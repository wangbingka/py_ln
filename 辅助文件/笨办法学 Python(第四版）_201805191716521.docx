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31"/>
        <w:ind w:left="1800"/>
        <w:rPr>
          <w:rFonts w:ascii="Calibri"/>
        </w:rPr>
      </w:pPr>
      <w:r>
        <w:rPr>
          <w:rFonts w:ascii="Calibri"/>
          <w:color w:val="7E7E7E"/>
        </w:rPr>
        <w:t>2013/7/19</w:t>
      </w:r>
    </w:p>
    <w:p>
      <w:pPr>
        <w:pStyle w:val="5"/>
        <w:rPr>
          <w:rFonts w:ascii="Calibri"/>
          <w:sz w:val="20"/>
        </w:rPr>
      </w:pPr>
    </w:p>
    <w:p>
      <w:pPr>
        <w:pStyle w:val="5"/>
        <w:rPr>
          <w:rFonts w:ascii="Calibri"/>
          <w:sz w:val="20"/>
        </w:rPr>
      </w:pPr>
    </w:p>
    <w:p>
      <w:pPr>
        <w:pStyle w:val="5"/>
        <w:rPr>
          <w:rFonts w:ascii="Calibri"/>
          <w:sz w:val="20"/>
        </w:rPr>
      </w:pPr>
    </w:p>
    <w:p>
      <w:pPr>
        <w:pStyle w:val="5"/>
        <w:rPr>
          <w:rFonts w:ascii="Calibri"/>
          <w:sz w:val="20"/>
        </w:rPr>
      </w:pPr>
    </w:p>
    <w:p>
      <w:pPr>
        <w:pStyle w:val="5"/>
        <w:rPr>
          <w:rFonts w:ascii="Calibri"/>
          <w:sz w:val="20"/>
        </w:rPr>
      </w:pPr>
    </w:p>
    <w:p>
      <w:pPr>
        <w:pStyle w:val="5"/>
        <w:rPr>
          <w:rFonts w:ascii="Calibri"/>
          <w:sz w:val="20"/>
        </w:rPr>
      </w:pPr>
    </w:p>
    <w:p>
      <w:pPr>
        <w:pStyle w:val="5"/>
        <w:rPr>
          <w:rFonts w:ascii="Calibri"/>
          <w:sz w:val="20"/>
        </w:rPr>
      </w:pPr>
    </w:p>
    <w:p>
      <w:pPr>
        <w:pStyle w:val="5"/>
        <w:rPr>
          <w:rFonts w:ascii="Calibri"/>
          <w:sz w:val="20"/>
        </w:rPr>
      </w:pPr>
    </w:p>
    <w:p>
      <w:pPr>
        <w:pStyle w:val="5"/>
        <w:rPr>
          <w:rFonts w:ascii="Calibri"/>
          <w:sz w:val="20"/>
        </w:rPr>
      </w:pPr>
    </w:p>
    <w:p>
      <w:pPr>
        <w:pStyle w:val="5"/>
        <w:spacing w:before="9"/>
        <w:rPr>
          <w:rFonts w:ascii="Calibri"/>
          <w:sz w:val="16"/>
        </w:rPr>
      </w:pPr>
    </w:p>
    <w:p>
      <w:pPr>
        <w:spacing w:before="0" w:line="922" w:lineRule="exact"/>
        <w:ind w:left="1784" w:right="2010" w:firstLine="0"/>
        <w:jc w:val="center"/>
        <w:rPr>
          <w:rFonts w:hint="eastAsia" w:ascii="宋体" w:eastAsia="宋体"/>
          <w:b/>
          <w:sz w:val="72"/>
        </w:rPr>
      </w:pPr>
      <w:r>
        <mc:AlternateContent>
          <mc:Choice Requires="wpg">
            <w:drawing>
              <wp:anchor distT="0" distB="0" distL="114300" distR="114300" simplePos="0" relativeHeight="2048" behindDoc="0" locked="0" layoutInCell="1" allowOverlap="1">
                <wp:simplePos x="0" y="0"/>
                <wp:positionH relativeFrom="page">
                  <wp:posOffset>0</wp:posOffset>
                </wp:positionH>
                <wp:positionV relativeFrom="paragraph">
                  <wp:posOffset>-230505</wp:posOffset>
                </wp:positionV>
                <wp:extent cx="1646555" cy="981075"/>
                <wp:effectExtent l="0" t="0" r="4445" b="9525"/>
                <wp:wrapNone/>
                <wp:docPr id="37" name="组合 2"/>
                <wp:cNvGraphicFramePr/>
                <a:graphic xmlns:a="http://schemas.openxmlformats.org/drawingml/2006/main">
                  <a:graphicData uri="http://schemas.microsoft.com/office/word/2010/wordprocessingGroup">
                    <wpg:wgp>
                      <wpg:cNvGrpSpPr/>
                      <wpg:grpSpPr>
                        <a:xfrm>
                          <a:off x="0" y="0"/>
                          <a:ext cx="1646555" cy="981075"/>
                          <a:chOff x="0" y="-364"/>
                          <a:chExt cx="2593" cy="1545"/>
                        </a:xfrm>
                      </wpg:grpSpPr>
                      <wps:wsp>
                        <wps:cNvPr id="34" name="矩形 3"/>
                        <wps:cNvSpPr/>
                        <wps:spPr>
                          <a:xfrm>
                            <a:off x="0" y="-364"/>
                            <a:ext cx="2593" cy="1545"/>
                          </a:xfrm>
                          <a:prstGeom prst="rect">
                            <a:avLst/>
                          </a:prstGeom>
                          <a:solidFill>
                            <a:srgbClr val="A4A4A4">
                              <a:alpha val="89803"/>
                            </a:srgbClr>
                          </a:solidFill>
                          <a:ln w="9525">
                            <a:noFill/>
                          </a:ln>
                        </wps:spPr>
                        <wps:bodyPr upright="1"/>
                      </wps:wsp>
                      <wps:wsp>
                        <wps:cNvPr id="35" name="任意多边形 4"/>
                        <wps:cNvSpPr/>
                        <wps:spPr>
                          <a:xfrm>
                            <a:off x="0" y="-364"/>
                            <a:ext cx="2593" cy="1544"/>
                          </a:xfrm>
                          <a:custGeom>
                            <a:avLst/>
                            <a:gdLst/>
                            <a:ahLst/>
                            <a:cxnLst/>
                            <a:pathLst>
                              <a:path w="2593" h="1544">
                                <a:moveTo>
                                  <a:pt x="2592" y="0"/>
                                </a:moveTo>
                                <a:lnTo>
                                  <a:pt x="0" y="0"/>
                                </a:lnTo>
                                <a:lnTo>
                                  <a:pt x="0" y="467"/>
                                </a:lnTo>
                                <a:lnTo>
                                  <a:pt x="182" y="467"/>
                                </a:lnTo>
                                <a:lnTo>
                                  <a:pt x="0" y="468"/>
                                </a:lnTo>
                                <a:lnTo>
                                  <a:pt x="0" y="1092"/>
                                </a:lnTo>
                                <a:lnTo>
                                  <a:pt x="0" y="1543"/>
                                </a:lnTo>
                                <a:lnTo>
                                  <a:pt x="2592" y="1543"/>
                                </a:lnTo>
                                <a:lnTo>
                                  <a:pt x="2592" y="1092"/>
                                </a:lnTo>
                                <a:lnTo>
                                  <a:pt x="2592" y="468"/>
                                </a:lnTo>
                                <a:lnTo>
                                  <a:pt x="2232" y="468"/>
                                </a:lnTo>
                                <a:lnTo>
                                  <a:pt x="2232" y="779"/>
                                </a:lnTo>
                                <a:lnTo>
                                  <a:pt x="182" y="780"/>
                                </a:lnTo>
                                <a:lnTo>
                                  <a:pt x="2232" y="779"/>
                                </a:lnTo>
                                <a:lnTo>
                                  <a:pt x="2232" y="468"/>
                                </a:lnTo>
                                <a:lnTo>
                                  <a:pt x="2592" y="467"/>
                                </a:lnTo>
                                <a:lnTo>
                                  <a:pt x="2592" y="0"/>
                                </a:lnTo>
                              </a:path>
                            </a:pathLst>
                          </a:custGeom>
                          <a:solidFill>
                            <a:srgbClr val="DAEDF3"/>
                          </a:solidFill>
                          <a:ln w="9525">
                            <a:noFill/>
                          </a:ln>
                        </wps:spPr>
                        <wps:bodyPr upright="1"/>
                      </wps:wsp>
                      <wps:wsp>
                        <wps:cNvPr id="36" name="文本框 5"/>
                        <wps:cNvSpPr txBox="1"/>
                        <wps:spPr>
                          <a:xfrm>
                            <a:off x="0" y="-364"/>
                            <a:ext cx="2593" cy="1545"/>
                          </a:xfrm>
                          <a:prstGeom prst="rect">
                            <a:avLst/>
                          </a:prstGeom>
                          <a:noFill/>
                          <a:ln w="9525">
                            <a:noFill/>
                          </a:ln>
                        </wps:spPr>
                        <wps:txbx>
                          <w:txbxContent>
                            <w:p>
                              <w:pPr>
                                <w:spacing w:before="0" w:line="240" w:lineRule="auto"/>
                                <w:rPr>
                                  <w:rFonts w:ascii="宋体"/>
                                  <w:sz w:val="22"/>
                                </w:rPr>
                              </w:pPr>
                            </w:p>
                            <w:p>
                              <w:pPr>
                                <w:spacing w:before="191" w:line="254" w:lineRule="auto"/>
                                <w:ind w:left="1128" w:right="358" w:firstLine="0"/>
                                <w:jc w:val="left"/>
                                <w:rPr>
                                  <w:rFonts w:hint="eastAsia" w:ascii="宋体" w:eastAsia="宋体"/>
                                  <w:b/>
                                  <w:i/>
                                  <w:sz w:val="23"/>
                                </w:rPr>
                              </w:pPr>
                              <w:r>
                                <w:rPr>
                                  <w:rFonts w:hint="eastAsia" w:ascii="宋体" w:eastAsia="宋体"/>
                                  <w:b/>
                                  <w:i/>
                                  <w:sz w:val="23"/>
                                </w:rPr>
                                <w:t>强力推荐</w:t>
                              </w:r>
                              <w:r>
                                <w:rPr>
                                  <w:rFonts w:hint="eastAsia" w:ascii="宋体" w:eastAsia="宋体"/>
                                  <w:b/>
                                  <w:i/>
                                  <w:w w:val="95"/>
                                  <w:sz w:val="23"/>
                                </w:rPr>
                                <w:t>适合初学者</w:t>
                              </w:r>
                            </w:p>
                          </w:txbxContent>
                        </wps:txbx>
                        <wps:bodyPr lIns="0" tIns="0" rIns="0" bIns="0" upright="1"/>
                      </wps:wsp>
                    </wpg:wgp>
                  </a:graphicData>
                </a:graphic>
              </wp:anchor>
            </w:drawing>
          </mc:Choice>
          <mc:Fallback>
            <w:pict>
              <v:group id="组合 2" o:spid="_x0000_s1026" o:spt="203" style="position:absolute;left:0pt;margin-left:0pt;margin-top:-18.15pt;height:77.25pt;width:129.65pt;mso-position-horizontal-relative:page;z-index:2048;mso-width-relative:page;mso-height-relative:page;" coordorigin="0,-364" coordsize="2593,1545" o:gfxdata="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">
                <o:lock v:ext="edit" aspectratio="f"/>
                <v:rect id="矩形 3" o:spid="_x0000_s1026" o:spt="1" style="position:absolute;left:0;top:-364;height:1545;width:2593;" fillcolor="#A4A4A4" filled="t" stroked="f" coordsize="21600,21600" o:gfxdata="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VngbvQAA&#10;ANsAAAAPAAAAAAAAAAEAIAAAACIAAABkcnMvZG93bnJldi54bWxQSwECFAAUAAAACACHTuJAMy8F&#10;njsAAAA5AAAAEAAAAAAAAAABACAAAAAMAQAAZHJzL3NoYXBleG1sLnhtbFBLBQYAAAAABgAGAFsB&#10;AAC2AwAAAAA=&#10;">
                  <v:fill on="t" opacity="58853f" focussize="0,0"/>
                  <v:stroke on="f"/>
                  <v:imagedata o:title=""/>
                  <o:lock v:ext="edit" aspectratio="f"/>
                </v:rect>
                <v:shape id="任意多边形 4" o:spid="_x0000_s1026" o:spt="100" style="position:absolute;left:0;top:-364;height:1544;width:2593;" fillcolor="#DAEDF3" filled="t" stroked="f" coordsize="2593,1544" o:gfxdata="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vImPugAAANsA&#10;AAAPAAAAAAAAAAEAIAAAACIAAABkcnMvZG93bnJldi54bWxQSwECFAAUAAAACACHTuJAMy8FnjsA&#10;AAA5AAAAEAAAAAAAAAABACAAAAAJAQAAZHJzL3NoYXBleG1sLnhtbFBLBQYAAAAABgAGAFsBAACz&#10;AwAAAAA=&#10;" path="m2592,0l0,0,0,467,182,467,0,468,0,1092,0,1543,2592,1543,2592,1092,2592,468,2232,468,2232,779,182,780,2232,779,2232,468,2592,467,2592,0e">
                  <v:fill on="t" focussize="0,0"/>
                  <v:stroke on="f"/>
                  <v:imagedata o:title=""/>
                  <o:lock v:ext="edit" aspectratio="f"/>
                </v:shape>
                <v:shape id="文本框 5" o:spid="_x0000_s1026" o:spt="202" type="#_x0000_t202" style="position:absolute;left:0;top:-364;height:1545;width:2593;"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40" w:lineRule="auto"/>
                          <w:rPr>
                            <w:rFonts w:ascii="宋体"/>
                            <w:sz w:val="22"/>
                          </w:rPr>
                        </w:pPr>
                      </w:p>
                      <w:p>
                        <w:pPr>
                          <w:spacing w:before="191" w:line="254" w:lineRule="auto"/>
                          <w:ind w:left="1128" w:right="358" w:firstLine="0"/>
                          <w:jc w:val="left"/>
                          <w:rPr>
                            <w:rFonts w:hint="eastAsia" w:ascii="宋体" w:eastAsia="宋体"/>
                            <w:b/>
                            <w:i/>
                            <w:sz w:val="23"/>
                          </w:rPr>
                        </w:pPr>
                        <w:r>
                          <w:rPr>
                            <w:rFonts w:hint="eastAsia" w:ascii="宋体" w:eastAsia="宋体"/>
                            <w:b/>
                            <w:i/>
                            <w:sz w:val="23"/>
                          </w:rPr>
                          <w:t>强力推荐</w:t>
                        </w:r>
                        <w:r>
                          <w:rPr>
                            <w:rFonts w:hint="eastAsia" w:ascii="宋体" w:eastAsia="宋体"/>
                            <w:b/>
                            <w:i/>
                            <w:w w:val="95"/>
                            <w:sz w:val="23"/>
                          </w:rPr>
                          <w:t>适合初学者</w:t>
                        </w:r>
                      </w:p>
                    </w:txbxContent>
                  </v:textbox>
                </v:shape>
              </v:group>
            </w:pict>
          </mc:Fallback>
        </mc:AlternateContent>
      </w:r>
      <w:r>
        <w:drawing>
          <wp:anchor distT="0" distB="0" distL="0" distR="0" simplePos="0" relativeHeight="2048" behindDoc="0" locked="0" layoutInCell="1" allowOverlap="1">
            <wp:simplePos x="0" y="0"/>
            <wp:positionH relativeFrom="page">
              <wp:posOffset>4284345</wp:posOffset>
            </wp:positionH>
            <wp:positionV relativeFrom="paragraph">
              <wp:posOffset>-52070</wp:posOffset>
            </wp:positionV>
            <wp:extent cx="2235200" cy="63373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30" cstate="print"/>
                    <a:stretch>
                      <a:fillRect/>
                    </a:stretch>
                  </pic:blipFill>
                  <pic:spPr>
                    <a:xfrm>
                      <a:off x="0" y="0"/>
                      <a:ext cx="2235327" cy="633983"/>
                    </a:xfrm>
                    <a:prstGeom prst="rect">
                      <a:avLst/>
                    </a:prstGeom>
                  </pic:spPr>
                </pic:pic>
              </a:graphicData>
            </a:graphic>
          </wp:anchor>
        </w:drawing>
      </w:r>
      <w:r>
        <w:rPr>
          <w:rFonts w:hint="eastAsia" w:ascii="宋体" w:eastAsia="宋体"/>
          <w:b/>
          <w:sz w:val="72"/>
        </w:rPr>
        <w:t>笨办法学</w:t>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10"/>
        <w:rPr>
          <w:b/>
          <w:sz w:val="11"/>
        </w:rPr>
      </w:pPr>
      <w:r>
        <w:drawing>
          <wp:anchor distT="0" distB="0" distL="0" distR="0" simplePos="0" relativeHeight="0" behindDoc="0" locked="0" layoutInCell="1" allowOverlap="1">
            <wp:simplePos x="0" y="0"/>
            <wp:positionH relativeFrom="page">
              <wp:posOffset>2790825</wp:posOffset>
            </wp:positionH>
            <wp:positionV relativeFrom="paragraph">
              <wp:posOffset>120650</wp:posOffset>
            </wp:positionV>
            <wp:extent cx="1957705" cy="433895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31" cstate="print"/>
                    <a:stretch>
                      <a:fillRect/>
                    </a:stretch>
                  </pic:blipFill>
                  <pic:spPr>
                    <a:xfrm>
                      <a:off x="0" y="0"/>
                      <a:ext cx="1957547" cy="4338828"/>
                    </a:xfrm>
                    <a:prstGeom prst="rect">
                      <a:avLst/>
                    </a:prstGeom>
                  </pic:spPr>
                </pic:pic>
              </a:graphicData>
            </a:graphic>
          </wp:anchor>
        </w:drawing>
      </w:r>
    </w:p>
    <w:p>
      <w:pPr>
        <w:pStyle w:val="5"/>
        <w:rPr>
          <w:b/>
          <w:sz w:val="20"/>
        </w:rPr>
      </w:pPr>
    </w:p>
    <w:p>
      <w:pPr>
        <w:pStyle w:val="5"/>
        <w:rPr>
          <w:b/>
          <w:sz w:val="20"/>
        </w:rPr>
      </w:pPr>
    </w:p>
    <w:p>
      <w:pPr>
        <w:pStyle w:val="5"/>
        <w:rPr>
          <w:b/>
          <w:sz w:val="20"/>
        </w:rPr>
      </w:pPr>
    </w:p>
    <w:p>
      <w:pPr>
        <w:spacing w:before="229"/>
        <w:ind w:left="2695" w:right="0" w:firstLine="0"/>
        <w:jc w:val="left"/>
        <w:rPr>
          <w:rFonts w:hint="eastAsia" w:ascii="宋体" w:eastAsia="宋体"/>
          <w:sz w:val="28"/>
        </w:rPr>
      </w:pPr>
      <w:r>
        <w:rPr>
          <w:rFonts w:hint="eastAsia" w:ascii="宋体" w:eastAsia="宋体"/>
          <w:spacing w:val="-1"/>
          <w:sz w:val="28"/>
        </w:rPr>
        <w:t xml:space="preserve">译文版权为 </w:t>
      </w:r>
      <w:r>
        <w:rPr>
          <w:rFonts w:ascii="Arial" w:eastAsia="Arial"/>
          <w:sz w:val="28"/>
        </w:rPr>
        <w:t>Zed Shaw</w:t>
      </w:r>
      <w:r>
        <w:rPr>
          <w:rFonts w:ascii="Arial" w:eastAsia="Arial"/>
          <w:spacing w:val="60"/>
          <w:sz w:val="28"/>
        </w:rPr>
        <w:t xml:space="preserve"> </w:t>
      </w:r>
      <w:r>
        <w:rPr>
          <w:rFonts w:hint="eastAsia" w:ascii="宋体" w:eastAsia="宋体"/>
          <w:sz w:val="28"/>
        </w:rPr>
        <w:t xml:space="preserve">和译者共有 </w:t>
      </w:r>
      <w:r>
        <w:rPr>
          <w:rFonts w:ascii="Calibri" w:eastAsia="Calibri"/>
          <w:color w:val="7E7E7E"/>
          <w:sz w:val="28"/>
        </w:rPr>
        <w:t xml:space="preserve">| </w:t>
      </w:r>
      <w:r>
        <w:rPr>
          <w:rFonts w:hint="eastAsia" w:ascii="宋体" w:eastAsia="宋体"/>
          <w:color w:val="7E7E7E"/>
          <w:sz w:val="28"/>
        </w:rPr>
        <w:t>承德</w:t>
      </w:r>
      <w:r>
        <w:rPr>
          <w:rFonts w:ascii="Calibri" w:eastAsia="Calibri"/>
          <w:color w:val="7E7E7E"/>
          <w:sz w:val="28"/>
        </w:rPr>
        <w:t>-</w:t>
      </w:r>
      <w:r>
        <w:rPr>
          <w:rFonts w:hint="eastAsia" w:ascii="宋体" w:eastAsia="宋体"/>
          <w:color w:val="7E7E7E"/>
          <w:spacing w:val="-2"/>
          <w:sz w:val="28"/>
        </w:rPr>
        <w:t>至阳整理</w:t>
      </w:r>
    </w:p>
    <w:p>
      <w:pPr>
        <w:spacing w:after="0"/>
        <w:jc w:val="left"/>
        <w:rPr>
          <w:rFonts w:hint="eastAsia" w:ascii="宋体" w:eastAsia="宋体"/>
          <w:sz w:val="28"/>
        </w:rPr>
        <w:sectPr>
          <w:type w:val="continuous"/>
          <w:pgSz w:w="11910" w:h="16840"/>
          <w:pgMar w:top="1400" w:right="1440" w:bottom="280" w:left="0" w:header="720" w:footer="720" w:gutter="0"/>
        </w:sectPr>
      </w:pPr>
    </w:p>
    <w:p>
      <w:pPr>
        <w:pStyle w:val="2"/>
        <w:spacing w:before="23"/>
      </w:pPr>
      <w:bookmarkStart w:id="0" w:name="笨办法学 Python （Learn Python The Hard Way）"/>
      <w:bookmarkEnd w:id="0"/>
      <w:r>
        <w:t>笨办法学 Python （Learn Python The Hard Way）</w:t>
      </w:r>
    </w:p>
    <w:p>
      <w:pPr>
        <w:pStyle w:val="5"/>
        <w:spacing w:before="4"/>
        <w:rPr>
          <w:b/>
          <w:sz w:val="34"/>
        </w:rPr>
      </w:pPr>
    </w:p>
    <w:p>
      <w:pPr>
        <w:pStyle w:val="5"/>
        <w:ind w:left="1800"/>
        <w:rPr>
          <w:rFonts w:ascii="Arial"/>
        </w:rPr>
      </w:pPr>
      <w:r>
        <w:rPr>
          <w:rFonts w:ascii="Arial"/>
        </w:rPr>
        <w:t>Contents:</w:t>
      </w:r>
    </w:p>
    <w:p>
      <w:pPr>
        <w:pStyle w:val="5"/>
        <w:spacing w:before="6"/>
        <w:rPr>
          <w:rFonts w:ascii="Arial"/>
          <w:sz w:val="28"/>
        </w:rPr>
      </w:pPr>
    </w:p>
    <w:p>
      <w:pPr>
        <w:pStyle w:val="9"/>
        <w:numPr>
          <w:ilvl w:val="0"/>
          <w:numId w:val="1"/>
        </w:numPr>
        <w:tabs>
          <w:tab w:val="left" w:pos="2520"/>
          <w:tab w:val="left" w:pos="2521"/>
        </w:tabs>
        <w:spacing w:before="0" w:after="0" w:line="240" w:lineRule="auto"/>
        <w:ind w:left="2520" w:right="0" w:hanging="360"/>
        <w:jc w:val="left"/>
        <w:rPr>
          <w:sz w:val="24"/>
        </w:rPr>
      </w:pPr>
      <w:r>
        <w:fldChar w:fldCharType="begin"/>
      </w:r>
      <w:r>
        <w:instrText xml:space="preserve"> HYPERLINK "http://www.2cto.com/shouce/Pythonbbf/intro_zh.html" \h </w:instrText>
      </w:r>
      <w:r>
        <w:fldChar w:fldCharType="separate"/>
      </w:r>
      <w:r>
        <w:rPr>
          <w:color w:val="444444"/>
          <w:sz w:val="24"/>
        </w:rPr>
        <w:t>译者前言</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"http://www.2cto.com/shouce/Pythonbbf/intro.html" \h </w:instrText>
      </w:r>
      <w:r>
        <w:fldChar w:fldCharType="separate"/>
      </w:r>
      <w:r>
        <w:rPr>
          <w:color w:val="444444"/>
          <w:sz w:val="24"/>
        </w:rPr>
        <w:t>前言：笨办法更简单</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"http://www.2cto.com/shouce/Pythonbbf/ex0.html" \h </w:instrText>
      </w:r>
      <w:r>
        <w:fldChar w:fldCharType="separate"/>
      </w:r>
      <w:r>
        <w:rPr>
          <w:color w:val="444444"/>
          <w:sz w:val="24"/>
        </w:rPr>
        <w:t xml:space="preserve">习题 </w:t>
      </w:r>
      <w:r>
        <w:rPr>
          <w:rFonts w:ascii="Arial" w:hAnsi="Arial" w:eastAsia="Arial"/>
          <w:color w:val="444444"/>
          <w:sz w:val="24"/>
        </w:rPr>
        <w:t>0</w:t>
      </w:r>
      <w:r>
        <w:rPr>
          <w:rFonts w:ascii="Arial" w:hAnsi="Arial" w:eastAsia="Arial"/>
          <w:color w:val="444444"/>
          <w:spacing w:val="26"/>
          <w:sz w:val="24"/>
        </w:rPr>
        <w:t xml:space="preserve">: </w:t>
      </w:r>
      <w:r>
        <w:rPr>
          <w:color w:val="444444"/>
          <w:sz w:val="24"/>
        </w:rPr>
        <w:t>准备工作</w:t>
      </w:r>
      <w:r>
        <w:rPr>
          <w:color w:val="444444"/>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"http://www.2cto.com/shouce/Pythonbbf/ex1.html" \h </w:instrText>
      </w:r>
      <w:r>
        <w:fldChar w:fldCharType="separate"/>
      </w:r>
      <w:r>
        <w:rPr>
          <w:color w:val="444444"/>
          <w:sz w:val="24"/>
        </w:rPr>
        <w:t xml:space="preserve">习题 </w:t>
      </w:r>
      <w:r>
        <w:rPr>
          <w:rFonts w:ascii="Arial" w:hAnsi="Arial" w:eastAsia="Arial"/>
          <w:color w:val="444444"/>
          <w:sz w:val="24"/>
        </w:rPr>
        <w:t>1</w:t>
      </w:r>
      <w:r>
        <w:rPr>
          <w:rFonts w:ascii="Arial" w:hAnsi="Arial" w:eastAsia="Arial"/>
          <w:color w:val="444444"/>
          <w:spacing w:val="26"/>
          <w:sz w:val="24"/>
        </w:rPr>
        <w:t xml:space="preserve">: </w:t>
      </w:r>
      <w:r>
        <w:rPr>
          <w:color w:val="444444"/>
          <w:sz w:val="24"/>
        </w:rPr>
        <w:t>第一个程序</w:t>
      </w:r>
      <w:r>
        <w:rPr>
          <w:color w:val="444444"/>
          <w:sz w:val="24"/>
        </w:rPr>
        <w:fldChar w:fldCharType="end"/>
      </w: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"http://www.2cto.com/shouce/Pythonbbf/ex2.html" \h </w:instrText>
      </w:r>
      <w:r>
        <w:fldChar w:fldCharType="separate"/>
      </w:r>
      <w:r>
        <w:rPr>
          <w:color w:val="444444"/>
          <w:sz w:val="24"/>
        </w:rPr>
        <w:t xml:space="preserve">习题 </w:t>
      </w:r>
      <w:r>
        <w:rPr>
          <w:rFonts w:ascii="Arial" w:hAnsi="Arial" w:eastAsia="Arial"/>
          <w:color w:val="444444"/>
          <w:sz w:val="24"/>
        </w:rPr>
        <w:t>2</w:t>
      </w:r>
      <w:r>
        <w:rPr>
          <w:rFonts w:ascii="Arial" w:hAnsi="Arial" w:eastAsia="Arial"/>
          <w:color w:val="444444"/>
          <w:spacing w:val="26"/>
          <w:sz w:val="24"/>
        </w:rPr>
        <w:t xml:space="preserve">: </w:t>
      </w:r>
      <w:r>
        <w:rPr>
          <w:color w:val="444444"/>
          <w:sz w:val="24"/>
        </w:rPr>
        <w:t>注释和井号</w:t>
      </w:r>
      <w:r>
        <w:rPr>
          <w:color w:val="444444"/>
          <w:sz w:val="24"/>
        </w:rPr>
        <w:fldChar w:fldCharType="end"/>
      </w:r>
    </w:p>
    <w:p>
      <w:pPr>
        <w:pStyle w:val="9"/>
        <w:numPr>
          <w:ilvl w:val="0"/>
          <w:numId w:val="1"/>
        </w:numPr>
        <w:tabs>
          <w:tab w:val="left" w:pos="2520"/>
          <w:tab w:val="left" w:pos="2521"/>
        </w:tabs>
        <w:spacing w:before="49" w:after="0" w:line="240" w:lineRule="auto"/>
        <w:ind w:left="2520" w:right="0" w:hanging="360"/>
        <w:jc w:val="left"/>
        <w:rPr>
          <w:sz w:val="24"/>
        </w:rPr>
      </w:pPr>
      <w:r>
        <w:fldChar w:fldCharType="begin"/>
      </w:r>
      <w:r>
        <w:instrText xml:space="preserve"> HYPERLINK "http://www.2cto.com/shouce/Pythonbbf/ex3.html" \h </w:instrText>
      </w:r>
      <w:r>
        <w:fldChar w:fldCharType="separate"/>
      </w:r>
      <w:r>
        <w:rPr>
          <w:color w:val="444444"/>
          <w:sz w:val="24"/>
        </w:rPr>
        <w:t xml:space="preserve">习题 </w:t>
      </w:r>
      <w:r>
        <w:rPr>
          <w:rFonts w:ascii="Arial" w:hAnsi="Arial" w:eastAsia="Arial"/>
          <w:color w:val="444444"/>
          <w:sz w:val="24"/>
        </w:rPr>
        <w:t>3</w:t>
      </w:r>
      <w:r>
        <w:rPr>
          <w:rFonts w:ascii="Arial" w:hAnsi="Arial" w:eastAsia="Arial"/>
          <w:color w:val="444444"/>
          <w:spacing w:val="26"/>
          <w:sz w:val="24"/>
        </w:rPr>
        <w:t xml:space="preserve">: </w:t>
      </w:r>
      <w:r>
        <w:rPr>
          <w:color w:val="444444"/>
          <w:spacing w:val="-1"/>
          <w:sz w:val="24"/>
        </w:rPr>
        <w:t>数字和数学计算</w:t>
      </w:r>
      <w:r>
        <w:rPr>
          <w:color w:val="444444"/>
          <w:spacing w:val="-1"/>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"http://www.2cto.com/shouce/Pythonbbf/ex4.html" \h </w:instrText>
      </w:r>
      <w:r>
        <w:fldChar w:fldCharType="separate"/>
      </w:r>
      <w:r>
        <w:rPr>
          <w:color w:val="444444"/>
          <w:spacing w:val="-1"/>
          <w:sz w:val="24"/>
        </w:rPr>
        <w:t xml:space="preserve">习题 </w:t>
      </w:r>
      <w:r>
        <w:rPr>
          <w:rFonts w:ascii="Arial" w:hAnsi="Arial" w:eastAsia="Arial"/>
          <w:color w:val="444444"/>
          <w:sz w:val="24"/>
        </w:rPr>
        <w:t>4</w:t>
      </w:r>
      <w:r>
        <w:rPr>
          <w:rFonts w:ascii="Arial" w:hAnsi="Arial" w:eastAsia="Arial"/>
          <w:color w:val="444444"/>
          <w:spacing w:val="27"/>
          <w:sz w:val="24"/>
        </w:rPr>
        <w:t xml:space="preserve">: </w:t>
      </w:r>
      <w:r>
        <w:rPr>
          <w:color w:val="444444"/>
          <w:sz w:val="24"/>
        </w:rPr>
        <w:t>变量</w:t>
      </w:r>
      <w:r>
        <w:rPr>
          <w:rFonts w:ascii="Arial" w:hAnsi="Arial" w:eastAsia="Arial"/>
          <w:color w:val="444444"/>
          <w:sz w:val="24"/>
        </w:rPr>
        <w:t>(variable)</w:t>
      </w:r>
      <w:r>
        <w:rPr>
          <w:color w:val="444444"/>
          <w:sz w:val="24"/>
        </w:rPr>
        <w:t>和命名</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"http://www.2cto.com/shouce/Pythonbbf/ex5.html" \h </w:instrText>
      </w:r>
      <w:r>
        <w:fldChar w:fldCharType="separate"/>
      </w:r>
      <w:r>
        <w:rPr>
          <w:color w:val="444444"/>
          <w:sz w:val="24"/>
        </w:rPr>
        <w:t xml:space="preserve">习题 </w:t>
      </w:r>
      <w:r>
        <w:rPr>
          <w:rFonts w:ascii="Arial" w:hAnsi="Arial" w:eastAsia="Arial"/>
          <w:color w:val="444444"/>
          <w:sz w:val="24"/>
        </w:rPr>
        <w:t>5</w:t>
      </w:r>
      <w:r>
        <w:rPr>
          <w:rFonts w:ascii="Arial" w:hAnsi="Arial" w:eastAsia="Arial"/>
          <w:color w:val="444444"/>
          <w:spacing w:val="26"/>
          <w:sz w:val="24"/>
        </w:rPr>
        <w:t xml:space="preserve">: </w:t>
      </w:r>
      <w:r>
        <w:rPr>
          <w:color w:val="444444"/>
          <w:spacing w:val="-1"/>
          <w:sz w:val="24"/>
        </w:rPr>
        <w:t>更多的变量和打印</w:t>
      </w:r>
      <w:r>
        <w:rPr>
          <w:color w:val="444444"/>
          <w:spacing w:val="-1"/>
          <w:sz w:val="24"/>
        </w:rPr>
        <w:fldChar w:fldCharType="end"/>
      </w: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"http://www.2cto.com/shouce/Pythonbbf/ex6.html" \h </w:instrText>
      </w:r>
      <w:r>
        <w:fldChar w:fldCharType="separate"/>
      </w:r>
      <w:r>
        <w:rPr>
          <w:color w:val="444444"/>
          <w:spacing w:val="-1"/>
          <w:sz w:val="24"/>
        </w:rPr>
        <w:t xml:space="preserve">习题 </w:t>
      </w:r>
      <w:r>
        <w:rPr>
          <w:rFonts w:ascii="Arial" w:hAnsi="Arial" w:eastAsia="Arial"/>
          <w:color w:val="444444"/>
          <w:sz w:val="24"/>
        </w:rPr>
        <w:t>6</w:t>
      </w:r>
      <w:r>
        <w:rPr>
          <w:rFonts w:ascii="Arial" w:hAnsi="Arial" w:eastAsia="Arial"/>
          <w:color w:val="444444"/>
          <w:spacing w:val="27"/>
          <w:sz w:val="24"/>
        </w:rPr>
        <w:t xml:space="preserve">: </w:t>
      </w:r>
      <w:r>
        <w:rPr>
          <w:color w:val="444444"/>
          <w:sz w:val="24"/>
        </w:rPr>
        <w:t>字符串</w:t>
      </w:r>
      <w:r>
        <w:rPr>
          <w:rFonts w:ascii="Arial" w:hAnsi="Arial" w:eastAsia="Arial"/>
          <w:color w:val="444444"/>
          <w:sz w:val="24"/>
        </w:rPr>
        <w:t>(string)</w:t>
      </w:r>
      <w:r>
        <w:rPr>
          <w:color w:val="444444"/>
          <w:sz w:val="24"/>
        </w:rPr>
        <w:t>和文本</w:t>
      </w:r>
      <w:r>
        <w:rPr>
          <w:color w:val="444444"/>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"http://www.2cto.com/shouce/Pythonbbf/ex7.html" \h </w:instrText>
      </w:r>
      <w:r>
        <w:fldChar w:fldCharType="separate"/>
      </w:r>
      <w:r>
        <w:rPr>
          <w:color w:val="444444"/>
          <w:sz w:val="24"/>
        </w:rPr>
        <w:t xml:space="preserve">习题 </w:t>
      </w:r>
      <w:r>
        <w:rPr>
          <w:rFonts w:ascii="Arial" w:hAnsi="Arial" w:eastAsia="Arial"/>
          <w:color w:val="444444"/>
          <w:sz w:val="24"/>
        </w:rPr>
        <w:t>7</w:t>
      </w:r>
      <w:r>
        <w:rPr>
          <w:rFonts w:ascii="Arial" w:hAnsi="Arial" w:eastAsia="Arial"/>
          <w:color w:val="444444"/>
          <w:spacing w:val="26"/>
          <w:sz w:val="24"/>
        </w:rPr>
        <w:t xml:space="preserve">: </w:t>
      </w:r>
      <w:r>
        <w:rPr>
          <w:color w:val="444444"/>
          <w:sz w:val="24"/>
        </w:rPr>
        <w:t>更多打印</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"http://www.2cto.com/shouce/Pythonbbf/ex8.html" \h </w:instrText>
      </w:r>
      <w:r>
        <w:fldChar w:fldCharType="separate"/>
      </w:r>
      <w:r>
        <w:rPr>
          <w:color w:val="444444"/>
          <w:sz w:val="24"/>
        </w:rPr>
        <w:t xml:space="preserve">习题 </w:t>
      </w:r>
      <w:r>
        <w:rPr>
          <w:rFonts w:ascii="Arial" w:hAnsi="Arial" w:eastAsia="Arial"/>
          <w:color w:val="444444"/>
          <w:sz w:val="24"/>
        </w:rPr>
        <w:t>8</w:t>
      </w:r>
      <w:r>
        <w:rPr>
          <w:rFonts w:ascii="Arial" w:hAnsi="Arial" w:eastAsia="Arial"/>
          <w:color w:val="444444"/>
          <w:spacing w:val="26"/>
          <w:sz w:val="24"/>
        </w:rPr>
        <w:t xml:space="preserve">: </w:t>
      </w:r>
      <w:r>
        <w:rPr>
          <w:color w:val="444444"/>
          <w:sz w:val="24"/>
        </w:rPr>
        <w:t>打印，打印</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"http://www.2cto.com/shouce/Pythonbbf/ex9.html" \h </w:instrText>
      </w:r>
      <w:r>
        <w:fldChar w:fldCharType="separate"/>
      </w:r>
      <w:r>
        <w:rPr>
          <w:color w:val="444444"/>
          <w:sz w:val="24"/>
        </w:rPr>
        <w:t xml:space="preserve">习题 </w:t>
      </w:r>
      <w:r>
        <w:rPr>
          <w:rFonts w:ascii="Arial" w:hAnsi="Arial" w:eastAsia="Arial"/>
          <w:color w:val="444444"/>
          <w:sz w:val="24"/>
        </w:rPr>
        <w:t>9</w:t>
      </w:r>
      <w:r>
        <w:rPr>
          <w:rFonts w:ascii="Arial" w:hAnsi="Arial" w:eastAsia="Arial"/>
          <w:color w:val="444444"/>
          <w:spacing w:val="26"/>
          <w:sz w:val="24"/>
        </w:rPr>
        <w:t xml:space="preserve">: </w:t>
      </w:r>
      <w:r>
        <w:rPr>
          <w:color w:val="444444"/>
          <w:spacing w:val="-1"/>
          <w:sz w:val="24"/>
        </w:rPr>
        <w:t>打印，打印，打印</w:t>
      </w:r>
      <w:r>
        <w:rPr>
          <w:color w:val="444444"/>
          <w:spacing w:val="-1"/>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"http://www.2cto.com/shouce/Pythonbbf/ex10.html" \h </w:instrText>
      </w:r>
      <w:r>
        <w:fldChar w:fldCharType="separate"/>
      </w:r>
      <w:r>
        <w:rPr>
          <w:color w:val="444444"/>
          <w:sz w:val="24"/>
        </w:rPr>
        <w:t xml:space="preserve">习题 </w:t>
      </w:r>
      <w:r>
        <w:rPr>
          <w:rFonts w:ascii="Arial" w:hAnsi="Arial" w:eastAsia="Arial"/>
          <w:color w:val="444444"/>
          <w:sz w:val="24"/>
        </w:rPr>
        <w:t>10</w:t>
      </w:r>
      <w:r>
        <w:rPr>
          <w:rFonts w:ascii="Arial" w:hAnsi="Arial" w:eastAsia="Arial"/>
          <w:color w:val="444444"/>
          <w:spacing w:val="26"/>
          <w:sz w:val="24"/>
        </w:rPr>
        <w:t xml:space="preserve">: </w:t>
      </w:r>
      <w:r>
        <w:rPr>
          <w:color w:val="444444"/>
          <w:sz w:val="24"/>
        </w:rPr>
        <w:t>那是什么？</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"http://www.2cto.com/shouce/Pythonbbf/ex11.html" \h </w:instrText>
      </w:r>
      <w:r>
        <w:fldChar w:fldCharType="separate"/>
      </w:r>
      <w:r>
        <w:rPr>
          <w:color w:val="444444"/>
          <w:sz w:val="24"/>
        </w:rPr>
        <w:t xml:space="preserve">习题 </w:t>
      </w:r>
      <w:r>
        <w:rPr>
          <w:rFonts w:ascii="Arial" w:hAnsi="Arial" w:eastAsia="Arial"/>
          <w:color w:val="444444"/>
          <w:sz w:val="24"/>
        </w:rPr>
        <w:t>11</w:t>
      </w:r>
      <w:r>
        <w:rPr>
          <w:rFonts w:ascii="Arial" w:hAnsi="Arial" w:eastAsia="Arial"/>
          <w:color w:val="444444"/>
          <w:spacing w:val="26"/>
          <w:sz w:val="24"/>
        </w:rPr>
        <w:t xml:space="preserve">: </w:t>
      </w:r>
      <w:r>
        <w:rPr>
          <w:color w:val="444444"/>
          <w:sz w:val="24"/>
        </w:rPr>
        <w:t>提问</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"http://www.2cto.com/shouce/Pythonbbf/ex12.html" \h </w:instrText>
      </w:r>
      <w:r>
        <w:fldChar w:fldCharType="separate"/>
      </w:r>
      <w:r>
        <w:rPr>
          <w:color w:val="444444"/>
          <w:sz w:val="24"/>
        </w:rPr>
        <w:t xml:space="preserve">习题 </w:t>
      </w:r>
      <w:r>
        <w:rPr>
          <w:rFonts w:ascii="Arial" w:hAnsi="Arial" w:eastAsia="Arial"/>
          <w:color w:val="444444"/>
          <w:sz w:val="24"/>
        </w:rPr>
        <w:t>12</w:t>
      </w:r>
      <w:r>
        <w:rPr>
          <w:rFonts w:ascii="Arial" w:hAnsi="Arial" w:eastAsia="Arial"/>
          <w:color w:val="444444"/>
          <w:spacing w:val="26"/>
          <w:sz w:val="24"/>
        </w:rPr>
        <w:t xml:space="preserve">: </w:t>
      </w:r>
      <w:r>
        <w:rPr>
          <w:color w:val="444444"/>
          <w:sz w:val="24"/>
        </w:rPr>
        <w:t>提示别人</w:t>
      </w:r>
      <w:r>
        <w:rPr>
          <w:color w:val="444444"/>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"http://www.2cto.com/shouce/Pythonbbf/ex13.html" \h </w:instrText>
      </w:r>
      <w:r>
        <w:fldChar w:fldCharType="separate"/>
      </w:r>
      <w:r>
        <w:rPr>
          <w:color w:val="444444"/>
          <w:sz w:val="24"/>
        </w:rPr>
        <w:t xml:space="preserve">习题 </w:t>
      </w:r>
      <w:r>
        <w:rPr>
          <w:rFonts w:ascii="Arial" w:hAnsi="Arial" w:eastAsia="Arial"/>
          <w:color w:val="444444"/>
          <w:sz w:val="24"/>
        </w:rPr>
        <w:t>13</w:t>
      </w:r>
      <w:r>
        <w:rPr>
          <w:rFonts w:ascii="Arial" w:hAnsi="Arial" w:eastAsia="Arial"/>
          <w:color w:val="444444"/>
          <w:spacing w:val="26"/>
          <w:sz w:val="24"/>
        </w:rPr>
        <w:t xml:space="preserve">: </w:t>
      </w:r>
      <w:r>
        <w:rPr>
          <w:color w:val="444444"/>
          <w:spacing w:val="-1"/>
          <w:sz w:val="24"/>
        </w:rPr>
        <w:t>参数、解包、变量</w:t>
      </w:r>
      <w:r>
        <w:rPr>
          <w:color w:val="444444"/>
          <w:spacing w:val="-1"/>
          <w:sz w:val="24"/>
        </w:rPr>
        <w:fldChar w:fldCharType="end"/>
      </w: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"http://www.2cto.com/shouce/Pythonbbf/ex14.html" \h </w:instrText>
      </w:r>
      <w:r>
        <w:fldChar w:fldCharType="separate"/>
      </w:r>
      <w:r>
        <w:rPr>
          <w:color w:val="444444"/>
          <w:sz w:val="24"/>
        </w:rPr>
        <w:t xml:space="preserve">习题 </w:t>
      </w:r>
      <w:r>
        <w:rPr>
          <w:rFonts w:ascii="Arial" w:hAnsi="Arial" w:eastAsia="Arial"/>
          <w:color w:val="444444"/>
          <w:sz w:val="24"/>
        </w:rPr>
        <w:t>14</w:t>
      </w:r>
      <w:r>
        <w:rPr>
          <w:rFonts w:ascii="Arial" w:hAnsi="Arial" w:eastAsia="Arial"/>
          <w:color w:val="444444"/>
          <w:spacing w:val="26"/>
          <w:sz w:val="24"/>
        </w:rPr>
        <w:t xml:space="preserve">: </w:t>
      </w:r>
      <w:r>
        <w:rPr>
          <w:color w:val="444444"/>
          <w:sz w:val="24"/>
        </w:rPr>
        <w:t>提示和传递</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"http://www.2cto.com/shouce/Pythonbbf/ex15.html" \h </w:instrText>
      </w:r>
      <w:r>
        <w:fldChar w:fldCharType="separate"/>
      </w:r>
      <w:r>
        <w:rPr>
          <w:color w:val="444444"/>
          <w:spacing w:val="-1"/>
          <w:sz w:val="24"/>
        </w:rPr>
        <w:t xml:space="preserve">习题 </w:t>
      </w:r>
      <w:r>
        <w:rPr>
          <w:rFonts w:ascii="Arial" w:hAnsi="Arial" w:eastAsia="Arial"/>
          <w:color w:val="444444"/>
          <w:sz w:val="24"/>
        </w:rPr>
        <w:t>15</w:t>
      </w:r>
      <w:r>
        <w:rPr>
          <w:rFonts w:ascii="Arial" w:hAnsi="Arial" w:eastAsia="Arial"/>
          <w:color w:val="444444"/>
          <w:spacing w:val="27"/>
          <w:sz w:val="24"/>
        </w:rPr>
        <w:t xml:space="preserve">: </w:t>
      </w:r>
      <w:r>
        <w:rPr>
          <w:color w:val="444444"/>
          <w:sz w:val="24"/>
        </w:rPr>
        <w:t>读取文件</w:t>
      </w:r>
      <w:r>
        <w:rPr>
          <w:color w:val="444444"/>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"http://www.2cto.com/shouce/Pythonbbf/ex16.html" \h </w:instrText>
      </w:r>
      <w:r>
        <w:fldChar w:fldCharType="separate"/>
      </w:r>
      <w:r>
        <w:rPr>
          <w:color w:val="444444"/>
          <w:spacing w:val="-1"/>
          <w:sz w:val="24"/>
        </w:rPr>
        <w:t xml:space="preserve">习题 </w:t>
      </w:r>
      <w:r>
        <w:rPr>
          <w:rFonts w:ascii="Arial" w:hAnsi="Arial" w:eastAsia="Arial"/>
          <w:color w:val="444444"/>
          <w:sz w:val="24"/>
        </w:rPr>
        <w:t>16</w:t>
      </w:r>
      <w:r>
        <w:rPr>
          <w:rFonts w:ascii="Arial" w:hAnsi="Arial" w:eastAsia="Arial"/>
          <w:color w:val="444444"/>
          <w:spacing w:val="27"/>
          <w:sz w:val="24"/>
        </w:rPr>
        <w:t xml:space="preserve">: </w:t>
      </w:r>
      <w:r>
        <w:rPr>
          <w:color w:val="444444"/>
          <w:sz w:val="24"/>
        </w:rPr>
        <w:t>读写文件</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"http://www.2cto.com/shouce/Pythonbbf/ex17.html" \h </w:instrText>
      </w:r>
      <w:r>
        <w:fldChar w:fldCharType="separate"/>
      </w:r>
      <w:r>
        <w:rPr>
          <w:color w:val="444444"/>
          <w:sz w:val="24"/>
        </w:rPr>
        <w:t xml:space="preserve">习题 </w:t>
      </w:r>
      <w:r>
        <w:rPr>
          <w:rFonts w:ascii="Arial" w:hAnsi="Arial" w:eastAsia="Arial"/>
          <w:color w:val="444444"/>
          <w:sz w:val="24"/>
        </w:rPr>
        <w:t>17</w:t>
      </w:r>
      <w:r>
        <w:rPr>
          <w:rFonts w:ascii="Arial" w:hAnsi="Arial" w:eastAsia="Arial"/>
          <w:color w:val="444444"/>
          <w:spacing w:val="26"/>
          <w:sz w:val="24"/>
        </w:rPr>
        <w:t xml:space="preserve">: </w:t>
      </w:r>
      <w:r>
        <w:rPr>
          <w:color w:val="444444"/>
          <w:spacing w:val="-1"/>
          <w:sz w:val="24"/>
        </w:rPr>
        <w:t>更多文件操作</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"http://www.2cto.com/shouce/Pythonbbf/ex18.html" \h </w:instrText>
      </w:r>
      <w:r>
        <w:fldChar w:fldCharType="separate"/>
      </w:r>
      <w:r>
        <w:rPr>
          <w:color w:val="444444"/>
          <w:sz w:val="24"/>
        </w:rPr>
        <w:t xml:space="preserve">习题 </w:t>
      </w:r>
      <w:r>
        <w:rPr>
          <w:rFonts w:ascii="Arial" w:hAnsi="Arial" w:eastAsia="Arial"/>
          <w:color w:val="444444"/>
          <w:sz w:val="24"/>
        </w:rPr>
        <w:t>18</w:t>
      </w:r>
      <w:r>
        <w:rPr>
          <w:rFonts w:ascii="Arial" w:hAnsi="Arial" w:eastAsia="Arial"/>
          <w:color w:val="444444"/>
          <w:spacing w:val="26"/>
          <w:sz w:val="24"/>
        </w:rPr>
        <w:t xml:space="preserve">: </w:t>
      </w:r>
      <w:r>
        <w:rPr>
          <w:color w:val="444444"/>
          <w:spacing w:val="-1"/>
          <w:sz w:val="24"/>
        </w:rPr>
        <w:t>命名、变量、代码、函数</w:t>
      </w:r>
      <w:r>
        <w:rPr>
          <w:color w:val="444444"/>
          <w:spacing w:val="-1"/>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"http://www.2cto.com/shouce/Pythonbbf/ex19.html" \h </w:instrText>
      </w:r>
      <w:r>
        <w:fldChar w:fldCharType="separate"/>
      </w:r>
      <w:r>
        <w:rPr>
          <w:color w:val="444444"/>
          <w:spacing w:val="-1"/>
          <w:sz w:val="24"/>
        </w:rPr>
        <w:t xml:space="preserve">习题 </w:t>
      </w:r>
      <w:r>
        <w:rPr>
          <w:rFonts w:ascii="Arial" w:hAnsi="Arial" w:eastAsia="Arial"/>
          <w:color w:val="444444"/>
          <w:sz w:val="24"/>
        </w:rPr>
        <w:t>19</w:t>
      </w:r>
      <w:r>
        <w:rPr>
          <w:rFonts w:ascii="Arial" w:hAnsi="Arial" w:eastAsia="Arial"/>
          <w:color w:val="444444"/>
          <w:spacing w:val="27"/>
          <w:sz w:val="24"/>
        </w:rPr>
        <w:t xml:space="preserve">: </w:t>
      </w:r>
      <w:r>
        <w:rPr>
          <w:color w:val="444444"/>
          <w:sz w:val="24"/>
        </w:rPr>
        <w:t>函数和变量</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"http://www.2cto.com/shouce/Pythonbbf/ex20.html" \h </w:instrText>
      </w:r>
      <w:r>
        <w:fldChar w:fldCharType="separate"/>
      </w:r>
      <w:r>
        <w:rPr>
          <w:color w:val="444444"/>
          <w:spacing w:val="-1"/>
          <w:sz w:val="24"/>
        </w:rPr>
        <w:t xml:space="preserve">习题 </w:t>
      </w:r>
      <w:r>
        <w:rPr>
          <w:rFonts w:ascii="Arial" w:hAnsi="Arial" w:eastAsia="Arial"/>
          <w:color w:val="444444"/>
          <w:sz w:val="24"/>
        </w:rPr>
        <w:t>20</w:t>
      </w:r>
      <w:r>
        <w:rPr>
          <w:rFonts w:ascii="Arial" w:hAnsi="Arial" w:eastAsia="Arial"/>
          <w:color w:val="444444"/>
          <w:spacing w:val="27"/>
          <w:sz w:val="24"/>
        </w:rPr>
        <w:t xml:space="preserve">: </w:t>
      </w:r>
      <w:r>
        <w:rPr>
          <w:color w:val="444444"/>
          <w:sz w:val="24"/>
        </w:rPr>
        <w:t>函数和文件</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"http://www.2cto.com/shouce/Pythonbbf/ex21.html" \h </w:instrText>
      </w:r>
      <w:r>
        <w:fldChar w:fldCharType="separate"/>
      </w:r>
      <w:r>
        <w:rPr>
          <w:color w:val="444444"/>
          <w:sz w:val="24"/>
        </w:rPr>
        <w:t xml:space="preserve">习题 </w:t>
      </w:r>
      <w:r>
        <w:rPr>
          <w:rFonts w:ascii="Arial" w:hAnsi="Arial" w:eastAsia="Arial"/>
          <w:color w:val="444444"/>
          <w:sz w:val="24"/>
        </w:rPr>
        <w:t>21</w:t>
      </w:r>
      <w:r>
        <w:rPr>
          <w:rFonts w:ascii="Arial" w:hAnsi="Arial" w:eastAsia="Arial"/>
          <w:color w:val="444444"/>
          <w:spacing w:val="26"/>
          <w:sz w:val="24"/>
        </w:rPr>
        <w:t xml:space="preserve">: </w:t>
      </w:r>
      <w:r>
        <w:rPr>
          <w:color w:val="444444"/>
          <w:spacing w:val="-1"/>
          <w:sz w:val="24"/>
        </w:rPr>
        <w:t>函数可以返回东西</w:t>
      </w:r>
      <w:r>
        <w:rPr>
          <w:color w:val="444444"/>
          <w:spacing w:val="-1"/>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"http://www.2cto.com/shouce/Pythonbbf/ex22.html" \h </w:instrText>
      </w:r>
      <w:r>
        <w:fldChar w:fldCharType="separate"/>
      </w:r>
      <w:r>
        <w:rPr>
          <w:color w:val="444444"/>
          <w:sz w:val="24"/>
        </w:rPr>
        <w:t xml:space="preserve">习题 </w:t>
      </w:r>
      <w:r>
        <w:rPr>
          <w:rFonts w:ascii="Arial" w:hAnsi="Arial" w:eastAsia="Arial"/>
          <w:color w:val="444444"/>
          <w:sz w:val="24"/>
        </w:rPr>
        <w:t>22</w:t>
      </w:r>
      <w:r>
        <w:rPr>
          <w:rFonts w:ascii="Arial" w:hAnsi="Arial" w:eastAsia="Arial"/>
          <w:color w:val="444444"/>
          <w:spacing w:val="26"/>
          <w:sz w:val="24"/>
        </w:rPr>
        <w:t xml:space="preserve">: </w:t>
      </w:r>
      <w:r>
        <w:rPr>
          <w:color w:val="444444"/>
          <w:spacing w:val="-1"/>
          <w:sz w:val="24"/>
        </w:rPr>
        <w:t>到现在你学到了哪些东西？</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"http://www.2cto.com/shouce/Pythonbbf/ex23.html" \h </w:instrText>
      </w:r>
      <w:r>
        <w:fldChar w:fldCharType="separate"/>
      </w:r>
      <w:r>
        <w:rPr>
          <w:color w:val="444444"/>
          <w:sz w:val="24"/>
        </w:rPr>
        <w:t xml:space="preserve">习题 </w:t>
      </w:r>
      <w:r>
        <w:rPr>
          <w:rFonts w:ascii="Arial" w:hAnsi="Arial" w:eastAsia="Arial"/>
          <w:color w:val="444444"/>
          <w:sz w:val="24"/>
        </w:rPr>
        <w:t>23</w:t>
      </w:r>
      <w:r>
        <w:rPr>
          <w:rFonts w:ascii="Arial" w:hAnsi="Arial" w:eastAsia="Arial"/>
          <w:color w:val="444444"/>
          <w:spacing w:val="26"/>
          <w:sz w:val="24"/>
        </w:rPr>
        <w:t xml:space="preserve">: </w:t>
      </w:r>
      <w:r>
        <w:rPr>
          <w:color w:val="444444"/>
          <w:sz w:val="24"/>
        </w:rPr>
        <w:t>读代码</w:t>
      </w:r>
      <w:r>
        <w:rPr>
          <w:color w:val="444444"/>
          <w:sz w:val="24"/>
        </w:rPr>
        <w:fldChar w:fldCharType="end"/>
      </w: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"http://www.2cto.com/shouce/Pythonbbf/ex24.html" \h </w:instrText>
      </w:r>
      <w:r>
        <w:fldChar w:fldCharType="separate"/>
      </w:r>
      <w:r>
        <w:rPr>
          <w:color w:val="444444"/>
          <w:sz w:val="24"/>
        </w:rPr>
        <w:t xml:space="preserve">习题 </w:t>
      </w:r>
      <w:r>
        <w:rPr>
          <w:rFonts w:ascii="Arial" w:hAnsi="Arial" w:eastAsia="Arial"/>
          <w:color w:val="444444"/>
          <w:sz w:val="24"/>
        </w:rPr>
        <w:t>24</w:t>
      </w:r>
      <w:r>
        <w:rPr>
          <w:rFonts w:ascii="Arial" w:hAnsi="Arial" w:eastAsia="Arial"/>
          <w:color w:val="444444"/>
          <w:spacing w:val="26"/>
          <w:sz w:val="24"/>
        </w:rPr>
        <w:t xml:space="preserve">: </w:t>
      </w:r>
      <w:r>
        <w:rPr>
          <w:color w:val="444444"/>
          <w:sz w:val="24"/>
        </w:rPr>
        <w:t>更多练习</w:t>
      </w:r>
      <w:r>
        <w:rPr>
          <w:color w:val="444444"/>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"http://www.2cto.com/shouce/Pythonbbf/ex25.html" \h </w:instrText>
      </w:r>
      <w:r>
        <w:fldChar w:fldCharType="separate"/>
      </w:r>
      <w:r>
        <w:rPr>
          <w:color w:val="444444"/>
          <w:sz w:val="24"/>
        </w:rPr>
        <w:t xml:space="preserve">习题 </w:t>
      </w:r>
      <w:r>
        <w:rPr>
          <w:rFonts w:ascii="Arial" w:hAnsi="Arial" w:eastAsia="Arial"/>
          <w:color w:val="444444"/>
          <w:sz w:val="24"/>
        </w:rPr>
        <w:t>25</w:t>
      </w:r>
      <w:r>
        <w:rPr>
          <w:rFonts w:ascii="Arial" w:hAnsi="Arial" w:eastAsia="Arial"/>
          <w:color w:val="444444"/>
          <w:spacing w:val="26"/>
          <w:sz w:val="24"/>
        </w:rPr>
        <w:t xml:space="preserve">: </w:t>
      </w:r>
      <w:r>
        <w:rPr>
          <w:color w:val="444444"/>
          <w:spacing w:val="-1"/>
          <w:sz w:val="24"/>
        </w:rPr>
        <w:t>更多更多的练习</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"http://www.2cto.com/shouce/Pythonbbf/ex26.html" \h </w:instrText>
      </w:r>
      <w:r>
        <w:fldChar w:fldCharType="separate"/>
      </w:r>
      <w:r>
        <w:rPr>
          <w:color w:val="444444"/>
          <w:sz w:val="24"/>
        </w:rPr>
        <w:t xml:space="preserve">习题 </w:t>
      </w:r>
      <w:r>
        <w:rPr>
          <w:rFonts w:ascii="Arial" w:hAnsi="Arial" w:eastAsia="Arial"/>
          <w:color w:val="444444"/>
          <w:sz w:val="24"/>
        </w:rPr>
        <w:t>26</w:t>
      </w:r>
      <w:r>
        <w:rPr>
          <w:rFonts w:ascii="Arial" w:hAnsi="Arial" w:eastAsia="Arial"/>
          <w:color w:val="444444"/>
          <w:spacing w:val="26"/>
          <w:sz w:val="24"/>
        </w:rPr>
        <w:t xml:space="preserve">: </w:t>
      </w:r>
      <w:r>
        <w:rPr>
          <w:color w:val="444444"/>
          <w:spacing w:val="-1"/>
          <w:sz w:val="24"/>
        </w:rPr>
        <w:t>恭喜你，现在可以考试了！</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"http://www.2cto.com/shouce/Pythonbbf/ex27.html" \h </w:instrText>
      </w:r>
      <w:r>
        <w:fldChar w:fldCharType="separate"/>
      </w:r>
      <w:r>
        <w:rPr>
          <w:color w:val="444444"/>
          <w:sz w:val="24"/>
        </w:rPr>
        <w:t xml:space="preserve">习题 </w:t>
      </w:r>
      <w:r>
        <w:rPr>
          <w:rFonts w:ascii="Arial" w:hAnsi="Arial" w:eastAsia="Arial"/>
          <w:color w:val="444444"/>
          <w:sz w:val="24"/>
        </w:rPr>
        <w:t>27</w:t>
      </w:r>
      <w:r>
        <w:rPr>
          <w:rFonts w:ascii="Arial" w:hAnsi="Arial" w:eastAsia="Arial"/>
          <w:color w:val="444444"/>
          <w:spacing w:val="26"/>
          <w:sz w:val="24"/>
        </w:rPr>
        <w:t xml:space="preserve">: </w:t>
      </w:r>
      <w:r>
        <w:rPr>
          <w:color w:val="444444"/>
          <w:spacing w:val="-1"/>
          <w:sz w:val="24"/>
        </w:rPr>
        <w:t>记住逻辑关系</w:t>
      </w:r>
      <w:r>
        <w:rPr>
          <w:color w:val="444444"/>
          <w:spacing w:val="-1"/>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"http://www.2cto.com/shouce/Pythonbbf/ex28.html" \h </w:instrText>
      </w:r>
      <w:r>
        <w:fldChar w:fldCharType="separate"/>
      </w:r>
      <w:r>
        <w:rPr>
          <w:color w:val="444444"/>
          <w:sz w:val="24"/>
        </w:rPr>
        <w:t xml:space="preserve">习题 </w:t>
      </w:r>
      <w:r>
        <w:rPr>
          <w:rFonts w:ascii="Arial" w:hAnsi="Arial" w:eastAsia="Arial"/>
          <w:color w:val="444444"/>
          <w:sz w:val="24"/>
        </w:rPr>
        <w:t>28</w:t>
      </w:r>
      <w:r>
        <w:rPr>
          <w:rFonts w:ascii="Arial" w:hAnsi="Arial" w:eastAsia="Arial"/>
          <w:color w:val="444444"/>
          <w:spacing w:val="26"/>
          <w:sz w:val="24"/>
        </w:rPr>
        <w:t xml:space="preserve">: </w:t>
      </w:r>
      <w:r>
        <w:rPr>
          <w:color w:val="444444"/>
          <w:spacing w:val="-1"/>
          <w:sz w:val="24"/>
        </w:rPr>
        <w:t>布尔表达式练习</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rFonts w:ascii="Arial" w:hAnsi="Arial" w:eastAsia="Arial"/>
          <w:sz w:val="24"/>
        </w:rPr>
      </w:pPr>
      <w:r>
        <w:fldChar w:fldCharType="begin"/>
      </w:r>
      <w:r>
        <w:instrText xml:space="preserve"> HYPERLINK "http://www.2cto.com/shouce/Pythonbbf/ex29.html" \h </w:instrText>
      </w:r>
      <w:r>
        <w:fldChar w:fldCharType="separate"/>
      </w:r>
      <w:r>
        <w:rPr>
          <w:color w:val="444444"/>
          <w:spacing w:val="-1"/>
          <w:sz w:val="24"/>
        </w:rPr>
        <w:t xml:space="preserve">习题 </w:t>
      </w:r>
      <w:r>
        <w:rPr>
          <w:rFonts w:ascii="Arial" w:hAnsi="Arial" w:eastAsia="Arial"/>
          <w:color w:val="444444"/>
          <w:sz w:val="24"/>
        </w:rPr>
        <w:t>29</w:t>
      </w:r>
      <w:r>
        <w:rPr>
          <w:rFonts w:ascii="Arial" w:hAnsi="Arial" w:eastAsia="Arial"/>
          <w:color w:val="444444"/>
          <w:spacing w:val="27"/>
          <w:sz w:val="24"/>
        </w:rPr>
        <w:t xml:space="preserve">: </w:t>
      </w:r>
      <w:r>
        <w:rPr>
          <w:color w:val="444444"/>
          <w:sz w:val="24"/>
        </w:rPr>
        <w:t>如果</w:t>
      </w:r>
      <w:r>
        <w:rPr>
          <w:rFonts w:ascii="Arial" w:hAnsi="Arial" w:eastAsia="Arial"/>
          <w:color w:val="444444"/>
          <w:sz w:val="24"/>
        </w:rPr>
        <w:t>(if)</w:t>
      </w:r>
      <w:r>
        <w:rPr>
          <w:rFonts w:ascii="Arial" w:hAnsi="Arial" w:eastAsia="Arial"/>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rFonts w:ascii="Arial" w:hAnsi="Arial" w:eastAsia="Arial"/>
          <w:sz w:val="24"/>
        </w:rPr>
      </w:pPr>
      <w:r>
        <w:fldChar w:fldCharType="begin"/>
      </w:r>
      <w:r>
        <w:instrText xml:space="preserve"> HYPERLINK "http://www.2cto.com/shouce/Pythonbbf/ex30.html" \h </w:instrText>
      </w:r>
      <w:r>
        <w:fldChar w:fldCharType="separate"/>
      </w:r>
      <w:r>
        <w:rPr>
          <w:color w:val="444444"/>
          <w:sz w:val="24"/>
        </w:rPr>
        <w:t xml:space="preserve">习 题 </w:t>
      </w:r>
      <w:r>
        <w:rPr>
          <w:rFonts w:ascii="Arial" w:hAnsi="Arial" w:eastAsia="Arial"/>
          <w:color w:val="444444"/>
          <w:sz w:val="24"/>
        </w:rPr>
        <w:t xml:space="preserve">30: Else </w:t>
      </w:r>
      <w:r>
        <w:rPr>
          <w:color w:val="444444"/>
          <w:spacing w:val="-33"/>
          <w:sz w:val="24"/>
        </w:rPr>
        <w:t xml:space="preserve">和 </w:t>
      </w:r>
      <w:r>
        <w:rPr>
          <w:rFonts w:ascii="Arial" w:hAnsi="Arial" w:eastAsia="Arial"/>
          <w:color w:val="444444"/>
          <w:sz w:val="24"/>
        </w:rPr>
        <w:t>If</w:t>
      </w:r>
      <w:r>
        <w:rPr>
          <w:rFonts w:ascii="Arial" w:hAnsi="Arial" w:eastAsia="Arial"/>
          <w:color w:val="444444"/>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"http://www.2cto.com/shouce/Pythonbbf/ex31.html" \h </w:instrText>
      </w:r>
      <w:r>
        <w:fldChar w:fldCharType="separate"/>
      </w:r>
      <w:r>
        <w:rPr>
          <w:color w:val="444444"/>
          <w:sz w:val="24"/>
        </w:rPr>
        <w:t xml:space="preserve">习题 </w:t>
      </w:r>
      <w:r>
        <w:rPr>
          <w:rFonts w:ascii="Arial" w:hAnsi="Arial" w:eastAsia="Arial"/>
          <w:color w:val="444444"/>
          <w:sz w:val="24"/>
        </w:rPr>
        <w:t>31</w:t>
      </w:r>
      <w:r>
        <w:rPr>
          <w:rFonts w:ascii="Arial" w:hAnsi="Arial" w:eastAsia="Arial"/>
          <w:color w:val="444444"/>
          <w:spacing w:val="26"/>
          <w:sz w:val="24"/>
        </w:rPr>
        <w:t xml:space="preserve">: </w:t>
      </w:r>
      <w:r>
        <w:rPr>
          <w:color w:val="444444"/>
          <w:sz w:val="24"/>
        </w:rPr>
        <w:t>作出决定</w:t>
      </w:r>
      <w:r>
        <w:rPr>
          <w:color w:val="444444"/>
          <w:sz w:val="24"/>
        </w:rPr>
        <w:fldChar w:fldCharType="end"/>
      </w:r>
    </w:p>
    <w:p>
      <w:pPr>
        <w:spacing w:after="0" w:line="240" w:lineRule="auto"/>
        <w:jc w:val="left"/>
        <w:rPr>
          <w:sz w:val="24"/>
        </w:rPr>
        <w:sectPr>
          <w:footerReference r:id="rId3" w:type="default"/>
          <w:pgSz w:w="11910" w:h="16840"/>
          <w:pgMar w:top="1480" w:right="1440" w:bottom="1380" w:left="0" w:header="0" w:footer="1195" w:gutter="0"/>
          <w:pgNumType w:start="2"/>
        </w:sectPr>
      </w:pP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"http://www.2cto.com/shouce/Pythonbbf/ex32.html" \h </w:instrText>
      </w:r>
      <w:r>
        <w:fldChar w:fldCharType="separate"/>
      </w:r>
      <w:r>
        <w:rPr>
          <w:color w:val="444444"/>
          <w:sz w:val="24"/>
        </w:rPr>
        <w:t xml:space="preserve">习题 </w:t>
      </w:r>
      <w:r>
        <w:rPr>
          <w:rFonts w:ascii="Arial" w:hAnsi="Arial" w:eastAsia="Arial"/>
          <w:color w:val="444444"/>
          <w:sz w:val="24"/>
        </w:rPr>
        <w:t>32</w:t>
      </w:r>
      <w:r>
        <w:rPr>
          <w:rFonts w:ascii="Arial" w:hAnsi="Arial" w:eastAsia="Arial"/>
          <w:color w:val="444444"/>
          <w:spacing w:val="26"/>
          <w:sz w:val="24"/>
        </w:rPr>
        <w:t xml:space="preserve">: </w:t>
      </w:r>
      <w:r>
        <w:rPr>
          <w:color w:val="444444"/>
          <w:sz w:val="24"/>
        </w:rPr>
        <w:t>循环和列表</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"http://www.2cto.com/shouce/Pythonbbf/ex33.html" \h </w:instrText>
      </w:r>
      <w:r>
        <w:fldChar w:fldCharType="separate"/>
      </w:r>
      <w:r>
        <w:rPr>
          <w:color w:val="444444"/>
          <w:sz w:val="24"/>
        </w:rPr>
        <w:t xml:space="preserve">习题 </w:t>
      </w:r>
      <w:r>
        <w:rPr>
          <w:rFonts w:ascii="Arial" w:hAnsi="Arial" w:eastAsia="Arial"/>
          <w:color w:val="444444"/>
          <w:sz w:val="24"/>
        </w:rPr>
        <w:t>33</w:t>
      </w:r>
      <w:r>
        <w:rPr>
          <w:rFonts w:ascii="Arial" w:hAnsi="Arial" w:eastAsia="Arial"/>
          <w:color w:val="444444"/>
          <w:spacing w:val="-4"/>
          <w:sz w:val="24"/>
        </w:rPr>
        <w:t xml:space="preserve">: </w:t>
      </w:r>
      <w:r>
        <w:rPr>
          <w:rFonts w:ascii="Arial" w:hAnsi="Arial" w:eastAsia="Arial"/>
          <w:color w:val="444444"/>
          <w:sz w:val="24"/>
        </w:rPr>
        <w:t>While</w:t>
      </w:r>
      <w:r>
        <w:rPr>
          <w:rFonts w:ascii="Arial" w:hAnsi="Arial" w:eastAsia="Arial"/>
          <w:color w:val="444444"/>
          <w:spacing w:val="54"/>
          <w:sz w:val="24"/>
        </w:rPr>
        <w:t xml:space="preserve"> </w:t>
      </w:r>
      <w:r>
        <w:rPr>
          <w:color w:val="444444"/>
          <w:sz w:val="24"/>
        </w:rPr>
        <w:t>循环</w:t>
      </w:r>
      <w:r>
        <w:rPr>
          <w:color w:val="444444"/>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"http://www.2cto.com/shouce/Pythonbbf/ex34.html" \h </w:instrText>
      </w:r>
      <w:r>
        <w:fldChar w:fldCharType="separate"/>
      </w:r>
      <w:r>
        <w:rPr>
          <w:color w:val="444444"/>
          <w:sz w:val="24"/>
        </w:rPr>
        <w:t xml:space="preserve">习题 </w:t>
      </w:r>
      <w:r>
        <w:rPr>
          <w:rFonts w:ascii="Arial" w:hAnsi="Arial" w:eastAsia="Arial"/>
          <w:color w:val="444444"/>
          <w:sz w:val="24"/>
        </w:rPr>
        <w:t>34</w:t>
      </w:r>
      <w:r>
        <w:rPr>
          <w:rFonts w:ascii="Arial" w:hAnsi="Arial" w:eastAsia="Arial"/>
          <w:color w:val="444444"/>
          <w:spacing w:val="26"/>
          <w:sz w:val="24"/>
        </w:rPr>
        <w:t xml:space="preserve">: </w:t>
      </w:r>
      <w:r>
        <w:rPr>
          <w:color w:val="444444"/>
          <w:spacing w:val="-1"/>
          <w:sz w:val="24"/>
        </w:rPr>
        <w:t>访问列表的元素</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"http://www.2cto.com/shouce/Pythonbbf/ex35.html" \h </w:instrText>
      </w:r>
      <w:r>
        <w:fldChar w:fldCharType="separate"/>
      </w:r>
      <w:r>
        <w:rPr>
          <w:color w:val="444444"/>
          <w:spacing w:val="-1"/>
          <w:sz w:val="24"/>
        </w:rPr>
        <w:t xml:space="preserve">习题 </w:t>
      </w:r>
      <w:r>
        <w:rPr>
          <w:rFonts w:ascii="Arial" w:hAnsi="Arial" w:eastAsia="Arial"/>
          <w:color w:val="444444"/>
          <w:sz w:val="24"/>
        </w:rPr>
        <w:t>35</w:t>
      </w:r>
      <w:r>
        <w:rPr>
          <w:rFonts w:ascii="Arial" w:hAnsi="Arial" w:eastAsia="Arial"/>
          <w:color w:val="444444"/>
          <w:spacing w:val="27"/>
          <w:sz w:val="24"/>
        </w:rPr>
        <w:t xml:space="preserve">: </w:t>
      </w:r>
      <w:r>
        <w:rPr>
          <w:color w:val="444444"/>
          <w:sz w:val="24"/>
        </w:rPr>
        <w:t>分支和函数</w:t>
      </w:r>
      <w:r>
        <w:rPr>
          <w:color w:val="444444"/>
          <w:sz w:val="24"/>
        </w:rPr>
        <w:fldChar w:fldCharType="end"/>
      </w: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"http://www.2cto.com/shouce/Pythonbbf/ex36.html" \h </w:instrText>
      </w:r>
      <w:r>
        <w:fldChar w:fldCharType="separate"/>
      </w:r>
      <w:r>
        <w:rPr>
          <w:color w:val="444444"/>
          <w:spacing w:val="-1"/>
          <w:sz w:val="24"/>
        </w:rPr>
        <w:t xml:space="preserve">习题 </w:t>
      </w:r>
      <w:r>
        <w:rPr>
          <w:rFonts w:ascii="Arial" w:hAnsi="Arial" w:eastAsia="Arial"/>
          <w:color w:val="444444"/>
          <w:sz w:val="24"/>
        </w:rPr>
        <w:t>36</w:t>
      </w:r>
      <w:r>
        <w:rPr>
          <w:rFonts w:ascii="Arial" w:hAnsi="Arial" w:eastAsia="Arial"/>
          <w:color w:val="444444"/>
          <w:spacing w:val="27"/>
          <w:sz w:val="24"/>
        </w:rPr>
        <w:t xml:space="preserve">: </w:t>
      </w:r>
      <w:r>
        <w:rPr>
          <w:color w:val="444444"/>
          <w:sz w:val="24"/>
        </w:rPr>
        <w:t>设计和调试</w:t>
      </w:r>
      <w:r>
        <w:rPr>
          <w:color w:val="444444"/>
          <w:sz w:val="24"/>
        </w:rPr>
        <w:fldChar w:fldCharType="end"/>
      </w:r>
    </w:p>
    <w:p>
      <w:pPr>
        <w:pStyle w:val="9"/>
        <w:numPr>
          <w:ilvl w:val="0"/>
          <w:numId w:val="1"/>
        </w:numPr>
        <w:tabs>
          <w:tab w:val="left" w:pos="2520"/>
          <w:tab w:val="left" w:pos="2521"/>
        </w:tabs>
        <w:spacing w:before="51" w:after="0" w:line="240" w:lineRule="auto"/>
        <w:ind w:left="2520" w:right="0" w:hanging="360"/>
        <w:jc w:val="left"/>
        <w:rPr>
          <w:sz w:val="24"/>
        </w:rPr>
      </w:pPr>
      <w:r>
        <w:fldChar w:fldCharType="begin"/>
      </w:r>
      <w:r>
        <w:instrText xml:space="preserve"> HYPERLINK "http://www.2cto.com/shouce/Pythonbbf/ex37.html" \h </w:instrText>
      </w:r>
      <w:r>
        <w:fldChar w:fldCharType="separate"/>
      </w:r>
      <w:r>
        <w:rPr>
          <w:color w:val="444444"/>
          <w:sz w:val="24"/>
        </w:rPr>
        <w:t xml:space="preserve">习题 </w:t>
      </w:r>
      <w:r>
        <w:rPr>
          <w:rFonts w:ascii="Arial" w:hAnsi="Arial" w:eastAsia="Arial"/>
          <w:color w:val="444444"/>
          <w:sz w:val="24"/>
        </w:rPr>
        <w:t>37</w:t>
      </w:r>
      <w:r>
        <w:rPr>
          <w:rFonts w:ascii="Arial" w:hAnsi="Arial" w:eastAsia="Arial"/>
          <w:color w:val="444444"/>
          <w:spacing w:val="26"/>
          <w:sz w:val="24"/>
        </w:rPr>
        <w:t xml:space="preserve">: </w:t>
      </w:r>
      <w:r>
        <w:rPr>
          <w:color w:val="444444"/>
          <w:spacing w:val="-1"/>
          <w:sz w:val="24"/>
        </w:rPr>
        <w:t>复习各种符号</w:t>
      </w:r>
      <w:r>
        <w:rPr>
          <w:color w:val="444444"/>
          <w:spacing w:val="-1"/>
          <w:sz w:val="24"/>
        </w:rPr>
        <w:fldChar w:fldCharType="end"/>
      </w: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"http://www.2cto.com/shouce/Pythonbbf/ex38.html" \h </w:instrText>
      </w:r>
      <w:r>
        <w:fldChar w:fldCharType="separate"/>
      </w:r>
      <w:r>
        <w:rPr>
          <w:color w:val="444444"/>
          <w:sz w:val="24"/>
        </w:rPr>
        <w:t xml:space="preserve">习题 </w:t>
      </w:r>
      <w:r>
        <w:rPr>
          <w:rFonts w:ascii="Arial" w:hAnsi="Arial" w:eastAsia="Arial"/>
          <w:color w:val="444444"/>
          <w:sz w:val="24"/>
        </w:rPr>
        <w:t>38</w:t>
      </w:r>
      <w:r>
        <w:rPr>
          <w:rFonts w:ascii="Arial" w:hAnsi="Arial" w:eastAsia="Arial"/>
          <w:color w:val="444444"/>
          <w:spacing w:val="26"/>
          <w:sz w:val="24"/>
        </w:rPr>
        <w:t xml:space="preserve">: </w:t>
      </w:r>
      <w:r>
        <w:rPr>
          <w:color w:val="444444"/>
          <w:sz w:val="24"/>
        </w:rPr>
        <w:t>阅读代码</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"http://www.2cto.com/shouce/Pythonbbf/ex39.html" \h </w:instrText>
      </w:r>
      <w:r>
        <w:fldChar w:fldCharType="separate"/>
      </w:r>
      <w:r>
        <w:rPr>
          <w:color w:val="444444"/>
          <w:sz w:val="24"/>
        </w:rPr>
        <w:t xml:space="preserve">习题 </w:t>
      </w:r>
      <w:r>
        <w:rPr>
          <w:rFonts w:ascii="Arial" w:hAnsi="Arial" w:eastAsia="Arial"/>
          <w:color w:val="444444"/>
          <w:sz w:val="24"/>
        </w:rPr>
        <w:t>39</w:t>
      </w:r>
      <w:r>
        <w:rPr>
          <w:rFonts w:ascii="Arial" w:hAnsi="Arial" w:eastAsia="Arial"/>
          <w:color w:val="444444"/>
          <w:spacing w:val="26"/>
          <w:sz w:val="24"/>
        </w:rPr>
        <w:t xml:space="preserve">: </w:t>
      </w:r>
      <w:r>
        <w:rPr>
          <w:color w:val="444444"/>
          <w:sz w:val="24"/>
        </w:rPr>
        <w:t>列表的操作</w:t>
      </w:r>
      <w:r>
        <w:rPr>
          <w:color w:val="444444"/>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"http://www.2cto.com/shouce/Pythonbbf/ex40.html" \h </w:instrText>
      </w:r>
      <w:r>
        <w:fldChar w:fldCharType="separate"/>
      </w:r>
      <w:r>
        <w:rPr>
          <w:color w:val="444444"/>
          <w:sz w:val="24"/>
        </w:rPr>
        <w:t xml:space="preserve">习题 </w:t>
      </w:r>
      <w:r>
        <w:rPr>
          <w:rFonts w:ascii="Arial" w:hAnsi="Arial" w:eastAsia="Arial"/>
          <w:color w:val="444444"/>
          <w:sz w:val="24"/>
        </w:rPr>
        <w:t>40</w:t>
      </w:r>
      <w:r>
        <w:rPr>
          <w:rFonts w:ascii="Arial" w:hAnsi="Arial" w:eastAsia="Arial"/>
          <w:color w:val="444444"/>
          <w:spacing w:val="26"/>
          <w:sz w:val="24"/>
        </w:rPr>
        <w:t xml:space="preserve">: </w:t>
      </w:r>
      <w:r>
        <w:rPr>
          <w:color w:val="444444"/>
          <w:sz w:val="24"/>
        </w:rPr>
        <w:t>字典</w:t>
      </w:r>
      <w:r>
        <w:rPr>
          <w:rFonts w:ascii="Arial" w:hAnsi="Arial" w:eastAsia="Arial"/>
          <w:color w:val="444444"/>
          <w:spacing w:val="27"/>
          <w:sz w:val="24"/>
        </w:rPr>
        <w:t xml:space="preserve">, </w:t>
      </w:r>
      <w:r>
        <w:rPr>
          <w:color w:val="444444"/>
          <w:spacing w:val="-1"/>
          <w:sz w:val="24"/>
        </w:rPr>
        <w:t>可爱的字典</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rFonts w:ascii="Arial" w:hAnsi="Arial" w:eastAsia="Arial"/>
          <w:sz w:val="24"/>
        </w:rPr>
      </w:pPr>
      <w:r>
        <w:fldChar w:fldCharType="begin"/>
      </w:r>
      <w:r>
        <w:instrText xml:space="preserve"> HYPERLINK "http://www.2cto.com/shouce/Pythonbbf/ex41.html" \h </w:instrText>
      </w:r>
      <w:r>
        <w:fldChar w:fldCharType="separate"/>
      </w:r>
      <w:r>
        <w:rPr>
          <w:color w:val="444444"/>
          <w:spacing w:val="-1"/>
          <w:sz w:val="24"/>
        </w:rPr>
        <w:t xml:space="preserve">习题 </w:t>
      </w:r>
      <w:r>
        <w:rPr>
          <w:rFonts w:ascii="Arial" w:hAnsi="Arial" w:eastAsia="Arial"/>
          <w:color w:val="444444"/>
          <w:sz w:val="24"/>
        </w:rPr>
        <w:t>41</w:t>
      </w:r>
      <w:r>
        <w:rPr>
          <w:rFonts w:ascii="Arial" w:hAnsi="Arial" w:eastAsia="Arial"/>
          <w:color w:val="444444"/>
          <w:spacing w:val="27"/>
          <w:sz w:val="24"/>
        </w:rPr>
        <w:t xml:space="preserve">: </w:t>
      </w:r>
      <w:r>
        <w:rPr>
          <w:color w:val="444444"/>
          <w:spacing w:val="-1"/>
          <w:sz w:val="24"/>
        </w:rPr>
        <w:t xml:space="preserve">来自 </w:t>
      </w:r>
      <w:r>
        <w:rPr>
          <w:rFonts w:ascii="Arial" w:hAnsi="Arial" w:eastAsia="Arial"/>
          <w:color w:val="444444"/>
          <w:sz w:val="24"/>
        </w:rPr>
        <w:t>Percal</w:t>
      </w:r>
      <w:r>
        <w:rPr>
          <w:rFonts w:ascii="Arial" w:hAnsi="Arial" w:eastAsia="Arial"/>
          <w:color w:val="444444"/>
          <w:spacing w:val="-3"/>
          <w:sz w:val="24"/>
        </w:rPr>
        <w:t xml:space="preserve"> </w:t>
      </w:r>
      <w:r>
        <w:rPr>
          <w:rFonts w:ascii="Arial" w:hAnsi="Arial" w:eastAsia="Arial"/>
          <w:color w:val="444444"/>
          <w:sz w:val="24"/>
        </w:rPr>
        <w:t>25</w:t>
      </w:r>
      <w:r>
        <w:rPr>
          <w:rFonts w:ascii="Arial" w:hAnsi="Arial" w:eastAsia="Arial"/>
          <w:color w:val="444444"/>
          <w:spacing w:val="55"/>
          <w:sz w:val="24"/>
        </w:rPr>
        <w:t xml:space="preserve"> </w:t>
      </w:r>
      <w:r>
        <w:rPr>
          <w:color w:val="444444"/>
          <w:sz w:val="24"/>
        </w:rPr>
        <w:t>号行星的哥顿人</w:t>
      </w:r>
      <w:r>
        <w:rPr>
          <w:rFonts w:ascii="Arial" w:hAnsi="Arial" w:eastAsia="Arial"/>
          <w:color w:val="444444"/>
          <w:sz w:val="24"/>
        </w:rPr>
        <w:t>(Gothons)</w:t>
      </w:r>
      <w:r>
        <w:rPr>
          <w:rFonts w:ascii="Arial" w:hAnsi="Arial" w:eastAsia="Arial"/>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"http://www.2cto.com/shouce/Pythonbbf/ex42.html" \h </w:instrText>
      </w:r>
      <w:r>
        <w:fldChar w:fldCharType="separate"/>
      </w:r>
      <w:r>
        <w:rPr>
          <w:color w:val="444444"/>
          <w:sz w:val="24"/>
        </w:rPr>
        <w:t xml:space="preserve">习题 </w:t>
      </w:r>
      <w:r>
        <w:rPr>
          <w:rFonts w:ascii="Arial" w:hAnsi="Arial" w:eastAsia="Arial"/>
          <w:color w:val="444444"/>
          <w:sz w:val="24"/>
        </w:rPr>
        <w:t>42</w:t>
      </w:r>
      <w:r>
        <w:rPr>
          <w:rFonts w:ascii="Arial" w:hAnsi="Arial" w:eastAsia="Arial"/>
          <w:color w:val="444444"/>
          <w:spacing w:val="26"/>
          <w:sz w:val="24"/>
        </w:rPr>
        <w:t xml:space="preserve">: </w:t>
      </w:r>
      <w:r>
        <w:rPr>
          <w:color w:val="444444"/>
          <w:sz w:val="24"/>
        </w:rPr>
        <w:t>物以类聚</w:t>
      </w:r>
      <w:r>
        <w:rPr>
          <w:color w:val="444444"/>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"http://www.2cto.com/shouce/Pythonbbf/ex43.html" \h </w:instrText>
      </w:r>
      <w:r>
        <w:fldChar w:fldCharType="separate"/>
      </w:r>
      <w:r>
        <w:rPr>
          <w:color w:val="444444"/>
          <w:sz w:val="24"/>
        </w:rPr>
        <w:t xml:space="preserve">习题 </w:t>
      </w:r>
      <w:r>
        <w:rPr>
          <w:rFonts w:ascii="Arial" w:hAnsi="Arial" w:eastAsia="Arial"/>
          <w:color w:val="444444"/>
          <w:sz w:val="24"/>
        </w:rPr>
        <w:t>43</w:t>
      </w:r>
      <w:r>
        <w:rPr>
          <w:rFonts w:ascii="Arial" w:hAnsi="Arial" w:eastAsia="Arial"/>
          <w:color w:val="444444"/>
          <w:spacing w:val="26"/>
          <w:sz w:val="24"/>
        </w:rPr>
        <w:t xml:space="preserve">: </w:t>
      </w:r>
      <w:r>
        <w:rPr>
          <w:color w:val="444444"/>
          <w:spacing w:val="-1"/>
          <w:sz w:val="24"/>
        </w:rPr>
        <w:t>你来制作一个游戏</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"http://www.2cto.com/shouce/Pythonbbf/ex44.html" \h </w:instrText>
      </w:r>
      <w:r>
        <w:fldChar w:fldCharType="separate"/>
      </w:r>
      <w:r>
        <w:rPr>
          <w:color w:val="444444"/>
          <w:sz w:val="24"/>
        </w:rPr>
        <w:t xml:space="preserve">习题 </w:t>
      </w:r>
      <w:r>
        <w:rPr>
          <w:rFonts w:ascii="Arial" w:hAnsi="Arial" w:eastAsia="Arial"/>
          <w:color w:val="444444"/>
          <w:sz w:val="24"/>
        </w:rPr>
        <w:t>44</w:t>
      </w:r>
      <w:r>
        <w:rPr>
          <w:rFonts w:ascii="Arial" w:hAnsi="Arial" w:eastAsia="Arial"/>
          <w:color w:val="444444"/>
          <w:spacing w:val="26"/>
          <w:sz w:val="24"/>
        </w:rPr>
        <w:t xml:space="preserve">: </w:t>
      </w:r>
      <w:r>
        <w:rPr>
          <w:color w:val="444444"/>
          <w:spacing w:val="-1"/>
          <w:sz w:val="24"/>
        </w:rPr>
        <w:t>给你的游戏打分</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"http://www.2cto.com/shouce/Pythonbbf/ex45.html" \h </w:instrText>
      </w:r>
      <w:r>
        <w:fldChar w:fldCharType="separate"/>
      </w:r>
      <w:r>
        <w:rPr>
          <w:color w:val="444444"/>
          <w:sz w:val="24"/>
        </w:rPr>
        <w:t xml:space="preserve">习题 </w:t>
      </w:r>
      <w:r>
        <w:rPr>
          <w:rFonts w:ascii="Arial" w:hAnsi="Arial" w:eastAsia="Arial"/>
          <w:color w:val="444444"/>
          <w:sz w:val="24"/>
        </w:rPr>
        <w:t>45</w:t>
      </w:r>
      <w:r>
        <w:rPr>
          <w:rFonts w:ascii="Arial" w:hAnsi="Arial" w:eastAsia="Arial"/>
          <w:color w:val="444444"/>
          <w:spacing w:val="26"/>
          <w:sz w:val="24"/>
        </w:rPr>
        <w:t xml:space="preserve">: </w:t>
      </w:r>
      <w:r>
        <w:rPr>
          <w:color w:val="444444"/>
          <w:spacing w:val="-1"/>
          <w:sz w:val="24"/>
        </w:rPr>
        <w:t>对象、类、以及从属关系</w:t>
      </w:r>
      <w:r>
        <w:rPr>
          <w:color w:val="444444"/>
          <w:spacing w:val="-1"/>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"http://www.2cto.com/shouce/Pythonbbf/ex46.html" \h </w:instrText>
      </w:r>
      <w:r>
        <w:fldChar w:fldCharType="separate"/>
      </w:r>
      <w:r>
        <w:rPr>
          <w:color w:val="444444"/>
          <w:sz w:val="24"/>
        </w:rPr>
        <w:t xml:space="preserve">习题 </w:t>
      </w:r>
      <w:r>
        <w:rPr>
          <w:rFonts w:ascii="Arial" w:hAnsi="Arial" w:eastAsia="Arial"/>
          <w:color w:val="444444"/>
          <w:sz w:val="24"/>
        </w:rPr>
        <w:t>46</w:t>
      </w:r>
      <w:r>
        <w:rPr>
          <w:rFonts w:ascii="Arial" w:hAnsi="Arial" w:eastAsia="Arial"/>
          <w:color w:val="444444"/>
          <w:spacing w:val="26"/>
          <w:sz w:val="24"/>
        </w:rPr>
        <w:t xml:space="preserve">: </w:t>
      </w:r>
      <w:r>
        <w:rPr>
          <w:color w:val="444444"/>
          <w:spacing w:val="-1"/>
          <w:sz w:val="24"/>
        </w:rPr>
        <w:t>一个项目骨架</w:t>
      </w:r>
      <w:r>
        <w:rPr>
          <w:color w:val="444444"/>
          <w:spacing w:val="-1"/>
          <w:sz w:val="24"/>
        </w:rPr>
        <w:fldChar w:fldCharType="end"/>
      </w: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"http://www.2cto.com/shouce/Pythonbbf/ex47.html" \h </w:instrText>
      </w:r>
      <w:r>
        <w:fldChar w:fldCharType="separate"/>
      </w:r>
      <w:r>
        <w:rPr>
          <w:color w:val="444444"/>
          <w:sz w:val="24"/>
        </w:rPr>
        <w:t xml:space="preserve">练习 </w:t>
      </w:r>
      <w:r>
        <w:rPr>
          <w:rFonts w:ascii="Arial" w:hAnsi="Arial" w:eastAsia="Arial"/>
          <w:color w:val="444444"/>
          <w:sz w:val="24"/>
        </w:rPr>
        <w:t>47</w:t>
      </w:r>
      <w:r>
        <w:rPr>
          <w:rFonts w:ascii="Arial" w:hAnsi="Arial" w:eastAsia="Arial"/>
          <w:color w:val="444444"/>
          <w:spacing w:val="26"/>
          <w:sz w:val="24"/>
        </w:rPr>
        <w:t xml:space="preserve">: </w:t>
      </w:r>
      <w:r>
        <w:rPr>
          <w:color w:val="444444"/>
          <w:sz w:val="24"/>
        </w:rPr>
        <w:t>自动化测试</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"http://www.2cto.com/shouce/Pythonbbf/ex48.html" \h </w:instrText>
      </w:r>
      <w:r>
        <w:fldChar w:fldCharType="separate"/>
      </w:r>
      <w:r>
        <w:rPr>
          <w:color w:val="444444"/>
          <w:sz w:val="24"/>
        </w:rPr>
        <w:t xml:space="preserve">习题 </w:t>
      </w:r>
      <w:r>
        <w:rPr>
          <w:rFonts w:ascii="Arial" w:hAnsi="Arial" w:eastAsia="Arial"/>
          <w:color w:val="444444"/>
          <w:sz w:val="24"/>
        </w:rPr>
        <w:t>48</w:t>
      </w:r>
      <w:r>
        <w:rPr>
          <w:rFonts w:ascii="Arial" w:hAnsi="Arial" w:eastAsia="Arial"/>
          <w:color w:val="444444"/>
          <w:spacing w:val="26"/>
          <w:sz w:val="24"/>
        </w:rPr>
        <w:t xml:space="preserve">: </w:t>
      </w:r>
      <w:r>
        <w:rPr>
          <w:color w:val="444444"/>
          <w:spacing w:val="-1"/>
          <w:sz w:val="24"/>
        </w:rPr>
        <w:t>更复杂的用户输入</w:t>
      </w:r>
      <w:r>
        <w:rPr>
          <w:color w:val="444444"/>
          <w:spacing w:val="-1"/>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"http://www.2cto.com/shouce/Pythonbbf/ex49.html" \h </w:instrText>
      </w:r>
      <w:r>
        <w:fldChar w:fldCharType="separate"/>
      </w:r>
      <w:r>
        <w:rPr>
          <w:color w:val="444444"/>
          <w:sz w:val="24"/>
        </w:rPr>
        <w:t xml:space="preserve">习题 </w:t>
      </w:r>
      <w:r>
        <w:rPr>
          <w:rFonts w:ascii="Arial" w:hAnsi="Arial" w:eastAsia="Arial"/>
          <w:color w:val="444444"/>
          <w:sz w:val="24"/>
        </w:rPr>
        <w:t>49</w:t>
      </w:r>
      <w:r>
        <w:rPr>
          <w:rFonts w:ascii="Arial" w:hAnsi="Arial" w:eastAsia="Arial"/>
          <w:color w:val="444444"/>
          <w:spacing w:val="26"/>
          <w:sz w:val="24"/>
        </w:rPr>
        <w:t xml:space="preserve">: </w:t>
      </w:r>
      <w:r>
        <w:rPr>
          <w:color w:val="444444"/>
          <w:sz w:val="24"/>
        </w:rPr>
        <w:t>创建句子</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"http://www.2cto.com/shouce/Pythonbbf/ex50.html" \h </w:instrText>
      </w:r>
      <w:r>
        <w:fldChar w:fldCharType="separate"/>
      </w:r>
      <w:r>
        <w:rPr>
          <w:color w:val="444444"/>
          <w:sz w:val="24"/>
        </w:rPr>
        <w:t xml:space="preserve">习题 </w:t>
      </w:r>
      <w:r>
        <w:rPr>
          <w:rFonts w:ascii="Arial" w:hAnsi="Arial" w:eastAsia="Arial"/>
          <w:color w:val="444444"/>
          <w:sz w:val="24"/>
        </w:rPr>
        <w:t>50</w:t>
      </w:r>
      <w:r>
        <w:rPr>
          <w:rFonts w:ascii="Arial" w:hAnsi="Arial" w:eastAsia="Arial"/>
          <w:color w:val="444444"/>
          <w:spacing w:val="26"/>
          <w:sz w:val="24"/>
        </w:rPr>
        <w:t xml:space="preserve">: </w:t>
      </w:r>
      <w:r>
        <w:rPr>
          <w:color w:val="444444"/>
          <w:spacing w:val="-1"/>
          <w:sz w:val="24"/>
        </w:rPr>
        <w:t>你的第一个网站</w:t>
      </w:r>
      <w:r>
        <w:rPr>
          <w:color w:val="444444"/>
          <w:spacing w:val="-1"/>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"http://www.2cto.com/shouce/Pythonbbf/ex51.html" \h </w:instrText>
      </w:r>
      <w:r>
        <w:fldChar w:fldCharType="separate"/>
      </w:r>
      <w:r>
        <w:rPr>
          <w:color w:val="111111"/>
          <w:spacing w:val="-1"/>
          <w:sz w:val="24"/>
        </w:rPr>
        <w:t xml:space="preserve">习题 </w:t>
      </w:r>
      <w:r>
        <w:rPr>
          <w:rFonts w:ascii="Arial" w:hAnsi="Arial" w:eastAsia="Arial"/>
          <w:color w:val="111111"/>
          <w:sz w:val="24"/>
        </w:rPr>
        <w:t>51</w:t>
      </w:r>
      <w:r>
        <w:rPr>
          <w:rFonts w:ascii="Arial" w:hAnsi="Arial" w:eastAsia="Arial"/>
          <w:color w:val="111111"/>
          <w:spacing w:val="27"/>
          <w:sz w:val="24"/>
        </w:rPr>
        <w:t xml:space="preserve">: </w:t>
      </w:r>
      <w:r>
        <w:rPr>
          <w:color w:val="111111"/>
          <w:spacing w:val="-1"/>
          <w:sz w:val="24"/>
        </w:rPr>
        <w:t>从浏览器中获取输入</w:t>
      </w:r>
      <w:r>
        <w:rPr>
          <w:color w:val="111111"/>
          <w:spacing w:val="-1"/>
          <w:sz w:val="24"/>
        </w:rPr>
        <w:fldChar w:fldCharType="end"/>
      </w:r>
    </w:p>
    <w:p>
      <w:pPr>
        <w:pStyle w:val="9"/>
        <w:numPr>
          <w:ilvl w:val="0"/>
          <w:numId w:val="1"/>
        </w:numPr>
        <w:tabs>
          <w:tab w:val="left" w:pos="2520"/>
          <w:tab w:val="left" w:pos="2521"/>
        </w:tabs>
        <w:spacing w:before="50" w:after="0" w:line="240" w:lineRule="auto"/>
        <w:ind w:left="2520" w:right="0" w:hanging="360"/>
        <w:jc w:val="left"/>
        <w:rPr>
          <w:sz w:val="24"/>
        </w:rPr>
      </w:pPr>
      <w:r>
        <w:fldChar w:fldCharType="begin"/>
      </w:r>
      <w:r>
        <w:instrText xml:space="preserve"> HYPERLINK "http://www.2cto.com/shouce/Pythonbbf/ex52.html" \h </w:instrText>
      </w:r>
      <w:r>
        <w:fldChar w:fldCharType="separate"/>
      </w:r>
      <w:r>
        <w:rPr>
          <w:color w:val="444444"/>
          <w:spacing w:val="-1"/>
          <w:sz w:val="24"/>
        </w:rPr>
        <w:t xml:space="preserve">习题 </w:t>
      </w:r>
      <w:r>
        <w:rPr>
          <w:rFonts w:ascii="Arial" w:hAnsi="Arial" w:eastAsia="Arial"/>
          <w:color w:val="444444"/>
          <w:sz w:val="24"/>
        </w:rPr>
        <w:t>52</w:t>
      </w:r>
      <w:r>
        <w:rPr>
          <w:rFonts w:ascii="Arial" w:hAnsi="Arial" w:eastAsia="Arial"/>
          <w:color w:val="444444"/>
          <w:spacing w:val="26"/>
          <w:sz w:val="24"/>
        </w:rPr>
        <w:t xml:space="preserve">: </w:t>
      </w:r>
      <w:r>
        <w:rPr>
          <w:color w:val="444444"/>
          <w:spacing w:val="-1"/>
          <w:sz w:val="24"/>
        </w:rPr>
        <w:t xml:space="preserve">创建你的 </w:t>
      </w:r>
      <w:r>
        <w:rPr>
          <w:rFonts w:ascii="Arial" w:hAnsi="Arial" w:eastAsia="Arial"/>
          <w:color w:val="444444"/>
          <w:sz w:val="24"/>
        </w:rPr>
        <w:t>web</w:t>
      </w:r>
      <w:r>
        <w:rPr>
          <w:rFonts w:ascii="Arial" w:hAnsi="Arial" w:eastAsia="Arial"/>
          <w:color w:val="444444"/>
          <w:spacing w:val="53"/>
          <w:sz w:val="24"/>
        </w:rPr>
        <w:t xml:space="preserve"> </w:t>
      </w:r>
      <w:r>
        <w:rPr>
          <w:color w:val="444444"/>
          <w:sz w:val="24"/>
        </w:rPr>
        <w:t>游戏</w:t>
      </w:r>
      <w:r>
        <w:rPr>
          <w:color w:val="444444"/>
          <w:sz w:val="24"/>
        </w:rPr>
        <w:fldChar w:fldCharType="end"/>
      </w:r>
    </w:p>
    <w:p>
      <w:pPr>
        <w:pStyle w:val="9"/>
        <w:numPr>
          <w:ilvl w:val="0"/>
          <w:numId w:val="1"/>
        </w:numPr>
        <w:tabs>
          <w:tab w:val="left" w:pos="2520"/>
          <w:tab w:val="left" w:pos="2521"/>
        </w:tabs>
        <w:spacing w:before="48" w:after="0" w:line="240" w:lineRule="auto"/>
        <w:ind w:left="2520" w:right="0" w:hanging="360"/>
        <w:jc w:val="left"/>
        <w:rPr>
          <w:sz w:val="24"/>
        </w:rPr>
      </w:pPr>
      <w:r>
        <w:fldChar w:fldCharType="begin"/>
      </w:r>
      <w:r>
        <w:instrText xml:space="preserve"> HYPERLINK "http://www.2cto.com/shouce/Pythonbbf/next.html" \h </w:instrText>
      </w:r>
      <w:r>
        <w:fldChar w:fldCharType="separate"/>
      </w:r>
      <w:r>
        <w:rPr>
          <w:color w:val="444444"/>
          <w:sz w:val="24"/>
        </w:rPr>
        <w:t>下一步</w:t>
      </w:r>
      <w:r>
        <w:rPr>
          <w:color w:val="444444"/>
          <w:sz w:val="24"/>
        </w:rPr>
        <w:fldChar w:fldCharType="end"/>
      </w: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"http://www.2cto.com/shouce/Pythonbbf/advice.html" \h </w:instrText>
      </w:r>
      <w:r>
        <w:fldChar w:fldCharType="separate"/>
      </w:r>
      <w:r>
        <w:rPr>
          <w:color w:val="444444"/>
          <w:sz w:val="24"/>
        </w:rPr>
        <w:t>老程序员的建议</w:t>
      </w:r>
      <w:r>
        <w:rPr>
          <w:color w:val="444444"/>
          <w:sz w:val="24"/>
        </w:rPr>
        <w:fldChar w:fldCharType="end"/>
      </w:r>
    </w:p>
    <w:p>
      <w:pPr>
        <w:spacing w:after="0" w:line="240" w:lineRule="auto"/>
        <w:jc w:val="left"/>
        <w:rPr>
          <w:sz w:val="24"/>
        </w:rPr>
        <w:sectPr>
          <w:pgSz w:w="11910" w:h="16840"/>
          <w:pgMar w:top="1420" w:right="1440" w:bottom="1380" w:left="0" w:header="0" w:footer="1195" w:gutter="0"/>
        </w:sectPr>
      </w:pPr>
    </w:p>
    <w:p>
      <w:pPr>
        <w:pStyle w:val="5"/>
        <w:spacing w:before="1"/>
        <w:rPr>
          <w:sz w:val="12"/>
        </w:rPr>
      </w:pPr>
    </w:p>
    <w:p>
      <w:pPr>
        <w:pStyle w:val="2"/>
        <w:spacing w:before="49"/>
      </w:pPr>
      <w:bookmarkStart w:id="1" w:name="译者前言"/>
      <w:bookmarkEnd w:id="1"/>
      <w:r>
        <w:t>译者前言</w:t>
      </w:r>
    </w:p>
    <w:p>
      <w:pPr>
        <w:pStyle w:val="5"/>
        <w:spacing w:before="8"/>
        <w:rPr>
          <w:b/>
          <w:sz w:val="31"/>
        </w:rPr>
      </w:pPr>
    </w:p>
    <w:p>
      <w:pPr>
        <w:pStyle w:val="5"/>
        <w:ind w:left="1800"/>
        <w:rPr>
          <w:rFonts w:ascii="Arial" w:eastAsia="Arial"/>
        </w:rPr>
      </w:pPr>
      <w:r>
        <w:rPr>
          <w:spacing w:val="-1"/>
        </w:rPr>
        <w:t xml:space="preserve">《笨办法学 </w:t>
      </w:r>
      <w:r>
        <w:rPr>
          <w:rFonts w:ascii="Arial" w:eastAsia="Arial"/>
        </w:rPr>
        <w:t>Python</w:t>
      </w:r>
      <w:r>
        <w:t>》</w:t>
      </w:r>
      <w:r>
        <w:rPr>
          <w:rFonts w:ascii="Arial" w:eastAsia="Arial"/>
        </w:rPr>
        <w:t>(Learn</w:t>
      </w:r>
      <w:r>
        <w:rPr>
          <w:rFonts w:ascii="Arial" w:eastAsia="Arial"/>
          <w:spacing w:val="-3"/>
        </w:rPr>
        <w:t xml:space="preserve"> </w:t>
      </w:r>
      <w:r>
        <w:rPr>
          <w:rFonts w:ascii="Arial" w:eastAsia="Arial"/>
        </w:rPr>
        <w:t>Python</w:t>
      </w:r>
      <w:r>
        <w:rPr>
          <w:rFonts w:ascii="Arial" w:eastAsia="Arial"/>
          <w:spacing w:val="-2"/>
        </w:rPr>
        <w:t xml:space="preserve"> </w:t>
      </w:r>
      <w:r>
        <w:rPr>
          <w:rFonts w:ascii="Arial" w:eastAsia="Arial"/>
        </w:rPr>
        <w:t>The</w:t>
      </w:r>
      <w:r>
        <w:rPr>
          <w:rFonts w:ascii="Arial" w:eastAsia="Arial"/>
          <w:spacing w:val="1"/>
        </w:rPr>
        <w:t xml:space="preserve"> </w:t>
      </w:r>
      <w:r>
        <w:rPr>
          <w:rFonts w:ascii="Arial" w:eastAsia="Arial"/>
        </w:rPr>
        <w:t>Hard</w:t>
      </w:r>
      <w:r>
        <w:rPr>
          <w:rFonts w:ascii="Arial" w:eastAsia="Arial"/>
          <w:spacing w:val="-5"/>
        </w:rPr>
        <w:t xml:space="preserve"> </w:t>
      </w:r>
      <w:r>
        <w:rPr>
          <w:rFonts w:ascii="Arial" w:eastAsia="Arial"/>
        </w:rPr>
        <w:t>Way</w:t>
      </w:r>
      <w:r>
        <w:rPr>
          <w:spacing w:val="-1"/>
        </w:rPr>
        <w:t xml:space="preserve">，简称 </w:t>
      </w:r>
      <w:r>
        <w:rPr>
          <w:rFonts w:ascii="Arial" w:eastAsia="Arial"/>
        </w:rPr>
        <w:t>LPTHW)</w:t>
      </w:r>
      <w:r>
        <w:rPr>
          <w:spacing w:val="-27"/>
        </w:rPr>
        <w:t xml:space="preserve">是 </w:t>
      </w:r>
      <w:r>
        <w:fldChar w:fldCharType="begin"/>
      </w:r>
      <w:r>
        <w:instrText xml:space="preserve"> HYPERLINK "http://zedshaw.com/" \h </w:instrText>
      </w:r>
      <w:r>
        <w:fldChar w:fldCharType="separate"/>
      </w:r>
      <w:r>
        <w:rPr>
          <w:rFonts w:ascii="Arial" w:eastAsia="Arial"/>
          <w:color w:val="444444"/>
        </w:rPr>
        <w:t>Zed</w:t>
      </w:r>
      <w:r>
        <w:rPr>
          <w:rFonts w:ascii="Arial" w:eastAsia="Arial"/>
          <w:color w:val="444444"/>
        </w:rPr>
        <w:fldChar w:fldCharType="end"/>
      </w:r>
    </w:p>
    <w:p>
      <w:pPr>
        <w:pStyle w:val="5"/>
        <w:spacing w:before="50" w:line="278" w:lineRule="auto"/>
        <w:ind w:left="1800" w:right="244"/>
      </w:pPr>
      <w:r>
        <w:fldChar w:fldCharType="begin"/>
      </w:r>
      <w:r>
        <w:instrText xml:space="preserve"> HYPERLINK "http://zedshaw.com/" \h </w:instrText>
      </w:r>
      <w:r>
        <w:fldChar w:fldCharType="separate"/>
      </w:r>
      <w:r>
        <w:rPr>
          <w:rFonts w:ascii="Arial" w:eastAsia="Arial"/>
          <w:color w:val="444444"/>
        </w:rPr>
        <w:t>Shaw</w:t>
      </w:r>
      <w:r>
        <w:rPr>
          <w:rFonts w:ascii="Arial" w:eastAsia="Arial"/>
          <w:color w:val="444444"/>
          <w:spacing w:val="5"/>
        </w:rPr>
        <w:t xml:space="preserve"> </w:t>
      </w:r>
      <w:r>
        <w:rPr>
          <w:rFonts w:ascii="Arial" w:eastAsia="Arial"/>
          <w:color w:val="444444"/>
          <w:spacing w:val="5"/>
        </w:rPr>
        <w:fldChar w:fldCharType="end"/>
      </w:r>
      <w:r>
        <w:rPr>
          <w:spacing w:val="2"/>
        </w:rPr>
        <w:t xml:space="preserve">编写的一本 </w:t>
      </w:r>
      <w:r>
        <w:rPr>
          <w:rFonts w:ascii="Arial" w:eastAsia="Arial"/>
        </w:rPr>
        <w:t>Python</w:t>
      </w:r>
      <w:r>
        <w:rPr>
          <w:rFonts w:ascii="Arial" w:eastAsia="Arial"/>
          <w:spacing w:val="3"/>
        </w:rPr>
        <w:t xml:space="preserve"> </w:t>
      </w:r>
      <w:r>
        <w:t xml:space="preserve">入门书籍。适合对计算机了解不多，没有学过编程， </w:t>
      </w:r>
      <w:r>
        <w:rPr>
          <w:spacing w:val="-7"/>
        </w:rPr>
        <w:t>但对编程感兴趣的朋友学习使用。这本书以习题的方式引导读者一步一步学习编</w:t>
      </w:r>
      <w:r>
        <w:rPr>
          <w:spacing w:val="-10"/>
        </w:rPr>
        <w:t>程，从简单的打印一直讲到完整项目的实现。也许读完这本书并不意味着你已经学会了编程，但至少你会对编程语言以及编程这个行业有一个初步的了解。</w:t>
      </w:r>
    </w:p>
    <w:p>
      <w:pPr>
        <w:pStyle w:val="5"/>
        <w:spacing w:before="189"/>
        <w:ind w:left="1800"/>
      </w:pPr>
      <w:r>
        <w:t>本书区别于其它入门书籍的特点如下：</w:t>
      </w:r>
    </w:p>
    <w:p>
      <w:pPr>
        <w:pStyle w:val="5"/>
        <w:spacing w:before="8"/>
        <w:rPr>
          <w:sz w:val="25"/>
        </w:rPr>
      </w:pPr>
    </w:p>
    <w:p>
      <w:pPr>
        <w:pStyle w:val="9"/>
        <w:numPr>
          <w:ilvl w:val="0"/>
          <w:numId w:val="1"/>
        </w:numPr>
        <w:tabs>
          <w:tab w:val="left" w:pos="2521"/>
        </w:tabs>
        <w:spacing w:before="1" w:after="0" w:line="278" w:lineRule="auto"/>
        <w:ind w:left="2520" w:right="357" w:hanging="360"/>
        <w:jc w:val="both"/>
        <w:rPr>
          <w:sz w:val="24"/>
        </w:rPr>
      </w:pPr>
      <w:r>
        <w:rPr>
          <w:spacing w:val="-9"/>
          <w:sz w:val="24"/>
        </w:rPr>
        <w:t>注重实践。本书提供了足够的练习代码，如果你完成了所有的练习</w:t>
      </w:r>
      <w:r>
        <w:rPr>
          <w:sz w:val="24"/>
        </w:rPr>
        <w:t>（</w:t>
      </w:r>
      <w:r>
        <w:rPr>
          <w:spacing w:val="-8"/>
          <w:sz w:val="24"/>
        </w:rPr>
        <w:t>包括</w:t>
      </w:r>
      <w:r>
        <w:rPr>
          <w:sz w:val="24"/>
        </w:rPr>
        <w:t>加分习题</w:t>
      </w:r>
      <w:r>
        <w:rPr>
          <w:spacing w:val="-32"/>
          <w:sz w:val="24"/>
        </w:rPr>
        <w:t>），</w:t>
      </w:r>
      <w:r>
        <w:rPr>
          <w:spacing w:val="-4"/>
          <w:sz w:val="24"/>
        </w:rPr>
        <w:t>那你已经写了上万行的代码。要知道很多职业程序员一年也</w:t>
      </w:r>
      <w:r>
        <w:rPr>
          <w:sz w:val="24"/>
        </w:rPr>
        <w:t>就写几万行代码而已。</w:t>
      </w:r>
    </w:p>
    <w:p>
      <w:pPr>
        <w:pStyle w:val="9"/>
        <w:numPr>
          <w:ilvl w:val="0"/>
          <w:numId w:val="1"/>
        </w:numPr>
        <w:tabs>
          <w:tab w:val="left" w:pos="2520"/>
          <w:tab w:val="left" w:pos="2521"/>
        </w:tabs>
        <w:spacing w:before="0" w:after="0" w:line="278" w:lineRule="auto"/>
        <w:ind w:left="2520" w:right="117" w:hanging="360"/>
        <w:jc w:val="left"/>
        <w:rPr>
          <w:sz w:val="24"/>
        </w:rPr>
      </w:pPr>
      <w:r>
        <w:rPr>
          <w:spacing w:val="-5"/>
          <w:sz w:val="24"/>
        </w:rPr>
        <w:t>注重能力培养。除了原序言提到的</w:t>
      </w:r>
      <w:r>
        <w:rPr>
          <w:rFonts w:ascii="Arial" w:hAnsi="Arial" w:eastAsia="Arial"/>
          <w:sz w:val="24"/>
        </w:rPr>
        <w:t>“</w:t>
      </w:r>
      <w:r>
        <w:rPr>
          <w:sz w:val="24"/>
        </w:rPr>
        <w:t>读和写</w:t>
      </w:r>
      <w:r>
        <w:rPr>
          <w:rFonts w:ascii="Arial" w:hAnsi="Arial" w:eastAsia="Arial"/>
          <w:sz w:val="24"/>
        </w:rPr>
        <w:t>”</w:t>
      </w:r>
      <w:r>
        <w:rPr>
          <w:spacing w:val="-32"/>
          <w:sz w:val="24"/>
        </w:rPr>
        <w:t>、</w:t>
      </w:r>
      <w:r>
        <w:rPr>
          <w:rFonts w:ascii="Arial" w:hAnsi="Arial" w:eastAsia="Arial"/>
          <w:sz w:val="24"/>
        </w:rPr>
        <w:t>“</w:t>
      </w:r>
      <w:r>
        <w:rPr>
          <w:sz w:val="24"/>
        </w:rPr>
        <w:t>注重细节</w:t>
      </w:r>
      <w:r>
        <w:rPr>
          <w:rFonts w:ascii="Arial" w:hAnsi="Arial" w:eastAsia="Arial"/>
          <w:sz w:val="24"/>
        </w:rPr>
        <w:t>”</w:t>
      </w:r>
      <w:r>
        <w:rPr>
          <w:spacing w:val="-11"/>
          <w:sz w:val="24"/>
        </w:rPr>
        <w:t>、以及</w:t>
      </w:r>
      <w:r>
        <w:rPr>
          <w:rFonts w:ascii="Arial" w:hAnsi="Arial" w:eastAsia="Arial"/>
          <w:sz w:val="24"/>
        </w:rPr>
        <w:t>“</w:t>
      </w:r>
      <w:r>
        <w:rPr>
          <w:sz w:val="24"/>
        </w:rPr>
        <w:t>发现不同</w:t>
      </w:r>
      <w:r>
        <w:rPr>
          <w:rFonts w:ascii="Arial" w:hAnsi="Arial" w:eastAsia="Arial"/>
          <w:sz w:val="24"/>
        </w:rPr>
        <w:t xml:space="preserve">” </w:t>
      </w:r>
      <w:r>
        <w:rPr>
          <w:spacing w:val="-11"/>
          <w:sz w:val="24"/>
        </w:rPr>
        <w:t>这样的基本能力以外，本书还培养了读者自己专研问题和寻求答案的能力。</w:t>
      </w:r>
    </w:p>
    <w:p>
      <w:pPr>
        <w:pStyle w:val="9"/>
        <w:numPr>
          <w:ilvl w:val="0"/>
          <w:numId w:val="1"/>
        </w:numPr>
        <w:tabs>
          <w:tab w:val="left" w:pos="2521"/>
        </w:tabs>
        <w:spacing w:before="0" w:after="0" w:line="278" w:lineRule="auto"/>
        <w:ind w:left="2520" w:right="357" w:hanging="360"/>
        <w:jc w:val="both"/>
        <w:rPr>
          <w:sz w:val="24"/>
        </w:rPr>
      </w:pPr>
      <w:r>
        <w:rPr>
          <w:spacing w:val="-8"/>
          <w:sz w:val="24"/>
        </w:rPr>
        <w:t>注重好习惯的养成。本书详细地讲解了怎样写出好的代码、好的注释、好</w:t>
      </w:r>
      <w:r>
        <w:rPr>
          <w:sz w:val="24"/>
        </w:rPr>
        <w:t>的项目。这会让你在后续的学习中少走很多弯路。</w:t>
      </w:r>
    </w:p>
    <w:p>
      <w:pPr>
        <w:pStyle w:val="5"/>
        <w:spacing w:before="6"/>
        <w:rPr>
          <w:sz w:val="21"/>
        </w:rPr>
      </w:pPr>
    </w:p>
    <w:p>
      <w:pPr>
        <w:pStyle w:val="5"/>
        <w:ind w:left="1800"/>
      </w:pPr>
      <w:r>
        <w:rPr>
          <w:spacing w:val="-6"/>
        </w:rPr>
        <w:t xml:space="preserve">本书结构非常简单，其实就是 </w:t>
      </w:r>
      <w:r>
        <w:rPr>
          <w:rFonts w:ascii="Arial" w:eastAsia="Arial"/>
        </w:rPr>
        <w:t>52</w:t>
      </w:r>
      <w:r>
        <w:rPr>
          <w:rFonts w:ascii="Arial" w:eastAsia="Arial"/>
          <w:spacing w:val="54"/>
        </w:rPr>
        <w:t xml:space="preserve"> </w:t>
      </w:r>
      <w:r>
        <w:rPr>
          <w:spacing w:val="-9"/>
        </w:rPr>
        <w:t xml:space="preserve">个习题。其中 </w:t>
      </w:r>
      <w:r>
        <w:rPr>
          <w:rFonts w:ascii="Arial" w:eastAsia="Arial"/>
        </w:rPr>
        <w:t>26</w:t>
      </w:r>
      <w:r>
        <w:rPr>
          <w:rFonts w:ascii="Arial" w:eastAsia="Arial"/>
          <w:spacing w:val="54"/>
        </w:rPr>
        <w:t xml:space="preserve"> </w:t>
      </w:r>
      <w:r>
        <w:rPr>
          <w:spacing w:val="-7"/>
        </w:rPr>
        <w:t>个覆盖了输入输出、变量、</w:t>
      </w:r>
    </w:p>
    <w:p>
      <w:pPr>
        <w:pStyle w:val="5"/>
        <w:spacing w:before="48" w:line="278" w:lineRule="auto"/>
        <w:ind w:left="1800" w:right="240"/>
      </w:pPr>
      <w:r>
        <w:t xml:space="preserve">以及函数三个课题，另外 </w:t>
      </w:r>
      <w:r>
        <w:rPr>
          <w:rFonts w:ascii="Arial" w:eastAsia="Arial"/>
        </w:rPr>
        <w:t>26</w:t>
      </w:r>
      <w:r>
        <w:rPr>
          <w:rFonts w:ascii="Arial" w:eastAsia="Arial"/>
          <w:spacing w:val="57"/>
        </w:rPr>
        <w:t xml:space="preserve"> </w:t>
      </w:r>
      <w:r>
        <w:rPr>
          <w:spacing w:val="-1"/>
        </w:rPr>
        <w:t>个覆盖了一些比较高级的话题，如条件判断、循环</w:t>
      </w:r>
      <w:r>
        <w:rPr>
          <w:spacing w:val="-20"/>
        </w:rPr>
        <w:t>、类和对象、代码测试、以及项目的实现等。每一章节的格式基本都是一样的， 以</w:t>
      </w:r>
      <w:r>
        <w:rPr>
          <w:spacing w:val="-15"/>
        </w:rPr>
        <w:t>代码练习题开始，读者照着说明编写代码</w:t>
      </w:r>
      <w:r>
        <w:t>（不允许复制粘贴</w:t>
      </w:r>
      <w:r>
        <w:rPr>
          <w:spacing w:val="-24"/>
        </w:rPr>
        <w:t>），</w:t>
      </w:r>
      <w:r>
        <w:t>运行并检查结果</w:t>
      </w:r>
      <w:r>
        <w:rPr>
          <w:spacing w:val="-18"/>
        </w:rPr>
        <w:t xml:space="preserve">，然后再做一下加分习题就可以了。当然如果你觉得加分习题对你来说有点难， </w:t>
      </w:r>
      <w:r>
        <w:t>你也可以暂时跳过，以后再完成也没关系。</w:t>
      </w:r>
    </w:p>
    <w:p>
      <w:pPr>
        <w:pStyle w:val="5"/>
        <w:spacing w:before="189" w:line="278" w:lineRule="auto"/>
        <w:ind w:left="1800" w:right="357"/>
        <w:jc w:val="both"/>
      </w:pPr>
      <w:r>
        <w:rPr>
          <w:spacing w:val="-6"/>
        </w:rPr>
        <w:t>另外阅读本书还需要你有一定的英文能力。其实学编程不懂英语是很吃亏的，毕</w:t>
      </w:r>
      <w:r>
        <w:rPr>
          <w:spacing w:val="-7"/>
        </w:rPr>
        <w:t>竟编程语言都是基于英语，而编程社群的主要交流方式也是英语。不会英语的人在编程界可能就只好当二等公民了。本书的翻译尽量保留了所有的英文专业词汇</w:t>
      </w:r>
    </w:p>
    <w:p>
      <w:pPr>
        <w:pStyle w:val="5"/>
        <w:spacing w:line="278" w:lineRule="auto"/>
        <w:ind w:left="1800" w:right="356"/>
      </w:pPr>
      <w:r>
        <w:t>（可能会有中文说明</w:t>
      </w:r>
      <w:r>
        <w:rPr>
          <w:spacing w:val="-10"/>
        </w:rPr>
        <w:t>），</w:t>
      </w:r>
      <w:r>
        <w:t xml:space="preserve">而且遵照 </w:t>
      </w:r>
      <w:r>
        <w:rPr>
          <w:rFonts w:ascii="Arial" w:eastAsia="Arial"/>
        </w:rPr>
        <w:t>Zed</w:t>
      </w:r>
      <w:r>
        <w:rPr>
          <w:rFonts w:ascii="Arial" w:eastAsia="Arial"/>
          <w:spacing w:val="55"/>
        </w:rPr>
        <w:t xml:space="preserve"> </w:t>
      </w:r>
      <w:r>
        <w:rPr>
          <w:spacing w:val="-4"/>
        </w:rPr>
        <w:t>的建议，代码及答案部分没有翻译成中</w:t>
      </w:r>
      <w:r>
        <w:t>文，读者看到不懂的地方，请自己查字典解决。</w:t>
      </w:r>
    </w:p>
    <w:p>
      <w:pPr>
        <w:pStyle w:val="5"/>
        <w:spacing w:before="190" w:line="278" w:lineRule="auto"/>
        <w:ind w:left="1800" w:right="116"/>
      </w:pPr>
      <w:r>
        <w:rPr>
          <w:spacing w:val="-6"/>
        </w:rPr>
        <w:t>如果你对自己的英文能力比较有信心，译者强烈推荐你直接去下载阅读</w:t>
      </w:r>
      <w:r>
        <w:fldChar w:fldCharType="begin"/>
      </w:r>
      <w:r>
        <w:instrText xml:space="preserve"> HYPERLINK "http://learnpythonthehardway.org/" \h </w:instrText>
      </w:r>
      <w:r>
        <w:fldChar w:fldCharType="separate"/>
      </w:r>
      <w:r>
        <w:rPr>
          <w:color w:val="444444"/>
        </w:rPr>
        <w:t>英文原版</w:t>
      </w:r>
      <w:r>
        <w:rPr>
          <w:color w:val="444444"/>
        </w:rPr>
        <w:fldChar w:fldCharType="end"/>
      </w:r>
      <w:r>
        <w:rPr>
          <w:spacing w:val="-17"/>
        </w:rPr>
        <w:t>。</w:t>
      </w:r>
      <w:r>
        <w:t>这本书代码较多，文字内容较少，因此英文原版的阅读理解也比较容易。</w:t>
      </w:r>
    </w:p>
    <w:p>
      <w:pPr>
        <w:pStyle w:val="5"/>
        <w:spacing w:before="189" w:line="278" w:lineRule="auto"/>
        <w:ind w:left="1800" w:right="357"/>
        <w:jc w:val="both"/>
        <w:rPr>
          <w:rFonts w:ascii="Arial" w:eastAsia="Arial"/>
        </w:rPr>
      </w:pPr>
      <w:r>
        <w:rPr>
          <w:rFonts w:ascii="Arial" w:eastAsia="Arial"/>
        </w:rPr>
        <w:t>LPTHW</w:t>
      </w:r>
      <w:r>
        <w:rPr>
          <w:rFonts w:ascii="Arial" w:eastAsia="Arial"/>
          <w:spacing w:val="53"/>
        </w:rPr>
        <w:t xml:space="preserve"> </w:t>
      </w:r>
      <w:r>
        <w:rPr>
          <w:spacing w:val="-10"/>
        </w:rPr>
        <w:t>的风格和别的书差异很大。它没有像一般的入门书籍一样通过讨好读者</w:t>
      </w:r>
      <w:r>
        <w:rPr>
          <w:spacing w:val="-8"/>
        </w:rPr>
        <w:t>以激发读者兴趣，而是直截了当地告诉你你需要做什么，需要注意什么。这种风</w:t>
      </w:r>
      <w:r>
        <w:t xml:space="preserve">格可能会让人觉得枯燥乏味，读者姑且把这也当做 </w:t>
      </w:r>
      <w:r>
        <w:rPr>
          <w:rFonts w:ascii="Arial" w:eastAsia="Arial"/>
        </w:rPr>
        <w:t xml:space="preserve">Hard </w:t>
      </w:r>
      <w:r>
        <w:rPr>
          <w:rFonts w:ascii="Arial" w:eastAsia="Arial"/>
          <w:spacing w:val="2"/>
        </w:rPr>
        <w:t xml:space="preserve">Way </w:t>
      </w:r>
      <w:r>
        <w:rPr>
          <w:spacing w:val="-2"/>
        </w:rPr>
        <w:t>的一部分把。所以如果你觉得实在不能适应这种风格，</w:t>
      </w:r>
      <w:r>
        <w:rPr>
          <w:rFonts w:ascii="Arial" w:eastAsia="Arial"/>
          <w:spacing w:val="-2"/>
        </w:rPr>
        <w:t>Zed</w:t>
      </w:r>
      <w:r>
        <w:rPr>
          <w:rFonts w:ascii="Arial" w:eastAsia="Arial"/>
          <w:spacing w:val="54"/>
        </w:rPr>
        <w:t xml:space="preserve"> </w:t>
      </w:r>
      <w:r>
        <w:rPr>
          <w:spacing w:val="-2"/>
        </w:rPr>
        <w:t>推荐你看下面两本书</w:t>
      </w:r>
      <w:r>
        <w:rPr>
          <w:rFonts w:ascii="Arial" w:eastAsia="Arial"/>
        </w:rPr>
        <w:t>:</w:t>
      </w:r>
    </w:p>
    <w:p>
      <w:pPr>
        <w:pStyle w:val="5"/>
        <w:spacing w:before="1"/>
        <w:rPr>
          <w:rFonts w:ascii="Arial"/>
          <w:sz w:val="27"/>
        </w:rPr>
      </w:pPr>
    </w:p>
    <w:p>
      <w:pPr>
        <w:pStyle w:val="9"/>
        <w:numPr>
          <w:ilvl w:val="0"/>
          <w:numId w:val="1"/>
        </w:numPr>
        <w:tabs>
          <w:tab w:val="left" w:pos="2520"/>
          <w:tab w:val="left" w:pos="2521"/>
        </w:tabs>
        <w:spacing w:before="0" w:after="0" w:line="240" w:lineRule="auto"/>
        <w:ind w:left="2520" w:right="0" w:hanging="360"/>
        <w:jc w:val="left"/>
        <w:rPr>
          <w:rFonts w:ascii="Arial" w:hAnsi="Arial"/>
          <w:sz w:val="24"/>
        </w:rPr>
      </w:pPr>
      <w:r>
        <w:fldChar w:fldCharType="begin"/>
      </w:r>
      <w:r>
        <w:instrText xml:space="preserve"> HYPERLINK "http://www.greenteapress.com/thinkpython/" \h </w:instrText>
      </w:r>
      <w:r>
        <w:fldChar w:fldCharType="separate"/>
      </w:r>
      <w:r>
        <w:rPr>
          <w:rFonts w:ascii="Arial" w:hAnsi="Arial"/>
          <w:color w:val="444444"/>
          <w:sz w:val="24"/>
        </w:rPr>
        <w:t>How To Think Like A Computer</w:t>
      </w:r>
      <w:r>
        <w:rPr>
          <w:rFonts w:ascii="Arial" w:hAnsi="Arial"/>
          <w:color w:val="444444"/>
          <w:spacing w:val="-12"/>
          <w:sz w:val="24"/>
        </w:rPr>
        <w:t xml:space="preserve"> </w:t>
      </w:r>
      <w:r>
        <w:rPr>
          <w:rFonts w:ascii="Arial" w:hAnsi="Arial"/>
          <w:color w:val="444444"/>
          <w:sz w:val="24"/>
        </w:rPr>
        <w:t>Scientist</w:t>
      </w:r>
      <w:r>
        <w:rPr>
          <w:rFonts w:ascii="Arial" w:hAnsi="Arial"/>
          <w:color w:val="444444"/>
          <w:sz w:val="24"/>
        </w:rPr>
        <w:fldChar w:fldCharType="end"/>
      </w:r>
    </w:p>
    <w:p>
      <w:pPr>
        <w:spacing w:after="0" w:line="240" w:lineRule="auto"/>
        <w:jc w:val="left"/>
        <w:rPr>
          <w:rFonts w:ascii="Arial" w:hAnsi="Arial"/>
          <w:sz w:val="24"/>
        </w:rPr>
        <w:sectPr>
          <w:footerReference r:id="rId4" w:type="default"/>
          <w:pgSz w:w="11910" w:h="16840"/>
          <w:pgMar w:top="1580" w:right="1440" w:bottom="1240" w:left="0" w:header="0" w:footer="1040" w:gutter="0"/>
          <w:pgNumType w:start="1"/>
        </w:sectPr>
      </w:pPr>
    </w:p>
    <w:p>
      <w:pPr>
        <w:pStyle w:val="9"/>
        <w:numPr>
          <w:ilvl w:val="0"/>
          <w:numId w:val="1"/>
        </w:numPr>
        <w:tabs>
          <w:tab w:val="left" w:pos="2520"/>
          <w:tab w:val="left" w:pos="2521"/>
        </w:tabs>
        <w:spacing w:before="47" w:after="0" w:line="240" w:lineRule="auto"/>
        <w:ind w:left="2520" w:right="0" w:hanging="360"/>
        <w:jc w:val="left"/>
        <w:rPr>
          <w:sz w:val="24"/>
        </w:rPr>
      </w:pPr>
      <w:r>
        <w:fldChar w:fldCharType="begin"/>
      </w:r>
      <w:r>
        <w:instrText xml:space="preserve"> HYPERLINK "http://www.swaroopch.com/notes/Python" \h </w:instrText>
      </w:r>
      <w:r>
        <w:fldChar w:fldCharType="separate"/>
      </w:r>
      <w:r>
        <w:rPr>
          <w:rFonts w:ascii="Arial" w:hAnsi="Arial" w:eastAsia="Arial"/>
          <w:color w:val="444444"/>
          <w:sz w:val="24"/>
        </w:rPr>
        <w:t>A</w:t>
      </w:r>
      <w:r>
        <w:rPr>
          <w:rFonts w:ascii="Arial" w:hAnsi="Arial" w:eastAsia="Arial"/>
          <w:color w:val="444444"/>
          <w:spacing w:val="-1"/>
          <w:sz w:val="24"/>
        </w:rPr>
        <w:t xml:space="preserve"> </w:t>
      </w:r>
      <w:r>
        <w:rPr>
          <w:rFonts w:ascii="Arial" w:hAnsi="Arial" w:eastAsia="Arial"/>
          <w:color w:val="444444"/>
          <w:sz w:val="24"/>
        </w:rPr>
        <w:t>Byte</w:t>
      </w:r>
      <w:r>
        <w:rPr>
          <w:rFonts w:ascii="Arial" w:hAnsi="Arial" w:eastAsia="Arial"/>
          <w:color w:val="444444"/>
          <w:spacing w:val="1"/>
          <w:sz w:val="24"/>
        </w:rPr>
        <w:t xml:space="preserve"> </w:t>
      </w:r>
      <w:r>
        <w:rPr>
          <w:rFonts w:ascii="Arial" w:hAnsi="Arial" w:eastAsia="Arial"/>
          <w:color w:val="444444"/>
          <w:sz w:val="24"/>
        </w:rPr>
        <w:t>Of Python</w:t>
      </w:r>
      <w:r>
        <w:rPr>
          <w:rFonts w:ascii="Arial" w:hAnsi="Arial" w:eastAsia="Arial"/>
          <w:color w:val="444444"/>
          <w:spacing w:val="3"/>
          <w:sz w:val="24"/>
        </w:rPr>
        <w:t xml:space="preserve"> </w:t>
      </w:r>
      <w:r>
        <w:rPr>
          <w:rFonts w:ascii="Arial" w:hAnsi="Arial" w:eastAsia="Arial"/>
          <w:color w:val="444444"/>
          <w:spacing w:val="3"/>
          <w:sz w:val="24"/>
        </w:rPr>
        <w:fldChar w:fldCharType="end"/>
      </w:r>
      <w:r>
        <w:rPr>
          <w:spacing w:val="-13"/>
          <w:sz w:val="24"/>
        </w:rPr>
        <w:t xml:space="preserve">这本书有 </w:t>
      </w:r>
      <w:r>
        <w:fldChar w:fldCharType="begin"/>
      </w:r>
      <w:r>
        <w:instrText xml:space="preserve"> HYPERLINK "http://linux.chinaitlab.com/manual/python_chinese/" \h </w:instrText>
      </w:r>
      <w:r>
        <w:fldChar w:fldCharType="separate"/>
      </w:r>
      <w:r>
        <w:rPr>
          <w:color w:val="444444"/>
          <w:sz w:val="24"/>
        </w:rPr>
        <w:t>中译版</w:t>
      </w:r>
      <w:r>
        <w:rPr>
          <w:color w:val="444444"/>
          <w:sz w:val="24"/>
        </w:rPr>
        <w:fldChar w:fldCharType="end"/>
      </w:r>
    </w:p>
    <w:p>
      <w:pPr>
        <w:pStyle w:val="5"/>
        <w:spacing w:before="8"/>
        <w:rPr>
          <w:sz w:val="25"/>
        </w:rPr>
      </w:pPr>
    </w:p>
    <w:p>
      <w:pPr>
        <w:pStyle w:val="5"/>
        <w:spacing w:line="278" w:lineRule="auto"/>
        <w:ind w:left="1800" w:right="359"/>
        <w:jc w:val="both"/>
      </w:pPr>
      <w:r>
        <w:rPr>
          <w:spacing w:val="-3"/>
        </w:rPr>
        <w:t xml:space="preserve">本书的电子版会随时跟着作者更新。你可以通过 </w:t>
      </w:r>
      <w:r>
        <w:fldChar w:fldCharType="begin"/>
      </w:r>
      <w:r>
        <w:instrText xml:space="preserve"> HYPERLINK "http://readthedocs.org/docs/learn-python-the-hard-way-zh_cn-translation/" \h </w:instrText>
      </w:r>
      <w:r>
        <w:fldChar w:fldCharType="separate"/>
      </w:r>
      <w:r>
        <w:rPr>
          <w:rFonts w:ascii="Arial" w:eastAsia="Arial"/>
          <w:color w:val="444444"/>
        </w:rPr>
        <w:t xml:space="preserve">Read The Docs </w:t>
      </w:r>
      <w:r>
        <w:rPr>
          <w:rFonts w:ascii="Arial" w:eastAsia="Arial"/>
          <w:color w:val="444444"/>
        </w:rPr>
        <w:fldChar w:fldCharType="end"/>
      </w:r>
      <w:r>
        <w:rPr>
          <w:spacing w:val="-2"/>
        </w:rPr>
        <w:t>读到最新的网</w:t>
      </w:r>
      <w:r>
        <w:rPr>
          <w:spacing w:val="-10"/>
        </w:rPr>
        <w:t xml:space="preserve">页版内容，也可以到 </w:t>
      </w:r>
      <w:r>
        <w:fldChar w:fldCharType="begin"/>
      </w:r>
      <w:r>
        <w:instrText xml:space="preserve"> HYPERLINK "https://bitbucket.org/gastlygem/lpthw/" \h </w:instrText>
      </w:r>
      <w:r>
        <w:fldChar w:fldCharType="separate"/>
      </w:r>
      <w:r>
        <w:rPr>
          <w:rFonts w:ascii="Arial" w:eastAsia="Arial"/>
          <w:color w:val="111111"/>
        </w:rPr>
        <w:t>bitbucket</w:t>
      </w:r>
      <w:r>
        <w:rPr>
          <w:rFonts w:ascii="Arial" w:eastAsia="Arial"/>
          <w:color w:val="111111"/>
          <w:spacing w:val="53"/>
        </w:rPr>
        <w:t xml:space="preserve"> </w:t>
      </w:r>
      <w:r>
        <w:rPr>
          <w:color w:val="111111"/>
        </w:rPr>
        <w:t>代码仓库</w:t>
      </w:r>
      <w:r>
        <w:rPr>
          <w:color w:val="111111"/>
        </w:rPr>
        <w:fldChar w:fldCharType="end"/>
      </w:r>
      <w:r>
        <w:rPr>
          <w:spacing w:val="-1"/>
        </w:rPr>
        <w:t xml:space="preserve">下载 </w:t>
      </w:r>
      <w:r>
        <w:rPr>
          <w:rFonts w:ascii="Arial" w:eastAsia="Arial"/>
        </w:rPr>
        <w:t>PDF</w:t>
      </w:r>
      <w:r>
        <w:rPr>
          <w:rFonts w:ascii="Arial" w:eastAsia="Arial"/>
          <w:spacing w:val="52"/>
        </w:rPr>
        <w:t xml:space="preserve"> </w:t>
      </w:r>
      <w:r>
        <w:rPr>
          <w:spacing w:val="-6"/>
        </w:rPr>
        <w:t>文件。如果你对本书的翻译</w:t>
      </w:r>
      <w:r>
        <w:rPr>
          <w:spacing w:val="-1"/>
        </w:rPr>
        <w:t xml:space="preserve">有任何意见和建议，你可以通过 </w:t>
      </w:r>
      <w:r>
        <w:rPr>
          <w:rFonts w:ascii="Arial" w:eastAsia="Arial"/>
        </w:rPr>
        <w:t>bitbucket</w:t>
      </w:r>
      <w:r>
        <w:rPr>
          <w:rFonts w:ascii="Arial" w:eastAsia="Arial"/>
          <w:spacing w:val="55"/>
        </w:rPr>
        <w:t xml:space="preserve"> </w:t>
      </w:r>
      <w:r>
        <w:rPr>
          <w:spacing w:val="-2"/>
        </w:rPr>
        <w:t>进行反馈。</w:t>
      </w:r>
    </w:p>
    <w:p>
      <w:pPr>
        <w:pStyle w:val="5"/>
        <w:spacing w:before="190"/>
        <w:ind w:left="1800"/>
      </w:pPr>
      <w:r>
        <w:rPr>
          <w:spacing w:val="-1"/>
        </w:rPr>
        <w:t xml:space="preserve">你可以访问 </w:t>
      </w:r>
      <w:r>
        <w:rPr>
          <w:rFonts w:ascii="Arial" w:eastAsia="Arial"/>
        </w:rPr>
        <w:t>lulu.com</w:t>
      </w:r>
      <w:r>
        <w:rPr>
          <w:rFonts w:ascii="Arial" w:eastAsia="Arial"/>
          <w:spacing w:val="53"/>
        </w:rPr>
        <w:t xml:space="preserve"> </w:t>
      </w:r>
      <w:r>
        <w:t>购买本书的英文印刷版，这也是对原作者的支持。</w:t>
      </w:r>
    </w:p>
    <w:p>
      <w:pPr>
        <w:pStyle w:val="5"/>
        <w:spacing w:before="9"/>
        <w:rPr>
          <w:sz w:val="18"/>
        </w:rPr>
      </w:pPr>
    </w:p>
    <w:p>
      <w:pPr>
        <w:pStyle w:val="5"/>
        <w:spacing w:line="278" w:lineRule="auto"/>
        <w:ind w:left="1800" w:right="354"/>
        <w:jc w:val="both"/>
      </w:pPr>
      <w:r>
        <w:rPr>
          <w:spacing w:val="-1"/>
        </w:rPr>
        <w:t xml:space="preserve">原书版权为 </w:t>
      </w:r>
      <w:r>
        <w:rPr>
          <w:rFonts w:ascii="Arial" w:eastAsia="Arial"/>
        </w:rPr>
        <w:t>Zed Shaw</w:t>
      </w:r>
      <w:r>
        <w:rPr>
          <w:rFonts w:ascii="Arial" w:eastAsia="Arial"/>
          <w:spacing w:val="53"/>
        </w:rPr>
        <w:t xml:space="preserve"> </w:t>
      </w:r>
      <w:r>
        <w:rPr>
          <w:spacing w:val="-7"/>
        </w:rPr>
        <w:t xml:space="preserve">所有，译文版权为 </w:t>
      </w:r>
      <w:r>
        <w:rPr>
          <w:rFonts w:ascii="Arial" w:eastAsia="Arial"/>
        </w:rPr>
        <w:t>Zed Shaw</w:t>
      </w:r>
      <w:r>
        <w:rPr>
          <w:rFonts w:ascii="Arial" w:eastAsia="Arial"/>
          <w:spacing w:val="51"/>
        </w:rPr>
        <w:t xml:space="preserve"> </w:t>
      </w:r>
      <w:r>
        <w:rPr>
          <w:spacing w:val="-6"/>
        </w:rPr>
        <w:t>和译者共有。译文遵循原书的版权规定：只允许完整转载，禁止商业用途。</w:t>
      </w:r>
    </w:p>
    <w:p>
      <w:pPr>
        <w:spacing w:after="0" w:line="278" w:lineRule="auto"/>
        <w:jc w:val="both"/>
        <w:sectPr>
          <w:pgSz w:w="11910" w:h="16840"/>
          <w:pgMar w:top="1420" w:right="1440" w:bottom="1380" w:left="0" w:header="0" w:footer="1040" w:gutter="0"/>
        </w:sectPr>
      </w:pPr>
    </w:p>
    <w:p>
      <w:pPr>
        <w:pStyle w:val="2"/>
        <w:spacing w:before="23"/>
      </w:pPr>
      <w:bookmarkStart w:id="2" w:name="前言：笨办法更简单"/>
      <w:bookmarkEnd w:id="2"/>
      <w:r>
        <w:rPr>
          <w:color w:val="111111"/>
        </w:rPr>
        <w:t>前言：笨办法更简单</w:t>
      </w:r>
    </w:p>
    <w:p>
      <w:pPr>
        <w:pStyle w:val="5"/>
        <w:spacing w:before="319" w:line="278" w:lineRule="auto"/>
        <w:ind w:left="1800" w:right="356"/>
        <w:jc w:val="both"/>
      </w:pPr>
      <w:r>
        <w:rPr>
          <w:spacing w:val="-2"/>
        </w:rPr>
        <w:t>这本小书的目的是让你起步编程。虽然书名说是</w:t>
      </w:r>
      <w:r>
        <w:rPr>
          <w:rFonts w:ascii="Arial" w:hAnsi="Arial" w:eastAsia="Arial"/>
        </w:rPr>
        <w:t>“</w:t>
      </w:r>
      <w:r>
        <w:t>笨办法</w:t>
      </w:r>
      <w:r>
        <w:rPr>
          <w:rFonts w:ascii="Arial" w:hAnsi="Arial" w:eastAsia="Arial"/>
        </w:rPr>
        <w:t>”,</w:t>
      </w:r>
      <w:r>
        <w:t>但其实并非如此</w:t>
      </w:r>
      <w:r>
        <w:rPr>
          <w:rFonts w:ascii="Arial" w:hAnsi="Arial" w:eastAsia="Arial"/>
          <w:spacing w:val="26"/>
        </w:rPr>
        <w:t xml:space="preserve">. </w:t>
      </w:r>
      <w:r>
        <w:rPr>
          <w:spacing w:val="-8"/>
        </w:rPr>
        <w:t>所谓</w:t>
      </w:r>
      <w:r>
        <w:t>的</w:t>
      </w:r>
      <w:r>
        <w:rPr>
          <w:rFonts w:ascii="Arial" w:hAnsi="Arial" w:eastAsia="Arial"/>
        </w:rPr>
        <w:t>“</w:t>
      </w:r>
      <w:r>
        <w:t>笨办法</w:t>
      </w:r>
      <w:r>
        <w:rPr>
          <w:rFonts w:ascii="Arial" w:hAnsi="Arial" w:eastAsia="Arial"/>
        </w:rPr>
        <w:t>”</w:t>
      </w:r>
      <w:r>
        <w:rPr>
          <w:spacing w:val="-3"/>
        </w:rPr>
        <w:t>是指本书教授的方式。在这本书的帮助下，你将通过非常简单的练习</w:t>
      </w:r>
      <w:r>
        <w:t>学会一门编程语言。做练习 是每个程序员的必经之路：</w:t>
      </w:r>
    </w:p>
    <w:p>
      <w:pPr>
        <w:pStyle w:val="5"/>
        <w:spacing w:before="9"/>
        <w:rPr>
          <w:sz w:val="21"/>
        </w:rPr>
      </w:pPr>
    </w:p>
    <w:p>
      <w:pPr>
        <w:pStyle w:val="9"/>
        <w:numPr>
          <w:ilvl w:val="0"/>
          <w:numId w:val="2"/>
        </w:numPr>
        <w:tabs>
          <w:tab w:val="left" w:pos="2521"/>
        </w:tabs>
        <w:spacing w:before="1" w:after="0" w:line="240" w:lineRule="auto"/>
        <w:ind w:left="2520" w:right="0" w:hanging="360"/>
        <w:jc w:val="left"/>
        <w:rPr>
          <w:sz w:val="24"/>
        </w:rPr>
      </w:pPr>
      <w:r>
        <w:rPr>
          <w:sz w:val="24"/>
        </w:rPr>
        <w:t>做每一道习题</w:t>
      </w:r>
    </w:p>
    <w:p>
      <w:pPr>
        <w:pStyle w:val="9"/>
        <w:numPr>
          <w:ilvl w:val="0"/>
          <w:numId w:val="2"/>
        </w:numPr>
        <w:tabs>
          <w:tab w:val="left" w:pos="2521"/>
        </w:tabs>
        <w:spacing w:before="47" w:after="0" w:line="240" w:lineRule="auto"/>
        <w:ind w:left="2520" w:right="0" w:hanging="360"/>
        <w:jc w:val="left"/>
        <w:rPr>
          <w:sz w:val="24"/>
        </w:rPr>
      </w:pPr>
      <w:r>
        <w:rPr>
          <w:sz w:val="24"/>
        </w:rPr>
        <w:t>一字不差地写出每一个程序</w:t>
      </w:r>
    </w:p>
    <w:p>
      <w:pPr>
        <w:pStyle w:val="9"/>
        <w:numPr>
          <w:ilvl w:val="0"/>
          <w:numId w:val="2"/>
        </w:numPr>
        <w:tabs>
          <w:tab w:val="left" w:pos="2521"/>
        </w:tabs>
        <w:spacing w:before="48" w:after="0" w:line="240" w:lineRule="auto"/>
        <w:ind w:left="2520" w:right="0" w:hanging="360"/>
        <w:jc w:val="left"/>
        <w:rPr>
          <w:sz w:val="24"/>
        </w:rPr>
      </w:pPr>
      <w:r>
        <w:rPr>
          <w:sz w:val="24"/>
        </w:rPr>
        <w:t>让程序运行起来</w:t>
      </w:r>
    </w:p>
    <w:p>
      <w:pPr>
        <w:pStyle w:val="5"/>
        <w:spacing w:before="9"/>
        <w:rPr>
          <w:sz w:val="25"/>
        </w:rPr>
      </w:pPr>
    </w:p>
    <w:p>
      <w:pPr>
        <w:pStyle w:val="5"/>
        <w:spacing w:line="278" w:lineRule="auto"/>
        <w:ind w:left="1800" w:right="239"/>
        <w:jc w:val="both"/>
      </w:pPr>
      <w:r>
        <w:rPr>
          <w:spacing w:val="-9"/>
        </w:rPr>
        <w:t>就是这样了。刚开始这对你来说会非常难，但你需要坚持下去。如果你通读了这</w:t>
      </w:r>
      <w:r>
        <w:rPr>
          <w:spacing w:val="-12"/>
        </w:rPr>
        <w:t>本书，每晚花个一两小时做做习题，你可以为自己读下一本编程书籍打下良好的</w:t>
      </w:r>
      <w:r>
        <w:rPr>
          <w:spacing w:val="-18"/>
        </w:rPr>
        <w:t>基础。通过这本书你学到的可能不是真正的编程，但你会学到最基本的学习方法。</w:t>
      </w:r>
    </w:p>
    <w:p>
      <w:pPr>
        <w:pStyle w:val="5"/>
        <w:spacing w:before="190" w:line="278" w:lineRule="auto"/>
        <w:ind w:left="1800" w:right="242"/>
      </w:pPr>
      <w:r>
        <w:t>这本书的目的是教会你编程新手所需的三种最重要的技能：读和写、注重细节、发现不同。</w:t>
      </w:r>
    </w:p>
    <w:p>
      <w:pPr>
        <w:pStyle w:val="5"/>
      </w:pPr>
    </w:p>
    <w:p>
      <w:pPr>
        <w:pStyle w:val="5"/>
        <w:rPr>
          <w:sz w:val="18"/>
        </w:rPr>
      </w:pPr>
    </w:p>
    <w:p>
      <w:pPr>
        <w:pStyle w:val="3"/>
      </w:pPr>
      <w:bookmarkStart w:id="3" w:name="读和写"/>
      <w:bookmarkEnd w:id="3"/>
      <w:r>
        <w:rPr>
          <w:color w:val="465157"/>
        </w:rPr>
        <w:t>读和写</w:t>
      </w:r>
    </w:p>
    <w:p>
      <w:pPr>
        <w:pStyle w:val="5"/>
        <w:spacing w:before="1"/>
        <w:rPr>
          <w:b/>
          <w:sz w:val="27"/>
        </w:rPr>
      </w:pPr>
    </w:p>
    <w:p>
      <w:pPr>
        <w:pStyle w:val="5"/>
        <w:spacing w:before="1" w:line="278" w:lineRule="auto"/>
        <w:ind w:left="1800" w:right="357"/>
        <w:jc w:val="both"/>
      </w:pPr>
      <w:r>
        <w:rPr>
          <w:spacing w:val="-10"/>
        </w:rPr>
        <w:t>很显然，如果你连打字都成问题的话，那你学习编程也会成问题。尤其如果你连</w:t>
      </w:r>
      <w:r>
        <w:rPr>
          <w:spacing w:val="-6"/>
        </w:rPr>
        <w:t>程序源代码中的那些奇怪字符都打不出来的话，就根本别提编程了。没有这样基</w:t>
      </w:r>
      <w:r>
        <w:t>本技能的话，你将连最基本的软件工作原理都难以学会。</w:t>
      </w:r>
    </w:p>
    <w:p>
      <w:pPr>
        <w:pStyle w:val="5"/>
        <w:spacing w:before="189" w:line="278" w:lineRule="auto"/>
        <w:ind w:left="1800" w:right="357"/>
        <w:jc w:val="both"/>
      </w:pPr>
      <w:r>
        <w:rPr>
          <w:spacing w:val="-6"/>
        </w:rPr>
        <w:t>为了让你记住各种符号的名字并对它们熟悉起来，你需要将代码写下来并且运行</w:t>
      </w:r>
      <w:r>
        <w:t>起来。这个过程也会让你对编程语言更加熟悉。</w:t>
      </w:r>
    </w:p>
    <w:p>
      <w:pPr>
        <w:pStyle w:val="5"/>
      </w:pPr>
    </w:p>
    <w:p>
      <w:pPr>
        <w:pStyle w:val="5"/>
        <w:spacing w:before="1"/>
        <w:rPr>
          <w:sz w:val="18"/>
        </w:rPr>
      </w:pPr>
    </w:p>
    <w:p>
      <w:pPr>
        <w:pStyle w:val="3"/>
      </w:pPr>
      <w:bookmarkStart w:id="4" w:name="注重细节"/>
      <w:bookmarkEnd w:id="4"/>
      <w:r>
        <w:rPr>
          <w:color w:val="465157"/>
        </w:rPr>
        <w:t>注重细节</w:t>
      </w:r>
    </w:p>
    <w:p>
      <w:pPr>
        <w:pStyle w:val="5"/>
        <w:spacing w:before="1"/>
        <w:rPr>
          <w:b/>
          <w:sz w:val="27"/>
        </w:rPr>
      </w:pPr>
    </w:p>
    <w:p>
      <w:pPr>
        <w:pStyle w:val="5"/>
        <w:spacing w:line="278" w:lineRule="auto"/>
        <w:ind w:left="1800" w:right="357"/>
        <w:jc w:val="both"/>
      </w:pPr>
      <w:r>
        <w:rPr>
          <w:spacing w:val="-4"/>
        </w:rPr>
        <w:t>区分好程序员和差程序员的最重要的一个技能就是对于细节的注重程度。事实上</w:t>
      </w:r>
      <w:r>
        <w:rPr>
          <w:spacing w:val="-7"/>
        </w:rPr>
        <w:t>这是任何行业区分好坏的标准。如果缺乏对于工作的每一个微小细节的注意，你</w:t>
      </w:r>
      <w:r>
        <w:rPr>
          <w:spacing w:val="-8"/>
        </w:rPr>
        <w:t>的工作成果将缺乏重要的元素。以编程来讲，这样你得到的结果只能是毛病多多</w:t>
      </w:r>
      <w:r>
        <w:t>难以使用的软件。</w:t>
      </w:r>
    </w:p>
    <w:p>
      <w:pPr>
        <w:pStyle w:val="5"/>
        <w:spacing w:before="189" w:line="278" w:lineRule="auto"/>
        <w:ind w:left="1800" w:right="359"/>
        <w:jc w:val="both"/>
      </w:pPr>
      <w:r>
        <w:rPr>
          <w:spacing w:val="-6"/>
        </w:rPr>
        <w:t>通过将本书里的每一个例子一字不差地打出来，你将通过实践训练自己，让自己</w:t>
      </w:r>
      <w:r>
        <w:t>集中精力到你作品的细节上面。</w:t>
      </w:r>
    </w:p>
    <w:p>
      <w:pPr>
        <w:spacing w:after="0" w:line="278" w:lineRule="auto"/>
        <w:jc w:val="both"/>
        <w:sectPr>
          <w:pgSz w:w="11910" w:h="16840"/>
          <w:pgMar w:top="1480" w:right="1440" w:bottom="1380" w:left="0" w:header="0" w:footer="1040" w:gutter="0"/>
        </w:sectPr>
      </w:pPr>
    </w:p>
    <w:p>
      <w:pPr>
        <w:pStyle w:val="3"/>
        <w:spacing w:before="27"/>
      </w:pPr>
      <w:bookmarkStart w:id="5" w:name="发现不同"/>
      <w:bookmarkEnd w:id="5"/>
      <w:r>
        <w:rPr>
          <w:color w:val="465157"/>
        </w:rPr>
        <w:t>发现不同</w:t>
      </w:r>
    </w:p>
    <w:p>
      <w:pPr>
        <w:pStyle w:val="5"/>
        <w:rPr>
          <w:b/>
          <w:sz w:val="27"/>
        </w:rPr>
      </w:pPr>
    </w:p>
    <w:p>
      <w:pPr>
        <w:pStyle w:val="5"/>
        <w:spacing w:line="278" w:lineRule="auto"/>
        <w:ind w:left="1800" w:right="236"/>
      </w:pPr>
      <w:r>
        <w:t>程序员长年累月的工作会培养出一个重要技能，那就是对于不同点的区分能力。有经验的程序员拿着两份仅有细微不同的程序，可以立即指出里边的不同点来。程序员甚至造出工具来让这件事更加容易，不过我们不会用到这些工具。你要先用笨办法训练自己，等你具备一些相关能力的时候才可以使用这些工具。</w:t>
      </w:r>
    </w:p>
    <w:p>
      <w:pPr>
        <w:pStyle w:val="5"/>
        <w:spacing w:before="189" w:line="278" w:lineRule="auto"/>
        <w:ind w:left="1800" w:right="357"/>
        <w:jc w:val="both"/>
      </w:pPr>
      <w:r>
        <w:rPr>
          <w:spacing w:val="-6"/>
        </w:rPr>
        <w:t>在你做这些练习并且打字进去的时候，你一定会写错东西。这是不可避免的，即</w:t>
      </w:r>
      <w:r>
        <w:rPr>
          <w:spacing w:val="-8"/>
        </w:rPr>
        <w:t>使有经验的程序员也会偶尔写错。你的任务是把自己写的东西和要求的正确答案</w:t>
      </w:r>
      <w:r>
        <w:t>对比，把所有的不同点都修正过来。这样的过程可以让你对于程序里的错误和</w:t>
      </w:r>
    </w:p>
    <w:p>
      <w:pPr>
        <w:pStyle w:val="5"/>
        <w:spacing w:line="306" w:lineRule="exact"/>
        <w:ind w:left="1800"/>
      </w:pPr>
      <w:r>
        <w:rPr>
          <w:rFonts w:ascii="Arial" w:eastAsia="Arial"/>
        </w:rPr>
        <w:t>bug</w:t>
      </w:r>
      <w:r>
        <w:rPr>
          <w:rFonts w:ascii="Arial" w:eastAsia="Arial"/>
          <w:spacing w:val="51"/>
        </w:rPr>
        <w:t xml:space="preserve"> </w:t>
      </w:r>
      <w:r>
        <w:t>更加敏感。</w:t>
      </w:r>
    </w:p>
    <w:p>
      <w:pPr>
        <w:pStyle w:val="5"/>
        <w:rPr>
          <w:sz w:val="26"/>
        </w:rPr>
      </w:pPr>
    </w:p>
    <w:p>
      <w:pPr>
        <w:pStyle w:val="5"/>
        <w:spacing w:before="12"/>
        <w:rPr>
          <w:sz w:val="19"/>
        </w:rPr>
      </w:pPr>
    </w:p>
    <w:p>
      <w:pPr>
        <w:pStyle w:val="3"/>
        <w:spacing w:before="1"/>
      </w:pPr>
      <w:bookmarkStart w:id="6" w:name="不要复制粘贴"/>
      <w:bookmarkEnd w:id="6"/>
      <w:r>
        <w:rPr>
          <w:color w:val="465157"/>
        </w:rPr>
        <w:t>不要复制粘贴</w:t>
      </w:r>
    </w:p>
    <w:p>
      <w:pPr>
        <w:pStyle w:val="5"/>
        <w:rPr>
          <w:b/>
          <w:sz w:val="27"/>
        </w:rPr>
      </w:pPr>
    </w:p>
    <w:p>
      <w:pPr>
        <w:pStyle w:val="5"/>
        <w:spacing w:line="278" w:lineRule="auto"/>
        <w:ind w:left="1800" w:right="242"/>
        <w:jc w:val="both"/>
      </w:pPr>
      <w:r>
        <w:rPr>
          <w:spacing w:val="-6"/>
        </w:rPr>
        <w:t>你必须手动将每个练习打出来。复制粘贴会让这些练习变得毫无意义。这些习题</w:t>
      </w:r>
      <w:r>
        <w:rPr>
          <w:spacing w:val="-11"/>
        </w:rPr>
        <w:t>的目的是训练你的双手和大脑思维，让你有能力读代码、写代码、观察代码。如</w:t>
      </w:r>
      <w:r>
        <w:rPr>
          <w:spacing w:val="-12"/>
        </w:rPr>
        <w:t>果你复制粘贴的话，那你就是在欺骗自己，而且这些练习的效果也将大打折扣。</w:t>
      </w:r>
    </w:p>
    <w:p>
      <w:pPr>
        <w:pStyle w:val="5"/>
      </w:pPr>
    </w:p>
    <w:p>
      <w:pPr>
        <w:pStyle w:val="5"/>
        <w:rPr>
          <w:sz w:val="18"/>
        </w:rPr>
      </w:pPr>
    </w:p>
    <w:p>
      <w:pPr>
        <w:pStyle w:val="3"/>
      </w:pPr>
      <w:bookmarkStart w:id="7" w:name="对于坚持练习的一点提示"/>
      <w:bookmarkEnd w:id="7"/>
      <w:r>
        <w:rPr>
          <w:color w:val="465157"/>
        </w:rPr>
        <w:t>对于坚持练习的一点提示</w:t>
      </w:r>
    </w:p>
    <w:p>
      <w:pPr>
        <w:pStyle w:val="5"/>
        <w:rPr>
          <w:b/>
          <w:sz w:val="27"/>
        </w:rPr>
      </w:pPr>
    </w:p>
    <w:p>
      <w:pPr>
        <w:pStyle w:val="5"/>
        <w:spacing w:before="1" w:line="278" w:lineRule="auto"/>
        <w:ind w:left="1800" w:right="357"/>
        <w:jc w:val="both"/>
      </w:pPr>
      <w:r>
        <w:t xml:space="preserve">在你通过这本书学习编程时，我正在学习弹吉他。我每天至少训练 </w:t>
      </w:r>
      <w:r>
        <w:rPr>
          <w:rFonts w:ascii="Arial" w:eastAsia="Arial"/>
        </w:rPr>
        <w:t>2</w:t>
      </w:r>
      <w:r>
        <w:rPr>
          <w:rFonts w:ascii="Arial" w:eastAsia="Arial"/>
          <w:spacing w:val="54"/>
        </w:rPr>
        <w:t xml:space="preserve"> </w:t>
      </w:r>
      <w:r>
        <w:t>小时，至</w:t>
      </w:r>
      <w:r>
        <w:rPr>
          <w:spacing w:val="-9"/>
        </w:rPr>
        <w:t>少花一个小时练习音阶、和声、和琶音，剩下的时间用来学习音乐理论和歌曲演</w:t>
      </w:r>
      <w:r>
        <w:rPr>
          <w:spacing w:val="-1"/>
        </w:rPr>
        <w:t xml:space="preserve">奏以及训练听力等。有时我一天会花 </w:t>
      </w:r>
      <w:r>
        <w:rPr>
          <w:rFonts w:ascii="Arial" w:eastAsia="Arial"/>
        </w:rPr>
        <w:t>8</w:t>
      </w:r>
      <w:r>
        <w:rPr>
          <w:rFonts w:ascii="Arial" w:eastAsia="Arial"/>
          <w:spacing w:val="54"/>
        </w:rPr>
        <w:t xml:space="preserve"> </w:t>
      </w:r>
      <w:r>
        <w:t>个小时来练习，因为我觉得这是一件有</w:t>
      </w:r>
      <w:r>
        <w:rPr>
          <w:spacing w:val="-10"/>
        </w:rPr>
        <w:t>趣的事情。对我来说，要学好一样东西，每天的练习是必不可少的。就算这天个</w:t>
      </w:r>
      <w:r>
        <w:rPr>
          <w:spacing w:val="-9"/>
        </w:rPr>
        <w:t>人状态很差，或者说学习的课题实在太难，你也不必介意，只要坚持尝试，总有</w:t>
      </w:r>
      <w:r>
        <w:t>一天困难会变得容易，枯燥也会变得有趣了。</w:t>
      </w:r>
    </w:p>
    <w:p>
      <w:pPr>
        <w:pStyle w:val="5"/>
        <w:spacing w:before="188" w:line="278" w:lineRule="auto"/>
        <w:ind w:left="1800" w:right="356"/>
        <w:jc w:val="both"/>
      </w:pPr>
      <w:r>
        <w:rPr>
          <w:spacing w:val="-1"/>
        </w:rPr>
        <w:t>在你通过这本书学习编程的过程中要记住一点，就是所谓的</w:t>
      </w:r>
      <w:r>
        <w:rPr>
          <w:rFonts w:ascii="Arial" w:hAnsi="Arial" w:eastAsia="Arial"/>
        </w:rPr>
        <w:t>“</w:t>
      </w:r>
      <w:r>
        <w:t>万事开头难</w:t>
      </w:r>
      <w:r>
        <w:rPr>
          <w:rFonts w:ascii="Arial" w:hAnsi="Arial" w:eastAsia="Arial"/>
          <w:spacing w:val="-5"/>
        </w:rPr>
        <w:t>”</w:t>
      </w:r>
      <w:r>
        <w:rPr>
          <w:spacing w:val="-6"/>
        </w:rPr>
        <w:t>，对于</w:t>
      </w:r>
      <w:r>
        <w:rPr>
          <w:spacing w:val="-7"/>
        </w:rPr>
        <w:t>有价值的事情尤其如此。也许你是一个害怕失败的人，一碰到困难就想放弃。也</w:t>
      </w:r>
      <w:r>
        <w:rPr>
          <w:spacing w:val="-1"/>
        </w:rPr>
        <w:t>许你是一个缺乏自律的人，一碰到</w:t>
      </w:r>
      <w:r>
        <w:rPr>
          <w:rFonts w:ascii="Arial" w:hAnsi="Arial" w:eastAsia="Arial"/>
        </w:rPr>
        <w:t>“</w:t>
      </w:r>
      <w:r>
        <w:t>无聊</w:t>
      </w:r>
      <w:r>
        <w:rPr>
          <w:rFonts w:ascii="Arial" w:hAnsi="Arial" w:eastAsia="Arial"/>
        </w:rPr>
        <w:t>”</w:t>
      </w:r>
      <w:r>
        <w:rPr>
          <w:spacing w:val="-2"/>
        </w:rPr>
        <w:t>的事情就不想上手。也许因为有人夸你</w:t>
      </w:r>
    </w:p>
    <w:p>
      <w:pPr>
        <w:pStyle w:val="5"/>
        <w:spacing w:line="278" w:lineRule="auto"/>
        <w:ind w:left="1800" w:right="356"/>
        <w:jc w:val="both"/>
      </w:pPr>
      <w:r>
        <w:rPr>
          <w:rFonts w:ascii="Arial" w:hAnsi="Arial" w:eastAsia="Arial"/>
        </w:rPr>
        <w:t>“</w:t>
      </w:r>
      <w:r>
        <w:t>有天分</w:t>
      </w:r>
      <w:r>
        <w:rPr>
          <w:rFonts w:ascii="Arial" w:hAnsi="Arial" w:eastAsia="Arial"/>
        </w:rPr>
        <w:t>”</w:t>
      </w:r>
      <w:r>
        <w:t>而让你自视甚高，不愿意做这些看上去很笨拙的事情，怕有负你</w:t>
      </w:r>
      <w:r>
        <w:rPr>
          <w:rFonts w:ascii="Arial" w:hAnsi="Arial" w:eastAsia="Arial"/>
        </w:rPr>
        <w:t>”</w:t>
      </w:r>
      <w:r>
        <w:t>神童</w:t>
      </w:r>
      <w:r>
        <w:rPr>
          <w:rFonts w:ascii="Arial" w:hAnsi="Arial" w:eastAsia="Arial"/>
        </w:rPr>
        <w:t xml:space="preserve">” </w:t>
      </w:r>
      <w:r>
        <w:rPr>
          <w:spacing w:val="-4"/>
        </w:rPr>
        <w:t xml:space="preserve">的称号。也许你太过激进，把自己跟有 </w:t>
      </w:r>
      <w:r>
        <w:rPr>
          <w:rFonts w:ascii="Arial" w:hAnsi="Arial" w:eastAsia="Arial"/>
        </w:rPr>
        <w:t xml:space="preserve">20 </w:t>
      </w:r>
      <w:r>
        <w:rPr>
          <w:spacing w:val="-3"/>
        </w:rPr>
        <w:t>多年经验的编程老手相比，让自己失</w:t>
      </w:r>
      <w:r>
        <w:t>去了信心。</w:t>
      </w:r>
    </w:p>
    <w:p>
      <w:pPr>
        <w:pStyle w:val="5"/>
        <w:spacing w:before="188" w:line="278" w:lineRule="auto"/>
        <w:ind w:left="1800" w:right="242"/>
      </w:pPr>
      <w:r>
        <w:rPr>
          <w:spacing w:val="-7"/>
        </w:rPr>
        <w:t>不管是什么原因，你一定要坚持下去。如果你碰到做不出来的加分习题，或者碰</w:t>
      </w:r>
      <w:r>
        <w:rPr>
          <w:spacing w:val="-8"/>
        </w:rPr>
        <w:t xml:space="preserve">到一节看不懂的习题，你可以暂时跳过去，过一阵子回来再看。只要坚持下去， </w:t>
      </w:r>
      <w:r>
        <w:t>你总会弄懂的。</w:t>
      </w:r>
    </w:p>
    <w:p>
      <w:pPr>
        <w:spacing w:after="0" w:line="278" w:lineRule="auto"/>
        <w:sectPr>
          <w:pgSz w:w="11910" w:h="16840"/>
          <w:pgMar w:top="1500" w:right="1440" w:bottom="1380" w:left="0" w:header="0" w:footer="1040" w:gutter="0"/>
        </w:sectPr>
      </w:pPr>
    </w:p>
    <w:p>
      <w:pPr>
        <w:pStyle w:val="5"/>
        <w:spacing w:before="47" w:line="278" w:lineRule="auto"/>
        <w:ind w:left="1800" w:right="242"/>
      </w:pPr>
      <w:r>
        <w:rPr>
          <w:spacing w:val="-6"/>
        </w:rPr>
        <w:t>一开始你可能什么都看不懂。这会让你感觉很不舒服，就像学习人类的自然语言</w:t>
      </w:r>
      <w:r>
        <w:rPr>
          <w:spacing w:val="-7"/>
        </w:rPr>
        <w:t xml:space="preserve">一样。你会发现很难记住一些单词和特殊符号的用法，而且会经常感到很迷茫， </w:t>
      </w:r>
      <w:r>
        <w:rPr>
          <w:spacing w:val="-1"/>
        </w:rPr>
        <w:t>直到有一天，忽然一下子你会觉得豁然开朗，以前不明白的东西忽然就明白了。</w:t>
      </w:r>
      <w:r>
        <w:rPr>
          <w:spacing w:val="-7"/>
        </w:rPr>
        <w:t>如果你坚持练习下去，坚持去上下求索，你最终会学会这些东西的。也许你不会成为一个编程大师，但你至少会明白程序是怎么工作的。</w:t>
      </w:r>
    </w:p>
    <w:p>
      <w:pPr>
        <w:pStyle w:val="5"/>
        <w:spacing w:before="190" w:line="278" w:lineRule="auto"/>
        <w:ind w:left="1800" w:right="359"/>
        <w:jc w:val="both"/>
      </w:pPr>
      <w:r>
        <w:rPr>
          <w:spacing w:val="-9"/>
        </w:rPr>
        <w:t>如果你放弃的话，你会失去达到这个程度的机会。你会在第一次碰到不明白的东</w:t>
      </w:r>
      <w:r>
        <w:t>西时</w:t>
      </w:r>
      <w:r>
        <w:rPr>
          <w:rFonts w:ascii="Arial" w:eastAsia="Arial"/>
        </w:rPr>
        <w:t>(</w:t>
      </w:r>
      <w:r>
        <w:t>几乎是所有的东西</w:t>
      </w:r>
      <w:r>
        <w:rPr>
          <w:rFonts w:ascii="Arial" w:eastAsia="Arial"/>
        </w:rPr>
        <w:t>)</w:t>
      </w:r>
      <w:r>
        <w:rPr>
          <w:spacing w:val="-5"/>
        </w:rPr>
        <w:t>放弃。如果你坚持尝试，坚持写习题，坚持尝试弄懂习</w:t>
      </w:r>
      <w:r>
        <w:t>题的话，你最终一定会明白里边的内容的。</w:t>
      </w:r>
    </w:p>
    <w:p>
      <w:pPr>
        <w:pStyle w:val="5"/>
        <w:spacing w:before="190" w:line="278" w:lineRule="auto"/>
        <w:ind w:left="1800" w:right="357"/>
        <w:jc w:val="both"/>
      </w:pPr>
      <w:r>
        <w:rPr>
          <w:spacing w:val="-8"/>
        </w:rPr>
        <w:t>如果你通读了这本书，却还是不知道编程是怎么回事。那也没关系，至少你尝试</w:t>
      </w:r>
      <w:r>
        <w:rPr>
          <w:spacing w:val="-10"/>
        </w:rPr>
        <w:t>过了。你可以说你已经尽过力但成效不佳，但至少你尝试过了。这也是一件值得</w:t>
      </w:r>
      <w:r>
        <w:t>你骄傲的事情。</w:t>
      </w:r>
    </w:p>
    <w:p>
      <w:pPr>
        <w:pStyle w:val="5"/>
      </w:pPr>
    </w:p>
    <w:p>
      <w:pPr>
        <w:pStyle w:val="5"/>
        <w:spacing w:before="12"/>
        <w:rPr>
          <w:sz w:val="17"/>
        </w:rPr>
      </w:pPr>
    </w:p>
    <w:p>
      <w:pPr>
        <w:pStyle w:val="3"/>
      </w:pPr>
      <w:bookmarkStart w:id="8" w:name="给“小聪明”们的警告"/>
      <w:bookmarkEnd w:id="8"/>
      <w:r>
        <w:rPr>
          <w:color w:val="465157"/>
        </w:rPr>
        <w:t>给</w:t>
      </w:r>
      <w:r>
        <w:rPr>
          <w:rFonts w:ascii="Arial" w:hAnsi="Arial" w:eastAsia="Arial"/>
          <w:color w:val="465157"/>
        </w:rPr>
        <w:t>“</w:t>
      </w:r>
      <w:r>
        <w:rPr>
          <w:color w:val="465157"/>
        </w:rPr>
        <w:t>小聪明</w:t>
      </w:r>
      <w:r>
        <w:rPr>
          <w:rFonts w:ascii="Arial" w:hAnsi="Arial" w:eastAsia="Arial"/>
          <w:color w:val="465157"/>
        </w:rPr>
        <w:t>”</w:t>
      </w:r>
      <w:r>
        <w:rPr>
          <w:color w:val="465157"/>
        </w:rPr>
        <w:t>们的警告</w:t>
      </w:r>
    </w:p>
    <w:p>
      <w:pPr>
        <w:pStyle w:val="5"/>
        <w:spacing w:before="1"/>
        <w:rPr>
          <w:b/>
          <w:sz w:val="27"/>
        </w:rPr>
      </w:pPr>
    </w:p>
    <w:p>
      <w:pPr>
        <w:pStyle w:val="5"/>
        <w:spacing w:line="278" w:lineRule="auto"/>
        <w:ind w:left="1800" w:right="357"/>
        <w:jc w:val="both"/>
      </w:pPr>
      <w:r>
        <w:rPr>
          <w:spacing w:val="-7"/>
        </w:rPr>
        <w:t>有的学过编程的人读到这本书，可能会有一种被侮辱的感觉。其实本书中没有任何要居高临下地贬低任何人的意思。只不过是我比我面向的读者群知道的更多而</w:t>
      </w:r>
      <w:r>
        <w:rPr>
          <w:spacing w:val="-10"/>
        </w:rPr>
        <w:t>已。如果你觉得自己比我聪明，然后觉得我在居高临下，那我也没办法，因为你</w:t>
      </w:r>
      <w:r>
        <w:t>根本就不属于我的目的读者群。</w:t>
      </w:r>
    </w:p>
    <w:p>
      <w:pPr>
        <w:pStyle w:val="5"/>
        <w:spacing w:before="189"/>
        <w:ind w:left="1800"/>
        <w:rPr>
          <w:rFonts w:ascii="Arial" w:eastAsia="Arial"/>
        </w:rPr>
      </w:pPr>
      <w:r>
        <w:t>如果你觉得这本书里到处都在侮辱你的智商，那我对你有三个建议</w:t>
      </w:r>
      <w:r>
        <w:rPr>
          <w:rFonts w:ascii="Arial" w:eastAsia="Arial"/>
        </w:rPr>
        <w:t>:</w:t>
      </w:r>
    </w:p>
    <w:p>
      <w:pPr>
        <w:pStyle w:val="5"/>
        <w:spacing w:before="11"/>
        <w:rPr>
          <w:rFonts w:ascii="Arial"/>
          <w:sz w:val="31"/>
        </w:rPr>
      </w:pPr>
    </w:p>
    <w:p>
      <w:pPr>
        <w:pStyle w:val="9"/>
        <w:numPr>
          <w:ilvl w:val="0"/>
          <w:numId w:val="3"/>
        </w:numPr>
        <w:tabs>
          <w:tab w:val="left" w:pos="2521"/>
        </w:tabs>
        <w:spacing w:before="0" w:after="0" w:line="240" w:lineRule="auto"/>
        <w:ind w:left="2520" w:right="0" w:hanging="360"/>
        <w:jc w:val="left"/>
        <w:rPr>
          <w:sz w:val="21"/>
        </w:rPr>
      </w:pPr>
      <w:r>
        <w:rPr>
          <w:spacing w:val="-3"/>
          <w:sz w:val="21"/>
        </w:rPr>
        <w:t>别读这本书了。我不是写给你的，我是写给需要学习的人的。</w:t>
      </w:r>
    </w:p>
    <w:p>
      <w:pPr>
        <w:pStyle w:val="9"/>
        <w:numPr>
          <w:ilvl w:val="0"/>
          <w:numId w:val="3"/>
        </w:numPr>
        <w:tabs>
          <w:tab w:val="left" w:pos="2521"/>
        </w:tabs>
        <w:spacing w:before="86" w:after="0" w:line="319" w:lineRule="auto"/>
        <w:ind w:left="2520" w:right="375" w:hanging="360"/>
        <w:jc w:val="left"/>
        <w:rPr>
          <w:sz w:val="21"/>
        </w:rPr>
      </w:pPr>
      <w:r>
        <w:rPr>
          <w:spacing w:val="-3"/>
          <w:sz w:val="21"/>
        </w:rPr>
        <w:t>放下架子好好学。如果你认为你什么都知道，那你就很难从比你强的人身上学到什么了。</w:t>
      </w:r>
    </w:p>
    <w:p>
      <w:pPr>
        <w:pStyle w:val="9"/>
        <w:numPr>
          <w:ilvl w:val="0"/>
          <w:numId w:val="3"/>
        </w:numPr>
        <w:tabs>
          <w:tab w:val="left" w:pos="2521"/>
        </w:tabs>
        <w:spacing w:before="0" w:after="0" w:line="266" w:lineRule="exact"/>
        <w:ind w:left="2520" w:right="0" w:hanging="360"/>
        <w:jc w:val="left"/>
        <w:rPr>
          <w:sz w:val="21"/>
        </w:rPr>
      </w:pPr>
      <w:r>
        <w:rPr>
          <w:spacing w:val="-1"/>
          <w:sz w:val="21"/>
        </w:rPr>
        <w:t xml:space="preserve">学 </w:t>
      </w:r>
      <w:r>
        <w:rPr>
          <w:rFonts w:ascii="Arial" w:eastAsia="Arial"/>
          <w:sz w:val="21"/>
        </w:rPr>
        <w:t>Lisp</w:t>
      </w:r>
      <w:r>
        <w:rPr>
          <w:rFonts w:ascii="Arial" w:eastAsia="Arial"/>
          <w:spacing w:val="45"/>
          <w:sz w:val="21"/>
        </w:rPr>
        <w:t xml:space="preserve"> </w:t>
      </w:r>
      <w:r>
        <w:rPr>
          <w:spacing w:val="-3"/>
          <w:sz w:val="21"/>
        </w:rPr>
        <w:t xml:space="preserve">去。我听说什么都知道的人可喜爱 </w:t>
      </w:r>
      <w:r>
        <w:rPr>
          <w:rFonts w:ascii="Arial" w:eastAsia="Arial"/>
          <w:sz w:val="21"/>
        </w:rPr>
        <w:t>Lisp</w:t>
      </w:r>
      <w:r>
        <w:rPr>
          <w:rFonts w:ascii="Arial" w:eastAsia="Arial"/>
          <w:spacing w:val="45"/>
          <w:sz w:val="21"/>
        </w:rPr>
        <w:t xml:space="preserve"> </w:t>
      </w:r>
      <w:r>
        <w:rPr>
          <w:sz w:val="21"/>
        </w:rPr>
        <w:t>了。</w:t>
      </w:r>
    </w:p>
    <w:p>
      <w:pPr>
        <w:pStyle w:val="5"/>
        <w:spacing w:before="8"/>
        <w:rPr>
          <w:sz w:val="25"/>
        </w:rPr>
      </w:pPr>
    </w:p>
    <w:p>
      <w:pPr>
        <w:pStyle w:val="5"/>
        <w:spacing w:line="278" w:lineRule="auto"/>
        <w:ind w:left="1800" w:right="359"/>
      </w:pPr>
      <w:r>
        <w:rPr>
          <w:spacing w:val="-7"/>
        </w:rPr>
        <w:t>对于其他在这里学习的人，你们读的时候就想着我在微笑就可以了，虽然我的眼</w:t>
      </w:r>
      <w:r>
        <w:t>睛里还带着恶作剧的闪光。</w:t>
      </w:r>
    </w:p>
    <w:p>
      <w:pPr>
        <w:pStyle w:val="5"/>
      </w:pPr>
    </w:p>
    <w:p>
      <w:pPr>
        <w:pStyle w:val="5"/>
        <w:rPr>
          <w:sz w:val="18"/>
        </w:rPr>
      </w:pPr>
    </w:p>
    <w:p>
      <w:pPr>
        <w:pStyle w:val="3"/>
      </w:pPr>
      <w:bookmarkStart w:id="9" w:name="许可协议"/>
      <w:bookmarkEnd w:id="9"/>
      <w:r>
        <w:rPr>
          <w:color w:val="465157"/>
        </w:rPr>
        <w:t>许可协议</w:t>
      </w:r>
    </w:p>
    <w:p>
      <w:pPr>
        <w:pStyle w:val="5"/>
        <w:spacing w:before="1"/>
        <w:rPr>
          <w:b/>
          <w:sz w:val="27"/>
        </w:rPr>
      </w:pPr>
    </w:p>
    <w:p>
      <w:pPr>
        <w:pStyle w:val="5"/>
        <w:spacing w:line="278" w:lineRule="auto"/>
        <w:ind w:left="1800" w:right="242"/>
      </w:pPr>
      <w:r>
        <w:rPr>
          <w:rFonts w:ascii="Arial" w:eastAsia="Arial"/>
        </w:rPr>
        <w:t xml:space="preserve">Copyright (C) 2010 by Zed A. Shaw. </w:t>
      </w:r>
      <w:r>
        <w:t>你可以在不收取任何费用，而且不修改任何内容的前提下自由分发这本书给任何人。但是本书的内容只允许完整原封不动地进行分发和传播。也就是说如果你用这本书给人上课，只要你不向学生收费， 而且给他们看的书是完整未加修改的，那就没问题。</w:t>
      </w:r>
    </w:p>
    <w:p>
      <w:pPr>
        <w:spacing w:after="0" w:line="278" w:lineRule="auto"/>
        <w:sectPr>
          <w:pgSz w:w="11910" w:h="16840"/>
          <w:pgMar w:top="1420" w:right="1440" w:bottom="1380" w:left="0" w:header="0" w:footer="1040" w:gutter="0"/>
        </w:sectPr>
      </w:pPr>
    </w:p>
    <w:p>
      <w:pPr>
        <w:pStyle w:val="3"/>
        <w:spacing w:before="27"/>
      </w:pPr>
      <w:bookmarkStart w:id="10" w:name="特别感谢"/>
      <w:bookmarkEnd w:id="10"/>
      <w:r>
        <w:rPr>
          <w:color w:val="465157"/>
        </w:rPr>
        <w:t>特别感谢</w:t>
      </w:r>
    </w:p>
    <w:p>
      <w:pPr>
        <w:pStyle w:val="5"/>
        <w:rPr>
          <w:b/>
          <w:sz w:val="27"/>
        </w:rPr>
      </w:pPr>
    </w:p>
    <w:p>
      <w:pPr>
        <w:pStyle w:val="5"/>
        <w:spacing w:line="278" w:lineRule="auto"/>
        <w:ind w:left="1800" w:right="353"/>
        <w:jc w:val="both"/>
      </w:pPr>
      <w:r>
        <w:rPr>
          <w:spacing w:val="-3"/>
        </w:rPr>
        <w:t xml:space="preserve">首先我要感谢帮助我完成这版书的人。首先是 </w:t>
      </w:r>
      <w:r>
        <w:rPr>
          <w:rFonts w:ascii="Arial" w:eastAsia="Arial"/>
        </w:rPr>
        <w:t>Pretty Girl Editing Services</w:t>
      </w:r>
      <w:r>
        <w:rPr>
          <w:rFonts w:ascii="Arial" w:eastAsia="Arial"/>
          <w:spacing w:val="54"/>
        </w:rPr>
        <w:t xml:space="preserve"> </w:t>
      </w:r>
      <w:r>
        <w:t>可爱</w:t>
      </w:r>
      <w:r>
        <w:rPr>
          <w:spacing w:val="-4"/>
        </w:rPr>
        <w:t xml:space="preserve">的编辑所做的编辑工作。然后是 </w:t>
      </w:r>
      <w:r>
        <w:rPr>
          <w:rFonts w:ascii="Arial" w:eastAsia="Arial"/>
        </w:rPr>
        <w:t xml:space="preserve">Greg </w:t>
      </w:r>
      <w:r>
        <w:rPr>
          <w:rFonts w:ascii="Arial" w:eastAsia="Arial"/>
          <w:spacing w:val="-6"/>
        </w:rPr>
        <w:t>Newman</w:t>
      </w:r>
      <w:r>
        <w:rPr>
          <w:spacing w:val="-2"/>
        </w:rPr>
        <w:t>，他提供了美工图并帮我设计了</w:t>
      </w:r>
      <w:r>
        <w:rPr>
          <w:spacing w:val="-10"/>
        </w:rPr>
        <w:t>封面，而且还帮忙复审了本书。是他让这本书看上去像本真正的书籍，而且就算</w:t>
      </w:r>
      <w:r>
        <w:rPr>
          <w:spacing w:val="-14"/>
        </w:rPr>
        <w:t xml:space="preserve">我没在第一版里提到他的辛劳，他也没跟我计较。我还要感谢 </w:t>
      </w:r>
      <w:r>
        <w:rPr>
          <w:rFonts w:ascii="Arial" w:eastAsia="Arial"/>
        </w:rPr>
        <w:t>Brian Shumate</w:t>
      </w:r>
      <w:r>
        <w:rPr>
          <w:rFonts w:ascii="Arial" w:eastAsia="Arial"/>
          <w:spacing w:val="53"/>
        </w:rPr>
        <w:t xml:space="preserve"> </w:t>
      </w:r>
      <w:r>
        <w:t>在网站设计方面的帮助，这方面的帮助也是我非常需要的。</w:t>
      </w:r>
    </w:p>
    <w:p>
      <w:pPr>
        <w:pStyle w:val="5"/>
        <w:spacing w:before="190" w:line="278" w:lineRule="auto"/>
        <w:ind w:left="1800" w:right="242"/>
      </w:pPr>
      <w:r>
        <w:rPr>
          <w:spacing w:val="-4"/>
        </w:rPr>
        <w:t xml:space="preserve">最后，我还要感谢成千上万读过本书第一版而且提出 </w:t>
      </w:r>
      <w:r>
        <w:rPr>
          <w:rFonts w:ascii="Arial" w:eastAsia="Arial"/>
        </w:rPr>
        <w:t>bug</w:t>
      </w:r>
      <w:r>
        <w:rPr>
          <w:rFonts w:ascii="Arial" w:eastAsia="Arial"/>
          <w:spacing w:val="52"/>
        </w:rPr>
        <w:t xml:space="preserve"> </w:t>
      </w:r>
      <w:r>
        <w:t>报告和改进建议的读</w:t>
      </w:r>
      <w:r>
        <w:rPr>
          <w:spacing w:val="-1"/>
        </w:rPr>
        <w:t>者。你们的贡献让这本书的内容更为扎实，没有你们我是做不到的。谢谢你们。</w:t>
      </w:r>
    </w:p>
    <w:p>
      <w:pPr>
        <w:spacing w:after="0" w:line="278" w:lineRule="auto"/>
        <w:sectPr>
          <w:pgSz w:w="11910" w:h="16840"/>
          <w:pgMar w:top="1500" w:right="1440" w:bottom="1380" w:left="0" w:header="0" w:footer="1040" w:gutter="0"/>
        </w:sectPr>
      </w:pPr>
    </w:p>
    <w:p>
      <w:pPr>
        <w:pStyle w:val="2"/>
      </w:pPr>
      <w:bookmarkStart w:id="11" w:name="习题 0: 准备工作"/>
      <w:bookmarkEnd w:id="11"/>
      <w:r>
        <w:rPr>
          <w:color w:val="111111"/>
          <w:spacing w:val="-1"/>
        </w:rPr>
        <w:t xml:space="preserve">习题 </w:t>
      </w:r>
      <w:r>
        <w:rPr>
          <w:rFonts w:ascii="Arial" w:eastAsia="Arial"/>
          <w:color w:val="111111"/>
        </w:rPr>
        <w:t>0:</w:t>
      </w:r>
      <w:r>
        <w:rPr>
          <w:rFonts w:ascii="Arial" w:eastAsia="Arial"/>
          <w:color w:val="111111"/>
          <w:spacing w:val="81"/>
        </w:rPr>
        <w:t xml:space="preserve"> </w:t>
      </w:r>
      <w:r>
        <w:rPr>
          <w:color w:val="111111"/>
        </w:rPr>
        <w:t>准备工作</w:t>
      </w:r>
    </w:p>
    <w:p>
      <w:pPr>
        <w:pStyle w:val="5"/>
        <w:spacing w:before="319" w:line="278" w:lineRule="auto"/>
        <w:ind w:left="1800" w:right="353"/>
        <w:jc w:val="both"/>
      </w:pPr>
      <w:r>
        <mc:AlternateContent>
          <mc:Choice Requires="wps">
            <w:drawing>
              <wp:anchor distT="0" distB="0" distL="0" distR="0" simplePos="0" relativeHeight="503315456" behindDoc="1" locked="0" layoutInCell="1" allowOverlap="1">
                <wp:simplePos x="0" y="0"/>
                <wp:positionH relativeFrom="page">
                  <wp:posOffset>1124585</wp:posOffset>
                </wp:positionH>
                <wp:positionV relativeFrom="paragraph">
                  <wp:posOffset>927735</wp:posOffset>
                </wp:positionV>
                <wp:extent cx="5312410" cy="212090"/>
                <wp:effectExtent l="0" t="0" r="8890" b="3810"/>
                <wp:wrapTopAndBottom/>
                <wp:docPr id="853" name="文本框 6"/>
                <wp:cNvGraphicFramePr/>
                <a:graphic xmlns:a="http://schemas.openxmlformats.org/drawingml/2006/main">
                  <a:graphicData uri="http://schemas.microsoft.com/office/word/2010/wordprocessingShape">
                    <wps:wsp>
                      <wps:cNvSpPr txBox="1"/>
                      <wps:spPr>
                        <a:xfrm>
                          <a:off x="0" y="0"/>
                          <a:ext cx="5312410" cy="212090"/>
                        </a:xfrm>
                        <a:prstGeom prst="rect">
                          <a:avLst/>
                        </a:prstGeom>
                        <a:solidFill>
                          <a:srgbClr val="AF4040"/>
                        </a:solidFill>
                        <a:ln w="9525">
                          <a:noFill/>
                        </a:ln>
                      </wps:spPr>
                      <wps:txbx>
                        <w:txbxContent>
                          <w:p>
                            <w:pPr>
                              <w:spacing w:before="22"/>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6" o:spid="_x0000_s1026" o:spt="202" type="#_x0000_t202" style="position:absolute;left:0pt;margin-left:88.55pt;margin-top:73.05pt;height:16.7pt;width:418.3pt;mso-position-horizontal-relative:page;mso-wrap-distance-bottom:0pt;mso-wrap-distance-top:0pt;z-index:-1024;mso-width-relative:page;mso-height-relative:page;" fillcolor="#AF4040" filled="t" stroked="f" coordsize="21600,21600" o:gfxdata="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sTNe0NUAAAAMAQAADwAAAAAAAAABACAAAAAiAAAAZHJzL2Rvd25yZXYueG1sUEsB&#10;AhQAFAAAAAgAh07iQLeQ64K/AQAAWAMAAA4AAAAAAAAAAQAgAAAAJAEAAGRycy9lMm9Eb2MueG1s&#10;UEsFBgAAAAAGAAYAWQEAAFUFA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g">
            <w:drawing>
              <wp:anchor distT="0" distB="0" distL="0" distR="0" simplePos="0" relativeHeight="503315456" behindDoc="1" locked="0" layoutInCell="1" allowOverlap="1">
                <wp:simplePos x="0" y="0"/>
                <wp:positionH relativeFrom="page">
                  <wp:posOffset>1276985</wp:posOffset>
                </wp:positionH>
                <wp:positionV relativeFrom="paragraph">
                  <wp:posOffset>1224915</wp:posOffset>
                </wp:positionV>
                <wp:extent cx="5060950" cy="793115"/>
                <wp:effectExtent l="635" t="0" r="0" b="6985"/>
                <wp:wrapTopAndBottom/>
                <wp:docPr id="852" name="组合 7"/>
                <wp:cNvGraphicFramePr/>
                <a:graphic xmlns:a="http://schemas.openxmlformats.org/drawingml/2006/main">
                  <a:graphicData uri="http://schemas.microsoft.com/office/word/2010/wordprocessingGroup">
                    <wpg:wgp>
                      <wpg:cNvGrpSpPr/>
                      <wpg:grpSpPr>
                        <a:xfrm>
                          <a:off x="0" y="0"/>
                          <a:ext cx="5060950" cy="793115"/>
                          <a:chOff x="2012" y="1929"/>
                          <a:chExt cx="7970" cy="1249"/>
                        </a:xfrm>
                      </wpg:grpSpPr>
                      <wps:wsp>
                        <wps:cNvPr id="847" name="矩形 8"/>
                        <wps:cNvSpPr/>
                        <wps:spPr>
                          <a:xfrm>
                            <a:off x="2011" y="1929"/>
                            <a:ext cx="7886" cy="312"/>
                          </a:xfrm>
                          <a:prstGeom prst="rect">
                            <a:avLst/>
                          </a:prstGeom>
                          <a:solidFill>
                            <a:srgbClr val="FFE9E9"/>
                          </a:solidFill>
                          <a:ln w="9525">
                            <a:noFill/>
                          </a:ln>
                        </wps:spPr>
                        <wps:bodyPr upright="1"/>
                      </wps:wsp>
                      <wps:wsp>
                        <wps:cNvPr id="848" name="矩形 9"/>
                        <wps:cNvSpPr/>
                        <wps:spPr>
                          <a:xfrm>
                            <a:off x="2011" y="2241"/>
                            <a:ext cx="7886" cy="312"/>
                          </a:xfrm>
                          <a:prstGeom prst="rect">
                            <a:avLst/>
                          </a:prstGeom>
                          <a:solidFill>
                            <a:srgbClr val="FFE9E9"/>
                          </a:solidFill>
                          <a:ln w="9525">
                            <a:noFill/>
                          </a:ln>
                        </wps:spPr>
                        <wps:bodyPr upright="1"/>
                      </wps:wsp>
                      <wps:wsp>
                        <wps:cNvPr id="849" name="矩形 10"/>
                        <wps:cNvSpPr/>
                        <wps:spPr>
                          <a:xfrm>
                            <a:off x="2011" y="2553"/>
                            <a:ext cx="7886" cy="313"/>
                          </a:xfrm>
                          <a:prstGeom prst="rect">
                            <a:avLst/>
                          </a:prstGeom>
                          <a:solidFill>
                            <a:srgbClr val="FFE9E9"/>
                          </a:solidFill>
                          <a:ln w="9525">
                            <a:noFill/>
                          </a:ln>
                        </wps:spPr>
                        <wps:bodyPr upright="1"/>
                      </wps:wsp>
                      <wps:wsp>
                        <wps:cNvPr id="850" name="矩形 11"/>
                        <wps:cNvSpPr/>
                        <wps:spPr>
                          <a:xfrm>
                            <a:off x="2011" y="2866"/>
                            <a:ext cx="7886" cy="312"/>
                          </a:xfrm>
                          <a:prstGeom prst="rect">
                            <a:avLst/>
                          </a:prstGeom>
                          <a:solidFill>
                            <a:srgbClr val="FFE9E9"/>
                          </a:solidFill>
                          <a:ln w="9525">
                            <a:noFill/>
                          </a:ln>
                        </wps:spPr>
                        <wps:bodyPr upright="1"/>
                      </wps:wsp>
                      <wps:wsp>
                        <wps:cNvPr id="851" name="文本框 12"/>
                        <wps:cNvSpPr txBox="1"/>
                        <wps:spPr>
                          <a:xfrm>
                            <a:off x="2011" y="1929"/>
                            <a:ext cx="7970" cy="1249"/>
                          </a:xfrm>
                          <a:prstGeom prst="rect">
                            <a:avLst/>
                          </a:prstGeom>
                          <a:noFill/>
                          <a:ln w="9525">
                            <a:noFill/>
                          </a:ln>
                        </wps:spPr>
                        <wps:txbx>
                          <w:txbxContent>
                            <w:p>
                              <w:pPr>
                                <w:spacing w:before="15" w:line="266" w:lineRule="auto"/>
                                <w:ind w:left="28" w:right="0" w:firstLine="0"/>
                                <w:jc w:val="left"/>
                                <w:rPr>
                                  <w:rFonts w:hint="eastAsia" w:ascii="宋体" w:hAnsi="宋体" w:eastAsia="宋体"/>
                                  <w:sz w:val="22"/>
                                </w:rPr>
                              </w:pPr>
                              <w:r>
                                <w:rPr>
                                  <w:rFonts w:hint="eastAsia" w:ascii="宋体" w:hAnsi="宋体" w:eastAsia="宋体"/>
                                  <w:spacing w:val="-3"/>
                                  <w:sz w:val="22"/>
                                </w:rPr>
                                <w:t xml:space="preserve">如果你不知道怎样使用 </w:t>
                              </w:r>
                              <w:r>
                                <w:rPr>
                                  <w:rFonts w:ascii="Arial" w:hAnsi="Arial" w:eastAsia="Arial"/>
                                  <w:sz w:val="22"/>
                                </w:rPr>
                                <w:t xml:space="preserve">Windows </w:t>
                              </w:r>
                              <w:r>
                                <w:rPr>
                                  <w:rFonts w:hint="eastAsia" w:ascii="宋体" w:hAnsi="宋体" w:eastAsia="宋体"/>
                                  <w:spacing w:val="-1"/>
                                  <w:sz w:val="22"/>
                                </w:rPr>
                                <w:t xml:space="preserve">下的 </w:t>
                              </w:r>
                              <w:r>
                                <w:rPr>
                                  <w:rFonts w:ascii="Arial" w:hAnsi="Arial" w:eastAsia="Arial"/>
                                  <w:sz w:val="22"/>
                                </w:rPr>
                                <w:t>PowerShell</w:t>
                              </w:r>
                              <w:r>
                                <w:rPr>
                                  <w:rFonts w:hint="eastAsia" w:ascii="宋体" w:hAnsi="宋体" w:eastAsia="宋体"/>
                                  <w:spacing w:val="-1"/>
                                  <w:sz w:val="22"/>
                                </w:rPr>
                                <w:t xml:space="preserve">，或者 </w:t>
                              </w:r>
                              <w:r>
                                <w:rPr>
                                  <w:rFonts w:ascii="Arial" w:hAnsi="Arial" w:eastAsia="Arial"/>
                                  <w:sz w:val="22"/>
                                </w:rPr>
                                <w:t xml:space="preserve">OSX </w:t>
                              </w:r>
                              <w:r>
                                <w:rPr>
                                  <w:rFonts w:hint="eastAsia" w:ascii="宋体" w:hAnsi="宋体" w:eastAsia="宋体"/>
                                  <w:spacing w:val="-3"/>
                                  <w:sz w:val="22"/>
                                </w:rPr>
                                <w:t xml:space="preserve">下的 </w:t>
                              </w:r>
                              <w:r>
                                <w:rPr>
                                  <w:rFonts w:ascii="Arial" w:hAnsi="Arial" w:eastAsia="Arial"/>
                                  <w:sz w:val="22"/>
                                </w:rPr>
                                <w:t>Terminal</w:t>
                              </w:r>
                              <w:r>
                                <w:rPr>
                                  <w:rFonts w:hint="eastAsia" w:ascii="宋体" w:hAnsi="宋体" w:eastAsia="宋体"/>
                                  <w:sz w:val="22"/>
                                </w:rPr>
                                <w:t xml:space="preserve">， 或者 </w:t>
                              </w:r>
                              <w:r>
                                <w:rPr>
                                  <w:rFonts w:ascii="Arial" w:hAnsi="Arial" w:eastAsia="Arial"/>
                                  <w:sz w:val="22"/>
                                </w:rPr>
                                <w:t xml:space="preserve">Linux </w:t>
                              </w:r>
                              <w:r>
                                <w:rPr>
                                  <w:rFonts w:hint="eastAsia" w:ascii="宋体" w:hAnsi="宋体" w:eastAsia="宋体"/>
                                  <w:sz w:val="22"/>
                                </w:rPr>
                                <w:t>下的</w:t>
                              </w:r>
                              <w:r>
                                <w:rPr>
                                  <w:rFonts w:ascii="Arial" w:hAnsi="Arial" w:eastAsia="Arial"/>
                                  <w:sz w:val="22"/>
                                </w:rPr>
                                <w:t>“bash”</w:t>
                              </w:r>
                              <w:r>
                                <w:rPr>
                                  <w:rFonts w:hint="eastAsia" w:ascii="宋体" w:hAnsi="宋体" w:eastAsia="宋体"/>
                                  <w:spacing w:val="-3"/>
                                  <w:sz w:val="22"/>
                                </w:rPr>
                                <w:t>，那你就需要学习了。我有一个免费的快速入门教程放</w:t>
                              </w:r>
                            </w:p>
                            <w:p>
                              <w:pPr>
                                <w:spacing w:before="0" w:line="281" w:lineRule="exact"/>
                                <w:ind w:left="28" w:right="0" w:firstLine="0"/>
                                <w:jc w:val="left"/>
                                <w:rPr>
                                  <w:rFonts w:ascii="Arial" w:eastAsia="Arial"/>
                                  <w:sz w:val="22"/>
                                </w:rPr>
                              </w:pPr>
                              <w:r>
                                <w:rPr>
                                  <w:rFonts w:hint="eastAsia" w:ascii="宋体" w:eastAsia="宋体"/>
                                  <w:w w:val="100"/>
                                  <w:sz w:val="22"/>
                                </w:rPr>
                                <w:t>在</w:t>
                              </w:r>
                              <w:r>
                                <w:rPr>
                                  <w:rFonts w:hint="eastAsia" w:ascii="宋体" w:eastAsia="宋体"/>
                                  <w:spacing w:val="-48"/>
                                  <w:sz w:val="22"/>
                                </w:rPr>
                                <w:t xml:space="preserve"> </w:t>
                              </w:r>
                              <w:r>
                                <w:fldChar w:fldCharType="begin"/>
                              </w:r>
                              <w:r>
                                <w:instrText xml:space="preserve"> HYPERLINK "http://cli.learncodethehardway.org/" \h </w:instrText>
                              </w:r>
                              <w:r>
                                <w:fldChar w:fldCharType="separate"/>
                              </w:r>
                              <w:r>
                                <w:rPr>
                                  <w:rFonts w:ascii="Arial" w:eastAsia="Arial"/>
                                  <w:color w:val="444444"/>
                                  <w:w w:val="100"/>
                                  <w:sz w:val="22"/>
                                </w:rPr>
                                <w:t>h</w:t>
                              </w:r>
                              <w:r>
                                <w:rPr>
                                  <w:rFonts w:ascii="Arial" w:eastAsia="Arial"/>
                                  <w:color w:val="444444"/>
                                  <w:spacing w:val="-2"/>
                                  <w:w w:val="100"/>
                                  <w:sz w:val="22"/>
                                </w:rPr>
                                <w:t>t</w:t>
                              </w:r>
                              <w:r>
                                <w:rPr>
                                  <w:rFonts w:ascii="Arial" w:eastAsia="Arial"/>
                                  <w:color w:val="444444"/>
                                  <w:w w:val="100"/>
                                  <w:sz w:val="22"/>
                                </w:rPr>
                                <w:t>tp</w:t>
                              </w:r>
                              <w:r>
                                <w:rPr>
                                  <w:rFonts w:ascii="Arial" w:eastAsia="Arial"/>
                                  <w:color w:val="444444"/>
                                  <w:spacing w:val="-2"/>
                                  <w:w w:val="100"/>
                                  <w:sz w:val="22"/>
                                </w:rPr>
                                <w:t>:/</w:t>
                              </w:r>
                              <w:r>
                                <w:rPr>
                                  <w:rFonts w:ascii="Arial" w:eastAsia="Arial"/>
                                  <w:color w:val="444444"/>
                                  <w:w w:val="100"/>
                                  <w:sz w:val="22"/>
                                </w:rPr>
                                <w:t>/c</w:t>
                              </w:r>
                              <w:r>
                                <w:rPr>
                                  <w:rFonts w:ascii="Arial" w:eastAsia="Arial"/>
                                  <w:color w:val="444444"/>
                                  <w:spacing w:val="-2"/>
                                  <w:w w:val="100"/>
                                  <w:sz w:val="22"/>
                                </w:rPr>
                                <w:t>li</w:t>
                              </w:r>
                              <w:r>
                                <w:rPr>
                                  <w:rFonts w:ascii="Arial" w:eastAsia="Arial"/>
                                  <w:color w:val="444444"/>
                                  <w:w w:val="100"/>
                                  <w:sz w:val="22"/>
                                </w:rPr>
                                <w:t>.</w:t>
                              </w:r>
                              <w:r>
                                <w:rPr>
                                  <w:rFonts w:ascii="Arial" w:eastAsia="Arial"/>
                                  <w:color w:val="444444"/>
                                  <w:spacing w:val="-2"/>
                                  <w:w w:val="100"/>
                                  <w:sz w:val="22"/>
                                </w:rPr>
                                <w:t>l</w:t>
                              </w:r>
                              <w:r>
                                <w:rPr>
                                  <w:rFonts w:ascii="Arial" w:eastAsia="Arial"/>
                                  <w:color w:val="444444"/>
                                  <w:w w:val="100"/>
                                  <w:sz w:val="22"/>
                                </w:rPr>
                                <w:t>e</w:t>
                              </w:r>
                              <w:r>
                                <w:rPr>
                                  <w:rFonts w:ascii="Arial" w:eastAsia="Arial"/>
                                  <w:color w:val="444444"/>
                                  <w:spacing w:val="-1"/>
                                  <w:w w:val="100"/>
                                  <w:sz w:val="22"/>
                                </w:rPr>
                                <w:t>a</w:t>
                              </w:r>
                              <w:r>
                                <w:rPr>
                                  <w:rFonts w:ascii="Arial" w:eastAsia="Arial"/>
                                  <w:color w:val="444444"/>
                                  <w:w w:val="100"/>
                                  <w:sz w:val="22"/>
                                </w:rPr>
                                <w:t>rnc</w:t>
                              </w:r>
                              <w:r>
                                <w:rPr>
                                  <w:rFonts w:ascii="Arial" w:eastAsia="Arial"/>
                                  <w:color w:val="444444"/>
                                  <w:spacing w:val="-1"/>
                                  <w:w w:val="100"/>
                                  <w:sz w:val="22"/>
                                </w:rPr>
                                <w:t>o</w:t>
                              </w:r>
                              <w:r>
                                <w:rPr>
                                  <w:rFonts w:ascii="Arial" w:eastAsia="Arial"/>
                                  <w:color w:val="444444"/>
                                  <w:w w:val="100"/>
                                  <w:sz w:val="22"/>
                                </w:rPr>
                                <w:t>d</w:t>
                              </w:r>
                              <w:r>
                                <w:rPr>
                                  <w:rFonts w:ascii="Arial" w:eastAsia="Arial"/>
                                  <w:color w:val="444444"/>
                                  <w:spacing w:val="-1"/>
                                  <w:w w:val="100"/>
                                  <w:sz w:val="22"/>
                                </w:rPr>
                                <w:t>e</w:t>
                              </w:r>
                              <w:r>
                                <w:rPr>
                                  <w:rFonts w:ascii="Arial" w:eastAsia="Arial"/>
                                  <w:color w:val="444444"/>
                                  <w:w w:val="100"/>
                                  <w:sz w:val="22"/>
                                </w:rPr>
                                <w:t>th</w:t>
                              </w:r>
                              <w:r>
                                <w:rPr>
                                  <w:rFonts w:ascii="Arial" w:eastAsia="Arial"/>
                                  <w:color w:val="444444"/>
                                  <w:spacing w:val="-4"/>
                                  <w:w w:val="100"/>
                                  <w:sz w:val="22"/>
                                </w:rPr>
                                <w:t>e</w:t>
                              </w:r>
                              <w:r>
                                <w:rPr>
                                  <w:rFonts w:ascii="Arial" w:eastAsia="Arial"/>
                                  <w:color w:val="444444"/>
                                  <w:w w:val="100"/>
                                  <w:sz w:val="22"/>
                                </w:rPr>
                                <w:t>h</w:t>
                              </w:r>
                              <w:r>
                                <w:rPr>
                                  <w:rFonts w:ascii="Arial" w:eastAsia="Arial"/>
                                  <w:color w:val="444444"/>
                                  <w:spacing w:val="-1"/>
                                  <w:w w:val="100"/>
                                  <w:sz w:val="22"/>
                                </w:rPr>
                                <w:t>a</w:t>
                              </w:r>
                              <w:r>
                                <w:rPr>
                                  <w:rFonts w:ascii="Arial" w:eastAsia="Arial"/>
                                  <w:color w:val="444444"/>
                                  <w:w w:val="100"/>
                                  <w:sz w:val="22"/>
                                </w:rPr>
                                <w:t>rd</w:t>
                              </w:r>
                              <w:r>
                                <w:rPr>
                                  <w:rFonts w:ascii="Arial" w:eastAsia="Arial"/>
                                  <w:color w:val="444444"/>
                                  <w:spacing w:val="-4"/>
                                  <w:w w:val="100"/>
                                  <w:sz w:val="22"/>
                                </w:rPr>
                                <w:t>w</w:t>
                              </w:r>
                              <w:r>
                                <w:rPr>
                                  <w:rFonts w:ascii="Arial" w:eastAsia="Arial"/>
                                  <w:color w:val="444444"/>
                                  <w:spacing w:val="1"/>
                                  <w:w w:val="100"/>
                                  <w:sz w:val="22"/>
                                </w:rPr>
                                <w:t>a</w:t>
                              </w:r>
                              <w:r>
                                <w:rPr>
                                  <w:rFonts w:ascii="Arial" w:eastAsia="Arial"/>
                                  <w:color w:val="444444"/>
                                  <w:spacing w:val="-3"/>
                                  <w:w w:val="100"/>
                                  <w:sz w:val="22"/>
                                </w:rPr>
                                <w:t>y</w:t>
                              </w:r>
                              <w:r>
                                <w:rPr>
                                  <w:rFonts w:ascii="Arial" w:eastAsia="Arial"/>
                                  <w:color w:val="444444"/>
                                  <w:w w:val="100"/>
                                  <w:sz w:val="22"/>
                                </w:rPr>
                                <w:t>.o</w:t>
                              </w:r>
                              <w:r>
                                <w:rPr>
                                  <w:rFonts w:ascii="Arial" w:eastAsia="Arial"/>
                                  <w:color w:val="444444"/>
                                  <w:spacing w:val="-2"/>
                                  <w:w w:val="100"/>
                                  <w:sz w:val="22"/>
                                </w:rPr>
                                <w:t>r</w:t>
                              </w:r>
                              <w:r>
                                <w:rPr>
                                  <w:rFonts w:ascii="Arial" w:eastAsia="Arial"/>
                                  <w:color w:val="444444"/>
                                  <w:spacing w:val="4"/>
                                  <w:w w:val="100"/>
                                  <w:sz w:val="22"/>
                                </w:rPr>
                                <w:t>g</w:t>
                              </w:r>
                              <w:r>
                                <w:rPr>
                                  <w:rFonts w:ascii="Arial" w:eastAsia="Arial"/>
                                  <w:color w:val="444444"/>
                                  <w:spacing w:val="4"/>
                                  <w:w w:val="100"/>
                                  <w:sz w:val="22"/>
                                </w:rPr>
                                <w:fldChar w:fldCharType="end"/>
                              </w:r>
                              <w:r>
                                <w:rPr>
                                  <w:rFonts w:ascii="Arial" w:eastAsia="Arial"/>
                                  <w:spacing w:val="-2"/>
                                  <w:w w:val="100"/>
                                  <w:sz w:val="22"/>
                                </w:rPr>
                                <w:t>/</w:t>
                              </w:r>
                              <w:r>
                                <w:rPr>
                                  <w:rFonts w:hint="eastAsia" w:ascii="宋体" w:eastAsia="宋体"/>
                                  <w:spacing w:val="-15"/>
                                  <w:w w:val="100"/>
                                  <w:sz w:val="22"/>
                                </w:rPr>
                                <w:t>，你可以快速学到</w:t>
                              </w:r>
                              <w:r>
                                <w:rPr>
                                  <w:rFonts w:hint="eastAsia" w:ascii="宋体" w:eastAsia="宋体"/>
                                  <w:sz w:val="22"/>
                                </w:rPr>
                                <w:t xml:space="preserve"> </w:t>
                              </w:r>
                              <w:r>
                                <w:rPr>
                                  <w:rFonts w:ascii="Arial" w:eastAsia="Arial"/>
                                  <w:spacing w:val="-1"/>
                                  <w:w w:val="100"/>
                                  <w:sz w:val="22"/>
                                </w:rPr>
                                <w:t>P</w:t>
                              </w:r>
                              <w:r>
                                <w:rPr>
                                  <w:rFonts w:ascii="Arial" w:eastAsia="Arial"/>
                                  <w:w w:val="100"/>
                                  <w:sz w:val="22"/>
                                </w:rPr>
                                <w:t>o</w:t>
                              </w:r>
                              <w:r>
                                <w:rPr>
                                  <w:rFonts w:ascii="Arial" w:eastAsia="Arial"/>
                                  <w:spacing w:val="-4"/>
                                  <w:w w:val="100"/>
                                  <w:sz w:val="22"/>
                                </w:rPr>
                                <w:t>w</w:t>
                              </w:r>
                              <w:r>
                                <w:rPr>
                                  <w:rFonts w:ascii="Arial" w:eastAsia="Arial"/>
                                  <w:w w:val="100"/>
                                  <w:sz w:val="22"/>
                                </w:rPr>
                                <w:t>erS</w:t>
                              </w:r>
                              <w:r>
                                <w:rPr>
                                  <w:rFonts w:ascii="Arial" w:eastAsia="Arial"/>
                                  <w:spacing w:val="-1"/>
                                  <w:w w:val="100"/>
                                  <w:sz w:val="22"/>
                                </w:rPr>
                                <w:t>h</w:t>
                              </w:r>
                              <w:r>
                                <w:rPr>
                                  <w:rFonts w:ascii="Arial" w:eastAsia="Arial"/>
                                  <w:w w:val="100"/>
                                  <w:sz w:val="22"/>
                                </w:rPr>
                                <w:t>e</w:t>
                              </w:r>
                              <w:r>
                                <w:rPr>
                                  <w:rFonts w:ascii="Arial" w:eastAsia="Arial"/>
                                  <w:spacing w:val="-2"/>
                                  <w:w w:val="100"/>
                                  <w:sz w:val="22"/>
                                </w:rPr>
                                <w:t>l</w:t>
                              </w:r>
                              <w:r>
                                <w:rPr>
                                  <w:rFonts w:ascii="Arial" w:eastAsia="Arial"/>
                                  <w:w w:val="100"/>
                                  <w:sz w:val="22"/>
                                </w:rPr>
                                <w:t>l</w:t>
                              </w:r>
                              <w:r>
                                <w:rPr>
                                  <w:rFonts w:ascii="Arial" w:eastAsia="Arial"/>
                                  <w:spacing w:val="-7"/>
                                  <w:sz w:val="22"/>
                                </w:rPr>
                                <w:t xml:space="preserve">  </w:t>
                              </w:r>
                              <w:r>
                                <w:rPr>
                                  <w:rFonts w:hint="eastAsia" w:ascii="宋体" w:eastAsia="宋体"/>
                                  <w:w w:val="100"/>
                                  <w:sz w:val="22"/>
                                </w:rPr>
                                <w:t>和</w:t>
                              </w:r>
                              <w:r>
                                <w:rPr>
                                  <w:rFonts w:hint="eastAsia" w:ascii="宋体" w:eastAsia="宋体"/>
                                  <w:sz w:val="22"/>
                                </w:rPr>
                                <w:t xml:space="preserve"> </w:t>
                              </w:r>
                              <w:r>
                                <w:rPr>
                                  <w:rFonts w:ascii="Arial" w:eastAsia="Arial"/>
                                  <w:spacing w:val="1"/>
                                  <w:w w:val="100"/>
                                  <w:sz w:val="22"/>
                                </w:rPr>
                                <w:t>T</w:t>
                              </w:r>
                              <w:r>
                                <w:rPr>
                                  <w:rFonts w:ascii="Arial" w:eastAsia="Arial"/>
                                  <w:w w:val="100"/>
                                  <w:sz w:val="22"/>
                                </w:rPr>
                                <w:t>e</w:t>
                              </w:r>
                              <w:r>
                                <w:rPr>
                                  <w:rFonts w:ascii="Arial" w:eastAsia="Arial"/>
                                  <w:spacing w:val="-2"/>
                                  <w:w w:val="100"/>
                                  <w:sz w:val="22"/>
                                </w:rPr>
                                <w:t>r</w:t>
                              </w:r>
                              <w:r>
                                <w:rPr>
                                  <w:rFonts w:ascii="Arial" w:eastAsia="Arial"/>
                                  <w:w w:val="100"/>
                                  <w:sz w:val="22"/>
                                </w:rPr>
                                <w:t>m</w:t>
                              </w:r>
                              <w:r>
                                <w:rPr>
                                  <w:rFonts w:ascii="Arial" w:eastAsia="Arial"/>
                                  <w:spacing w:val="-2"/>
                                  <w:w w:val="100"/>
                                  <w:sz w:val="22"/>
                                </w:rPr>
                                <w:t>i</w:t>
                              </w:r>
                              <w:r>
                                <w:rPr>
                                  <w:rFonts w:ascii="Arial" w:eastAsia="Arial"/>
                                  <w:w w:val="100"/>
                                  <w:sz w:val="22"/>
                                </w:rPr>
                                <w:t>n</w:t>
                              </w:r>
                              <w:r>
                                <w:rPr>
                                  <w:rFonts w:ascii="Arial" w:eastAsia="Arial"/>
                                  <w:spacing w:val="-1"/>
                                  <w:w w:val="100"/>
                                  <w:sz w:val="22"/>
                                </w:rPr>
                                <w:t>a</w:t>
                              </w:r>
                              <w:r>
                                <w:rPr>
                                  <w:rFonts w:ascii="Arial" w:eastAsia="Arial"/>
                                  <w:w w:val="100"/>
                                  <w:sz w:val="22"/>
                                </w:rPr>
                                <w:t>l</w:t>
                              </w:r>
                            </w:p>
                            <w:p>
                              <w:pPr>
                                <w:spacing w:before="30"/>
                                <w:ind w:left="28" w:right="0" w:firstLine="0"/>
                                <w:jc w:val="left"/>
                                <w:rPr>
                                  <w:rFonts w:hint="eastAsia" w:ascii="宋体" w:eastAsia="宋体"/>
                                  <w:sz w:val="22"/>
                                </w:rPr>
                              </w:pPr>
                              <w:r>
                                <w:rPr>
                                  <w:rFonts w:hint="eastAsia" w:ascii="宋体" w:eastAsia="宋体"/>
                                  <w:sz w:val="22"/>
                                </w:rPr>
                                <w:t>的基本用法。学完后再回来看这本书吧。</w:t>
                              </w:r>
                            </w:p>
                          </w:txbxContent>
                        </wps:txbx>
                        <wps:bodyPr lIns="0" tIns="0" rIns="0" bIns="0" upright="1"/>
                      </wps:wsp>
                    </wpg:wgp>
                  </a:graphicData>
                </a:graphic>
              </wp:anchor>
            </w:drawing>
          </mc:Choice>
          <mc:Fallback>
            <w:pict>
              <v:group id="组合 7" o:spid="_x0000_s1026" o:spt="203" style="position:absolute;left:0pt;margin-left:100.55pt;margin-top:96.45pt;height:62.45pt;width:398.5pt;mso-position-horizontal-relative:page;mso-wrap-distance-bottom:0pt;mso-wrap-distance-top:0pt;z-index:-1024;mso-width-relative:page;mso-height-relative:page;" coordorigin="2012,1929" coordsize="7970,1249" o:gfxdata="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JxXae2gAAAAsBAAAPAAAAAAAAAAEA&#10;IAAAACIAAABkcnMvZG93bnJldi54bWxQSwECFAAUAAAACACHTuJAOiv3y7gCAACVCgAADgAAAAAA&#10;AAABACAAAAApAQAAZHJzL2Uyb0RvYy54bWxQSwUGAAAAAAYABgBZAQAAUwYAAAAA&#10;">
                <o:lock v:ext="edit" aspectratio="f"/>
                <v:rect id="矩形 8" o:spid="_x0000_s1026" o:spt="1" style="position:absolute;left:2011;top:1929;height:312;width:7886;" fillcolor="#FFE9E9" filled="t" stroked="f" coordsize="21600,21600" o:gfxdata="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0pxe/&#10;AAAA3AAAAA8AAAAAAAAAAQAgAAAAIgAAAGRycy9kb3ducmV2LnhtbFBLAQIUABQAAAAIAIdO4kAz&#10;LwWeOwAAADkAAAAQAAAAAAAAAAEAIAAAAA4BAABkcnMvc2hhcGV4bWwueG1sUEsFBgAAAAAGAAYA&#10;WwEAALgDAAAAAA==&#10;">
                  <v:fill on="t" focussize="0,0"/>
                  <v:stroke on="f"/>
                  <v:imagedata o:title=""/>
                  <o:lock v:ext="edit" aspectratio="f"/>
                </v:rect>
                <v:rect id="矩形 9" o:spid="_x0000_s1026" o:spt="1" style="position:absolute;left:2011;top:2241;height:312;width:7886;" fillcolor="#FFE9E9" filled="t" stroked="f" coordsize="21600,21600" o:gfxdata="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KszZbsAAADc&#10;AAAADwAAAAAAAAABACAAAAAiAAAAZHJzL2Rvd25yZXYueG1sUEsBAhQAFAAAAAgAh07iQDMvBZ47&#10;AAAAOQAAABAAAAAAAAAAAQAgAAAACgEAAGRycy9zaGFwZXhtbC54bWxQSwUGAAAAAAYABgBbAQAA&#10;tAMAAAAA&#10;">
                  <v:fill on="t" focussize="0,0"/>
                  <v:stroke on="f"/>
                  <v:imagedata o:title=""/>
                  <o:lock v:ext="edit" aspectratio="f"/>
                </v:rect>
                <v:rect id="矩形 10" o:spid="_x0000_s1026" o:spt="1" style="position:absolute;left:2011;top:2553;height:313;width:7886;" fillcolor="#FFE9E9" filled="t" stroked="f" coordsize="21600,21600" o:gfxdata="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lv6/&#10;AAAA3AAAAA8AAAAAAAAAAQAgAAAAIgAAAGRycy9kb3ducmV2LnhtbFBLAQIUABQAAAAIAIdO4kAz&#10;LwWeOwAAADkAAAAQAAAAAAAAAAEAIAAAAA4BAABkcnMvc2hhcGV4bWwueG1sUEsFBgAAAAAGAAYA&#10;WwEAALgDAAAAAA==&#10;">
                  <v:fill on="t" focussize="0,0"/>
                  <v:stroke on="f"/>
                  <v:imagedata o:title=""/>
                  <o:lock v:ext="edit" aspectratio="f"/>
                </v:rect>
                <v:rect id="矩形 11" o:spid="_x0000_s1026" o:spt="1" style="position:absolute;left:2011;top:2866;height:312;width:7886;" fillcolor="#FFE9E9" filled="t" stroked="f" coordsize="21600,21600" o:gfxdata="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BKm+vQAA&#10;ANwAAAAPAAAAAAAAAAEAIAAAACIAAABkcnMvZG93bnJldi54bWxQSwECFAAUAAAACACHTuJAMy8F&#10;njsAAAA5AAAAEAAAAAAAAAABACAAAAAMAQAAZHJzL3NoYXBleG1sLnhtbFBLBQYAAAAABgAGAFsB&#10;AAC2AwAAAAA=&#10;">
                  <v:fill on="t" focussize="0,0"/>
                  <v:stroke on="f"/>
                  <v:imagedata o:title=""/>
                  <o:lock v:ext="edit" aspectratio="f"/>
                </v:rect>
                <v:shape id="文本框 12" o:spid="_x0000_s1026" o:spt="202" type="#_x0000_t202" style="position:absolute;left:2011;top:1929;height:1249;width:7970;" filled="f" stroked="f" coordsize="21600,21600" o:gfxdata="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4CKS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5" w:line="266" w:lineRule="auto"/>
                          <w:ind w:left="28" w:right="0" w:firstLine="0"/>
                          <w:jc w:val="left"/>
                          <w:rPr>
                            <w:rFonts w:hint="eastAsia" w:ascii="宋体" w:hAnsi="宋体" w:eastAsia="宋体"/>
                            <w:sz w:val="22"/>
                          </w:rPr>
                        </w:pPr>
                        <w:r>
                          <w:rPr>
                            <w:rFonts w:hint="eastAsia" w:ascii="宋体" w:hAnsi="宋体" w:eastAsia="宋体"/>
                            <w:spacing w:val="-3"/>
                            <w:sz w:val="22"/>
                          </w:rPr>
                          <w:t xml:space="preserve">如果你不知道怎样使用 </w:t>
                        </w:r>
                        <w:r>
                          <w:rPr>
                            <w:rFonts w:ascii="Arial" w:hAnsi="Arial" w:eastAsia="Arial"/>
                            <w:sz w:val="22"/>
                          </w:rPr>
                          <w:t xml:space="preserve">Windows </w:t>
                        </w:r>
                        <w:r>
                          <w:rPr>
                            <w:rFonts w:hint="eastAsia" w:ascii="宋体" w:hAnsi="宋体" w:eastAsia="宋体"/>
                            <w:spacing w:val="-1"/>
                            <w:sz w:val="22"/>
                          </w:rPr>
                          <w:t xml:space="preserve">下的 </w:t>
                        </w:r>
                        <w:r>
                          <w:rPr>
                            <w:rFonts w:ascii="Arial" w:hAnsi="Arial" w:eastAsia="Arial"/>
                            <w:sz w:val="22"/>
                          </w:rPr>
                          <w:t>PowerShell</w:t>
                        </w:r>
                        <w:r>
                          <w:rPr>
                            <w:rFonts w:hint="eastAsia" w:ascii="宋体" w:hAnsi="宋体" w:eastAsia="宋体"/>
                            <w:spacing w:val="-1"/>
                            <w:sz w:val="22"/>
                          </w:rPr>
                          <w:t xml:space="preserve">，或者 </w:t>
                        </w:r>
                        <w:r>
                          <w:rPr>
                            <w:rFonts w:ascii="Arial" w:hAnsi="Arial" w:eastAsia="Arial"/>
                            <w:sz w:val="22"/>
                          </w:rPr>
                          <w:t xml:space="preserve">OSX </w:t>
                        </w:r>
                        <w:r>
                          <w:rPr>
                            <w:rFonts w:hint="eastAsia" w:ascii="宋体" w:hAnsi="宋体" w:eastAsia="宋体"/>
                            <w:spacing w:val="-3"/>
                            <w:sz w:val="22"/>
                          </w:rPr>
                          <w:t xml:space="preserve">下的 </w:t>
                        </w:r>
                        <w:r>
                          <w:rPr>
                            <w:rFonts w:ascii="Arial" w:hAnsi="Arial" w:eastAsia="Arial"/>
                            <w:sz w:val="22"/>
                          </w:rPr>
                          <w:t>Terminal</w:t>
                        </w:r>
                        <w:r>
                          <w:rPr>
                            <w:rFonts w:hint="eastAsia" w:ascii="宋体" w:hAnsi="宋体" w:eastAsia="宋体"/>
                            <w:sz w:val="22"/>
                          </w:rPr>
                          <w:t xml:space="preserve">， 或者 </w:t>
                        </w:r>
                        <w:r>
                          <w:rPr>
                            <w:rFonts w:ascii="Arial" w:hAnsi="Arial" w:eastAsia="Arial"/>
                            <w:sz w:val="22"/>
                          </w:rPr>
                          <w:t xml:space="preserve">Linux </w:t>
                        </w:r>
                        <w:r>
                          <w:rPr>
                            <w:rFonts w:hint="eastAsia" w:ascii="宋体" w:hAnsi="宋体" w:eastAsia="宋体"/>
                            <w:sz w:val="22"/>
                          </w:rPr>
                          <w:t>下的</w:t>
                        </w:r>
                        <w:r>
                          <w:rPr>
                            <w:rFonts w:ascii="Arial" w:hAnsi="Arial" w:eastAsia="Arial"/>
                            <w:sz w:val="22"/>
                          </w:rPr>
                          <w:t>“bash”</w:t>
                        </w:r>
                        <w:r>
                          <w:rPr>
                            <w:rFonts w:hint="eastAsia" w:ascii="宋体" w:hAnsi="宋体" w:eastAsia="宋体"/>
                            <w:spacing w:val="-3"/>
                            <w:sz w:val="22"/>
                          </w:rPr>
                          <w:t>，那你就需要学习了。我有一个免费的快速入门教程放</w:t>
                        </w:r>
                      </w:p>
                      <w:p>
                        <w:pPr>
                          <w:spacing w:before="0" w:line="281" w:lineRule="exact"/>
                          <w:ind w:left="28" w:right="0" w:firstLine="0"/>
                          <w:jc w:val="left"/>
                          <w:rPr>
                            <w:rFonts w:ascii="Arial" w:eastAsia="Arial"/>
                            <w:sz w:val="22"/>
                          </w:rPr>
                        </w:pPr>
                        <w:r>
                          <w:rPr>
                            <w:rFonts w:hint="eastAsia" w:ascii="宋体" w:eastAsia="宋体"/>
                            <w:w w:val="100"/>
                            <w:sz w:val="22"/>
                          </w:rPr>
                          <w:t>在</w:t>
                        </w:r>
                        <w:r>
                          <w:rPr>
                            <w:rFonts w:hint="eastAsia" w:ascii="宋体" w:eastAsia="宋体"/>
                            <w:spacing w:val="-48"/>
                            <w:sz w:val="22"/>
                          </w:rPr>
                          <w:t xml:space="preserve"> </w:t>
                        </w:r>
                        <w:r>
                          <w:fldChar w:fldCharType="begin"/>
                        </w:r>
                        <w:r>
                          <w:instrText xml:space="preserve"> HYPERLINK "http://cli.learncodethehardway.org/" \h </w:instrText>
                        </w:r>
                        <w:r>
                          <w:fldChar w:fldCharType="separate"/>
                        </w:r>
                        <w:r>
                          <w:rPr>
                            <w:rFonts w:ascii="Arial" w:eastAsia="Arial"/>
                            <w:color w:val="444444"/>
                            <w:w w:val="100"/>
                            <w:sz w:val="22"/>
                          </w:rPr>
                          <w:t>h</w:t>
                        </w:r>
                        <w:r>
                          <w:rPr>
                            <w:rFonts w:ascii="Arial" w:eastAsia="Arial"/>
                            <w:color w:val="444444"/>
                            <w:spacing w:val="-2"/>
                            <w:w w:val="100"/>
                            <w:sz w:val="22"/>
                          </w:rPr>
                          <w:t>t</w:t>
                        </w:r>
                        <w:r>
                          <w:rPr>
                            <w:rFonts w:ascii="Arial" w:eastAsia="Arial"/>
                            <w:color w:val="444444"/>
                            <w:w w:val="100"/>
                            <w:sz w:val="22"/>
                          </w:rPr>
                          <w:t>tp</w:t>
                        </w:r>
                        <w:r>
                          <w:rPr>
                            <w:rFonts w:ascii="Arial" w:eastAsia="Arial"/>
                            <w:color w:val="444444"/>
                            <w:spacing w:val="-2"/>
                            <w:w w:val="100"/>
                            <w:sz w:val="22"/>
                          </w:rPr>
                          <w:t>:/</w:t>
                        </w:r>
                        <w:r>
                          <w:rPr>
                            <w:rFonts w:ascii="Arial" w:eastAsia="Arial"/>
                            <w:color w:val="444444"/>
                            <w:w w:val="100"/>
                            <w:sz w:val="22"/>
                          </w:rPr>
                          <w:t>/c</w:t>
                        </w:r>
                        <w:r>
                          <w:rPr>
                            <w:rFonts w:ascii="Arial" w:eastAsia="Arial"/>
                            <w:color w:val="444444"/>
                            <w:spacing w:val="-2"/>
                            <w:w w:val="100"/>
                            <w:sz w:val="22"/>
                          </w:rPr>
                          <w:t>li</w:t>
                        </w:r>
                        <w:r>
                          <w:rPr>
                            <w:rFonts w:ascii="Arial" w:eastAsia="Arial"/>
                            <w:color w:val="444444"/>
                            <w:w w:val="100"/>
                            <w:sz w:val="22"/>
                          </w:rPr>
                          <w:t>.</w:t>
                        </w:r>
                        <w:r>
                          <w:rPr>
                            <w:rFonts w:ascii="Arial" w:eastAsia="Arial"/>
                            <w:color w:val="444444"/>
                            <w:spacing w:val="-2"/>
                            <w:w w:val="100"/>
                            <w:sz w:val="22"/>
                          </w:rPr>
                          <w:t>l</w:t>
                        </w:r>
                        <w:r>
                          <w:rPr>
                            <w:rFonts w:ascii="Arial" w:eastAsia="Arial"/>
                            <w:color w:val="444444"/>
                            <w:w w:val="100"/>
                            <w:sz w:val="22"/>
                          </w:rPr>
                          <w:t>e</w:t>
                        </w:r>
                        <w:r>
                          <w:rPr>
                            <w:rFonts w:ascii="Arial" w:eastAsia="Arial"/>
                            <w:color w:val="444444"/>
                            <w:spacing w:val="-1"/>
                            <w:w w:val="100"/>
                            <w:sz w:val="22"/>
                          </w:rPr>
                          <w:t>a</w:t>
                        </w:r>
                        <w:r>
                          <w:rPr>
                            <w:rFonts w:ascii="Arial" w:eastAsia="Arial"/>
                            <w:color w:val="444444"/>
                            <w:w w:val="100"/>
                            <w:sz w:val="22"/>
                          </w:rPr>
                          <w:t>rnc</w:t>
                        </w:r>
                        <w:r>
                          <w:rPr>
                            <w:rFonts w:ascii="Arial" w:eastAsia="Arial"/>
                            <w:color w:val="444444"/>
                            <w:spacing w:val="-1"/>
                            <w:w w:val="100"/>
                            <w:sz w:val="22"/>
                          </w:rPr>
                          <w:t>o</w:t>
                        </w:r>
                        <w:r>
                          <w:rPr>
                            <w:rFonts w:ascii="Arial" w:eastAsia="Arial"/>
                            <w:color w:val="444444"/>
                            <w:w w:val="100"/>
                            <w:sz w:val="22"/>
                          </w:rPr>
                          <w:t>d</w:t>
                        </w:r>
                        <w:r>
                          <w:rPr>
                            <w:rFonts w:ascii="Arial" w:eastAsia="Arial"/>
                            <w:color w:val="444444"/>
                            <w:spacing w:val="-1"/>
                            <w:w w:val="100"/>
                            <w:sz w:val="22"/>
                          </w:rPr>
                          <w:t>e</w:t>
                        </w:r>
                        <w:r>
                          <w:rPr>
                            <w:rFonts w:ascii="Arial" w:eastAsia="Arial"/>
                            <w:color w:val="444444"/>
                            <w:w w:val="100"/>
                            <w:sz w:val="22"/>
                          </w:rPr>
                          <w:t>th</w:t>
                        </w:r>
                        <w:r>
                          <w:rPr>
                            <w:rFonts w:ascii="Arial" w:eastAsia="Arial"/>
                            <w:color w:val="444444"/>
                            <w:spacing w:val="-4"/>
                            <w:w w:val="100"/>
                            <w:sz w:val="22"/>
                          </w:rPr>
                          <w:t>e</w:t>
                        </w:r>
                        <w:r>
                          <w:rPr>
                            <w:rFonts w:ascii="Arial" w:eastAsia="Arial"/>
                            <w:color w:val="444444"/>
                            <w:w w:val="100"/>
                            <w:sz w:val="22"/>
                          </w:rPr>
                          <w:t>h</w:t>
                        </w:r>
                        <w:r>
                          <w:rPr>
                            <w:rFonts w:ascii="Arial" w:eastAsia="Arial"/>
                            <w:color w:val="444444"/>
                            <w:spacing w:val="-1"/>
                            <w:w w:val="100"/>
                            <w:sz w:val="22"/>
                          </w:rPr>
                          <w:t>a</w:t>
                        </w:r>
                        <w:r>
                          <w:rPr>
                            <w:rFonts w:ascii="Arial" w:eastAsia="Arial"/>
                            <w:color w:val="444444"/>
                            <w:w w:val="100"/>
                            <w:sz w:val="22"/>
                          </w:rPr>
                          <w:t>rd</w:t>
                        </w:r>
                        <w:r>
                          <w:rPr>
                            <w:rFonts w:ascii="Arial" w:eastAsia="Arial"/>
                            <w:color w:val="444444"/>
                            <w:spacing w:val="-4"/>
                            <w:w w:val="100"/>
                            <w:sz w:val="22"/>
                          </w:rPr>
                          <w:t>w</w:t>
                        </w:r>
                        <w:r>
                          <w:rPr>
                            <w:rFonts w:ascii="Arial" w:eastAsia="Arial"/>
                            <w:color w:val="444444"/>
                            <w:spacing w:val="1"/>
                            <w:w w:val="100"/>
                            <w:sz w:val="22"/>
                          </w:rPr>
                          <w:t>a</w:t>
                        </w:r>
                        <w:r>
                          <w:rPr>
                            <w:rFonts w:ascii="Arial" w:eastAsia="Arial"/>
                            <w:color w:val="444444"/>
                            <w:spacing w:val="-3"/>
                            <w:w w:val="100"/>
                            <w:sz w:val="22"/>
                          </w:rPr>
                          <w:t>y</w:t>
                        </w:r>
                        <w:r>
                          <w:rPr>
                            <w:rFonts w:ascii="Arial" w:eastAsia="Arial"/>
                            <w:color w:val="444444"/>
                            <w:w w:val="100"/>
                            <w:sz w:val="22"/>
                          </w:rPr>
                          <w:t>.o</w:t>
                        </w:r>
                        <w:r>
                          <w:rPr>
                            <w:rFonts w:ascii="Arial" w:eastAsia="Arial"/>
                            <w:color w:val="444444"/>
                            <w:spacing w:val="-2"/>
                            <w:w w:val="100"/>
                            <w:sz w:val="22"/>
                          </w:rPr>
                          <w:t>r</w:t>
                        </w:r>
                        <w:r>
                          <w:rPr>
                            <w:rFonts w:ascii="Arial" w:eastAsia="Arial"/>
                            <w:color w:val="444444"/>
                            <w:spacing w:val="4"/>
                            <w:w w:val="100"/>
                            <w:sz w:val="22"/>
                          </w:rPr>
                          <w:t>g</w:t>
                        </w:r>
                        <w:r>
                          <w:rPr>
                            <w:rFonts w:ascii="Arial" w:eastAsia="Arial"/>
                            <w:color w:val="444444"/>
                            <w:spacing w:val="4"/>
                            <w:w w:val="100"/>
                            <w:sz w:val="22"/>
                          </w:rPr>
                          <w:fldChar w:fldCharType="end"/>
                        </w:r>
                        <w:r>
                          <w:rPr>
                            <w:rFonts w:ascii="Arial" w:eastAsia="Arial"/>
                            <w:spacing w:val="-2"/>
                            <w:w w:val="100"/>
                            <w:sz w:val="22"/>
                          </w:rPr>
                          <w:t>/</w:t>
                        </w:r>
                        <w:r>
                          <w:rPr>
                            <w:rFonts w:hint="eastAsia" w:ascii="宋体" w:eastAsia="宋体"/>
                            <w:spacing w:val="-15"/>
                            <w:w w:val="100"/>
                            <w:sz w:val="22"/>
                          </w:rPr>
                          <w:t>，你可以快速学到</w:t>
                        </w:r>
                        <w:r>
                          <w:rPr>
                            <w:rFonts w:hint="eastAsia" w:ascii="宋体" w:eastAsia="宋体"/>
                            <w:sz w:val="22"/>
                          </w:rPr>
                          <w:t xml:space="preserve"> </w:t>
                        </w:r>
                        <w:r>
                          <w:rPr>
                            <w:rFonts w:ascii="Arial" w:eastAsia="Arial"/>
                            <w:spacing w:val="-1"/>
                            <w:w w:val="100"/>
                            <w:sz w:val="22"/>
                          </w:rPr>
                          <w:t>P</w:t>
                        </w:r>
                        <w:r>
                          <w:rPr>
                            <w:rFonts w:ascii="Arial" w:eastAsia="Arial"/>
                            <w:w w:val="100"/>
                            <w:sz w:val="22"/>
                          </w:rPr>
                          <w:t>o</w:t>
                        </w:r>
                        <w:r>
                          <w:rPr>
                            <w:rFonts w:ascii="Arial" w:eastAsia="Arial"/>
                            <w:spacing w:val="-4"/>
                            <w:w w:val="100"/>
                            <w:sz w:val="22"/>
                          </w:rPr>
                          <w:t>w</w:t>
                        </w:r>
                        <w:r>
                          <w:rPr>
                            <w:rFonts w:ascii="Arial" w:eastAsia="Arial"/>
                            <w:w w:val="100"/>
                            <w:sz w:val="22"/>
                          </w:rPr>
                          <w:t>erS</w:t>
                        </w:r>
                        <w:r>
                          <w:rPr>
                            <w:rFonts w:ascii="Arial" w:eastAsia="Arial"/>
                            <w:spacing w:val="-1"/>
                            <w:w w:val="100"/>
                            <w:sz w:val="22"/>
                          </w:rPr>
                          <w:t>h</w:t>
                        </w:r>
                        <w:r>
                          <w:rPr>
                            <w:rFonts w:ascii="Arial" w:eastAsia="Arial"/>
                            <w:w w:val="100"/>
                            <w:sz w:val="22"/>
                          </w:rPr>
                          <w:t>e</w:t>
                        </w:r>
                        <w:r>
                          <w:rPr>
                            <w:rFonts w:ascii="Arial" w:eastAsia="Arial"/>
                            <w:spacing w:val="-2"/>
                            <w:w w:val="100"/>
                            <w:sz w:val="22"/>
                          </w:rPr>
                          <w:t>l</w:t>
                        </w:r>
                        <w:r>
                          <w:rPr>
                            <w:rFonts w:ascii="Arial" w:eastAsia="Arial"/>
                            <w:w w:val="100"/>
                            <w:sz w:val="22"/>
                          </w:rPr>
                          <w:t>l</w:t>
                        </w:r>
                        <w:r>
                          <w:rPr>
                            <w:rFonts w:ascii="Arial" w:eastAsia="Arial"/>
                            <w:spacing w:val="-7"/>
                            <w:sz w:val="22"/>
                          </w:rPr>
                          <w:t xml:space="preserve">  </w:t>
                        </w:r>
                        <w:r>
                          <w:rPr>
                            <w:rFonts w:hint="eastAsia" w:ascii="宋体" w:eastAsia="宋体"/>
                            <w:w w:val="100"/>
                            <w:sz w:val="22"/>
                          </w:rPr>
                          <w:t>和</w:t>
                        </w:r>
                        <w:r>
                          <w:rPr>
                            <w:rFonts w:hint="eastAsia" w:ascii="宋体" w:eastAsia="宋体"/>
                            <w:sz w:val="22"/>
                          </w:rPr>
                          <w:t xml:space="preserve"> </w:t>
                        </w:r>
                        <w:r>
                          <w:rPr>
                            <w:rFonts w:ascii="Arial" w:eastAsia="Arial"/>
                            <w:spacing w:val="1"/>
                            <w:w w:val="100"/>
                            <w:sz w:val="22"/>
                          </w:rPr>
                          <w:t>T</w:t>
                        </w:r>
                        <w:r>
                          <w:rPr>
                            <w:rFonts w:ascii="Arial" w:eastAsia="Arial"/>
                            <w:w w:val="100"/>
                            <w:sz w:val="22"/>
                          </w:rPr>
                          <w:t>e</w:t>
                        </w:r>
                        <w:r>
                          <w:rPr>
                            <w:rFonts w:ascii="Arial" w:eastAsia="Arial"/>
                            <w:spacing w:val="-2"/>
                            <w:w w:val="100"/>
                            <w:sz w:val="22"/>
                          </w:rPr>
                          <w:t>r</w:t>
                        </w:r>
                        <w:r>
                          <w:rPr>
                            <w:rFonts w:ascii="Arial" w:eastAsia="Arial"/>
                            <w:w w:val="100"/>
                            <w:sz w:val="22"/>
                          </w:rPr>
                          <w:t>m</w:t>
                        </w:r>
                        <w:r>
                          <w:rPr>
                            <w:rFonts w:ascii="Arial" w:eastAsia="Arial"/>
                            <w:spacing w:val="-2"/>
                            <w:w w:val="100"/>
                            <w:sz w:val="22"/>
                          </w:rPr>
                          <w:t>i</w:t>
                        </w:r>
                        <w:r>
                          <w:rPr>
                            <w:rFonts w:ascii="Arial" w:eastAsia="Arial"/>
                            <w:w w:val="100"/>
                            <w:sz w:val="22"/>
                          </w:rPr>
                          <w:t>n</w:t>
                        </w:r>
                        <w:r>
                          <w:rPr>
                            <w:rFonts w:ascii="Arial" w:eastAsia="Arial"/>
                            <w:spacing w:val="-1"/>
                            <w:w w:val="100"/>
                            <w:sz w:val="22"/>
                          </w:rPr>
                          <w:t>a</w:t>
                        </w:r>
                        <w:r>
                          <w:rPr>
                            <w:rFonts w:ascii="Arial" w:eastAsia="Arial"/>
                            <w:w w:val="100"/>
                            <w:sz w:val="22"/>
                          </w:rPr>
                          <w:t>l</w:t>
                        </w:r>
                      </w:p>
                      <w:p>
                        <w:pPr>
                          <w:spacing w:before="30"/>
                          <w:ind w:left="28" w:right="0" w:firstLine="0"/>
                          <w:jc w:val="left"/>
                          <w:rPr>
                            <w:rFonts w:hint="eastAsia" w:ascii="宋体" w:eastAsia="宋体"/>
                            <w:sz w:val="22"/>
                          </w:rPr>
                        </w:pPr>
                        <w:r>
                          <w:rPr>
                            <w:rFonts w:hint="eastAsia" w:ascii="宋体" w:eastAsia="宋体"/>
                            <w:sz w:val="22"/>
                          </w:rPr>
                          <w:t>的基本用法。学完后再回来看这本书吧。</w:t>
                        </w:r>
                      </w:p>
                    </w:txbxContent>
                  </v:textbox>
                </v:shape>
                <w10:wrap type="topAndBottom"/>
              </v:group>
            </w:pict>
          </mc:Fallback>
        </mc:AlternateContent>
      </w:r>
      <w:r>
        <mc:AlternateContent>
          <mc:Choice Requires="wps">
            <w:drawing>
              <wp:anchor distT="0" distB="0" distL="114300" distR="114300" simplePos="0" relativeHeight="2048" behindDoc="0" locked="0" layoutInCell="1" allowOverlap="1">
                <wp:simplePos x="0" y="0"/>
                <wp:positionH relativeFrom="page">
                  <wp:posOffset>1124585</wp:posOffset>
                </wp:positionH>
                <wp:positionV relativeFrom="paragraph">
                  <wp:posOffset>1144270</wp:posOffset>
                </wp:positionV>
                <wp:extent cx="5311775" cy="0"/>
                <wp:effectExtent l="0" t="0" r="0" b="0"/>
                <wp:wrapNone/>
                <wp:docPr id="42" name="直线 13"/>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13" o:spid="_x0000_s1026" o:spt="20" style="position:absolute;left:0pt;margin-left:88.55pt;margin-top:90.1pt;height:0pt;width:418.25pt;mso-position-horizontal-relative:page;z-index:2048;mso-width-relative:page;mso-height-relative:page;" filled="f" stroked="t" coordsize="21600,21600" o:gfxdata="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EhJXF2QAAAAwBAAAPAAAAAAAAAAEAIAAA&#10;ACIAAABkcnMvZG93bnJldi54bWxQSwECFAAUAAAACACHTuJAjHnaBtIBAACPAwAADgAAAAAAAAAB&#10;ACAAAAAoAQAAZHJzL2Uyb0RvYy54bWxQSwUGAAAAAAYABgBZAQAAbAUAAAAA&#10;">
                <v:fill on="f" focussize="0,0"/>
                <v:stroke weight="0.72pt" color="#900000" joinstyle="round"/>
                <v:imagedata o:title=""/>
                <o:lock v:ext="edit" aspectratio="f"/>
              </v:line>
            </w:pict>
          </mc:Fallback>
        </mc:AlternateContent>
      </w:r>
      <w:r>
        <w:t xml:space="preserve">这道习题并没有代码内容，它的主要目的是让你在计算机上安装好 </w:t>
      </w:r>
      <w:r>
        <w:rPr>
          <w:rFonts w:ascii="Arial" w:eastAsia="Arial"/>
        </w:rPr>
        <w:t>Python</w:t>
      </w:r>
      <w:r>
        <w:rPr>
          <w:spacing w:val="-7"/>
        </w:rPr>
        <w:t>。你</w:t>
      </w:r>
      <w:r>
        <w:rPr>
          <w:spacing w:val="-1"/>
        </w:rPr>
        <w:t xml:space="preserve">应该尽量照着说明进行操作，例如 </w:t>
      </w:r>
      <w:r>
        <w:rPr>
          <w:rFonts w:ascii="Arial" w:eastAsia="Arial"/>
        </w:rPr>
        <w:t>Mac OSX</w:t>
      </w:r>
      <w:r>
        <w:rPr>
          <w:rFonts w:ascii="Arial" w:eastAsia="Arial"/>
          <w:spacing w:val="51"/>
        </w:rPr>
        <w:t xml:space="preserve"> </w:t>
      </w:r>
      <w:r>
        <w:rPr>
          <w:spacing w:val="-1"/>
        </w:rPr>
        <w:t xml:space="preserve">默认已经安装了 </w:t>
      </w:r>
      <w:r>
        <w:rPr>
          <w:rFonts w:ascii="Arial" w:eastAsia="Arial"/>
        </w:rPr>
        <w:t xml:space="preserve">Python </w:t>
      </w:r>
      <w:r>
        <w:rPr>
          <w:rFonts w:ascii="Arial" w:eastAsia="Arial"/>
          <w:spacing w:val="-4"/>
        </w:rPr>
        <w:t>2</w:t>
      </w:r>
      <w:r>
        <w:rPr>
          <w:spacing w:val="-2"/>
        </w:rPr>
        <w:t>，所以</w:t>
      </w:r>
      <w:r>
        <w:rPr>
          <w:spacing w:val="-9"/>
        </w:rPr>
        <w:t xml:space="preserve">就不要在上面安装 </w:t>
      </w:r>
      <w:r>
        <w:rPr>
          <w:rFonts w:ascii="Arial" w:eastAsia="Arial"/>
        </w:rPr>
        <w:t>Python 3</w:t>
      </w:r>
      <w:r>
        <w:rPr>
          <w:rFonts w:ascii="Arial" w:eastAsia="Arial"/>
          <w:spacing w:val="55"/>
        </w:rPr>
        <w:t xml:space="preserve"> </w:t>
      </w:r>
      <w:r>
        <w:t xml:space="preserve">或者别的 </w:t>
      </w:r>
      <w:r>
        <w:rPr>
          <w:rFonts w:ascii="Arial" w:eastAsia="Arial"/>
        </w:rPr>
        <w:t>Python</w:t>
      </w:r>
      <w:r>
        <w:rPr>
          <w:rFonts w:ascii="Arial" w:eastAsia="Arial"/>
          <w:spacing w:val="54"/>
        </w:rPr>
        <w:t xml:space="preserve"> </w:t>
      </w:r>
      <w:r>
        <w:t>版本了。</w:t>
      </w:r>
    </w:p>
    <w:p>
      <w:pPr>
        <w:pStyle w:val="5"/>
        <w:spacing w:before="3"/>
        <w:rPr>
          <w:sz w:val="6"/>
        </w:rPr>
      </w:pPr>
    </w:p>
    <w:p>
      <w:pPr>
        <w:pStyle w:val="5"/>
        <w:rPr>
          <w:sz w:val="20"/>
        </w:rPr>
      </w:pPr>
    </w:p>
    <w:p>
      <w:pPr>
        <w:pStyle w:val="5"/>
        <w:spacing w:before="2"/>
        <w:rPr>
          <w:sz w:val="18"/>
        </w:rPr>
      </w:pPr>
    </w:p>
    <w:p>
      <w:pPr>
        <w:pStyle w:val="3"/>
        <w:spacing w:before="89"/>
        <w:rPr>
          <w:rFonts w:ascii="Arial"/>
        </w:rPr>
      </w:pPr>
      <w:bookmarkStart w:id="12" w:name="Mac OSX"/>
      <w:bookmarkEnd w:id="12"/>
      <w:r>
        <w:rPr>
          <w:rFonts w:ascii="Arial"/>
          <w:color w:val="465157"/>
        </w:rPr>
        <w:t>Mac OSX</w:t>
      </w:r>
    </w:p>
    <w:p>
      <w:pPr>
        <w:pStyle w:val="5"/>
        <w:spacing w:before="10"/>
        <w:rPr>
          <w:rFonts w:ascii="Arial"/>
          <w:b/>
          <w:sz w:val="31"/>
        </w:rPr>
      </w:pPr>
    </w:p>
    <w:p>
      <w:pPr>
        <w:pStyle w:val="5"/>
        <w:ind w:left="1800"/>
      </w:pPr>
      <w:r>
        <w:t>你需要做下列任务来完成这个练习：</w:t>
      </w:r>
    </w:p>
    <w:p>
      <w:pPr>
        <w:pStyle w:val="5"/>
        <w:spacing w:before="8"/>
        <w:rPr>
          <w:sz w:val="25"/>
        </w:rPr>
      </w:pPr>
    </w:p>
    <w:p>
      <w:pPr>
        <w:pStyle w:val="9"/>
        <w:numPr>
          <w:ilvl w:val="0"/>
          <w:numId w:val="4"/>
        </w:numPr>
        <w:tabs>
          <w:tab w:val="left" w:pos="2521"/>
        </w:tabs>
        <w:spacing w:before="0" w:after="0" w:line="278" w:lineRule="auto"/>
        <w:ind w:left="2520" w:right="526" w:hanging="360"/>
        <w:jc w:val="left"/>
        <w:rPr>
          <w:rFonts w:ascii="Arial" w:eastAsia="Arial"/>
          <w:sz w:val="24"/>
        </w:rPr>
      </w:pPr>
      <w:r>
        <w:rPr>
          <w:spacing w:val="-9"/>
          <w:sz w:val="24"/>
        </w:rPr>
        <w:t xml:space="preserve">用浏览器打开 </w:t>
      </w:r>
      <w:r>
        <w:fldChar w:fldCharType="begin"/>
      </w:r>
      <w:r>
        <w:instrText xml:space="preserve"> HYPERLINK "http://learnpythonthehardway.org/exercise0.html" \h </w:instrText>
      </w:r>
      <w:r>
        <w:fldChar w:fldCharType="separate"/>
      </w:r>
      <w:r>
        <w:rPr>
          <w:rFonts w:ascii="Arial" w:eastAsia="Arial"/>
          <w:color w:val="444444"/>
          <w:sz w:val="24"/>
        </w:rPr>
        <w:t>http://learnpythonthehardway.org/exercise0.html</w:t>
      </w:r>
      <w:r>
        <w:rPr>
          <w:rFonts w:ascii="Arial" w:eastAsia="Arial"/>
          <w:color w:val="444444"/>
          <w:spacing w:val="-4"/>
          <w:sz w:val="24"/>
        </w:rPr>
        <w:t xml:space="preserve"> </w:t>
      </w:r>
      <w:r>
        <w:rPr>
          <w:rFonts w:ascii="Arial" w:eastAsia="Arial"/>
          <w:color w:val="444444"/>
          <w:spacing w:val="-4"/>
          <w:sz w:val="24"/>
        </w:rPr>
        <w:fldChar w:fldCharType="end"/>
      </w:r>
      <w:r>
        <w:rPr>
          <w:spacing w:val="-2"/>
          <w:sz w:val="24"/>
        </w:rPr>
        <w:t>下载并安装</w:t>
      </w:r>
      <w:r>
        <w:rPr>
          <w:color w:val="444444"/>
          <w:spacing w:val="-53"/>
          <w:sz w:val="24"/>
        </w:rPr>
        <w:t xml:space="preserve"> </w:t>
      </w:r>
      <w:r>
        <w:rPr>
          <w:rFonts w:ascii="Consolas" w:eastAsia="Consolas"/>
          <w:color w:val="444444"/>
          <w:sz w:val="23"/>
          <w:shd w:val="clear" w:color="auto" w:fill="F1F1F1"/>
        </w:rPr>
        <w:t>gedit</w:t>
      </w:r>
      <w:r>
        <w:rPr>
          <w:rFonts w:ascii="Consolas" w:eastAsia="Consolas"/>
          <w:color w:val="444444"/>
          <w:spacing w:val="-55"/>
          <w:sz w:val="23"/>
        </w:rPr>
        <w:t xml:space="preserve"> </w:t>
      </w:r>
      <w:r>
        <w:rPr>
          <w:spacing w:val="-1"/>
          <w:sz w:val="24"/>
        </w:rPr>
        <w:t>文本编辑器。</w:t>
      </w:r>
    </w:p>
    <w:p>
      <w:pPr>
        <w:pStyle w:val="9"/>
        <w:numPr>
          <w:ilvl w:val="0"/>
          <w:numId w:val="4"/>
        </w:numPr>
        <w:tabs>
          <w:tab w:val="left" w:pos="2521"/>
        </w:tabs>
        <w:spacing w:before="157" w:after="0" w:line="240" w:lineRule="auto"/>
        <w:ind w:left="2520" w:right="0" w:hanging="360"/>
        <w:jc w:val="left"/>
        <w:rPr>
          <w:rFonts w:ascii="Arial" w:eastAsia="Arial"/>
          <w:sz w:val="21"/>
        </w:rPr>
      </w:pPr>
      <w:r>
        <w:rPr>
          <w:spacing w:val="-1"/>
          <w:sz w:val="21"/>
        </w:rPr>
        <w:t xml:space="preserve">把 </w:t>
      </w:r>
      <w:r>
        <w:rPr>
          <w:rFonts w:ascii="Arial" w:eastAsia="Arial"/>
          <w:sz w:val="21"/>
        </w:rPr>
        <w:t>gedit</w:t>
      </w:r>
      <w:r>
        <w:rPr>
          <w:rFonts w:ascii="Arial" w:eastAsia="Arial"/>
          <w:spacing w:val="-1"/>
          <w:sz w:val="21"/>
        </w:rPr>
        <w:t xml:space="preserve"> (</w:t>
      </w:r>
      <w:r>
        <w:rPr>
          <w:spacing w:val="-3"/>
          <w:sz w:val="21"/>
        </w:rPr>
        <w:t>也就是你的编辑器</w:t>
      </w:r>
      <w:r>
        <w:rPr>
          <w:rFonts w:ascii="Arial" w:eastAsia="Arial"/>
          <w:spacing w:val="22"/>
          <w:sz w:val="21"/>
        </w:rPr>
        <w:t xml:space="preserve">) </w:t>
      </w:r>
      <w:r>
        <w:rPr>
          <w:spacing w:val="-1"/>
          <w:sz w:val="21"/>
        </w:rPr>
        <w:t xml:space="preserve">放到 </w:t>
      </w:r>
      <w:r>
        <w:rPr>
          <w:rFonts w:ascii="Arial" w:eastAsia="Arial"/>
          <w:sz w:val="21"/>
        </w:rPr>
        <w:t>Dock</w:t>
      </w:r>
      <w:r>
        <w:rPr>
          <w:rFonts w:ascii="Arial" w:eastAsia="Arial"/>
          <w:spacing w:val="49"/>
          <w:sz w:val="21"/>
        </w:rPr>
        <w:t xml:space="preserve"> </w:t>
      </w:r>
      <w:r>
        <w:rPr>
          <w:spacing w:val="-3"/>
          <w:sz w:val="21"/>
        </w:rPr>
        <w:t>中，以方便日后使用。</w:t>
      </w:r>
    </w:p>
    <w:p>
      <w:pPr>
        <w:pStyle w:val="9"/>
        <w:numPr>
          <w:ilvl w:val="1"/>
          <w:numId w:val="4"/>
        </w:numPr>
        <w:tabs>
          <w:tab w:val="left" w:pos="3241"/>
        </w:tabs>
        <w:spacing w:before="89" w:after="0" w:line="240" w:lineRule="auto"/>
        <w:ind w:left="3240" w:right="0" w:hanging="360"/>
        <w:jc w:val="left"/>
        <w:rPr>
          <w:sz w:val="21"/>
        </w:rPr>
      </w:pPr>
      <w:r>
        <w:rPr>
          <w:spacing w:val="-1"/>
          <w:sz w:val="21"/>
        </w:rPr>
        <w:t xml:space="preserve">运行 </w:t>
      </w:r>
      <w:r>
        <w:rPr>
          <w:rFonts w:ascii="Arial" w:eastAsia="Arial"/>
          <w:sz w:val="21"/>
        </w:rPr>
        <w:t>gedit</w:t>
      </w:r>
      <w:r>
        <w:rPr>
          <w:spacing w:val="-3"/>
          <w:sz w:val="21"/>
        </w:rPr>
        <w:t>，我们要先改掉一些愚蠢的默认设定。</w:t>
      </w:r>
    </w:p>
    <w:p>
      <w:pPr>
        <w:pStyle w:val="9"/>
        <w:numPr>
          <w:ilvl w:val="1"/>
          <w:numId w:val="4"/>
        </w:numPr>
        <w:tabs>
          <w:tab w:val="left" w:pos="3241"/>
        </w:tabs>
        <w:spacing w:before="84" w:after="0" w:line="240" w:lineRule="auto"/>
        <w:ind w:left="3240" w:right="0" w:hanging="360"/>
        <w:jc w:val="left"/>
        <w:rPr>
          <w:sz w:val="21"/>
        </w:rPr>
      </w:pPr>
      <w:r>
        <w:rPr>
          <w:sz w:val="21"/>
        </w:rPr>
        <w:t>从</w:t>
      </w:r>
      <w:r>
        <w:rPr>
          <w:color w:val="444444"/>
          <w:spacing w:val="-47"/>
          <w:sz w:val="21"/>
        </w:rPr>
        <w:t xml:space="preserve"> </w:t>
      </w:r>
      <w:r>
        <w:rPr>
          <w:rFonts w:ascii="Consolas" w:eastAsia="Consolas"/>
          <w:color w:val="444444"/>
          <w:sz w:val="23"/>
          <w:shd w:val="clear" w:color="auto" w:fill="F1F1F1"/>
        </w:rPr>
        <w:t>gedit</w:t>
      </w:r>
      <w:r>
        <w:rPr>
          <w:rFonts w:ascii="Consolas" w:eastAsia="Consolas"/>
          <w:color w:val="444444"/>
          <w:spacing w:val="11"/>
          <w:sz w:val="23"/>
          <w:shd w:val="clear" w:color="auto" w:fill="F1F1F1"/>
        </w:rPr>
        <w:t xml:space="preserve"> </w:t>
      </w:r>
      <w:r>
        <w:rPr>
          <w:rFonts w:ascii="Consolas" w:eastAsia="Consolas"/>
          <w:color w:val="444444"/>
          <w:sz w:val="23"/>
          <w:shd w:val="clear" w:color="auto" w:fill="F1F1F1"/>
        </w:rPr>
        <w:t>menu</w:t>
      </w:r>
      <w:r>
        <w:rPr>
          <w:rFonts w:ascii="Consolas" w:eastAsia="Consolas"/>
          <w:color w:val="444444"/>
          <w:spacing w:val="-65"/>
          <w:sz w:val="23"/>
        </w:rPr>
        <w:t xml:space="preserve"> </w:t>
      </w:r>
      <w:r>
        <w:rPr>
          <w:spacing w:val="-2"/>
          <w:sz w:val="21"/>
        </w:rPr>
        <w:t>中打开</w:t>
      </w:r>
      <w:r>
        <w:rPr>
          <w:color w:val="444444"/>
          <w:spacing w:val="-46"/>
          <w:sz w:val="21"/>
        </w:rPr>
        <w:t xml:space="preserve"> </w:t>
      </w:r>
      <w:r>
        <w:rPr>
          <w:rFonts w:ascii="Consolas" w:eastAsia="Consolas"/>
          <w:color w:val="444444"/>
          <w:sz w:val="23"/>
          <w:shd w:val="clear" w:color="auto" w:fill="F1F1F1"/>
        </w:rPr>
        <w:t>Preferences</w:t>
      </w:r>
      <w:r>
        <w:rPr>
          <w:sz w:val="21"/>
        </w:rPr>
        <w:t>，选择</w:t>
      </w:r>
      <w:r>
        <w:rPr>
          <w:color w:val="444444"/>
          <w:spacing w:val="-47"/>
          <w:sz w:val="21"/>
        </w:rPr>
        <w:t xml:space="preserve"> </w:t>
      </w:r>
      <w:r>
        <w:rPr>
          <w:rFonts w:ascii="Consolas" w:eastAsia="Consolas"/>
          <w:color w:val="444444"/>
          <w:sz w:val="23"/>
          <w:shd w:val="clear" w:color="auto" w:fill="F1F1F1"/>
        </w:rPr>
        <w:t>Editor</w:t>
      </w:r>
      <w:r>
        <w:rPr>
          <w:rFonts w:ascii="Consolas" w:eastAsia="Consolas"/>
          <w:color w:val="444444"/>
          <w:spacing w:val="-66"/>
          <w:sz w:val="23"/>
        </w:rPr>
        <w:t xml:space="preserve"> </w:t>
      </w:r>
      <w:r>
        <w:rPr>
          <w:spacing w:val="-2"/>
          <w:sz w:val="21"/>
        </w:rPr>
        <w:t>页面。</w:t>
      </w:r>
    </w:p>
    <w:p>
      <w:pPr>
        <w:pStyle w:val="9"/>
        <w:numPr>
          <w:ilvl w:val="1"/>
          <w:numId w:val="4"/>
        </w:numPr>
        <w:tabs>
          <w:tab w:val="left" w:pos="3241"/>
        </w:tabs>
        <w:spacing w:before="85" w:after="0" w:line="240" w:lineRule="auto"/>
        <w:ind w:left="3240" w:right="0" w:hanging="360"/>
        <w:jc w:val="left"/>
        <w:rPr>
          <w:sz w:val="21"/>
        </w:rPr>
      </w:pPr>
      <w:r>
        <w:rPr>
          <w:sz w:val="21"/>
        </w:rPr>
        <w:t>将</w:t>
      </w:r>
      <w:r>
        <w:rPr>
          <w:color w:val="444444"/>
          <w:spacing w:val="-48"/>
          <w:sz w:val="21"/>
        </w:rPr>
        <w:t xml:space="preserve"> </w:t>
      </w:r>
      <w:r>
        <w:rPr>
          <w:rFonts w:ascii="Consolas" w:eastAsia="Consolas"/>
          <w:color w:val="444444"/>
          <w:sz w:val="23"/>
          <w:shd w:val="clear" w:color="auto" w:fill="F1F1F1"/>
        </w:rPr>
        <w:t>Tab</w:t>
      </w:r>
      <w:r>
        <w:rPr>
          <w:rFonts w:ascii="Consolas" w:eastAsia="Consolas"/>
          <w:color w:val="444444"/>
          <w:spacing w:val="5"/>
          <w:sz w:val="23"/>
          <w:shd w:val="clear" w:color="auto" w:fill="F1F1F1"/>
        </w:rPr>
        <w:t xml:space="preserve"> </w:t>
      </w:r>
      <w:r>
        <w:rPr>
          <w:rFonts w:ascii="Consolas" w:eastAsia="Consolas"/>
          <w:color w:val="444444"/>
          <w:sz w:val="23"/>
          <w:shd w:val="clear" w:color="auto" w:fill="F1F1F1"/>
        </w:rPr>
        <w:t>width:</w:t>
      </w:r>
      <w:r>
        <w:rPr>
          <w:rFonts w:ascii="Consolas" w:eastAsia="Consolas"/>
          <w:color w:val="444444"/>
          <w:spacing w:val="-65"/>
          <w:sz w:val="23"/>
        </w:rPr>
        <w:t xml:space="preserve"> </w:t>
      </w:r>
      <w:r>
        <w:rPr>
          <w:spacing w:val="-2"/>
          <w:sz w:val="21"/>
        </w:rPr>
        <w:t xml:space="preserve">改为 </w:t>
      </w:r>
      <w:r>
        <w:rPr>
          <w:rFonts w:ascii="Arial" w:eastAsia="Arial"/>
          <w:sz w:val="21"/>
        </w:rPr>
        <w:t>4</w:t>
      </w:r>
      <w:r>
        <w:rPr>
          <w:sz w:val="21"/>
        </w:rPr>
        <w:t>。</w:t>
      </w:r>
    </w:p>
    <w:p>
      <w:pPr>
        <w:pStyle w:val="9"/>
        <w:numPr>
          <w:ilvl w:val="1"/>
          <w:numId w:val="4"/>
        </w:numPr>
        <w:tabs>
          <w:tab w:val="left" w:pos="3241"/>
        </w:tabs>
        <w:spacing w:before="87" w:after="0" w:line="240" w:lineRule="auto"/>
        <w:ind w:left="3240" w:right="0" w:hanging="360"/>
        <w:jc w:val="left"/>
        <w:rPr>
          <w:sz w:val="21"/>
        </w:rPr>
      </w:pPr>
      <w:r>
        <w:rPr>
          <w:sz w:val="21"/>
        </w:rPr>
        <w:t xml:space="preserve">选择 </w:t>
      </w:r>
      <w:r>
        <w:rPr>
          <w:rFonts w:ascii="Arial" w:eastAsia="Arial"/>
          <w:sz w:val="21"/>
        </w:rPr>
        <w:t>(</w:t>
      </w:r>
      <w:r>
        <w:rPr>
          <w:spacing w:val="-3"/>
          <w:sz w:val="21"/>
        </w:rPr>
        <w:t>确认有勾选到该选项</w:t>
      </w:r>
      <w:r>
        <w:rPr>
          <w:rFonts w:ascii="Arial" w:eastAsia="Arial"/>
          <w:sz w:val="21"/>
        </w:rPr>
        <w:t>)</w:t>
      </w:r>
      <w:r>
        <w:rPr>
          <w:rFonts w:ascii="Arial" w:eastAsia="Arial"/>
          <w:color w:val="444444"/>
          <w:sz w:val="21"/>
        </w:rPr>
        <w:t xml:space="preserve"> </w:t>
      </w:r>
      <w:r>
        <w:rPr>
          <w:rFonts w:ascii="Consolas" w:eastAsia="Consolas"/>
          <w:color w:val="444444"/>
          <w:sz w:val="23"/>
          <w:shd w:val="clear" w:color="auto" w:fill="F1F1F1"/>
        </w:rPr>
        <w:t>Insert</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spaces</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instead</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of</w:t>
      </w:r>
      <w:r>
        <w:rPr>
          <w:rFonts w:ascii="Consolas" w:eastAsia="Consolas"/>
          <w:color w:val="444444"/>
          <w:spacing w:val="8"/>
          <w:sz w:val="23"/>
          <w:shd w:val="clear" w:color="auto" w:fill="F1F1F1"/>
        </w:rPr>
        <w:t xml:space="preserve"> </w:t>
      </w:r>
      <w:r>
        <w:rPr>
          <w:rFonts w:ascii="Consolas" w:eastAsia="Consolas"/>
          <w:color w:val="444444"/>
          <w:sz w:val="23"/>
          <w:shd w:val="clear" w:color="auto" w:fill="F1F1F1"/>
        </w:rPr>
        <w:t>tabs</w:t>
      </w:r>
      <w:r>
        <w:rPr>
          <w:sz w:val="21"/>
        </w:rPr>
        <w:t>。</w:t>
      </w:r>
    </w:p>
    <w:p>
      <w:pPr>
        <w:pStyle w:val="9"/>
        <w:numPr>
          <w:ilvl w:val="1"/>
          <w:numId w:val="4"/>
        </w:numPr>
        <w:tabs>
          <w:tab w:val="left" w:pos="3241"/>
        </w:tabs>
        <w:spacing w:before="86" w:after="0" w:line="240" w:lineRule="auto"/>
        <w:ind w:left="3240" w:right="0" w:hanging="360"/>
        <w:jc w:val="left"/>
        <w:rPr>
          <w:sz w:val="21"/>
        </w:rPr>
      </w:pPr>
      <w:r>
        <w:rPr>
          <w:spacing w:val="-2"/>
          <w:sz w:val="21"/>
        </w:rPr>
        <w:t xml:space="preserve">然后打开 </w:t>
      </w:r>
      <w:r>
        <w:rPr>
          <w:rFonts w:ascii="Arial" w:hAnsi="Arial" w:eastAsia="Arial"/>
          <w:sz w:val="21"/>
        </w:rPr>
        <w:t>“Automatic</w:t>
      </w:r>
      <w:r>
        <w:rPr>
          <w:rFonts w:ascii="Arial" w:hAnsi="Arial" w:eastAsia="Arial"/>
          <w:spacing w:val="-1"/>
          <w:sz w:val="21"/>
        </w:rPr>
        <w:t xml:space="preserve"> </w:t>
      </w:r>
      <w:r>
        <w:rPr>
          <w:rFonts w:ascii="Arial" w:hAnsi="Arial" w:eastAsia="Arial"/>
          <w:sz w:val="21"/>
        </w:rPr>
        <w:t>indentation</w:t>
      </w:r>
      <w:r>
        <w:rPr>
          <w:rFonts w:ascii="Arial" w:hAnsi="Arial" w:eastAsia="Arial"/>
          <w:spacing w:val="23"/>
          <w:sz w:val="21"/>
        </w:rPr>
        <w:t xml:space="preserve">” </w:t>
      </w:r>
      <w:r>
        <w:rPr>
          <w:spacing w:val="-2"/>
          <w:sz w:val="21"/>
        </w:rPr>
        <w:t>选项。</w:t>
      </w:r>
    </w:p>
    <w:p>
      <w:pPr>
        <w:pStyle w:val="9"/>
        <w:numPr>
          <w:ilvl w:val="1"/>
          <w:numId w:val="4"/>
        </w:numPr>
        <w:tabs>
          <w:tab w:val="left" w:pos="3240"/>
          <w:tab w:val="left" w:pos="3241"/>
        </w:tabs>
        <w:spacing w:before="84" w:after="0" w:line="240" w:lineRule="auto"/>
        <w:ind w:left="3240" w:right="0" w:hanging="360"/>
        <w:jc w:val="left"/>
        <w:rPr>
          <w:sz w:val="21"/>
        </w:rPr>
      </w:pPr>
      <w:r>
        <w:rPr>
          <w:sz w:val="21"/>
        </w:rPr>
        <w:t>转到</w:t>
      </w:r>
      <w:r>
        <w:rPr>
          <w:color w:val="444444"/>
          <w:spacing w:val="-47"/>
          <w:sz w:val="21"/>
        </w:rPr>
        <w:t xml:space="preserve"> </w:t>
      </w:r>
      <w:r>
        <w:rPr>
          <w:rFonts w:ascii="Consolas" w:hAnsi="Consolas" w:eastAsia="Consolas"/>
          <w:color w:val="444444"/>
          <w:sz w:val="23"/>
          <w:shd w:val="clear" w:color="auto" w:fill="F1F1F1"/>
        </w:rPr>
        <w:t>View</w:t>
      </w:r>
      <w:r>
        <w:rPr>
          <w:rFonts w:ascii="Consolas" w:hAnsi="Consolas" w:eastAsia="Consolas"/>
          <w:color w:val="444444"/>
          <w:spacing w:val="-66"/>
          <w:sz w:val="23"/>
        </w:rPr>
        <w:t xml:space="preserve"> </w:t>
      </w:r>
      <w:r>
        <w:rPr>
          <w:spacing w:val="-3"/>
          <w:sz w:val="21"/>
        </w:rPr>
        <w:t xml:space="preserve">页面，打开 </w:t>
      </w:r>
      <w:r>
        <w:rPr>
          <w:rFonts w:ascii="Arial" w:hAnsi="Arial" w:eastAsia="Arial"/>
          <w:sz w:val="21"/>
        </w:rPr>
        <w:t>“Display</w:t>
      </w:r>
      <w:r>
        <w:rPr>
          <w:rFonts w:ascii="Arial" w:hAnsi="Arial" w:eastAsia="Arial"/>
          <w:spacing w:val="-4"/>
          <w:sz w:val="21"/>
        </w:rPr>
        <w:t xml:space="preserve"> </w:t>
      </w:r>
      <w:r>
        <w:rPr>
          <w:rFonts w:ascii="Arial" w:hAnsi="Arial" w:eastAsia="Arial"/>
          <w:sz w:val="21"/>
        </w:rPr>
        <w:t>line numbers</w:t>
      </w:r>
      <w:r>
        <w:rPr>
          <w:rFonts w:ascii="Arial" w:hAnsi="Arial" w:eastAsia="Arial"/>
          <w:spacing w:val="22"/>
          <w:sz w:val="21"/>
        </w:rPr>
        <w:t xml:space="preserve">” </w:t>
      </w:r>
      <w:r>
        <w:rPr>
          <w:spacing w:val="-2"/>
          <w:sz w:val="21"/>
        </w:rPr>
        <w:t>选项。</w:t>
      </w:r>
    </w:p>
    <w:p>
      <w:pPr>
        <w:pStyle w:val="9"/>
        <w:numPr>
          <w:ilvl w:val="0"/>
          <w:numId w:val="4"/>
        </w:numPr>
        <w:tabs>
          <w:tab w:val="left" w:pos="2521"/>
        </w:tabs>
        <w:spacing w:before="49" w:after="0" w:line="240" w:lineRule="auto"/>
        <w:ind w:left="2520" w:right="0" w:hanging="360"/>
        <w:jc w:val="left"/>
        <w:rPr>
          <w:rFonts w:ascii="Arial" w:hAnsi="Arial" w:eastAsia="Arial"/>
          <w:sz w:val="24"/>
        </w:rPr>
      </w:pPr>
      <w:r>
        <w:rPr>
          <w:spacing w:val="-1"/>
          <w:sz w:val="24"/>
        </w:rPr>
        <w:t xml:space="preserve">找到系统中的 </w:t>
      </w:r>
      <w:r>
        <w:rPr>
          <w:rFonts w:ascii="Arial" w:hAnsi="Arial" w:eastAsia="Arial"/>
          <w:sz w:val="24"/>
        </w:rPr>
        <w:t>“</w:t>
      </w:r>
      <w:r>
        <w:rPr>
          <w:sz w:val="24"/>
        </w:rPr>
        <w:t>命令行终端</w:t>
      </w:r>
      <w:r>
        <w:rPr>
          <w:rFonts w:ascii="Arial" w:hAnsi="Arial" w:eastAsia="Arial"/>
          <w:sz w:val="24"/>
        </w:rPr>
        <w:t>(Terminal</w:t>
      </w:r>
      <w:r>
        <w:rPr>
          <w:rFonts w:ascii="Arial" w:hAnsi="Arial" w:eastAsia="Arial"/>
          <w:spacing w:val="17"/>
          <w:sz w:val="24"/>
        </w:rPr>
        <w:t xml:space="preserve">)” </w:t>
      </w:r>
      <w:r>
        <w:rPr>
          <w:sz w:val="24"/>
        </w:rPr>
        <w:t>程序。到处找找，你会找到的。</w:t>
      </w:r>
    </w:p>
    <w:p>
      <w:pPr>
        <w:pStyle w:val="9"/>
        <w:numPr>
          <w:ilvl w:val="0"/>
          <w:numId w:val="4"/>
        </w:numPr>
        <w:tabs>
          <w:tab w:val="left" w:pos="2521"/>
        </w:tabs>
        <w:spacing w:before="169" w:after="0" w:line="240" w:lineRule="auto"/>
        <w:ind w:left="2520" w:right="0" w:hanging="360"/>
        <w:jc w:val="left"/>
        <w:rPr>
          <w:rFonts w:ascii="Arial" w:eastAsia="Arial"/>
          <w:sz w:val="24"/>
        </w:rPr>
      </w:pPr>
      <w:r>
        <w:rPr>
          <w:spacing w:val="-1"/>
          <w:sz w:val="24"/>
        </w:rPr>
        <w:t xml:space="preserve">把 </w:t>
      </w:r>
      <w:r>
        <w:rPr>
          <w:rFonts w:ascii="Arial" w:eastAsia="Arial"/>
          <w:sz w:val="24"/>
        </w:rPr>
        <w:t>Terminal</w:t>
      </w:r>
      <w:r>
        <w:rPr>
          <w:rFonts w:ascii="Arial" w:eastAsia="Arial"/>
          <w:spacing w:val="54"/>
          <w:sz w:val="24"/>
        </w:rPr>
        <w:t xml:space="preserve"> </w:t>
      </w:r>
      <w:r>
        <w:rPr>
          <w:sz w:val="24"/>
        </w:rPr>
        <w:t xml:space="preserve">也放到 </w:t>
      </w:r>
      <w:r>
        <w:rPr>
          <w:rFonts w:ascii="Arial" w:eastAsia="Arial"/>
          <w:sz w:val="24"/>
        </w:rPr>
        <w:t>Dock</w:t>
      </w:r>
      <w:r>
        <w:rPr>
          <w:rFonts w:ascii="Arial" w:eastAsia="Arial"/>
          <w:spacing w:val="52"/>
          <w:sz w:val="24"/>
        </w:rPr>
        <w:t xml:space="preserve"> </w:t>
      </w:r>
      <w:r>
        <w:rPr>
          <w:sz w:val="24"/>
        </w:rPr>
        <w:t>里面。</w:t>
      </w:r>
    </w:p>
    <w:p>
      <w:pPr>
        <w:pStyle w:val="9"/>
        <w:numPr>
          <w:ilvl w:val="0"/>
          <w:numId w:val="4"/>
        </w:numPr>
        <w:tabs>
          <w:tab w:val="left" w:pos="2521"/>
        </w:tabs>
        <w:spacing w:before="167" w:after="0" w:line="240" w:lineRule="auto"/>
        <w:ind w:left="2520" w:right="0" w:hanging="360"/>
        <w:jc w:val="left"/>
        <w:rPr>
          <w:rFonts w:ascii="Arial" w:eastAsia="Arial"/>
          <w:sz w:val="24"/>
        </w:rPr>
      </w:pPr>
      <w:r>
        <w:rPr>
          <w:spacing w:val="-1"/>
          <w:sz w:val="24"/>
        </w:rPr>
        <w:t xml:space="preserve">运行 </w:t>
      </w:r>
      <w:r>
        <w:rPr>
          <w:rFonts w:ascii="Arial" w:eastAsia="Arial"/>
          <w:sz w:val="24"/>
        </w:rPr>
        <w:t>Terminal</w:t>
      </w:r>
      <w:r>
        <w:rPr>
          <w:rFonts w:ascii="Arial" w:eastAsia="Arial"/>
          <w:spacing w:val="54"/>
          <w:sz w:val="24"/>
        </w:rPr>
        <w:t xml:space="preserve"> </w:t>
      </w:r>
      <w:r>
        <w:rPr>
          <w:spacing w:val="-1"/>
          <w:sz w:val="24"/>
        </w:rPr>
        <w:t>程序，这个程序看上去不怎么地。</w:t>
      </w:r>
    </w:p>
    <w:p>
      <w:pPr>
        <w:pStyle w:val="9"/>
        <w:numPr>
          <w:ilvl w:val="0"/>
          <w:numId w:val="4"/>
        </w:numPr>
        <w:tabs>
          <w:tab w:val="left" w:pos="2521"/>
        </w:tabs>
        <w:spacing w:before="171" w:after="0" w:line="278" w:lineRule="auto"/>
        <w:ind w:left="2520" w:right="411" w:hanging="360"/>
        <w:jc w:val="left"/>
        <w:rPr>
          <w:rFonts w:ascii="Arial" w:eastAsia="Arial"/>
          <w:sz w:val="24"/>
        </w:rPr>
      </w:pPr>
      <w:r>
        <w:rPr>
          <w:spacing w:val="2"/>
          <w:sz w:val="24"/>
        </w:rPr>
        <w:t xml:space="preserve">在 </w:t>
      </w:r>
      <w:r>
        <w:rPr>
          <w:rFonts w:ascii="Arial" w:eastAsia="Arial"/>
          <w:sz w:val="24"/>
        </w:rPr>
        <w:t>Terminal</w:t>
      </w:r>
      <w:r>
        <w:rPr>
          <w:rFonts w:ascii="Arial" w:eastAsia="Arial"/>
          <w:spacing w:val="58"/>
          <w:sz w:val="24"/>
        </w:rPr>
        <w:t xml:space="preserve"> </w:t>
      </w:r>
      <w:r>
        <w:rPr>
          <w:spacing w:val="-1"/>
          <w:sz w:val="24"/>
        </w:rPr>
        <w:t>程序里边运行</w:t>
      </w:r>
      <w:r>
        <w:rPr>
          <w:color w:val="444444"/>
          <w:spacing w:val="-51"/>
          <w:sz w:val="24"/>
        </w:rPr>
        <w:t xml:space="preserve"> </w:t>
      </w:r>
      <w:r>
        <w:rPr>
          <w:rFonts w:ascii="Consolas" w:eastAsia="Consolas"/>
          <w:color w:val="444444"/>
          <w:sz w:val="23"/>
          <w:shd w:val="clear" w:color="auto" w:fill="F1F1F1"/>
        </w:rPr>
        <w:t>python</w:t>
      </w:r>
      <w:r>
        <w:rPr>
          <w:spacing w:val="-1"/>
          <w:sz w:val="24"/>
        </w:rPr>
        <w:t>。运行的方法是输入程序的名字再敲一下回车。</w:t>
      </w:r>
    </w:p>
    <w:p>
      <w:pPr>
        <w:pStyle w:val="9"/>
        <w:numPr>
          <w:ilvl w:val="0"/>
          <w:numId w:val="4"/>
        </w:numPr>
        <w:tabs>
          <w:tab w:val="left" w:pos="2521"/>
        </w:tabs>
        <w:spacing w:before="117" w:after="0" w:line="240" w:lineRule="auto"/>
        <w:ind w:left="2520" w:right="0" w:hanging="360"/>
        <w:jc w:val="left"/>
        <w:rPr>
          <w:rFonts w:ascii="Arial" w:eastAsia="Arial"/>
          <w:sz w:val="24"/>
        </w:rPr>
      </w:pPr>
      <w:r>
        <w:rPr>
          <w:spacing w:val="-1"/>
          <w:sz w:val="24"/>
        </w:rPr>
        <w:t xml:space="preserve">敲击 </w:t>
      </w:r>
      <w:r>
        <w:rPr>
          <w:rFonts w:ascii="Arial" w:eastAsia="Arial"/>
          <w:sz w:val="24"/>
        </w:rPr>
        <w:t>CTRL-D (^D)</w:t>
      </w:r>
      <w:r>
        <w:rPr>
          <w:rFonts w:ascii="Arial" w:eastAsia="Arial"/>
          <w:spacing w:val="52"/>
          <w:sz w:val="24"/>
        </w:rPr>
        <w:t xml:space="preserve"> </w:t>
      </w:r>
      <w:r>
        <w:rPr>
          <w:sz w:val="24"/>
        </w:rPr>
        <w:t xml:space="preserve">退出 </w:t>
      </w:r>
      <w:r>
        <w:rPr>
          <w:rFonts w:ascii="Arial" w:eastAsia="Arial"/>
          <w:sz w:val="24"/>
        </w:rPr>
        <w:t>python</w:t>
      </w:r>
      <w:r>
        <w:rPr>
          <w:sz w:val="24"/>
        </w:rPr>
        <w:t>。</w:t>
      </w:r>
    </w:p>
    <w:p>
      <w:pPr>
        <w:pStyle w:val="9"/>
        <w:numPr>
          <w:ilvl w:val="0"/>
          <w:numId w:val="4"/>
        </w:numPr>
        <w:tabs>
          <w:tab w:val="left" w:pos="2521"/>
        </w:tabs>
        <w:spacing w:before="170" w:after="0" w:line="278" w:lineRule="auto"/>
        <w:ind w:left="2520" w:right="358" w:hanging="360"/>
        <w:jc w:val="left"/>
        <w:rPr>
          <w:rFonts w:ascii="Arial" w:eastAsia="Arial"/>
          <w:sz w:val="24"/>
        </w:rPr>
      </w:pPr>
      <w:r>
        <w:rPr>
          <w:sz w:val="24"/>
        </w:rPr>
        <w:t>这样你就应该退回到敲</w:t>
      </w:r>
      <w:r>
        <w:rPr>
          <w:color w:val="444444"/>
          <w:spacing w:val="-49"/>
          <w:sz w:val="24"/>
        </w:rPr>
        <w:t xml:space="preserve"> </w:t>
      </w:r>
      <w:r>
        <w:rPr>
          <w:rFonts w:ascii="Consolas" w:eastAsia="Consolas"/>
          <w:color w:val="444444"/>
          <w:sz w:val="23"/>
          <w:shd w:val="clear" w:color="auto" w:fill="F1F1F1"/>
        </w:rPr>
        <w:t>python</w:t>
      </w:r>
      <w:r>
        <w:rPr>
          <w:rFonts w:ascii="Consolas" w:eastAsia="Consolas"/>
          <w:color w:val="444444"/>
          <w:spacing w:val="-52"/>
          <w:sz w:val="23"/>
        </w:rPr>
        <w:t xml:space="preserve"> </w:t>
      </w:r>
      <w:r>
        <w:rPr>
          <w:spacing w:val="-7"/>
          <w:sz w:val="24"/>
        </w:rPr>
        <w:t>前的提示界面了。如果没有的话自己研究</w:t>
      </w:r>
      <w:r>
        <w:rPr>
          <w:sz w:val="24"/>
        </w:rPr>
        <w:t>一下为什么。</w:t>
      </w:r>
    </w:p>
    <w:p>
      <w:pPr>
        <w:pStyle w:val="9"/>
        <w:numPr>
          <w:ilvl w:val="0"/>
          <w:numId w:val="4"/>
        </w:numPr>
        <w:tabs>
          <w:tab w:val="left" w:pos="2521"/>
        </w:tabs>
        <w:spacing w:before="117" w:after="0" w:line="240" w:lineRule="auto"/>
        <w:ind w:left="2520" w:right="0" w:hanging="360"/>
        <w:jc w:val="left"/>
        <w:rPr>
          <w:rFonts w:ascii="Arial" w:eastAsia="Arial"/>
          <w:sz w:val="24"/>
        </w:rPr>
      </w:pPr>
      <w:r>
        <w:rPr>
          <w:spacing w:val="-1"/>
          <w:sz w:val="24"/>
        </w:rPr>
        <w:t xml:space="preserve">学着使用 </w:t>
      </w:r>
      <w:r>
        <w:rPr>
          <w:rFonts w:ascii="Arial" w:eastAsia="Arial"/>
          <w:sz w:val="24"/>
        </w:rPr>
        <w:t>Terminal</w:t>
      </w:r>
      <w:r>
        <w:rPr>
          <w:rFonts w:ascii="Arial" w:eastAsia="Arial"/>
          <w:spacing w:val="54"/>
          <w:sz w:val="24"/>
        </w:rPr>
        <w:t xml:space="preserve"> </w:t>
      </w:r>
      <w:r>
        <w:rPr>
          <w:spacing w:val="-2"/>
          <w:sz w:val="24"/>
        </w:rPr>
        <w:t>创建一个目录，你可以上网搜索怎样做。</w:t>
      </w:r>
    </w:p>
    <w:p>
      <w:pPr>
        <w:pStyle w:val="9"/>
        <w:numPr>
          <w:ilvl w:val="0"/>
          <w:numId w:val="4"/>
        </w:numPr>
        <w:tabs>
          <w:tab w:val="left" w:pos="2521"/>
        </w:tabs>
        <w:spacing w:before="170" w:after="0" w:line="240" w:lineRule="auto"/>
        <w:ind w:left="2520" w:right="0" w:hanging="360"/>
        <w:jc w:val="left"/>
        <w:rPr>
          <w:rFonts w:ascii="Arial" w:eastAsia="Arial"/>
          <w:sz w:val="24"/>
        </w:rPr>
      </w:pPr>
      <w:r>
        <w:rPr>
          <w:spacing w:val="-1"/>
          <w:sz w:val="24"/>
        </w:rPr>
        <w:t xml:space="preserve">学着使用 </w:t>
      </w:r>
      <w:r>
        <w:rPr>
          <w:rFonts w:ascii="Arial" w:eastAsia="Arial"/>
          <w:sz w:val="24"/>
        </w:rPr>
        <w:t>Terminal</w:t>
      </w:r>
      <w:r>
        <w:rPr>
          <w:rFonts w:ascii="Arial" w:eastAsia="Arial"/>
          <w:spacing w:val="54"/>
          <w:sz w:val="24"/>
        </w:rPr>
        <w:t xml:space="preserve"> </w:t>
      </w:r>
      <w:r>
        <w:rPr>
          <w:spacing w:val="-2"/>
          <w:sz w:val="24"/>
        </w:rPr>
        <w:t>进入一个目录，同样你可以上网搜索。</w:t>
      </w:r>
    </w:p>
    <w:p>
      <w:pPr>
        <w:spacing w:after="0" w:line="240" w:lineRule="auto"/>
        <w:jc w:val="left"/>
        <w:rPr>
          <w:rFonts w:ascii="Arial" w:eastAsia="Arial"/>
          <w:sz w:val="24"/>
        </w:rPr>
        <w:sectPr>
          <w:pgSz w:w="11910" w:h="16840"/>
          <w:pgMar w:top="1460" w:right="1440" w:bottom="1380" w:left="0" w:header="0" w:footer="1040" w:gutter="0"/>
        </w:sectPr>
      </w:pPr>
    </w:p>
    <w:p>
      <w:pPr>
        <w:pStyle w:val="9"/>
        <w:numPr>
          <w:ilvl w:val="0"/>
          <w:numId w:val="4"/>
        </w:numPr>
        <w:tabs>
          <w:tab w:val="left" w:pos="2521"/>
        </w:tabs>
        <w:spacing w:before="47" w:after="0" w:line="278" w:lineRule="auto"/>
        <w:ind w:left="2520" w:right="361" w:hanging="360"/>
        <w:jc w:val="left"/>
        <w:rPr>
          <w:rFonts w:ascii="Arial" w:hAnsi="Arial" w:eastAsia="Arial"/>
          <w:sz w:val="24"/>
        </w:rPr>
      </w:pPr>
      <w:r>
        <w:rPr>
          <w:spacing w:val="-6"/>
          <w:sz w:val="24"/>
        </w:rPr>
        <w:t>使用你的编辑器在你进入的目录下建立一个文件。你将建立一个文件。使</w:t>
      </w:r>
      <w:r>
        <w:rPr>
          <w:spacing w:val="-1"/>
          <w:sz w:val="24"/>
        </w:rPr>
        <w:t xml:space="preserve">用 </w:t>
      </w:r>
      <w:r>
        <w:rPr>
          <w:rFonts w:ascii="Arial" w:hAnsi="Arial" w:eastAsia="Arial"/>
          <w:sz w:val="24"/>
        </w:rPr>
        <w:t>“Save”</w:t>
      </w:r>
      <w:r>
        <w:rPr>
          <w:rFonts w:ascii="Arial" w:hAnsi="Arial" w:eastAsia="Arial"/>
          <w:spacing w:val="53"/>
          <w:sz w:val="24"/>
        </w:rPr>
        <w:t xml:space="preserve"> </w:t>
      </w:r>
      <w:r>
        <w:rPr>
          <w:spacing w:val="-1"/>
          <w:sz w:val="24"/>
        </w:rPr>
        <w:t xml:space="preserve">或者 </w:t>
      </w:r>
      <w:r>
        <w:rPr>
          <w:rFonts w:ascii="Arial" w:hAnsi="Arial" w:eastAsia="Arial"/>
          <w:sz w:val="24"/>
        </w:rPr>
        <w:t>“Save</w:t>
      </w:r>
      <w:r>
        <w:rPr>
          <w:rFonts w:ascii="Arial" w:hAnsi="Arial" w:eastAsia="Arial"/>
          <w:spacing w:val="3"/>
          <w:sz w:val="24"/>
        </w:rPr>
        <w:t xml:space="preserve"> </w:t>
      </w:r>
      <w:r>
        <w:rPr>
          <w:rFonts w:ascii="Arial" w:hAnsi="Arial" w:eastAsia="Arial"/>
          <w:sz w:val="24"/>
        </w:rPr>
        <w:t>As...”</w:t>
      </w:r>
      <w:r>
        <w:rPr>
          <w:rFonts w:ascii="Arial" w:hAnsi="Arial" w:eastAsia="Arial"/>
          <w:spacing w:val="53"/>
          <w:sz w:val="24"/>
        </w:rPr>
        <w:t xml:space="preserve"> </w:t>
      </w:r>
      <w:r>
        <w:rPr>
          <w:spacing w:val="-1"/>
          <w:sz w:val="24"/>
        </w:rPr>
        <w:t>选项，然后选择这个目录。</w:t>
      </w:r>
    </w:p>
    <w:p>
      <w:pPr>
        <w:pStyle w:val="9"/>
        <w:numPr>
          <w:ilvl w:val="0"/>
          <w:numId w:val="4"/>
        </w:numPr>
        <w:tabs>
          <w:tab w:val="left" w:pos="2521"/>
        </w:tabs>
        <w:spacing w:before="120" w:after="0" w:line="278" w:lineRule="auto"/>
        <w:ind w:left="2520" w:right="356" w:hanging="360"/>
        <w:jc w:val="left"/>
        <w:rPr>
          <w:rFonts w:ascii="Arial" w:eastAsia="Arial"/>
          <w:sz w:val="24"/>
        </w:rPr>
      </w:pPr>
      <w:r>
        <w:rPr>
          <w:spacing w:val="-1"/>
          <w:sz w:val="24"/>
        </w:rPr>
        <w:t xml:space="preserve">使用键盘切换回到 </w:t>
      </w:r>
      <w:r>
        <w:rPr>
          <w:rFonts w:ascii="Arial" w:eastAsia="Arial"/>
          <w:sz w:val="24"/>
        </w:rPr>
        <w:t>Terminal</w:t>
      </w:r>
      <w:r>
        <w:rPr>
          <w:rFonts w:ascii="Arial" w:eastAsia="Arial"/>
          <w:spacing w:val="53"/>
          <w:sz w:val="24"/>
        </w:rPr>
        <w:t xml:space="preserve"> </w:t>
      </w:r>
      <w:r>
        <w:rPr>
          <w:spacing w:val="-9"/>
          <w:sz w:val="24"/>
        </w:rPr>
        <w:t>窗口，如果不知道怎样使用键盘切换，你一样可以上网搜索。</w:t>
      </w:r>
    </w:p>
    <w:p>
      <w:pPr>
        <w:pStyle w:val="9"/>
        <w:numPr>
          <w:ilvl w:val="0"/>
          <w:numId w:val="4"/>
        </w:numPr>
        <w:tabs>
          <w:tab w:val="left" w:pos="2521"/>
        </w:tabs>
        <w:spacing w:before="117" w:after="0" w:line="278" w:lineRule="auto"/>
        <w:ind w:left="2520" w:right="409" w:hanging="360"/>
        <w:jc w:val="left"/>
        <w:rPr>
          <w:rFonts w:ascii="Arial" w:eastAsia="Arial"/>
          <w:sz w:val="24"/>
        </w:rPr>
      </w:pPr>
      <w:r>
        <mc:AlternateContent>
          <mc:Choice Requires="wps">
            <w:drawing>
              <wp:anchor distT="0" distB="0" distL="0" distR="0" simplePos="0" relativeHeight="503315456" behindDoc="1" locked="0" layoutInCell="1" allowOverlap="1">
                <wp:simplePos x="0" y="0"/>
                <wp:positionH relativeFrom="page">
                  <wp:posOffset>1124585</wp:posOffset>
                </wp:positionH>
                <wp:positionV relativeFrom="paragraph">
                  <wp:posOffset>574040</wp:posOffset>
                </wp:positionV>
                <wp:extent cx="5312410" cy="239395"/>
                <wp:effectExtent l="0" t="0" r="8890" b="1905"/>
                <wp:wrapTopAndBottom/>
                <wp:docPr id="846" name="文本框 14"/>
                <wp:cNvGraphicFramePr/>
                <a:graphic xmlns:a="http://schemas.openxmlformats.org/drawingml/2006/main">
                  <a:graphicData uri="http://schemas.microsoft.com/office/word/2010/wordprocessingShape">
                    <wps:wsp>
                      <wps:cNvSpPr txBox="1"/>
                      <wps:spPr>
                        <a:xfrm>
                          <a:off x="0" y="0"/>
                          <a:ext cx="5312410" cy="239395"/>
                        </a:xfrm>
                        <a:prstGeom prst="rect">
                          <a:avLst/>
                        </a:prstGeom>
                        <a:solidFill>
                          <a:srgbClr val="6F9F6F"/>
                        </a:solidFill>
                        <a:ln w="9525">
                          <a:noFill/>
                        </a:ln>
                      </wps:spPr>
                      <wps:txbx>
                        <w:txbxContent>
                          <w:p>
                            <w:pPr>
                              <w:spacing w:before="77"/>
                              <w:ind w:left="28" w:right="0" w:firstLine="0"/>
                              <w:jc w:val="left"/>
                              <w:rPr>
                                <w:rFonts w:ascii="Arial"/>
                                <w:b/>
                                <w:sz w:val="24"/>
                              </w:rPr>
                            </w:pPr>
                            <w:r>
                              <w:rPr>
                                <w:rFonts w:ascii="Arial"/>
                                <w:b/>
                                <w:color w:val="FFFFFF"/>
                                <w:sz w:val="24"/>
                              </w:rPr>
                              <w:t>Note</w:t>
                            </w:r>
                          </w:p>
                        </w:txbxContent>
                      </wps:txbx>
                      <wps:bodyPr lIns="0" tIns="0" rIns="0" bIns="0" upright="1"/>
                    </wps:wsp>
                  </a:graphicData>
                </a:graphic>
              </wp:anchor>
            </w:drawing>
          </mc:Choice>
          <mc:Fallback>
            <w:pict>
              <v:shape id="文本框 14" o:spid="_x0000_s1026" o:spt="202" type="#_x0000_t202" style="position:absolute;left:0pt;margin-left:88.55pt;margin-top:45.2pt;height:18.85pt;width:418.3pt;mso-position-horizontal-relative:page;mso-wrap-distance-bottom:0pt;mso-wrap-distance-top:0pt;z-index:-1024;mso-width-relative:page;mso-height-relative:page;" fillcolor="#6F9F6F" filled="t" stroked="f" coordsize="21600,21600" o:gfxdata="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n0BfT2QAAAAsBAAAPAAAAAAAAAAEAIAAAACIAAABkcnMvZG93bnJldi54&#10;bWxQSwECFAAUAAAACACHTuJACUUXysABAABZAwAADgAAAAAAAAABACAAAAAoAQAAZHJzL2Uyb0Rv&#10;Yy54bWxQSwUGAAAAAAYABgBZAQAAWgU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Note</w:t>
                      </w:r>
                    </w:p>
                  </w:txbxContent>
                </v:textbox>
                <w10:wrap type="topAndBottom"/>
              </v:shape>
            </w:pict>
          </mc:Fallback>
        </mc:AlternateContent>
      </w:r>
      <w:r>
        <mc:AlternateContent>
          <mc:Choice Requires="wps">
            <w:drawing>
              <wp:anchor distT="0" distB="0" distL="0" distR="0" simplePos="0" relativeHeight="503315456" behindDoc="1" locked="0" layoutInCell="1" allowOverlap="1">
                <wp:simplePos x="0" y="0"/>
                <wp:positionH relativeFrom="page">
                  <wp:posOffset>1276985</wp:posOffset>
                </wp:positionH>
                <wp:positionV relativeFrom="paragraph">
                  <wp:posOffset>898525</wp:posOffset>
                </wp:positionV>
                <wp:extent cx="5007610" cy="678815"/>
                <wp:effectExtent l="0" t="0" r="8890" b="6985"/>
                <wp:wrapTopAndBottom/>
                <wp:docPr id="845" name="文本框 15"/>
                <wp:cNvGraphicFramePr/>
                <a:graphic xmlns:a="http://schemas.openxmlformats.org/drawingml/2006/main">
                  <a:graphicData uri="http://schemas.microsoft.com/office/word/2010/wordprocessingShape">
                    <wps:wsp>
                      <wps:cNvSpPr txBox="1"/>
                      <wps:spPr>
                        <a:xfrm>
                          <a:off x="0" y="0"/>
                          <a:ext cx="5007610" cy="678815"/>
                        </a:xfrm>
                        <a:prstGeom prst="rect">
                          <a:avLst/>
                        </a:prstGeom>
                        <a:solidFill>
                          <a:srgbClr val="E9FFE9"/>
                        </a:solidFill>
                        <a:ln w="9525">
                          <a:noFill/>
                        </a:ln>
                      </wps:spPr>
                      <wps:txbx>
                        <w:txbxContent>
                          <w:p>
                            <w:pPr>
                              <w:spacing w:before="71" w:line="302" w:lineRule="auto"/>
                              <w:ind w:left="28" w:right="117" w:firstLine="0"/>
                              <w:jc w:val="left"/>
                              <w:rPr>
                                <w:rFonts w:hint="eastAsia" w:ascii="宋体" w:eastAsia="宋体"/>
                                <w:sz w:val="22"/>
                              </w:rPr>
                            </w:pPr>
                            <w:r>
                              <w:rPr>
                                <w:rFonts w:hint="eastAsia" w:ascii="宋体" w:eastAsia="宋体"/>
                                <w:spacing w:val="3"/>
                                <w:sz w:val="22"/>
                              </w:rPr>
                              <w:t xml:space="preserve">安装 </w:t>
                            </w:r>
                            <w:r>
                              <w:rPr>
                                <w:rFonts w:ascii="Arial" w:eastAsia="Arial"/>
                                <w:sz w:val="22"/>
                              </w:rPr>
                              <w:t>gedit</w:t>
                            </w:r>
                            <w:r>
                              <w:rPr>
                                <w:rFonts w:ascii="Arial" w:eastAsia="Arial"/>
                                <w:spacing w:val="61"/>
                                <w:sz w:val="22"/>
                              </w:rPr>
                              <w:t xml:space="preserve"> </w:t>
                            </w:r>
                            <w:r>
                              <w:rPr>
                                <w:rFonts w:hint="eastAsia" w:ascii="宋体" w:eastAsia="宋体"/>
                                <w:spacing w:val="-3"/>
                                <w:sz w:val="22"/>
                              </w:rPr>
                              <w:t xml:space="preserve">可能会遇到问题，对于非英文键盘布局的系统尤其如此。如果你碰到了问题，我建议你试试 </w:t>
                            </w:r>
                            <w:r>
                              <w:rPr>
                                <w:rFonts w:ascii="Arial" w:eastAsia="Arial"/>
                                <w:sz w:val="22"/>
                              </w:rPr>
                              <w:t>Textwrangler</w:t>
                            </w:r>
                            <w:r>
                              <w:rPr>
                                <w:rFonts w:hint="eastAsia" w:ascii="宋体" w:eastAsia="宋体"/>
                                <w:spacing w:val="-2"/>
                                <w:sz w:val="22"/>
                              </w:rPr>
                              <w:t>，下载地址是</w:t>
                            </w:r>
                          </w:p>
                          <w:p>
                            <w:pPr>
                              <w:spacing w:before="2"/>
                              <w:ind w:left="28" w:right="0" w:firstLine="0"/>
                              <w:jc w:val="left"/>
                              <w:rPr>
                                <w:rFonts w:hint="eastAsia" w:ascii="宋体" w:eastAsia="宋体"/>
                                <w:sz w:val="22"/>
                              </w:rPr>
                            </w:pPr>
                            <w:r>
                              <w:fldChar w:fldCharType="begin"/>
                            </w:r>
                            <w:r>
                              <w:instrText xml:space="preserve"> HYPERLINK "http://www.barebones.com/products/textwrangler" \h </w:instrText>
                            </w:r>
                            <w:r>
                              <w:fldChar w:fldCharType="separate"/>
                            </w:r>
                            <w:r>
                              <w:rPr>
                                <w:rFonts w:ascii="Arial" w:eastAsia="Arial"/>
                                <w:color w:val="444444"/>
                                <w:sz w:val="22"/>
                              </w:rPr>
                              <w:t>http://www.barebones.com/products/textwrangler</w:t>
                            </w:r>
                            <w:r>
                              <w:rPr>
                                <w:rFonts w:ascii="Arial" w:eastAsia="Arial"/>
                                <w:color w:val="444444"/>
                                <w:sz w:val="22"/>
                              </w:rPr>
                              <w:fldChar w:fldCharType="end"/>
                            </w:r>
                            <w:r>
                              <w:rPr>
                                <w:rFonts w:ascii="Arial" w:eastAsia="Arial"/>
                                <w:sz w:val="22"/>
                              </w:rPr>
                              <w:t>/</w:t>
                            </w:r>
                            <w:r>
                              <w:rPr>
                                <w:rFonts w:hint="eastAsia" w:ascii="宋体" w:eastAsia="宋体"/>
                                <w:sz w:val="22"/>
                              </w:rPr>
                              <w:t>。</w:t>
                            </w:r>
                          </w:p>
                        </w:txbxContent>
                      </wps:txbx>
                      <wps:bodyPr lIns="0" tIns="0" rIns="0" bIns="0" upright="1"/>
                    </wps:wsp>
                  </a:graphicData>
                </a:graphic>
              </wp:anchor>
            </w:drawing>
          </mc:Choice>
          <mc:Fallback>
            <w:pict>
              <v:shape id="文本框 15" o:spid="_x0000_s1026" o:spt="202" type="#_x0000_t202" style="position:absolute;left:0pt;margin-left:100.55pt;margin-top:70.75pt;height:53.45pt;width:394.3pt;mso-position-horizontal-relative:page;mso-wrap-distance-bottom:0pt;mso-wrap-distance-top:0pt;z-index:-1024;mso-width-relative:page;mso-height-relative:page;" fillcolor="#E9FFE9" filled="t" stroked="f" coordsize="21600,21600" o:gfxdata="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LK9g/XAAAACwEAAA8AAAAAAAAAAQAgAAAAIgAAAGRycy9kb3ducmV2Lnht&#10;bFBLAQIUABQAAAAIAIdO4kCj4ZtbwQEAAFkDAAAOAAAAAAAAAAEAIAAAACYBAABkcnMvZTJvRG9j&#10;LnhtbFBLBQYAAAAABgAGAFkBAABZBQAAAAA=&#10;">
                <v:fill on="t" focussize="0,0"/>
                <v:stroke on="f"/>
                <v:imagedata o:title=""/>
                <o:lock v:ext="edit" aspectratio="f"/>
                <v:textbox inset="0mm,0mm,0mm,0mm">
                  <w:txbxContent>
                    <w:p>
                      <w:pPr>
                        <w:spacing w:before="71" w:line="302" w:lineRule="auto"/>
                        <w:ind w:left="28" w:right="117" w:firstLine="0"/>
                        <w:jc w:val="left"/>
                        <w:rPr>
                          <w:rFonts w:hint="eastAsia" w:ascii="宋体" w:eastAsia="宋体"/>
                          <w:sz w:val="22"/>
                        </w:rPr>
                      </w:pPr>
                      <w:r>
                        <w:rPr>
                          <w:rFonts w:hint="eastAsia" w:ascii="宋体" w:eastAsia="宋体"/>
                          <w:spacing w:val="3"/>
                          <w:sz w:val="22"/>
                        </w:rPr>
                        <w:t xml:space="preserve">安装 </w:t>
                      </w:r>
                      <w:r>
                        <w:rPr>
                          <w:rFonts w:ascii="Arial" w:eastAsia="Arial"/>
                          <w:sz w:val="22"/>
                        </w:rPr>
                        <w:t>gedit</w:t>
                      </w:r>
                      <w:r>
                        <w:rPr>
                          <w:rFonts w:ascii="Arial" w:eastAsia="Arial"/>
                          <w:spacing w:val="61"/>
                          <w:sz w:val="22"/>
                        </w:rPr>
                        <w:t xml:space="preserve"> </w:t>
                      </w:r>
                      <w:r>
                        <w:rPr>
                          <w:rFonts w:hint="eastAsia" w:ascii="宋体" w:eastAsia="宋体"/>
                          <w:spacing w:val="-3"/>
                          <w:sz w:val="22"/>
                        </w:rPr>
                        <w:t xml:space="preserve">可能会遇到问题，对于非英文键盘布局的系统尤其如此。如果你碰到了问题，我建议你试试 </w:t>
                      </w:r>
                      <w:r>
                        <w:rPr>
                          <w:rFonts w:ascii="Arial" w:eastAsia="Arial"/>
                          <w:sz w:val="22"/>
                        </w:rPr>
                        <w:t>Textwrangler</w:t>
                      </w:r>
                      <w:r>
                        <w:rPr>
                          <w:rFonts w:hint="eastAsia" w:ascii="宋体" w:eastAsia="宋体"/>
                          <w:spacing w:val="-2"/>
                          <w:sz w:val="22"/>
                        </w:rPr>
                        <w:t>，下载地址是</w:t>
                      </w:r>
                    </w:p>
                    <w:p>
                      <w:pPr>
                        <w:spacing w:before="2"/>
                        <w:ind w:left="28" w:right="0" w:firstLine="0"/>
                        <w:jc w:val="left"/>
                        <w:rPr>
                          <w:rFonts w:hint="eastAsia" w:ascii="宋体" w:eastAsia="宋体"/>
                          <w:sz w:val="22"/>
                        </w:rPr>
                      </w:pPr>
                      <w:r>
                        <w:fldChar w:fldCharType="begin"/>
                      </w:r>
                      <w:r>
                        <w:instrText xml:space="preserve"> HYPERLINK "http://www.barebones.com/products/textwrangler" \h </w:instrText>
                      </w:r>
                      <w:r>
                        <w:fldChar w:fldCharType="separate"/>
                      </w:r>
                      <w:r>
                        <w:rPr>
                          <w:rFonts w:ascii="Arial" w:eastAsia="Arial"/>
                          <w:color w:val="444444"/>
                          <w:sz w:val="22"/>
                        </w:rPr>
                        <w:t>http://www.barebones.com/products/textwrangler</w:t>
                      </w:r>
                      <w:r>
                        <w:rPr>
                          <w:rFonts w:ascii="Arial" w:eastAsia="Arial"/>
                          <w:color w:val="444444"/>
                          <w:sz w:val="22"/>
                        </w:rPr>
                        <w:fldChar w:fldCharType="end"/>
                      </w:r>
                      <w:r>
                        <w:rPr>
                          <w:rFonts w:ascii="Arial" w:eastAsia="Arial"/>
                          <w:sz w:val="22"/>
                        </w:rPr>
                        <w:t>/</w:t>
                      </w:r>
                      <w:r>
                        <w:rPr>
                          <w:rFonts w:hint="eastAsia" w:ascii="宋体" w:eastAsia="宋体"/>
                          <w:sz w:val="22"/>
                        </w:rPr>
                        <w:t>。</w:t>
                      </w:r>
                    </w:p>
                  </w:txbxContent>
                </v:textbox>
                <w10:wrap type="topAndBottom"/>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1124585</wp:posOffset>
                </wp:positionH>
                <wp:positionV relativeFrom="paragraph">
                  <wp:posOffset>817880</wp:posOffset>
                </wp:positionV>
                <wp:extent cx="5311775" cy="0"/>
                <wp:effectExtent l="0" t="0" r="0" b="0"/>
                <wp:wrapNone/>
                <wp:docPr id="59" name="直线 16"/>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5F905F"/>
                          </a:solidFill>
                          <a:prstDash val="solid"/>
                          <a:headEnd type="none" w="med" len="med"/>
                          <a:tailEnd type="none" w="med" len="med"/>
                        </a:ln>
                      </wps:spPr>
                      <wps:bodyPr upright="1"/>
                    </wps:wsp>
                  </a:graphicData>
                </a:graphic>
              </wp:anchor>
            </w:drawing>
          </mc:Choice>
          <mc:Fallback>
            <w:pict>
              <v:line id="直线 16" o:spid="_x0000_s1026" o:spt="20" style="position:absolute;left:0pt;margin-left:88.55pt;margin-top:64.4pt;height:0pt;width:418.25pt;mso-position-horizontal-relative:page;z-index:2048;mso-width-relative:page;mso-height-relative:page;" filled="f" stroked="t" coordsize="21600,21600" o:gfxdata="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YlHsK2AAAAAwBAAAPAAAAAAAAAAEAIAAA&#10;ACIAAABkcnMvZG93bnJldi54bWxQSwECFAAUAAAACACHTuJAgXtda9MBAACPAwAADgAAAAAAAAAB&#10;ACAAAAAnAQAAZHJzL2Uyb0RvYy54bWxQSwUGAAAAAAYABgBZAQAAbAUAAAAA&#10;">
                <v:fill on="f" focussize="0,0"/>
                <v:stroke weight="0.72pt" color="#5F905F" joinstyle="round"/>
                <v:imagedata o:title=""/>
                <o:lock v:ext="edit" aspectratio="f"/>
              </v:line>
            </w:pict>
          </mc:Fallback>
        </mc:AlternateContent>
      </w:r>
      <w:r>
        <w:rPr>
          <w:sz w:val="24"/>
        </w:rPr>
        <w:t xml:space="preserve">回到 </w:t>
      </w:r>
      <w:r>
        <w:rPr>
          <w:rFonts w:ascii="Arial" w:eastAsia="Arial"/>
          <w:sz w:val="24"/>
        </w:rPr>
        <w:t>Terminal</w:t>
      </w:r>
      <w:r>
        <w:rPr>
          <w:spacing w:val="-2"/>
          <w:sz w:val="24"/>
        </w:rPr>
        <w:t>，看看你能不能使用命令看到你新建的文件，上网搜索如</w:t>
      </w:r>
      <w:r>
        <w:rPr>
          <w:sz w:val="24"/>
        </w:rPr>
        <w:t>何将文件夹中的内容列出来。</w:t>
      </w:r>
    </w:p>
    <w:p>
      <w:pPr>
        <w:pStyle w:val="5"/>
        <w:spacing w:before="5"/>
        <w:rPr>
          <w:sz w:val="7"/>
        </w:rPr>
      </w:pPr>
    </w:p>
    <w:p>
      <w:pPr>
        <w:pStyle w:val="5"/>
        <w:spacing w:before="8"/>
        <w:rPr>
          <w:sz w:val="21"/>
        </w:rPr>
      </w:pPr>
    </w:p>
    <w:p>
      <w:pPr>
        <w:pStyle w:val="4"/>
        <w:spacing w:before="73"/>
      </w:pPr>
      <w:bookmarkStart w:id="13" w:name="OSX: 你应该看到的结果"/>
      <w:bookmarkEnd w:id="13"/>
      <w:r>
        <w:rPr>
          <w:rFonts w:ascii="Arial" w:eastAsia="Arial"/>
          <w:color w:val="6C818F"/>
        </w:rPr>
        <w:t xml:space="preserve">OSX: </w:t>
      </w:r>
      <w:r>
        <w:rPr>
          <w:color w:val="6C818F"/>
        </w:rPr>
        <w:t>你应该看到的结果</w:t>
      </w:r>
    </w:p>
    <w:p>
      <w:pPr>
        <w:pStyle w:val="5"/>
        <w:spacing w:before="6"/>
        <w:rPr>
          <w:b/>
          <w:sz w:val="28"/>
        </w:rPr>
      </w:pPr>
    </w:p>
    <w:p>
      <w:pPr>
        <w:pStyle w:val="5"/>
        <w:spacing w:line="278" w:lineRule="auto"/>
        <w:ind w:left="1800" w:right="358"/>
      </w:pPr>
      <w:r>
        <w:rPr>
          <w:spacing w:val="-1"/>
        </w:rPr>
        <w:t xml:space="preserve">以下是我在自己电脑的 </w:t>
      </w:r>
      <w:r>
        <w:rPr>
          <w:rFonts w:ascii="Arial" w:eastAsia="Arial"/>
        </w:rPr>
        <w:t>Terminal</w:t>
      </w:r>
      <w:r>
        <w:rPr>
          <w:rFonts w:ascii="Arial" w:eastAsia="Arial"/>
          <w:spacing w:val="54"/>
        </w:rPr>
        <w:t xml:space="preserve"> </w:t>
      </w:r>
      <w:r>
        <w:rPr>
          <w:spacing w:val="-7"/>
        </w:rPr>
        <w:t>中执行上述练习时看到的内容。和你做的结果</w:t>
      </w:r>
      <w:r>
        <w:t>会有一些不同，所以看看你能不能找出两者不同点来。</w:t>
      </w:r>
    </w:p>
    <w:p>
      <w:pPr>
        <w:pStyle w:val="5"/>
        <w:rPr>
          <w:sz w:val="12"/>
        </w:rPr>
      </w:pPr>
      <w:r>
        <mc:AlternateContent>
          <mc:Choice Requires="wps">
            <w:drawing>
              <wp:anchor distT="0" distB="0" distL="0" distR="0" simplePos="0" relativeHeight="503315456" behindDoc="1" locked="0" layoutInCell="1" allowOverlap="1">
                <wp:simplePos x="0" y="0"/>
                <wp:positionH relativeFrom="page">
                  <wp:posOffset>1348740</wp:posOffset>
                </wp:positionH>
                <wp:positionV relativeFrom="paragraph">
                  <wp:posOffset>127635</wp:posOffset>
                </wp:positionV>
                <wp:extent cx="4864100" cy="4765040"/>
                <wp:effectExtent l="5080" t="4445" r="7620" b="5715"/>
                <wp:wrapTopAndBottom/>
                <wp:docPr id="844" name="文本框 17"/>
                <wp:cNvGraphicFramePr/>
                <a:graphic xmlns:a="http://schemas.openxmlformats.org/drawingml/2006/main">
                  <a:graphicData uri="http://schemas.microsoft.com/office/word/2010/wordprocessingShape">
                    <wps:wsp>
                      <wps:cNvSpPr txBox="1"/>
                      <wps:spPr>
                        <a:xfrm>
                          <a:off x="0" y="0"/>
                          <a:ext cx="4864100" cy="476504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color w:val="2F2F2F"/>
                                <w:sz w:val="23"/>
                              </w:rPr>
                              <w:t>Last login: Sat Apr 24 00:56:54 on ttys001</w:t>
                            </w:r>
                          </w:p>
                          <w:p>
                            <w:pPr>
                              <w:pStyle w:val="5"/>
                              <w:spacing w:before="11"/>
                              <w:rPr>
                                <w:sz w:val="21"/>
                              </w:rPr>
                            </w:pPr>
                          </w:p>
                          <w:p>
                            <w:pPr>
                              <w:spacing w:before="0"/>
                              <w:ind w:left="148" w:right="0" w:firstLine="0"/>
                              <w:jc w:val="left"/>
                              <w:rPr>
                                <w:sz w:val="23"/>
                              </w:rPr>
                            </w:pPr>
                            <w:r>
                              <w:rPr>
                                <w:color w:val="2F2F2F"/>
                                <w:sz w:val="23"/>
                              </w:rPr>
                              <w:t>~ $ python</w:t>
                            </w:r>
                          </w:p>
                          <w:p>
                            <w:pPr>
                              <w:pStyle w:val="5"/>
                              <w:spacing w:before="1"/>
                              <w:rPr>
                                <w:sz w:val="22"/>
                              </w:rPr>
                            </w:pPr>
                          </w:p>
                          <w:p>
                            <w:pPr>
                              <w:tabs>
                                <w:tab w:val="left" w:pos="4169"/>
                              </w:tabs>
                              <w:spacing w:before="0"/>
                              <w:ind w:left="148" w:right="0" w:firstLine="0"/>
                              <w:jc w:val="left"/>
                              <w:rPr>
                                <w:sz w:val="23"/>
                              </w:rPr>
                            </w:pPr>
                            <w:r>
                              <w:rPr>
                                <w:color w:val="2F2F2F"/>
                                <w:spacing w:val="2"/>
                                <w:sz w:val="23"/>
                              </w:rPr>
                              <w:t>Python 2.5.1</w:t>
                            </w:r>
                            <w:r>
                              <w:rPr>
                                <w:color w:val="2F2F2F"/>
                                <w:spacing w:val="22"/>
                                <w:sz w:val="23"/>
                              </w:rPr>
                              <w:t xml:space="preserve"> </w:t>
                            </w:r>
                            <w:r>
                              <w:rPr>
                                <w:color w:val="2F2F2F"/>
                                <w:spacing w:val="2"/>
                                <w:sz w:val="23"/>
                              </w:rPr>
                              <w:t>(r251:54863,</w:t>
                            </w:r>
                            <w:r>
                              <w:rPr>
                                <w:color w:val="2F2F2F"/>
                                <w:spacing w:val="11"/>
                                <w:sz w:val="23"/>
                              </w:rPr>
                              <w:t xml:space="preserve"> </w:t>
                            </w:r>
                            <w:r>
                              <w:rPr>
                                <w:color w:val="2F2F2F"/>
                                <w:spacing w:val="2"/>
                                <w:sz w:val="23"/>
                              </w:rPr>
                              <w:t>Feb</w:t>
                            </w:r>
                            <w:r>
                              <w:rPr>
                                <w:color w:val="2F2F2F"/>
                                <w:spacing w:val="2"/>
                                <w:sz w:val="23"/>
                              </w:rPr>
                              <w:tab/>
                            </w:r>
                            <w:r>
                              <w:rPr>
                                <w:color w:val="2F2F2F"/>
                                <w:sz w:val="23"/>
                              </w:rPr>
                              <w:t xml:space="preserve">6 </w:t>
                            </w:r>
                            <w:r>
                              <w:rPr>
                                <w:color w:val="2F2F2F"/>
                                <w:spacing w:val="2"/>
                                <w:sz w:val="23"/>
                              </w:rPr>
                              <w:t>2009,</w:t>
                            </w:r>
                            <w:r>
                              <w:rPr>
                                <w:color w:val="2F2F2F"/>
                                <w:spacing w:val="14"/>
                                <w:sz w:val="23"/>
                              </w:rPr>
                              <w:t xml:space="preserve"> </w:t>
                            </w:r>
                            <w:r>
                              <w:rPr>
                                <w:color w:val="2F2F2F"/>
                                <w:spacing w:val="2"/>
                                <w:sz w:val="23"/>
                              </w:rPr>
                              <w:t>19:02:12)</w:t>
                            </w:r>
                          </w:p>
                          <w:p>
                            <w:pPr>
                              <w:pStyle w:val="5"/>
                              <w:rPr>
                                <w:sz w:val="22"/>
                              </w:rPr>
                            </w:pPr>
                          </w:p>
                          <w:p>
                            <w:pPr>
                              <w:spacing w:before="1"/>
                              <w:ind w:left="148" w:right="0" w:firstLine="0"/>
                              <w:jc w:val="left"/>
                              <w:rPr>
                                <w:sz w:val="23"/>
                              </w:rPr>
                            </w:pPr>
                            <w:r>
                              <w:rPr>
                                <w:color w:val="2F2F2F"/>
                                <w:sz w:val="23"/>
                              </w:rPr>
                              <w:t>[GCC 4.0.1 (Apple Inc. build 5465)] on darwin</w:t>
                            </w:r>
                          </w:p>
                          <w:p>
                            <w:pPr>
                              <w:pStyle w:val="5"/>
                              <w:rPr>
                                <w:sz w:val="22"/>
                              </w:rPr>
                            </w:pPr>
                          </w:p>
                          <w:p>
                            <w:pPr>
                              <w:spacing w:before="0" w:line="278" w:lineRule="auto"/>
                              <w:ind w:left="148" w:right="0" w:firstLine="0"/>
                              <w:jc w:val="left"/>
                              <w:rPr>
                                <w:sz w:val="23"/>
                              </w:rPr>
                            </w:pPr>
                            <w:r>
                              <w:rPr>
                                <w:color w:val="2F2F2F"/>
                                <w:sz w:val="23"/>
                              </w:rPr>
                              <w:t>Type "help", "copyright", "credits" or "license" for more information.</w:t>
                            </w:r>
                          </w:p>
                          <w:p>
                            <w:pPr>
                              <w:pStyle w:val="5"/>
                              <w:spacing w:before="9"/>
                              <w:rPr>
                                <w:sz w:val="18"/>
                              </w:rPr>
                            </w:pPr>
                          </w:p>
                          <w:p>
                            <w:pPr>
                              <w:spacing w:before="0"/>
                              <w:ind w:left="148" w:right="0" w:firstLine="0"/>
                              <w:jc w:val="left"/>
                              <w:rPr>
                                <w:sz w:val="23"/>
                              </w:rPr>
                            </w:pPr>
                            <w:r>
                              <w:rPr>
                                <w:b/>
                                <w:color w:val="C55D09"/>
                                <w:sz w:val="23"/>
                              </w:rPr>
                              <w:t>&gt;</w:t>
                            </w:r>
                            <w:r>
                              <w:rPr>
                                <w:sz w:val="23"/>
                              </w:rPr>
                              <w:t>&gt;&gt; ^D</w:t>
                            </w:r>
                          </w:p>
                          <w:p>
                            <w:pPr>
                              <w:pStyle w:val="5"/>
                              <w:spacing w:before="1"/>
                              <w:rPr>
                                <w:sz w:val="22"/>
                              </w:rPr>
                            </w:pPr>
                          </w:p>
                          <w:p>
                            <w:pPr>
                              <w:spacing w:before="0"/>
                              <w:ind w:left="148" w:right="0" w:firstLine="0"/>
                              <w:jc w:val="left"/>
                              <w:rPr>
                                <w:sz w:val="23"/>
                              </w:rPr>
                            </w:pPr>
                            <w:r>
                              <w:rPr>
                                <w:color w:val="2F2F2F"/>
                                <w:sz w:val="23"/>
                              </w:rPr>
                              <w:t>~ $ mkdir mystuff</w:t>
                            </w:r>
                          </w:p>
                          <w:p>
                            <w:pPr>
                              <w:pStyle w:val="5"/>
                              <w:spacing w:before="1"/>
                              <w:rPr>
                                <w:sz w:val="22"/>
                              </w:rPr>
                            </w:pPr>
                          </w:p>
                          <w:p>
                            <w:pPr>
                              <w:spacing w:before="0" w:line="491" w:lineRule="auto"/>
                              <w:ind w:left="148" w:right="5026" w:firstLine="0"/>
                              <w:jc w:val="left"/>
                              <w:rPr>
                                <w:sz w:val="23"/>
                              </w:rPr>
                            </w:pPr>
                            <w:r>
                              <w:rPr>
                                <w:color w:val="2F2F2F"/>
                                <w:sz w:val="23"/>
                              </w:rPr>
                              <w:t xml:space="preserve">~ $ cd mystuff </w:t>
                            </w:r>
                            <w:r>
                              <w:rPr>
                                <w:color w:val="2F2F2F"/>
                                <w:spacing w:val="3"/>
                                <w:sz w:val="23"/>
                              </w:rPr>
                              <w:t xml:space="preserve">mystuff </w:t>
                            </w:r>
                            <w:r>
                              <w:rPr>
                                <w:color w:val="2F2F2F"/>
                                <w:sz w:val="23"/>
                              </w:rPr>
                              <w:t>$</w:t>
                            </w:r>
                            <w:r>
                              <w:rPr>
                                <w:color w:val="2F2F2F"/>
                                <w:spacing w:val="11"/>
                                <w:sz w:val="23"/>
                              </w:rPr>
                              <w:t xml:space="preserve"> </w:t>
                            </w:r>
                            <w:r>
                              <w:rPr>
                                <w:color w:val="2F2F2F"/>
                                <w:sz w:val="23"/>
                              </w:rPr>
                              <w:t>ls</w:t>
                            </w:r>
                          </w:p>
                          <w:p>
                            <w:pPr>
                              <w:spacing w:before="0" w:line="460" w:lineRule="auto"/>
                              <w:ind w:left="148" w:right="3372" w:firstLine="0"/>
                              <w:jc w:val="left"/>
                              <w:rPr>
                                <w:sz w:val="23"/>
                              </w:rPr>
                            </w:pPr>
                            <w:r>
                              <w:rPr>
                                <w:b/>
                                <w:color w:val="C55D09"/>
                                <w:spacing w:val="6"/>
                                <w:sz w:val="23"/>
                              </w:rPr>
                              <w:t xml:space="preserve"># </w:t>
                            </w:r>
                            <w:r>
                              <w:rPr>
                                <w:spacing w:val="2"/>
                                <w:sz w:val="23"/>
                              </w:rPr>
                              <w:t xml:space="preserve">... </w:t>
                            </w:r>
                            <w:r>
                              <w:rPr>
                                <w:rFonts w:hint="eastAsia" w:ascii="宋体" w:eastAsia="宋体"/>
                                <w:spacing w:val="-13"/>
                                <w:sz w:val="23"/>
                              </w:rPr>
                              <w:t xml:space="preserve">使用 </w:t>
                            </w:r>
                            <w:r>
                              <w:rPr>
                                <w:spacing w:val="2"/>
                                <w:sz w:val="23"/>
                              </w:rPr>
                              <w:t>gedit</w:t>
                            </w:r>
                            <w:r>
                              <w:rPr>
                                <w:spacing w:val="-60"/>
                                <w:sz w:val="23"/>
                              </w:rPr>
                              <w:t xml:space="preserve"> </w:t>
                            </w:r>
                            <w:r>
                              <w:rPr>
                                <w:rFonts w:hint="eastAsia" w:ascii="宋体" w:eastAsia="宋体"/>
                                <w:spacing w:val="-14"/>
                                <w:sz w:val="23"/>
                              </w:rPr>
                              <w:t xml:space="preserve">编辑 </w:t>
                            </w:r>
                            <w:r>
                              <w:rPr>
                                <w:spacing w:val="2"/>
                                <w:sz w:val="23"/>
                              </w:rPr>
                              <w:t xml:space="preserve">text.txt ... </w:t>
                            </w:r>
                            <w:r>
                              <w:rPr>
                                <w:color w:val="2F2F2F"/>
                                <w:spacing w:val="3"/>
                                <w:sz w:val="23"/>
                              </w:rPr>
                              <w:t xml:space="preserve">mystuff </w:t>
                            </w:r>
                            <w:r>
                              <w:rPr>
                                <w:color w:val="2F2F2F"/>
                                <w:sz w:val="23"/>
                              </w:rPr>
                              <w:t>$</w:t>
                            </w:r>
                            <w:r>
                              <w:rPr>
                                <w:color w:val="2F2F2F"/>
                                <w:spacing w:val="9"/>
                                <w:sz w:val="23"/>
                              </w:rPr>
                              <w:t xml:space="preserve"> </w:t>
                            </w:r>
                            <w:r>
                              <w:rPr>
                                <w:color w:val="2F2F2F"/>
                                <w:sz w:val="23"/>
                              </w:rPr>
                              <w:t>ls</w:t>
                            </w:r>
                          </w:p>
                          <w:p>
                            <w:pPr>
                              <w:spacing w:before="22"/>
                              <w:ind w:left="148" w:right="0" w:firstLine="0"/>
                              <w:jc w:val="left"/>
                              <w:rPr>
                                <w:sz w:val="23"/>
                              </w:rPr>
                            </w:pPr>
                            <w:r>
                              <w:rPr>
                                <w:color w:val="2F2F2F"/>
                                <w:sz w:val="23"/>
                              </w:rPr>
                              <w:t>test.txt</w:t>
                            </w:r>
                          </w:p>
                          <w:p>
                            <w:pPr>
                              <w:pStyle w:val="5"/>
                              <w:spacing w:before="3"/>
                              <w:rPr>
                                <w:sz w:val="22"/>
                              </w:rPr>
                            </w:pPr>
                          </w:p>
                          <w:p>
                            <w:pPr>
                              <w:spacing w:before="0"/>
                              <w:ind w:left="148" w:right="0" w:firstLine="0"/>
                              <w:jc w:val="left"/>
                              <w:rPr>
                                <w:sz w:val="23"/>
                              </w:rPr>
                            </w:pPr>
                            <w:r>
                              <w:rPr>
                                <w:color w:val="2F2F2F"/>
                                <w:sz w:val="23"/>
                              </w:rPr>
                              <w:t>mystuff $</w:t>
                            </w:r>
                          </w:p>
                        </w:txbxContent>
                      </wps:txbx>
                      <wps:bodyPr lIns="0" tIns="0" rIns="0" bIns="0" upright="1"/>
                    </wps:wsp>
                  </a:graphicData>
                </a:graphic>
              </wp:anchor>
            </w:drawing>
          </mc:Choice>
          <mc:Fallback>
            <w:pict>
              <v:shape id="文本框 17" o:spid="_x0000_s1026" o:spt="202" type="#_x0000_t202" style="position:absolute;left:0pt;margin-left:106.2pt;margin-top:10.05pt;height:375.2pt;width:383pt;mso-position-horizontal-relative:page;mso-wrap-distance-bottom:0pt;mso-wrap-distance-top:0pt;z-index:-1024;mso-width-relative:page;mso-height-relative:page;" fillcolor="#EDEDED" filled="t" stroked="t" coordsize="21600,21600" o:gfxdata="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P6RRS2QAAAAoBAAAPAAAAAAAAAAEAIAAAACIAAABk&#10;cnMvZG93bnJldi54bWxQSwECFAAUAAAACACHTuJAIuCnmwUCAAAQBAAADgAAAAAAAAABACAAAAAo&#10;AQAAZHJzL2Uyb0RvYy54bWxQSwUGAAAAAAYABgBZAQAAnwUAAAAA&#10;">
                <v:fill on="t" focussize="0,0"/>
                <v:stroke weight="0.72pt" color="#CCCCCC" joinstyle="miter"/>
                <v:imagedata o:title=""/>
                <o:lock v:ext="edit" aspectratio="f"/>
                <v:textbox inset="0mm,0mm,0mm,0mm">
                  <w:txbxContent>
                    <w:p>
                      <w:pPr>
                        <w:spacing w:before="144"/>
                        <w:ind w:left="148" w:right="0" w:firstLine="0"/>
                        <w:jc w:val="left"/>
                        <w:rPr>
                          <w:sz w:val="23"/>
                        </w:rPr>
                      </w:pPr>
                      <w:r>
                        <w:rPr>
                          <w:color w:val="2F2F2F"/>
                          <w:sz w:val="23"/>
                        </w:rPr>
                        <w:t>Last login: Sat Apr 24 00:56:54 on ttys001</w:t>
                      </w:r>
                    </w:p>
                    <w:p>
                      <w:pPr>
                        <w:pStyle w:val="5"/>
                        <w:spacing w:before="11"/>
                        <w:rPr>
                          <w:sz w:val="21"/>
                        </w:rPr>
                      </w:pPr>
                    </w:p>
                    <w:p>
                      <w:pPr>
                        <w:spacing w:before="0"/>
                        <w:ind w:left="148" w:right="0" w:firstLine="0"/>
                        <w:jc w:val="left"/>
                        <w:rPr>
                          <w:sz w:val="23"/>
                        </w:rPr>
                      </w:pPr>
                      <w:r>
                        <w:rPr>
                          <w:color w:val="2F2F2F"/>
                          <w:sz w:val="23"/>
                        </w:rPr>
                        <w:t>~ $ python</w:t>
                      </w:r>
                    </w:p>
                    <w:p>
                      <w:pPr>
                        <w:pStyle w:val="5"/>
                        <w:spacing w:before="1"/>
                        <w:rPr>
                          <w:sz w:val="22"/>
                        </w:rPr>
                      </w:pPr>
                    </w:p>
                    <w:p>
                      <w:pPr>
                        <w:tabs>
                          <w:tab w:val="left" w:pos="4169"/>
                        </w:tabs>
                        <w:spacing w:before="0"/>
                        <w:ind w:left="148" w:right="0" w:firstLine="0"/>
                        <w:jc w:val="left"/>
                        <w:rPr>
                          <w:sz w:val="23"/>
                        </w:rPr>
                      </w:pPr>
                      <w:r>
                        <w:rPr>
                          <w:color w:val="2F2F2F"/>
                          <w:spacing w:val="2"/>
                          <w:sz w:val="23"/>
                        </w:rPr>
                        <w:t>Python 2.5.1</w:t>
                      </w:r>
                      <w:r>
                        <w:rPr>
                          <w:color w:val="2F2F2F"/>
                          <w:spacing w:val="22"/>
                          <w:sz w:val="23"/>
                        </w:rPr>
                        <w:t xml:space="preserve"> </w:t>
                      </w:r>
                      <w:r>
                        <w:rPr>
                          <w:color w:val="2F2F2F"/>
                          <w:spacing w:val="2"/>
                          <w:sz w:val="23"/>
                        </w:rPr>
                        <w:t>(r251:54863,</w:t>
                      </w:r>
                      <w:r>
                        <w:rPr>
                          <w:color w:val="2F2F2F"/>
                          <w:spacing w:val="11"/>
                          <w:sz w:val="23"/>
                        </w:rPr>
                        <w:t xml:space="preserve"> </w:t>
                      </w:r>
                      <w:r>
                        <w:rPr>
                          <w:color w:val="2F2F2F"/>
                          <w:spacing w:val="2"/>
                          <w:sz w:val="23"/>
                        </w:rPr>
                        <w:t>Feb</w:t>
                      </w:r>
                      <w:r>
                        <w:rPr>
                          <w:color w:val="2F2F2F"/>
                          <w:spacing w:val="2"/>
                          <w:sz w:val="23"/>
                        </w:rPr>
                        <w:tab/>
                      </w:r>
                      <w:r>
                        <w:rPr>
                          <w:color w:val="2F2F2F"/>
                          <w:sz w:val="23"/>
                        </w:rPr>
                        <w:t xml:space="preserve">6 </w:t>
                      </w:r>
                      <w:r>
                        <w:rPr>
                          <w:color w:val="2F2F2F"/>
                          <w:spacing w:val="2"/>
                          <w:sz w:val="23"/>
                        </w:rPr>
                        <w:t>2009,</w:t>
                      </w:r>
                      <w:r>
                        <w:rPr>
                          <w:color w:val="2F2F2F"/>
                          <w:spacing w:val="14"/>
                          <w:sz w:val="23"/>
                        </w:rPr>
                        <w:t xml:space="preserve"> </w:t>
                      </w:r>
                      <w:r>
                        <w:rPr>
                          <w:color w:val="2F2F2F"/>
                          <w:spacing w:val="2"/>
                          <w:sz w:val="23"/>
                        </w:rPr>
                        <w:t>19:02:12)</w:t>
                      </w:r>
                    </w:p>
                    <w:p>
                      <w:pPr>
                        <w:pStyle w:val="5"/>
                        <w:rPr>
                          <w:sz w:val="22"/>
                        </w:rPr>
                      </w:pPr>
                    </w:p>
                    <w:p>
                      <w:pPr>
                        <w:spacing w:before="1"/>
                        <w:ind w:left="148" w:right="0" w:firstLine="0"/>
                        <w:jc w:val="left"/>
                        <w:rPr>
                          <w:sz w:val="23"/>
                        </w:rPr>
                      </w:pPr>
                      <w:r>
                        <w:rPr>
                          <w:color w:val="2F2F2F"/>
                          <w:sz w:val="23"/>
                        </w:rPr>
                        <w:t>[GCC 4.0.1 (Apple Inc. build 5465)] on darwin</w:t>
                      </w:r>
                    </w:p>
                    <w:p>
                      <w:pPr>
                        <w:pStyle w:val="5"/>
                        <w:rPr>
                          <w:sz w:val="22"/>
                        </w:rPr>
                      </w:pPr>
                    </w:p>
                    <w:p>
                      <w:pPr>
                        <w:spacing w:before="0" w:line="278" w:lineRule="auto"/>
                        <w:ind w:left="148" w:right="0" w:firstLine="0"/>
                        <w:jc w:val="left"/>
                        <w:rPr>
                          <w:sz w:val="23"/>
                        </w:rPr>
                      </w:pPr>
                      <w:r>
                        <w:rPr>
                          <w:color w:val="2F2F2F"/>
                          <w:sz w:val="23"/>
                        </w:rPr>
                        <w:t>Type "help", "copyright", "credits" or "license" for more information.</w:t>
                      </w:r>
                    </w:p>
                    <w:p>
                      <w:pPr>
                        <w:pStyle w:val="5"/>
                        <w:spacing w:before="9"/>
                        <w:rPr>
                          <w:sz w:val="18"/>
                        </w:rPr>
                      </w:pPr>
                    </w:p>
                    <w:p>
                      <w:pPr>
                        <w:spacing w:before="0"/>
                        <w:ind w:left="148" w:right="0" w:firstLine="0"/>
                        <w:jc w:val="left"/>
                        <w:rPr>
                          <w:sz w:val="23"/>
                        </w:rPr>
                      </w:pPr>
                      <w:r>
                        <w:rPr>
                          <w:b/>
                          <w:color w:val="C55D09"/>
                          <w:sz w:val="23"/>
                        </w:rPr>
                        <w:t>&gt;</w:t>
                      </w:r>
                      <w:r>
                        <w:rPr>
                          <w:sz w:val="23"/>
                        </w:rPr>
                        <w:t>&gt;&gt; ^D</w:t>
                      </w:r>
                    </w:p>
                    <w:p>
                      <w:pPr>
                        <w:pStyle w:val="5"/>
                        <w:spacing w:before="1"/>
                        <w:rPr>
                          <w:sz w:val="22"/>
                        </w:rPr>
                      </w:pPr>
                    </w:p>
                    <w:p>
                      <w:pPr>
                        <w:spacing w:before="0"/>
                        <w:ind w:left="148" w:right="0" w:firstLine="0"/>
                        <w:jc w:val="left"/>
                        <w:rPr>
                          <w:sz w:val="23"/>
                        </w:rPr>
                      </w:pPr>
                      <w:r>
                        <w:rPr>
                          <w:color w:val="2F2F2F"/>
                          <w:sz w:val="23"/>
                        </w:rPr>
                        <w:t>~ $ mkdir mystuff</w:t>
                      </w:r>
                    </w:p>
                    <w:p>
                      <w:pPr>
                        <w:pStyle w:val="5"/>
                        <w:spacing w:before="1"/>
                        <w:rPr>
                          <w:sz w:val="22"/>
                        </w:rPr>
                      </w:pPr>
                    </w:p>
                    <w:p>
                      <w:pPr>
                        <w:spacing w:before="0" w:line="491" w:lineRule="auto"/>
                        <w:ind w:left="148" w:right="5026" w:firstLine="0"/>
                        <w:jc w:val="left"/>
                        <w:rPr>
                          <w:sz w:val="23"/>
                        </w:rPr>
                      </w:pPr>
                      <w:r>
                        <w:rPr>
                          <w:color w:val="2F2F2F"/>
                          <w:sz w:val="23"/>
                        </w:rPr>
                        <w:t xml:space="preserve">~ $ cd mystuff </w:t>
                      </w:r>
                      <w:r>
                        <w:rPr>
                          <w:color w:val="2F2F2F"/>
                          <w:spacing w:val="3"/>
                          <w:sz w:val="23"/>
                        </w:rPr>
                        <w:t xml:space="preserve">mystuff </w:t>
                      </w:r>
                      <w:r>
                        <w:rPr>
                          <w:color w:val="2F2F2F"/>
                          <w:sz w:val="23"/>
                        </w:rPr>
                        <w:t>$</w:t>
                      </w:r>
                      <w:r>
                        <w:rPr>
                          <w:color w:val="2F2F2F"/>
                          <w:spacing w:val="11"/>
                          <w:sz w:val="23"/>
                        </w:rPr>
                        <w:t xml:space="preserve"> </w:t>
                      </w:r>
                      <w:r>
                        <w:rPr>
                          <w:color w:val="2F2F2F"/>
                          <w:sz w:val="23"/>
                        </w:rPr>
                        <w:t>ls</w:t>
                      </w:r>
                    </w:p>
                    <w:p>
                      <w:pPr>
                        <w:spacing w:before="0" w:line="460" w:lineRule="auto"/>
                        <w:ind w:left="148" w:right="3372" w:firstLine="0"/>
                        <w:jc w:val="left"/>
                        <w:rPr>
                          <w:sz w:val="23"/>
                        </w:rPr>
                      </w:pPr>
                      <w:r>
                        <w:rPr>
                          <w:b/>
                          <w:color w:val="C55D09"/>
                          <w:spacing w:val="6"/>
                          <w:sz w:val="23"/>
                        </w:rPr>
                        <w:t xml:space="preserve"># </w:t>
                      </w:r>
                      <w:r>
                        <w:rPr>
                          <w:spacing w:val="2"/>
                          <w:sz w:val="23"/>
                        </w:rPr>
                        <w:t xml:space="preserve">... </w:t>
                      </w:r>
                      <w:r>
                        <w:rPr>
                          <w:rFonts w:hint="eastAsia" w:ascii="宋体" w:eastAsia="宋体"/>
                          <w:spacing w:val="-13"/>
                          <w:sz w:val="23"/>
                        </w:rPr>
                        <w:t xml:space="preserve">使用 </w:t>
                      </w:r>
                      <w:r>
                        <w:rPr>
                          <w:spacing w:val="2"/>
                          <w:sz w:val="23"/>
                        </w:rPr>
                        <w:t>gedit</w:t>
                      </w:r>
                      <w:r>
                        <w:rPr>
                          <w:spacing w:val="-60"/>
                          <w:sz w:val="23"/>
                        </w:rPr>
                        <w:t xml:space="preserve"> </w:t>
                      </w:r>
                      <w:r>
                        <w:rPr>
                          <w:rFonts w:hint="eastAsia" w:ascii="宋体" w:eastAsia="宋体"/>
                          <w:spacing w:val="-14"/>
                          <w:sz w:val="23"/>
                        </w:rPr>
                        <w:t xml:space="preserve">编辑 </w:t>
                      </w:r>
                      <w:r>
                        <w:rPr>
                          <w:spacing w:val="2"/>
                          <w:sz w:val="23"/>
                        </w:rPr>
                        <w:t xml:space="preserve">text.txt ... </w:t>
                      </w:r>
                      <w:r>
                        <w:rPr>
                          <w:color w:val="2F2F2F"/>
                          <w:spacing w:val="3"/>
                          <w:sz w:val="23"/>
                        </w:rPr>
                        <w:t xml:space="preserve">mystuff </w:t>
                      </w:r>
                      <w:r>
                        <w:rPr>
                          <w:color w:val="2F2F2F"/>
                          <w:sz w:val="23"/>
                        </w:rPr>
                        <w:t>$</w:t>
                      </w:r>
                      <w:r>
                        <w:rPr>
                          <w:color w:val="2F2F2F"/>
                          <w:spacing w:val="9"/>
                          <w:sz w:val="23"/>
                        </w:rPr>
                        <w:t xml:space="preserve"> </w:t>
                      </w:r>
                      <w:r>
                        <w:rPr>
                          <w:color w:val="2F2F2F"/>
                          <w:sz w:val="23"/>
                        </w:rPr>
                        <w:t>ls</w:t>
                      </w:r>
                    </w:p>
                    <w:p>
                      <w:pPr>
                        <w:spacing w:before="22"/>
                        <w:ind w:left="148" w:right="0" w:firstLine="0"/>
                        <w:jc w:val="left"/>
                        <w:rPr>
                          <w:sz w:val="23"/>
                        </w:rPr>
                      </w:pPr>
                      <w:r>
                        <w:rPr>
                          <w:color w:val="2F2F2F"/>
                          <w:sz w:val="23"/>
                        </w:rPr>
                        <w:t>test.txt</w:t>
                      </w:r>
                    </w:p>
                    <w:p>
                      <w:pPr>
                        <w:pStyle w:val="5"/>
                        <w:spacing w:before="3"/>
                        <w:rPr>
                          <w:sz w:val="22"/>
                        </w:rPr>
                      </w:pPr>
                    </w:p>
                    <w:p>
                      <w:pPr>
                        <w:spacing w:before="0"/>
                        <w:ind w:left="148" w:right="0" w:firstLine="0"/>
                        <w:jc w:val="left"/>
                        <w:rPr>
                          <w:sz w:val="23"/>
                        </w:rPr>
                      </w:pPr>
                      <w:r>
                        <w:rPr>
                          <w:color w:val="2F2F2F"/>
                          <w:sz w:val="23"/>
                        </w:rPr>
                        <w:t>mystuff $</w:t>
                      </w:r>
                    </w:p>
                  </w:txbxContent>
                </v:textbox>
                <w10:wrap type="topAndBottom"/>
              </v:shape>
            </w:pict>
          </mc:Fallback>
        </mc:AlternateContent>
      </w:r>
    </w:p>
    <w:p>
      <w:pPr>
        <w:spacing w:after="0"/>
        <w:rPr>
          <w:sz w:val="12"/>
        </w:rPr>
        <w:sectPr>
          <w:pgSz w:w="11910" w:h="16840"/>
          <w:pgMar w:top="1420" w:right="1440" w:bottom="1380" w:left="0" w:header="0" w:footer="1040" w:gutter="0"/>
        </w:sectPr>
      </w:pPr>
    </w:p>
    <w:p>
      <w:pPr>
        <w:pStyle w:val="3"/>
        <w:spacing w:before="69"/>
        <w:rPr>
          <w:rFonts w:ascii="Arial"/>
        </w:rPr>
      </w:pPr>
      <w:bookmarkStart w:id="14" w:name="Windows"/>
      <w:bookmarkEnd w:id="14"/>
      <w:r>
        <w:rPr>
          <w:rFonts w:ascii="Arial"/>
          <w:color w:val="465157"/>
        </w:rPr>
        <w:t>Windows</w:t>
      </w:r>
    </w:p>
    <w:p>
      <w:pPr>
        <w:pStyle w:val="5"/>
        <w:spacing w:before="3"/>
        <w:rPr>
          <w:rFonts w:ascii="Arial"/>
          <w:b/>
          <w:sz w:val="13"/>
        </w:rPr>
      </w:pPr>
      <w:r>
        <mc:AlternateContent>
          <mc:Choice Requires="wps">
            <w:drawing>
              <wp:anchor distT="0" distB="0" distL="0" distR="0" simplePos="0" relativeHeight="503315456" behindDoc="1" locked="0" layoutInCell="1" allowOverlap="1">
                <wp:simplePos x="0" y="0"/>
                <wp:positionH relativeFrom="page">
                  <wp:posOffset>1124585</wp:posOffset>
                </wp:positionH>
                <wp:positionV relativeFrom="paragraph">
                  <wp:posOffset>112395</wp:posOffset>
                </wp:positionV>
                <wp:extent cx="5312410" cy="239395"/>
                <wp:effectExtent l="0" t="0" r="8890" b="1905"/>
                <wp:wrapTopAndBottom/>
                <wp:docPr id="843" name="文本框 18"/>
                <wp:cNvGraphicFramePr/>
                <a:graphic xmlns:a="http://schemas.openxmlformats.org/drawingml/2006/main">
                  <a:graphicData uri="http://schemas.microsoft.com/office/word/2010/wordprocessingShape">
                    <wps:wsp>
                      <wps:cNvSpPr txBox="1"/>
                      <wps:spPr>
                        <a:xfrm>
                          <a:off x="0" y="0"/>
                          <a:ext cx="5312410" cy="239395"/>
                        </a:xfrm>
                        <a:prstGeom prst="rect">
                          <a:avLst/>
                        </a:prstGeom>
                        <a:solidFill>
                          <a:srgbClr val="6F9F6F"/>
                        </a:solidFill>
                        <a:ln w="9525">
                          <a:noFill/>
                        </a:ln>
                      </wps:spPr>
                      <wps:txbx>
                        <w:txbxContent>
                          <w:p>
                            <w:pPr>
                              <w:spacing w:before="77"/>
                              <w:ind w:left="28" w:right="0" w:firstLine="0"/>
                              <w:jc w:val="left"/>
                              <w:rPr>
                                <w:rFonts w:ascii="Arial"/>
                                <w:b/>
                                <w:sz w:val="24"/>
                              </w:rPr>
                            </w:pPr>
                            <w:r>
                              <w:rPr>
                                <w:rFonts w:ascii="Arial"/>
                                <w:b/>
                                <w:color w:val="FFFFFF"/>
                                <w:sz w:val="24"/>
                              </w:rPr>
                              <w:t>Note</w:t>
                            </w:r>
                          </w:p>
                        </w:txbxContent>
                      </wps:txbx>
                      <wps:bodyPr lIns="0" tIns="0" rIns="0" bIns="0" upright="1"/>
                    </wps:wsp>
                  </a:graphicData>
                </a:graphic>
              </wp:anchor>
            </w:drawing>
          </mc:Choice>
          <mc:Fallback>
            <w:pict>
              <v:shape id="文本框 18" o:spid="_x0000_s1026" o:spt="202" type="#_x0000_t202" style="position:absolute;left:0pt;margin-left:88.55pt;margin-top:8.85pt;height:18.85pt;width:418.3pt;mso-position-horizontal-relative:page;mso-wrap-distance-bottom:0pt;mso-wrap-distance-top:0pt;z-index:-1024;mso-width-relative:page;mso-height-relative:page;" fillcolor="#6F9F6F" filled="t" stroked="f" coordsize="21600,21600" o:gfxdata="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k4VYDYAAAACgEAAA8AAAAAAAAAAQAgAAAAIgAAAGRycy9kb3ducmV2Lnht&#10;bFBLAQIUABQAAAAIAIdO4kCgh/SDwAEAAFkDAAAOAAAAAAAAAAEAIAAAACcBAABkcnMvZTJvRG9j&#10;LnhtbFBLBQYAAAAABgAGAFkBAABZBQ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Note</w:t>
                      </w:r>
                    </w:p>
                  </w:txbxContent>
                </v:textbox>
                <w10:wrap type="topAndBottom"/>
              </v:shape>
            </w:pict>
          </mc:Fallback>
        </mc:AlternateContent>
      </w:r>
    </w:p>
    <w:p>
      <w:pPr>
        <w:pStyle w:val="5"/>
        <w:rPr>
          <w:rFonts w:ascii="Arial"/>
          <w:b/>
          <w:sz w:val="11"/>
        </w:rPr>
      </w:pPr>
    </w:p>
    <w:p>
      <w:pPr>
        <w:tabs>
          <w:tab w:val="left" w:pos="9896"/>
        </w:tabs>
        <w:spacing w:before="93"/>
        <w:ind w:left="2011" w:right="0" w:firstLine="0"/>
        <w:jc w:val="left"/>
        <w:rPr>
          <w:rFonts w:ascii="Arial"/>
          <w:sz w:val="22"/>
        </w:rPr>
      </w:pPr>
      <w:r>
        <mc:AlternateContent>
          <mc:Choice Requires="wps">
            <w:drawing>
              <wp:anchor distT="0" distB="0" distL="114300" distR="114300" simplePos="0" relativeHeight="2048" behindDoc="0" locked="0" layoutInCell="1" allowOverlap="1">
                <wp:simplePos x="0" y="0"/>
                <wp:positionH relativeFrom="page">
                  <wp:posOffset>1124585</wp:posOffset>
                </wp:positionH>
                <wp:positionV relativeFrom="paragraph">
                  <wp:posOffset>-85725</wp:posOffset>
                </wp:positionV>
                <wp:extent cx="5311775" cy="0"/>
                <wp:effectExtent l="0" t="0" r="0" b="0"/>
                <wp:wrapNone/>
                <wp:docPr id="52" name="直线 19"/>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5F905F"/>
                          </a:solidFill>
                          <a:prstDash val="solid"/>
                          <a:headEnd type="none" w="med" len="med"/>
                          <a:tailEnd type="none" w="med" len="med"/>
                        </a:ln>
                      </wps:spPr>
                      <wps:bodyPr upright="1"/>
                    </wps:wsp>
                  </a:graphicData>
                </a:graphic>
              </wp:anchor>
            </w:drawing>
          </mc:Choice>
          <mc:Fallback>
            <w:pict>
              <v:line id="直线 19" o:spid="_x0000_s1026" o:spt="20" style="position:absolute;left:0pt;margin-left:88.55pt;margin-top:-6.75pt;height:0pt;width:418.25pt;mso-position-horizontal-relative:page;z-index:2048;mso-width-relative:page;mso-height-relative:page;" filled="f" stroked="t" coordsize="21600,21600" o:gfxdata="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Am52NkAAAAMAQAADwAAAAAAAAABACAA&#10;AAAiAAAAZHJzL2Rvd25yZXYueG1sUEsBAhQAFAAAAAgAh07iQD4KDJ7TAQAAjwMAAA4AAAAAAAAA&#10;AQAgAAAAKAEAAGRycy9lMm9Eb2MueG1sUEsFBgAAAAAGAAYAWQEAAG0FAAAAAA==&#10;">
                <v:fill on="f" focussize="0,0"/>
                <v:stroke weight="0.72pt" color="#5F905F" joinstyle="round"/>
                <v:imagedata o:title=""/>
                <o:lock v:ext="edit" aspectratio="f"/>
              </v:line>
            </w:pict>
          </mc:Fallback>
        </mc:AlternateContent>
      </w:r>
      <w:r>
        <w:rPr>
          <w:rFonts w:ascii="Arial"/>
          <w:spacing w:val="-33"/>
          <w:w w:val="100"/>
          <w:sz w:val="22"/>
          <w:shd w:val="clear" w:color="auto" w:fill="E9FFE9"/>
        </w:rPr>
        <w:t xml:space="preserve"> </w:t>
      </w:r>
      <w:r>
        <w:rPr>
          <w:rFonts w:ascii="Arial"/>
          <w:sz w:val="22"/>
          <w:shd w:val="clear" w:color="auto" w:fill="E9FFE9"/>
        </w:rPr>
        <w:t>Contributed by</w:t>
      </w:r>
      <w:r>
        <w:rPr>
          <w:rFonts w:ascii="Arial"/>
          <w:spacing w:val="-6"/>
          <w:sz w:val="22"/>
          <w:shd w:val="clear" w:color="auto" w:fill="E9FFE9"/>
        </w:rPr>
        <w:t xml:space="preserve"> </w:t>
      </w:r>
      <w:r>
        <w:rPr>
          <w:rFonts w:ascii="Arial"/>
          <w:sz w:val="22"/>
          <w:shd w:val="clear" w:color="auto" w:fill="E9FFE9"/>
        </w:rPr>
        <w:t>zhmark.</w:t>
      </w:r>
      <w:r>
        <w:rPr>
          <w:rFonts w:ascii="Arial"/>
          <w:sz w:val="22"/>
          <w:shd w:val="clear" w:color="auto" w:fill="E9FFE9"/>
        </w:rPr>
        <w:tab/>
      </w:r>
    </w:p>
    <w:p>
      <w:pPr>
        <w:pStyle w:val="5"/>
        <w:spacing w:before="6"/>
        <w:rPr>
          <w:rFonts w:ascii="Arial"/>
          <w:sz w:val="28"/>
        </w:rPr>
      </w:pPr>
    </w:p>
    <w:p>
      <w:pPr>
        <w:pStyle w:val="9"/>
        <w:numPr>
          <w:ilvl w:val="0"/>
          <w:numId w:val="5"/>
        </w:numPr>
        <w:tabs>
          <w:tab w:val="left" w:pos="2521"/>
        </w:tabs>
        <w:spacing w:before="0" w:after="0" w:line="278" w:lineRule="auto"/>
        <w:ind w:left="2520" w:right="526" w:hanging="360"/>
        <w:jc w:val="left"/>
        <w:rPr>
          <w:rFonts w:ascii="Arial" w:eastAsia="Arial"/>
          <w:sz w:val="24"/>
        </w:rPr>
      </w:pPr>
      <w:r>
        <w:rPr>
          <w:spacing w:val="-9"/>
          <w:sz w:val="24"/>
        </w:rPr>
        <w:t xml:space="preserve">用浏览器打开 </w:t>
      </w:r>
      <w:r>
        <w:fldChar w:fldCharType="begin"/>
      </w:r>
      <w:r>
        <w:instrText xml:space="preserve"> HYPERLINK "http://learnpythonthehardway.org/exercise0.html" \h </w:instrText>
      </w:r>
      <w:r>
        <w:fldChar w:fldCharType="separate"/>
      </w:r>
      <w:r>
        <w:rPr>
          <w:rFonts w:ascii="Arial" w:eastAsia="Arial"/>
          <w:color w:val="444444"/>
          <w:sz w:val="24"/>
        </w:rPr>
        <w:t>http://learnpythonthehardway.org/exercise0.html</w:t>
      </w:r>
      <w:r>
        <w:rPr>
          <w:rFonts w:ascii="Arial" w:eastAsia="Arial"/>
          <w:color w:val="444444"/>
          <w:spacing w:val="-4"/>
          <w:sz w:val="24"/>
        </w:rPr>
        <w:t xml:space="preserve"> </w:t>
      </w:r>
      <w:r>
        <w:rPr>
          <w:rFonts w:ascii="Arial" w:eastAsia="Arial"/>
          <w:color w:val="444444"/>
          <w:spacing w:val="-4"/>
          <w:sz w:val="24"/>
        </w:rPr>
        <w:fldChar w:fldCharType="end"/>
      </w:r>
      <w:r>
        <w:rPr>
          <w:spacing w:val="-2"/>
          <w:sz w:val="24"/>
        </w:rPr>
        <w:t>下载并安装</w:t>
      </w:r>
      <w:r>
        <w:rPr>
          <w:color w:val="444444"/>
          <w:spacing w:val="-53"/>
          <w:sz w:val="24"/>
        </w:rPr>
        <w:t xml:space="preserve"> </w:t>
      </w:r>
      <w:r>
        <w:rPr>
          <w:rFonts w:ascii="Consolas" w:eastAsia="Consolas"/>
          <w:color w:val="444444"/>
          <w:sz w:val="23"/>
          <w:shd w:val="clear" w:color="auto" w:fill="F1F1F1"/>
        </w:rPr>
        <w:t>gedit</w:t>
      </w:r>
      <w:r>
        <w:rPr>
          <w:rFonts w:ascii="Consolas" w:eastAsia="Consolas"/>
          <w:color w:val="444444"/>
          <w:spacing w:val="-55"/>
          <w:sz w:val="23"/>
        </w:rPr>
        <w:t xml:space="preserve"> </w:t>
      </w:r>
      <w:r>
        <w:rPr>
          <w:spacing w:val="-1"/>
          <w:sz w:val="24"/>
        </w:rPr>
        <w:t>文本编辑器。这个操作无需管理员权限。</w:t>
      </w:r>
    </w:p>
    <w:p>
      <w:pPr>
        <w:pStyle w:val="9"/>
        <w:numPr>
          <w:ilvl w:val="0"/>
          <w:numId w:val="5"/>
        </w:numPr>
        <w:tabs>
          <w:tab w:val="left" w:pos="2521"/>
        </w:tabs>
        <w:spacing w:before="158" w:after="0" w:line="316" w:lineRule="auto"/>
        <w:ind w:left="2520" w:right="354" w:hanging="360"/>
        <w:jc w:val="left"/>
        <w:rPr>
          <w:rFonts w:ascii="Arial" w:eastAsia="Arial"/>
          <w:sz w:val="21"/>
        </w:rPr>
      </w:pPr>
      <w:r>
        <w:rPr>
          <w:sz w:val="21"/>
        </w:rPr>
        <w:t>把</w:t>
      </w:r>
      <w:r>
        <w:rPr>
          <w:color w:val="444444"/>
          <w:spacing w:val="-29"/>
          <w:sz w:val="21"/>
        </w:rPr>
        <w:t xml:space="preserve"> </w:t>
      </w:r>
      <w:r>
        <w:rPr>
          <w:rFonts w:ascii="Consolas" w:eastAsia="Consolas"/>
          <w:color w:val="444444"/>
          <w:sz w:val="23"/>
          <w:shd w:val="clear" w:color="auto" w:fill="F1F1F1"/>
        </w:rPr>
        <w:t>gedit</w:t>
      </w:r>
      <w:r>
        <w:rPr>
          <w:rFonts w:ascii="Consolas" w:eastAsia="Consolas"/>
          <w:color w:val="444444"/>
          <w:spacing w:val="-46"/>
          <w:sz w:val="23"/>
        </w:rPr>
        <w:t xml:space="preserve"> </w:t>
      </w:r>
      <w:r>
        <w:rPr>
          <w:spacing w:val="-9"/>
          <w:sz w:val="21"/>
        </w:rPr>
        <w:t>放到桌面或者快速启动栏，这样你就可以方便地访问到该程序了。这两条</w:t>
      </w:r>
      <w:r>
        <w:rPr>
          <w:spacing w:val="-5"/>
          <w:sz w:val="21"/>
        </w:rPr>
        <w:t>在安装选项中可以看到。</w:t>
      </w:r>
    </w:p>
    <w:p>
      <w:pPr>
        <w:pStyle w:val="9"/>
        <w:numPr>
          <w:ilvl w:val="1"/>
          <w:numId w:val="5"/>
        </w:numPr>
        <w:tabs>
          <w:tab w:val="left" w:pos="3241"/>
        </w:tabs>
        <w:spacing w:before="0" w:after="0" w:line="240" w:lineRule="auto"/>
        <w:ind w:left="3240" w:right="0" w:hanging="360"/>
        <w:jc w:val="left"/>
        <w:rPr>
          <w:rFonts w:ascii="Arial" w:eastAsia="Arial"/>
          <w:sz w:val="21"/>
        </w:rPr>
      </w:pPr>
      <w:r>
        <w:rPr>
          <w:spacing w:val="-1"/>
          <w:sz w:val="21"/>
        </w:rPr>
        <w:t xml:space="preserve">运行 </w:t>
      </w:r>
      <w:r>
        <w:rPr>
          <w:rFonts w:ascii="Arial" w:eastAsia="Arial"/>
          <w:sz w:val="21"/>
        </w:rPr>
        <w:t>gedit</w:t>
      </w:r>
      <w:r>
        <w:rPr>
          <w:spacing w:val="-3"/>
          <w:sz w:val="21"/>
        </w:rPr>
        <w:t>，我们要先改掉一些愚蠢的默认设定。</w:t>
      </w:r>
    </w:p>
    <w:p>
      <w:pPr>
        <w:pStyle w:val="9"/>
        <w:numPr>
          <w:ilvl w:val="1"/>
          <w:numId w:val="5"/>
        </w:numPr>
        <w:tabs>
          <w:tab w:val="left" w:pos="3241"/>
        </w:tabs>
        <w:spacing w:before="87" w:after="0" w:line="240" w:lineRule="auto"/>
        <w:ind w:left="3240" w:right="0" w:hanging="360"/>
        <w:jc w:val="left"/>
        <w:rPr>
          <w:rFonts w:ascii="Arial" w:eastAsia="Arial"/>
          <w:sz w:val="21"/>
        </w:rPr>
      </w:pPr>
      <w:r>
        <w:rPr>
          <w:sz w:val="21"/>
        </w:rPr>
        <w:t>从</w:t>
      </w:r>
      <w:r>
        <w:rPr>
          <w:color w:val="444444"/>
          <w:spacing w:val="-47"/>
          <w:sz w:val="21"/>
        </w:rPr>
        <w:t xml:space="preserve"> </w:t>
      </w:r>
      <w:r>
        <w:rPr>
          <w:rFonts w:ascii="Consolas" w:eastAsia="Consolas"/>
          <w:color w:val="444444"/>
          <w:sz w:val="23"/>
          <w:shd w:val="clear" w:color="auto" w:fill="F1F1F1"/>
        </w:rPr>
        <w:t>gedit</w:t>
      </w:r>
      <w:r>
        <w:rPr>
          <w:rFonts w:ascii="Consolas" w:eastAsia="Consolas"/>
          <w:color w:val="444444"/>
          <w:spacing w:val="11"/>
          <w:sz w:val="23"/>
          <w:shd w:val="clear" w:color="auto" w:fill="F1F1F1"/>
        </w:rPr>
        <w:t xml:space="preserve"> </w:t>
      </w:r>
      <w:r>
        <w:rPr>
          <w:rFonts w:ascii="Consolas" w:eastAsia="Consolas"/>
          <w:color w:val="444444"/>
          <w:sz w:val="23"/>
          <w:shd w:val="clear" w:color="auto" w:fill="F1F1F1"/>
        </w:rPr>
        <w:t>menu</w:t>
      </w:r>
      <w:r>
        <w:rPr>
          <w:rFonts w:ascii="Consolas" w:eastAsia="Consolas"/>
          <w:color w:val="444444"/>
          <w:spacing w:val="-65"/>
          <w:sz w:val="23"/>
        </w:rPr>
        <w:t xml:space="preserve"> </w:t>
      </w:r>
      <w:r>
        <w:rPr>
          <w:spacing w:val="-2"/>
          <w:sz w:val="21"/>
        </w:rPr>
        <w:t>中打开</w:t>
      </w:r>
      <w:r>
        <w:rPr>
          <w:color w:val="444444"/>
          <w:spacing w:val="-46"/>
          <w:sz w:val="21"/>
        </w:rPr>
        <w:t xml:space="preserve"> </w:t>
      </w:r>
      <w:r>
        <w:rPr>
          <w:rFonts w:ascii="Consolas" w:eastAsia="Consolas"/>
          <w:color w:val="444444"/>
          <w:sz w:val="23"/>
          <w:shd w:val="clear" w:color="auto" w:fill="F1F1F1"/>
        </w:rPr>
        <w:t>Preferences</w:t>
      </w:r>
      <w:r>
        <w:rPr>
          <w:sz w:val="21"/>
        </w:rPr>
        <w:t>，选择</w:t>
      </w:r>
      <w:r>
        <w:rPr>
          <w:color w:val="444444"/>
          <w:spacing w:val="-47"/>
          <w:sz w:val="21"/>
        </w:rPr>
        <w:t xml:space="preserve"> </w:t>
      </w:r>
      <w:r>
        <w:rPr>
          <w:rFonts w:ascii="Consolas" w:eastAsia="Consolas"/>
          <w:color w:val="444444"/>
          <w:sz w:val="23"/>
          <w:shd w:val="clear" w:color="auto" w:fill="F1F1F1"/>
        </w:rPr>
        <w:t>Editor</w:t>
      </w:r>
      <w:r>
        <w:rPr>
          <w:rFonts w:ascii="Consolas" w:eastAsia="Consolas"/>
          <w:color w:val="444444"/>
          <w:spacing w:val="-66"/>
          <w:sz w:val="23"/>
        </w:rPr>
        <w:t xml:space="preserve"> </w:t>
      </w:r>
      <w:r>
        <w:rPr>
          <w:spacing w:val="-2"/>
          <w:sz w:val="21"/>
        </w:rPr>
        <w:t>页面。</w:t>
      </w:r>
    </w:p>
    <w:p>
      <w:pPr>
        <w:pStyle w:val="9"/>
        <w:numPr>
          <w:ilvl w:val="1"/>
          <w:numId w:val="5"/>
        </w:numPr>
        <w:tabs>
          <w:tab w:val="left" w:pos="3241"/>
        </w:tabs>
        <w:spacing w:before="85" w:after="0" w:line="240" w:lineRule="auto"/>
        <w:ind w:left="3240" w:right="0" w:hanging="360"/>
        <w:jc w:val="left"/>
        <w:rPr>
          <w:rFonts w:ascii="Arial" w:eastAsia="Arial"/>
          <w:sz w:val="21"/>
        </w:rPr>
      </w:pPr>
      <w:r>
        <w:rPr>
          <w:sz w:val="21"/>
        </w:rPr>
        <w:t>将</w:t>
      </w:r>
      <w:r>
        <w:rPr>
          <w:color w:val="444444"/>
          <w:spacing w:val="-48"/>
          <w:sz w:val="21"/>
        </w:rPr>
        <w:t xml:space="preserve"> </w:t>
      </w:r>
      <w:r>
        <w:rPr>
          <w:rFonts w:ascii="Consolas" w:eastAsia="Consolas"/>
          <w:color w:val="444444"/>
          <w:sz w:val="23"/>
          <w:shd w:val="clear" w:color="auto" w:fill="F1F1F1"/>
        </w:rPr>
        <w:t>Tab</w:t>
      </w:r>
      <w:r>
        <w:rPr>
          <w:rFonts w:ascii="Consolas" w:eastAsia="Consolas"/>
          <w:color w:val="444444"/>
          <w:spacing w:val="5"/>
          <w:sz w:val="23"/>
          <w:shd w:val="clear" w:color="auto" w:fill="F1F1F1"/>
        </w:rPr>
        <w:t xml:space="preserve"> </w:t>
      </w:r>
      <w:r>
        <w:rPr>
          <w:rFonts w:ascii="Consolas" w:eastAsia="Consolas"/>
          <w:color w:val="444444"/>
          <w:sz w:val="23"/>
          <w:shd w:val="clear" w:color="auto" w:fill="F1F1F1"/>
        </w:rPr>
        <w:t>width:</w:t>
      </w:r>
      <w:r>
        <w:rPr>
          <w:rFonts w:ascii="Consolas" w:eastAsia="Consolas"/>
          <w:color w:val="444444"/>
          <w:spacing w:val="-65"/>
          <w:sz w:val="23"/>
        </w:rPr>
        <w:t xml:space="preserve"> </w:t>
      </w:r>
      <w:r>
        <w:rPr>
          <w:spacing w:val="-2"/>
          <w:sz w:val="21"/>
        </w:rPr>
        <w:t xml:space="preserve">改为 </w:t>
      </w:r>
      <w:r>
        <w:rPr>
          <w:rFonts w:ascii="Arial" w:eastAsia="Arial"/>
          <w:sz w:val="21"/>
        </w:rPr>
        <w:t>4</w:t>
      </w:r>
      <w:r>
        <w:rPr>
          <w:sz w:val="21"/>
        </w:rPr>
        <w:t>。</w:t>
      </w:r>
    </w:p>
    <w:p>
      <w:pPr>
        <w:pStyle w:val="9"/>
        <w:numPr>
          <w:ilvl w:val="1"/>
          <w:numId w:val="5"/>
        </w:numPr>
        <w:tabs>
          <w:tab w:val="left" w:pos="3241"/>
        </w:tabs>
        <w:spacing w:before="84" w:after="0" w:line="240" w:lineRule="auto"/>
        <w:ind w:left="3240" w:right="0" w:hanging="360"/>
        <w:jc w:val="left"/>
        <w:rPr>
          <w:rFonts w:ascii="Arial" w:eastAsia="Arial"/>
          <w:sz w:val="21"/>
        </w:rPr>
      </w:pPr>
      <w:r>
        <w:rPr>
          <w:sz w:val="21"/>
        </w:rPr>
        <w:t xml:space="preserve">选择 </w:t>
      </w:r>
      <w:r>
        <w:rPr>
          <w:rFonts w:ascii="Arial" w:eastAsia="Arial"/>
          <w:sz w:val="21"/>
        </w:rPr>
        <w:t>(</w:t>
      </w:r>
      <w:r>
        <w:rPr>
          <w:spacing w:val="-3"/>
          <w:sz w:val="21"/>
        </w:rPr>
        <w:t>确认有勾选到该选项</w:t>
      </w:r>
      <w:r>
        <w:rPr>
          <w:rFonts w:ascii="Arial" w:eastAsia="Arial"/>
          <w:sz w:val="21"/>
        </w:rPr>
        <w:t>)</w:t>
      </w:r>
      <w:r>
        <w:rPr>
          <w:rFonts w:ascii="Arial" w:eastAsia="Arial"/>
          <w:color w:val="444444"/>
          <w:sz w:val="21"/>
        </w:rPr>
        <w:t xml:space="preserve"> </w:t>
      </w:r>
      <w:r>
        <w:rPr>
          <w:rFonts w:ascii="Consolas" w:eastAsia="Consolas"/>
          <w:color w:val="444444"/>
          <w:sz w:val="23"/>
          <w:shd w:val="clear" w:color="auto" w:fill="F1F1F1"/>
        </w:rPr>
        <w:t>Insert</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spaces</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instead</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of</w:t>
      </w:r>
      <w:r>
        <w:rPr>
          <w:rFonts w:ascii="Consolas" w:eastAsia="Consolas"/>
          <w:color w:val="444444"/>
          <w:spacing w:val="8"/>
          <w:sz w:val="23"/>
          <w:shd w:val="clear" w:color="auto" w:fill="F1F1F1"/>
        </w:rPr>
        <w:t xml:space="preserve"> </w:t>
      </w:r>
      <w:r>
        <w:rPr>
          <w:rFonts w:ascii="Consolas" w:eastAsia="Consolas"/>
          <w:color w:val="444444"/>
          <w:sz w:val="23"/>
          <w:shd w:val="clear" w:color="auto" w:fill="F1F1F1"/>
        </w:rPr>
        <w:t>tabs</w:t>
      </w:r>
      <w:r>
        <w:rPr>
          <w:sz w:val="21"/>
        </w:rPr>
        <w:t>。</w:t>
      </w:r>
    </w:p>
    <w:p>
      <w:pPr>
        <w:pStyle w:val="9"/>
        <w:numPr>
          <w:ilvl w:val="1"/>
          <w:numId w:val="5"/>
        </w:numPr>
        <w:tabs>
          <w:tab w:val="left" w:pos="3241"/>
        </w:tabs>
        <w:spacing w:before="89" w:after="0" w:line="240" w:lineRule="auto"/>
        <w:ind w:left="3240" w:right="0" w:hanging="360"/>
        <w:jc w:val="left"/>
        <w:rPr>
          <w:rFonts w:ascii="Arial" w:hAnsi="Arial" w:eastAsia="Arial"/>
          <w:sz w:val="21"/>
        </w:rPr>
      </w:pPr>
      <w:r>
        <w:rPr>
          <w:spacing w:val="-2"/>
          <w:sz w:val="21"/>
        </w:rPr>
        <w:t xml:space="preserve">然后打开 </w:t>
      </w:r>
      <w:r>
        <w:rPr>
          <w:rFonts w:ascii="Arial" w:hAnsi="Arial" w:eastAsia="Arial"/>
          <w:sz w:val="21"/>
        </w:rPr>
        <w:t>“Automatic</w:t>
      </w:r>
      <w:r>
        <w:rPr>
          <w:rFonts w:ascii="Arial" w:hAnsi="Arial" w:eastAsia="Arial"/>
          <w:spacing w:val="-1"/>
          <w:sz w:val="21"/>
        </w:rPr>
        <w:t xml:space="preserve"> </w:t>
      </w:r>
      <w:r>
        <w:rPr>
          <w:rFonts w:ascii="Arial" w:hAnsi="Arial" w:eastAsia="Arial"/>
          <w:sz w:val="21"/>
        </w:rPr>
        <w:t>indentation</w:t>
      </w:r>
      <w:r>
        <w:rPr>
          <w:rFonts w:ascii="Arial" w:hAnsi="Arial" w:eastAsia="Arial"/>
          <w:spacing w:val="23"/>
          <w:sz w:val="21"/>
        </w:rPr>
        <w:t xml:space="preserve">” </w:t>
      </w:r>
      <w:r>
        <w:rPr>
          <w:spacing w:val="-2"/>
          <w:sz w:val="21"/>
        </w:rPr>
        <w:t>选项。</w:t>
      </w:r>
    </w:p>
    <w:p>
      <w:pPr>
        <w:pStyle w:val="9"/>
        <w:numPr>
          <w:ilvl w:val="1"/>
          <w:numId w:val="5"/>
        </w:numPr>
        <w:tabs>
          <w:tab w:val="left" w:pos="3240"/>
          <w:tab w:val="left" w:pos="3241"/>
        </w:tabs>
        <w:spacing w:before="84" w:after="0" w:line="240" w:lineRule="auto"/>
        <w:ind w:left="3240" w:right="0" w:hanging="360"/>
        <w:jc w:val="left"/>
        <w:rPr>
          <w:rFonts w:ascii="Arial" w:hAnsi="Arial" w:eastAsia="Arial"/>
          <w:sz w:val="21"/>
        </w:rPr>
      </w:pPr>
      <w:r>
        <w:rPr>
          <w:sz w:val="21"/>
        </w:rPr>
        <w:t>转到</w:t>
      </w:r>
      <w:r>
        <w:rPr>
          <w:color w:val="444444"/>
          <w:spacing w:val="-47"/>
          <w:sz w:val="21"/>
        </w:rPr>
        <w:t xml:space="preserve"> </w:t>
      </w:r>
      <w:r>
        <w:rPr>
          <w:rFonts w:ascii="Consolas" w:hAnsi="Consolas" w:eastAsia="Consolas"/>
          <w:color w:val="444444"/>
          <w:sz w:val="23"/>
          <w:shd w:val="clear" w:color="auto" w:fill="F1F1F1"/>
        </w:rPr>
        <w:t>View</w:t>
      </w:r>
      <w:r>
        <w:rPr>
          <w:rFonts w:ascii="Consolas" w:hAnsi="Consolas" w:eastAsia="Consolas"/>
          <w:color w:val="444444"/>
          <w:spacing w:val="-66"/>
          <w:sz w:val="23"/>
        </w:rPr>
        <w:t xml:space="preserve"> </w:t>
      </w:r>
      <w:r>
        <w:rPr>
          <w:spacing w:val="-3"/>
          <w:sz w:val="21"/>
        </w:rPr>
        <w:t xml:space="preserve">页面，打开 </w:t>
      </w:r>
      <w:r>
        <w:rPr>
          <w:rFonts w:ascii="Arial" w:hAnsi="Arial" w:eastAsia="Arial"/>
          <w:sz w:val="21"/>
        </w:rPr>
        <w:t>“Display</w:t>
      </w:r>
      <w:r>
        <w:rPr>
          <w:rFonts w:ascii="Arial" w:hAnsi="Arial" w:eastAsia="Arial"/>
          <w:spacing w:val="-4"/>
          <w:sz w:val="21"/>
        </w:rPr>
        <w:t xml:space="preserve"> </w:t>
      </w:r>
      <w:r>
        <w:rPr>
          <w:rFonts w:ascii="Arial" w:hAnsi="Arial" w:eastAsia="Arial"/>
          <w:sz w:val="21"/>
        </w:rPr>
        <w:t>line numbers</w:t>
      </w:r>
      <w:r>
        <w:rPr>
          <w:rFonts w:ascii="Arial" w:hAnsi="Arial" w:eastAsia="Arial"/>
          <w:spacing w:val="22"/>
          <w:sz w:val="21"/>
        </w:rPr>
        <w:t xml:space="preserve">” </w:t>
      </w:r>
      <w:r>
        <w:rPr>
          <w:spacing w:val="-2"/>
          <w:sz w:val="21"/>
        </w:rPr>
        <w:t>选项。</w:t>
      </w:r>
    </w:p>
    <w:p>
      <w:pPr>
        <w:pStyle w:val="9"/>
        <w:numPr>
          <w:ilvl w:val="0"/>
          <w:numId w:val="5"/>
        </w:numPr>
        <w:tabs>
          <w:tab w:val="left" w:pos="2521"/>
        </w:tabs>
        <w:spacing w:before="47" w:after="0" w:line="278" w:lineRule="auto"/>
        <w:ind w:left="2520" w:right="358" w:hanging="360"/>
        <w:jc w:val="left"/>
        <w:rPr>
          <w:rFonts w:ascii="Arial" w:hAnsi="Arial" w:eastAsia="Arial"/>
          <w:sz w:val="24"/>
        </w:rPr>
      </w:pPr>
      <w:r>
        <w:rPr>
          <w:sz w:val="24"/>
        </w:rPr>
        <w:t>从开始菜单运行</w:t>
      </w:r>
      <w:r>
        <w:rPr>
          <w:rFonts w:ascii="Arial" w:hAnsi="Arial" w:eastAsia="Arial"/>
          <w:sz w:val="24"/>
        </w:rPr>
        <w:t>“PowerShell”</w:t>
      </w:r>
      <w:r>
        <w:rPr>
          <w:spacing w:val="-6"/>
          <w:sz w:val="24"/>
        </w:rPr>
        <w:t>程序。你可以使用开始菜单的搜索功能，输</w:t>
      </w:r>
      <w:r>
        <w:rPr>
          <w:sz w:val="24"/>
        </w:rPr>
        <w:t>入名称后敲回车即可打开。</w:t>
      </w:r>
    </w:p>
    <w:p>
      <w:pPr>
        <w:pStyle w:val="9"/>
        <w:numPr>
          <w:ilvl w:val="0"/>
          <w:numId w:val="5"/>
        </w:numPr>
        <w:tabs>
          <w:tab w:val="left" w:pos="2521"/>
        </w:tabs>
        <w:spacing w:before="120" w:after="0" w:line="240" w:lineRule="auto"/>
        <w:ind w:left="2520" w:right="0" w:hanging="360"/>
        <w:jc w:val="left"/>
        <w:rPr>
          <w:rFonts w:ascii="Arial" w:eastAsia="Arial"/>
          <w:sz w:val="24"/>
        </w:rPr>
      </w:pPr>
      <w:r>
        <w:rPr>
          <w:sz w:val="24"/>
        </w:rPr>
        <w:t>为它创建一个快捷方式，放到桌面或者快速启动栏中以方便使用。</w:t>
      </w:r>
    </w:p>
    <w:p>
      <w:pPr>
        <w:pStyle w:val="9"/>
        <w:numPr>
          <w:ilvl w:val="0"/>
          <w:numId w:val="5"/>
        </w:numPr>
        <w:tabs>
          <w:tab w:val="left" w:pos="2521"/>
        </w:tabs>
        <w:spacing w:before="167" w:after="0" w:line="240" w:lineRule="auto"/>
        <w:ind w:left="2520" w:right="0" w:hanging="360"/>
        <w:jc w:val="left"/>
        <w:rPr>
          <w:rFonts w:ascii="Arial" w:eastAsia="Arial"/>
          <w:sz w:val="24"/>
        </w:rPr>
      </w:pPr>
      <w:r>
        <w:rPr>
          <w:spacing w:val="-1"/>
          <w:sz w:val="24"/>
        </w:rPr>
        <w:t xml:space="preserve">运行 </w:t>
      </w:r>
      <w:r>
        <w:rPr>
          <w:rFonts w:ascii="Arial" w:eastAsia="Arial"/>
          <w:sz w:val="24"/>
        </w:rPr>
        <w:t>Terminal</w:t>
      </w:r>
      <w:r>
        <w:rPr>
          <w:rFonts w:ascii="Arial" w:eastAsia="Arial"/>
          <w:spacing w:val="54"/>
          <w:sz w:val="24"/>
        </w:rPr>
        <w:t xml:space="preserve"> </w:t>
      </w:r>
      <w:r>
        <w:rPr>
          <w:spacing w:val="-1"/>
          <w:sz w:val="24"/>
        </w:rPr>
        <w:t>程序，这个程序看上去不怎么地。</w:t>
      </w:r>
    </w:p>
    <w:p>
      <w:pPr>
        <w:pStyle w:val="9"/>
        <w:numPr>
          <w:ilvl w:val="0"/>
          <w:numId w:val="5"/>
        </w:numPr>
        <w:tabs>
          <w:tab w:val="left" w:pos="2521"/>
        </w:tabs>
        <w:spacing w:before="209" w:after="0" w:line="240" w:lineRule="auto"/>
        <w:ind w:left="2520" w:right="0" w:hanging="360"/>
        <w:jc w:val="left"/>
        <w:rPr>
          <w:rFonts w:ascii="Arial" w:eastAsia="Arial"/>
          <w:sz w:val="21"/>
        </w:rPr>
      </w:pPr>
      <w:r>
        <w:rPr>
          <w:spacing w:val="3"/>
          <w:sz w:val="21"/>
        </w:rPr>
        <w:t xml:space="preserve">在 </w:t>
      </w:r>
      <w:r>
        <w:rPr>
          <w:rFonts w:ascii="Arial" w:eastAsia="Arial"/>
          <w:spacing w:val="-4"/>
          <w:sz w:val="21"/>
        </w:rPr>
        <w:t>Terminal</w:t>
      </w:r>
      <w:r>
        <w:rPr>
          <w:rFonts w:ascii="Arial" w:eastAsia="Arial"/>
          <w:spacing w:val="3"/>
          <w:sz w:val="21"/>
        </w:rPr>
        <w:t xml:space="preserve"> </w:t>
      </w:r>
      <w:r>
        <w:rPr>
          <w:spacing w:val="-3"/>
          <w:sz w:val="21"/>
        </w:rPr>
        <w:t>程序里边运行</w:t>
      </w:r>
      <w:r>
        <w:rPr>
          <w:color w:val="444444"/>
          <w:spacing w:val="-43"/>
          <w:sz w:val="21"/>
        </w:rPr>
        <w:t xml:space="preserve"> </w:t>
      </w:r>
      <w:r>
        <w:rPr>
          <w:rFonts w:ascii="Consolas" w:eastAsia="Consolas"/>
          <w:color w:val="444444"/>
          <w:sz w:val="23"/>
          <w:shd w:val="clear" w:color="auto" w:fill="F1F1F1"/>
        </w:rPr>
        <w:t>python</w:t>
      </w:r>
      <w:r>
        <w:rPr>
          <w:spacing w:val="-6"/>
          <w:sz w:val="21"/>
        </w:rPr>
        <w:t>。运行的方法是输入程序的名字再敲一下回车。</w:t>
      </w:r>
    </w:p>
    <w:p>
      <w:pPr>
        <w:pStyle w:val="9"/>
        <w:numPr>
          <w:ilvl w:val="1"/>
          <w:numId w:val="5"/>
        </w:numPr>
        <w:tabs>
          <w:tab w:val="left" w:pos="3241"/>
        </w:tabs>
        <w:spacing w:before="46" w:after="0" w:line="278" w:lineRule="auto"/>
        <w:ind w:left="3240" w:right="356" w:hanging="360"/>
        <w:jc w:val="left"/>
        <w:rPr>
          <w:rFonts w:ascii="Arial" w:eastAsia="Arial"/>
          <w:sz w:val="24"/>
        </w:rPr>
      </w:pPr>
      <w:r>
        <w:rPr>
          <w:sz w:val="24"/>
        </w:rPr>
        <w:t>如果你运行</w:t>
      </w:r>
      <w:r>
        <w:rPr>
          <w:color w:val="444444"/>
          <w:spacing w:val="-48"/>
          <w:sz w:val="24"/>
        </w:rPr>
        <w:t xml:space="preserve"> </w:t>
      </w:r>
      <w:r>
        <w:rPr>
          <w:rFonts w:ascii="Consolas" w:eastAsia="Consolas"/>
          <w:color w:val="444444"/>
          <w:sz w:val="23"/>
          <w:shd w:val="clear" w:color="auto" w:fill="F1F1F1"/>
        </w:rPr>
        <w:t>python</w:t>
      </w:r>
      <w:r>
        <w:rPr>
          <w:rFonts w:ascii="Consolas" w:eastAsia="Consolas"/>
          <w:color w:val="444444"/>
          <w:spacing w:val="-49"/>
          <w:sz w:val="23"/>
        </w:rPr>
        <w:t xml:space="preserve"> </w:t>
      </w:r>
      <w:r>
        <w:rPr>
          <w:spacing w:val="-2"/>
          <w:sz w:val="24"/>
        </w:rPr>
        <w:t>发现它不存在</w:t>
      </w:r>
      <w:r>
        <w:rPr>
          <w:rFonts w:ascii="Arial" w:eastAsia="Arial"/>
          <w:sz w:val="24"/>
        </w:rPr>
        <w:t>(</w:t>
      </w:r>
      <w:r>
        <w:rPr>
          <w:color w:val="444444"/>
          <w:spacing w:val="-8"/>
          <w:sz w:val="23"/>
          <w:shd w:val="clear" w:color="auto" w:fill="F1F1F1"/>
        </w:rPr>
        <w:t xml:space="preserve">系统找不到 </w:t>
      </w:r>
      <w:r>
        <w:rPr>
          <w:rFonts w:ascii="Consolas" w:eastAsia="Consolas"/>
          <w:color w:val="444444"/>
          <w:sz w:val="23"/>
          <w:shd w:val="clear" w:color="auto" w:fill="F1F1F1"/>
        </w:rPr>
        <w:t>python</w:t>
      </w:r>
      <w:r>
        <w:rPr>
          <w:rFonts w:ascii="Consolas" w:eastAsia="Consolas"/>
          <w:color w:val="444444"/>
          <w:spacing w:val="-59"/>
          <w:sz w:val="23"/>
          <w:shd w:val="clear" w:color="auto" w:fill="F1F1F1"/>
        </w:rPr>
        <w:t xml:space="preserve"> </w:t>
      </w:r>
      <w:r>
        <w:rPr>
          <w:color w:val="444444"/>
          <w:spacing w:val="2"/>
          <w:sz w:val="23"/>
          <w:shd w:val="clear" w:color="auto" w:fill="F1F1F1"/>
        </w:rPr>
        <w:t>云云</w:t>
      </w:r>
      <w:r>
        <w:rPr>
          <w:rFonts w:ascii="Arial" w:eastAsia="Arial"/>
          <w:sz w:val="24"/>
        </w:rPr>
        <w:t>)</w:t>
      </w:r>
      <w:r>
        <w:rPr>
          <w:spacing w:val="-28"/>
          <w:sz w:val="24"/>
        </w:rPr>
        <w:t>。你需</w:t>
      </w:r>
      <w:r>
        <w:rPr>
          <w:spacing w:val="-35"/>
          <w:sz w:val="24"/>
        </w:rPr>
        <w:t xml:space="preserve">要访问 </w:t>
      </w:r>
      <w:r>
        <w:fldChar w:fldCharType="begin"/>
      </w:r>
      <w:r>
        <w:instrText xml:space="preserve"> HYPERLINK "http://python.org/download" \h </w:instrText>
      </w:r>
      <w:r>
        <w:fldChar w:fldCharType="separate"/>
      </w:r>
      <w:r>
        <w:rPr>
          <w:rFonts w:ascii="Arial" w:eastAsia="Arial"/>
          <w:color w:val="444444"/>
          <w:sz w:val="24"/>
        </w:rPr>
        <w:t>http://python.org/download</w:t>
      </w:r>
      <w:r>
        <w:rPr>
          <w:rFonts w:ascii="Arial" w:eastAsia="Arial"/>
          <w:color w:val="444444"/>
          <w:spacing w:val="3"/>
          <w:sz w:val="24"/>
        </w:rPr>
        <w:t xml:space="preserve"> </w:t>
      </w:r>
      <w:r>
        <w:rPr>
          <w:rFonts w:ascii="Arial" w:eastAsia="Arial"/>
          <w:color w:val="444444"/>
          <w:spacing w:val="3"/>
          <w:sz w:val="24"/>
        </w:rPr>
        <w:fldChar w:fldCharType="end"/>
      </w:r>
      <w:r>
        <w:rPr>
          <w:spacing w:val="-1"/>
          <w:sz w:val="24"/>
        </w:rPr>
        <w:t xml:space="preserve">并且安装 </w:t>
      </w:r>
      <w:r>
        <w:rPr>
          <w:rFonts w:ascii="Arial" w:eastAsia="Arial"/>
          <w:sz w:val="24"/>
        </w:rPr>
        <w:t>Python</w:t>
      </w:r>
      <w:r>
        <w:rPr>
          <w:sz w:val="24"/>
        </w:rPr>
        <w:t>。</w:t>
      </w:r>
    </w:p>
    <w:p>
      <w:pPr>
        <w:pStyle w:val="9"/>
        <w:numPr>
          <w:ilvl w:val="1"/>
          <w:numId w:val="5"/>
        </w:numPr>
        <w:tabs>
          <w:tab w:val="left" w:pos="3241"/>
        </w:tabs>
        <w:spacing w:before="120" w:after="0" w:line="240" w:lineRule="auto"/>
        <w:ind w:left="3240" w:right="0" w:hanging="360"/>
        <w:jc w:val="left"/>
        <w:rPr>
          <w:rFonts w:ascii="Arial" w:eastAsia="Arial"/>
          <w:sz w:val="24"/>
        </w:rPr>
      </w:pPr>
      <w:r>
        <w:rPr>
          <w:spacing w:val="-1"/>
          <w:sz w:val="24"/>
        </w:rPr>
        <w:t xml:space="preserve">确认你安装的是 </w:t>
      </w:r>
      <w:r>
        <w:rPr>
          <w:rFonts w:ascii="Arial" w:eastAsia="Arial"/>
          <w:sz w:val="24"/>
        </w:rPr>
        <w:t>Python 2</w:t>
      </w:r>
      <w:r>
        <w:rPr>
          <w:rFonts w:ascii="Arial" w:eastAsia="Arial"/>
          <w:spacing w:val="55"/>
          <w:sz w:val="24"/>
        </w:rPr>
        <w:t xml:space="preserve"> </w:t>
      </w:r>
      <w:r>
        <w:rPr>
          <w:sz w:val="24"/>
        </w:rPr>
        <w:t xml:space="preserve">而不是 </w:t>
      </w:r>
      <w:r>
        <w:rPr>
          <w:rFonts w:ascii="Arial" w:eastAsia="Arial"/>
          <w:sz w:val="24"/>
        </w:rPr>
        <w:t>Python 3</w:t>
      </w:r>
      <w:r>
        <w:rPr>
          <w:sz w:val="24"/>
        </w:rPr>
        <w:t>。</w:t>
      </w:r>
    </w:p>
    <w:p>
      <w:pPr>
        <w:pStyle w:val="9"/>
        <w:numPr>
          <w:ilvl w:val="1"/>
          <w:numId w:val="5"/>
        </w:numPr>
        <w:tabs>
          <w:tab w:val="left" w:pos="3241"/>
        </w:tabs>
        <w:spacing w:before="167" w:after="0" w:line="278" w:lineRule="auto"/>
        <w:ind w:left="3240" w:right="356" w:hanging="360"/>
        <w:jc w:val="left"/>
        <w:rPr>
          <w:rFonts w:ascii="Arial" w:eastAsia="Arial"/>
          <w:sz w:val="24"/>
        </w:rPr>
      </w:pPr>
      <w:r>
        <w:rPr>
          <w:spacing w:val="-1"/>
          <w:sz w:val="24"/>
        </w:rPr>
        <w:t xml:space="preserve">你也可以试试 </w:t>
      </w:r>
      <w:r>
        <w:rPr>
          <w:rFonts w:ascii="Arial" w:eastAsia="Arial"/>
          <w:sz w:val="24"/>
        </w:rPr>
        <w:t>ActiveState</w:t>
      </w:r>
      <w:r>
        <w:rPr>
          <w:rFonts w:ascii="Arial" w:eastAsia="Arial"/>
          <w:spacing w:val="-6"/>
          <w:sz w:val="24"/>
        </w:rPr>
        <w:t xml:space="preserve"> </w:t>
      </w:r>
      <w:r>
        <w:rPr>
          <w:rFonts w:ascii="Arial" w:eastAsia="Arial"/>
          <w:spacing w:val="-11"/>
          <w:sz w:val="24"/>
        </w:rPr>
        <w:t>Python</w:t>
      </w:r>
      <w:r>
        <w:rPr>
          <w:spacing w:val="-4"/>
          <w:sz w:val="24"/>
        </w:rPr>
        <w:t>，尤其是你没有管理员权限的时</w:t>
      </w:r>
      <w:r>
        <w:rPr>
          <w:sz w:val="24"/>
        </w:rPr>
        <w:t>候。</w:t>
      </w:r>
    </w:p>
    <w:p>
      <w:pPr>
        <w:pStyle w:val="9"/>
        <w:numPr>
          <w:ilvl w:val="1"/>
          <w:numId w:val="5"/>
        </w:numPr>
        <w:tabs>
          <w:tab w:val="left" w:pos="3241"/>
        </w:tabs>
        <w:spacing w:before="120" w:after="0" w:line="240" w:lineRule="auto"/>
        <w:ind w:left="3240" w:right="0" w:hanging="360"/>
        <w:jc w:val="left"/>
        <w:rPr>
          <w:rFonts w:ascii="Arial" w:eastAsia="Arial"/>
          <w:sz w:val="24"/>
        </w:rPr>
      </w:pPr>
      <w:r>
        <w:rPr>
          <w:sz w:val="24"/>
        </w:rPr>
        <w:t>如果你安装好了但是</w:t>
      </w:r>
      <w:r>
        <w:rPr>
          <w:color w:val="444444"/>
          <w:spacing w:val="-53"/>
          <w:sz w:val="24"/>
        </w:rPr>
        <w:t xml:space="preserve"> </w:t>
      </w:r>
      <w:r>
        <w:rPr>
          <w:rFonts w:ascii="Consolas" w:eastAsia="Consolas"/>
          <w:color w:val="444444"/>
          <w:sz w:val="23"/>
          <w:shd w:val="clear" w:color="auto" w:fill="F1F1F1"/>
        </w:rPr>
        <w:t>python</w:t>
      </w:r>
      <w:r>
        <w:rPr>
          <w:rFonts w:ascii="Consolas" w:eastAsia="Consolas"/>
          <w:color w:val="444444"/>
          <w:spacing w:val="-57"/>
          <w:sz w:val="23"/>
        </w:rPr>
        <w:t xml:space="preserve"> </w:t>
      </w:r>
      <w:r>
        <w:rPr>
          <w:spacing w:val="-1"/>
          <w:sz w:val="24"/>
        </w:rPr>
        <w:t>还是不能被识别，那你需要在</w:t>
      </w:r>
    </w:p>
    <w:p>
      <w:pPr>
        <w:pStyle w:val="5"/>
        <w:spacing w:before="48"/>
        <w:ind w:left="3240"/>
      </w:pPr>
      <w:r>
        <w:rPr>
          <w:rFonts w:ascii="Arial" w:eastAsia="Arial"/>
        </w:rPr>
        <w:t>powershell</w:t>
      </w:r>
      <w:r>
        <w:rPr>
          <w:rFonts w:ascii="Arial" w:eastAsia="Arial"/>
          <w:spacing w:val="53"/>
        </w:rPr>
        <w:t xml:space="preserve"> </w:t>
      </w:r>
      <w:r>
        <w:t>下输入并执行以下命令：</w:t>
      </w:r>
    </w:p>
    <w:p>
      <w:pPr>
        <w:pStyle w:val="5"/>
        <w:spacing w:before="7"/>
        <w:rPr>
          <w:sz w:val="11"/>
        </w:rPr>
      </w:pPr>
    </w:p>
    <w:p>
      <w:pPr>
        <w:spacing w:before="60" w:line="319" w:lineRule="auto"/>
        <w:ind w:left="3240" w:right="0" w:firstLine="0"/>
        <w:jc w:val="left"/>
        <w:rPr>
          <w:sz w:val="23"/>
        </w:rPr>
      </w:pPr>
      <w:r>
        <w:rPr>
          <w:color w:val="444444"/>
          <w:sz w:val="23"/>
          <w:shd w:val="clear" w:color="auto" w:fill="F1F1F1"/>
        </w:rPr>
        <w:t>[Environment]::SetEnvironmentVariable("Path", "$env:P</w:t>
      </w:r>
      <w:r>
        <w:rPr>
          <w:color w:val="444444"/>
          <w:sz w:val="23"/>
        </w:rPr>
        <w:t xml:space="preserve"> </w:t>
      </w:r>
      <w:r>
        <w:rPr>
          <w:color w:val="444444"/>
          <w:sz w:val="23"/>
          <w:shd w:val="clear" w:color="auto" w:fill="F1F1F1"/>
        </w:rPr>
        <w:t>ath;C:\Python27", "User")</w:t>
      </w:r>
    </w:p>
    <w:p>
      <w:pPr>
        <w:spacing w:before="3" w:line="240" w:lineRule="auto"/>
        <w:rPr>
          <w:sz w:val="20"/>
        </w:rPr>
      </w:pPr>
    </w:p>
    <w:p>
      <w:pPr>
        <w:pStyle w:val="9"/>
        <w:numPr>
          <w:ilvl w:val="1"/>
          <w:numId w:val="5"/>
        </w:numPr>
        <w:tabs>
          <w:tab w:val="left" w:pos="3241"/>
        </w:tabs>
        <w:spacing w:before="0" w:after="0" w:line="278" w:lineRule="auto"/>
        <w:ind w:left="3240" w:right="433" w:hanging="360"/>
        <w:jc w:val="left"/>
        <w:rPr>
          <w:rFonts w:ascii="Arial" w:eastAsia="Arial"/>
          <w:sz w:val="24"/>
        </w:rPr>
      </w:pPr>
      <w:r>
        <w:rPr>
          <w:spacing w:val="-1"/>
          <w:sz w:val="24"/>
        </w:rPr>
        <w:t xml:space="preserve">关闭并重启 </w:t>
      </w:r>
      <w:r>
        <w:rPr>
          <w:rFonts w:ascii="Arial" w:eastAsia="Arial"/>
          <w:sz w:val="24"/>
        </w:rPr>
        <w:t>powershell</w:t>
      </w:r>
      <w:r>
        <w:rPr>
          <w:spacing w:val="-1"/>
          <w:sz w:val="24"/>
        </w:rPr>
        <w:t xml:space="preserve">，确认 </w:t>
      </w:r>
      <w:r>
        <w:rPr>
          <w:rFonts w:ascii="Arial" w:eastAsia="Arial"/>
          <w:sz w:val="24"/>
        </w:rPr>
        <w:t>python</w:t>
      </w:r>
      <w:r>
        <w:rPr>
          <w:rFonts w:ascii="Arial" w:eastAsia="Arial"/>
          <w:spacing w:val="53"/>
          <w:sz w:val="24"/>
        </w:rPr>
        <w:t xml:space="preserve"> </w:t>
      </w:r>
      <w:r>
        <w:rPr>
          <w:sz w:val="24"/>
        </w:rPr>
        <w:t>现在可以运行。如果不行的话你可能需要重启电脑。</w:t>
      </w:r>
    </w:p>
    <w:p>
      <w:pPr>
        <w:pStyle w:val="9"/>
        <w:numPr>
          <w:ilvl w:val="0"/>
          <w:numId w:val="5"/>
        </w:numPr>
        <w:tabs>
          <w:tab w:val="left" w:pos="2521"/>
        </w:tabs>
        <w:spacing w:before="117" w:after="0" w:line="240" w:lineRule="auto"/>
        <w:ind w:left="2520" w:right="0" w:hanging="360"/>
        <w:jc w:val="left"/>
        <w:rPr>
          <w:rFonts w:ascii="Arial" w:eastAsia="Arial"/>
          <w:sz w:val="24"/>
        </w:rPr>
      </w:pPr>
      <w:r>
        <w:rPr>
          <w:sz w:val="24"/>
        </w:rPr>
        <w:t xml:space="preserve">键入 </w:t>
      </w:r>
      <w:r>
        <w:rPr>
          <w:rFonts w:ascii="Arial" w:eastAsia="Arial"/>
          <w:sz w:val="24"/>
        </w:rPr>
        <w:t>CTRL-Z (^Z)</w:t>
      </w:r>
      <w:r>
        <w:rPr>
          <w:sz w:val="24"/>
        </w:rPr>
        <w:t>，再敲回车以退出</w:t>
      </w:r>
      <w:r>
        <w:rPr>
          <w:color w:val="444444"/>
          <w:spacing w:val="-53"/>
          <w:sz w:val="24"/>
        </w:rPr>
        <w:t xml:space="preserve"> </w:t>
      </w:r>
      <w:r>
        <w:rPr>
          <w:rFonts w:ascii="Consolas" w:eastAsia="Consolas"/>
          <w:color w:val="444444"/>
          <w:sz w:val="23"/>
          <w:shd w:val="clear" w:color="auto" w:fill="F1F1F1"/>
        </w:rPr>
        <w:t>python</w:t>
      </w:r>
      <w:r>
        <w:rPr>
          <w:sz w:val="24"/>
        </w:rPr>
        <w:t>。</w:t>
      </w:r>
    </w:p>
    <w:p>
      <w:pPr>
        <w:pStyle w:val="9"/>
        <w:numPr>
          <w:ilvl w:val="0"/>
          <w:numId w:val="5"/>
        </w:numPr>
        <w:tabs>
          <w:tab w:val="left" w:pos="2521"/>
        </w:tabs>
        <w:spacing w:before="170" w:after="0" w:line="278" w:lineRule="auto"/>
        <w:ind w:left="2520" w:right="358" w:hanging="360"/>
        <w:jc w:val="left"/>
        <w:rPr>
          <w:rFonts w:ascii="Arial" w:eastAsia="Arial"/>
          <w:sz w:val="24"/>
        </w:rPr>
      </w:pPr>
      <w:r>
        <w:rPr>
          <w:sz w:val="24"/>
        </w:rPr>
        <w:t>这样你就应该退回到敲</w:t>
      </w:r>
      <w:r>
        <w:rPr>
          <w:color w:val="444444"/>
          <w:spacing w:val="-49"/>
          <w:sz w:val="24"/>
        </w:rPr>
        <w:t xml:space="preserve"> </w:t>
      </w:r>
      <w:r>
        <w:rPr>
          <w:rFonts w:ascii="Consolas" w:eastAsia="Consolas"/>
          <w:color w:val="444444"/>
          <w:sz w:val="23"/>
          <w:shd w:val="clear" w:color="auto" w:fill="F1F1F1"/>
        </w:rPr>
        <w:t>python</w:t>
      </w:r>
      <w:r>
        <w:rPr>
          <w:rFonts w:ascii="Consolas" w:eastAsia="Consolas"/>
          <w:color w:val="444444"/>
          <w:spacing w:val="-52"/>
          <w:sz w:val="23"/>
        </w:rPr>
        <w:t xml:space="preserve"> </w:t>
      </w:r>
      <w:r>
        <w:rPr>
          <w:spacing w:val="-7"/>
          <w:sz w:val="24"/>
        </w:rPr>
        <w:t>前的提示界面了。如果没有的话自己研究</w:t>
      </w:r>
      <w:r>
        <w:rPr>
          <w:sz w:val="24"/>
        </w:rPr>
        <w:t>一下为什么。</w:t>
      </w:r>
    </w:p>
    <w:p>
      <w:pPr>
        <w:spacing w:after="0" w:line="278" w:lineRule="auto"/>
        <w:jc w:val="left"/>
        <w:rPr>
          <w:rFonts w:ascii="Arial" w:eastAsia="Arial"/>
          <w:sz w:val="24"/>
        </w:rPr>
        <w:sectPr>
          <w:pgSz w:w="11910" w:h="16840"/>
          <w:pgMar w:top="1480" w:right="1440" w:bottom="1380" w:left="0" w:header="0" w:footer="1040" w:gutter="0"/>
        </w:sectPr>
      </w:pPr>
    </w:p>
    <w:p>
      <w:pPr>
        <w:pStyle w:val="9"/>
        <w:numPr>
          <w:ilvl w:val="0"/>
          <w:numId w:val="5"/>
        </w:numPr>
        <w:tabs>
          <w:tab w:val="left" w:pos="2521"/>
        </w:tabs>
        <w:spacing w:before="47" w:after="0" w:line="240" w:lineRule="auto"/>
        <w:ind w:left="2520" w:right="0" w:hanging="360"/>
        <w:jc w:val="left"/>
        <w:rPr>
          <w:rFonts w:ascii="Arial" w:eastAsia="Arial"/>
          <w:sz w:val="24"/>
        </w:rPr>
      </w:pPr>
      <w:r>
        <w:rPr>
          <w:spacing w:val="-1"/>
          <w:sz w:val="24"/>
        </w:rPr>
        <w:t xml:space="preserve">学着使用 </w:t>
      </w:r>
      <w:r>
        <w:rPr>
          <w:rFonts w:ascii="Arial" w:eastAsia="Arial"/>
          <w:sz w:val="24"/>
        </w:rPr>
        <w:t>Terminal</w:t>
      </w:r>
      <w:r>
        <w:rPr>
          <w:rFonts w:ascii="Arial" w:eastAsia="Arial"/>
          <w:spacing w:val="54"/>
          <w:sz w:val="24"/>
        </w:rPr>
        <w:t xml:space="preserve"> </w:t>
      </w:r>
      <w:r>
        <w:rPr>
          <w:spacing w:val="-2"/>
          <w:sz w:val="24"/>
        </w:rPr>
        <w:t>创建一个目录，你可以上网搜索怎样做。</w:t>
      </w:r>
    </w:p>
    <w:p>
      <w:pPr>
        <w:pStyle w:val="9"/>
        <w:numPr>
          <w:ilvl w:val="0"/>
          <w:numId w:val="5"/>
        </w:numPr>
        <w:tabs>
          <w:tab w:val="left" w:pos="2521"/>
        </w:tabs>
        <w:spacing w:before="168" w:after="0" w:line="240" w:lineRule="auto"/>
        <w:ind w:left="2520" w:right="0" w:hanging="360"/>
        <w:jc w:val="left"/>
        <w:rPr>
          <w:rFonts w:ascii="Arial" w:eastAsia="Arial"/>
          <w:sz w:val="24"/>
        </w:rPr>
      </w:pPr>
      <w:r>
        <w:rPr>
          <w:spacing w:val="-1"/>
          <w:sz w:val="24"/>
        </w:rPr>
        <w:t xml:space="preserve">学着使用 </w:t>
      </w:r>
      <w:r>
        <w:rPr>
          <w:rFonts w:ascii="Arial" w:eastAsia="Arial"/>
          <w:sz w:val="24"/>
        </w:rPr>
        <w:t>Terminal</w:t>
      </w:r>
      <w:r>
        <w:rPr>
          <w:rFonts w:ascii="Arial" w:eastAsia="Arial"/>
          <w:spacing w:val="54"/>
          <w:sz w:val="24"/>
        </w:rPr>
        <w:t xml:space="preserve"> </w:t>
      </w:r>
      <w:r>
        <w:rPr>
          <w:spacing w:val="-2"/>
          <w:sz w:val="24"/>
        </w:rPr>
        <w:t>进入一个目录。同样你可以上网搜索。</w:t>
      </w:r>
    </w:p>
    <w:p>
      <w:pPr>
        <w:pStyle w:val="9"/>
        <w:numPr>
          <w:ilvl w:val="0"/>
          <w:numId w:val="5"/>
        </w:numPr>
        <w:tabs>
          <w:tab w:val="left" w:pos="2521"/>
        </w:tabs>
        <w:spacing w:before="170" w:after="0" w:line="278" w:lineRule="auto"/>
        <w:ind w:left="2520" w:right="361" w:hanging="360"/>
        <w:jc w:val="left"/>
        <w:rPr>
          <w:rFonts w:ascii="Arial" w:hAnsi="Arial" w:eastAsia="Arial"/>
          <w:sz w:val="24"/>
        </w:rPr>
      </w:pPr>
      <w:r>
        <w:rPr>
          <w:spacing w:val="-6"/>
          <w:sz w:val="24"/>
        </w:rPr>
        <w:t>使用你的编辑器在你进入的目录下建立一个文件。你将建立一个文件，使</w:t>
      </w:r>
      <w:r>
        <w:rPr>
          <w:spacing w:val="-1"/>
          <w:sz w:val="24"/>
        </w:rPr>
        <w:t xml:space="preserve">用 </w:t>
      </w:r>
      <w:r>
        <w:rPr>
          <w:rFonts w:ascii="Arial" w:hAnsi="Arial" w:eastAsia="Arial"/>
          <w:sz w:val="24"/>
        </w:rPr>
        <w:t>“Save”</w:t>
      </w:r>
      <w:r>
        <w:rPr>
          <w:rFonts w:ascii="Arial" w:hAnsi="Arial" w:eastAsia="Arial"/>
          <w:spacing w:val="53"/>
          <w:sz w:val="24"/>
        </w:rPr>
        <w:t xml:space="preserve"> </w:t>
      </w:r>
      <w:r>
        <w:rPr>
          <w:spacing w:val="-1"/>
          <w:sz w:val="24"/>
        </w:rPr>
        <w:t xml:space="preserve">或者 </w:t>
      </w:r>
      <w:r>
        <w:rPr>
          <w:rFonts w:ascii="Arial" w:hAnsi="Arial" w:eastAsia="Arial"/>
          <w:sz w:val="24"/>
        </w:rPr>
        <w:t>“Save</w:t>
      </w:r>
      <w:r>
        <w:rPr>
          <w:rFonts w:ascii="Arial" w:hAnsi="Arial" w:eastAsia="Arial"/>
          <w:spacing w:val="3"/>
          <w:sz w:val="24"/>
        </w:rPr>
        <w:t xml:space="preserve"> </w:t>
      </w:r>
      <w:r>
        <w:rPr>
          <w:rFonts w:ascii="Arial" w:hAnsi="Arial" w:eastAsia="Arial"/>
          <w:sz w:val="24"/>
        </w:rPr>
        <w:t>As...”</w:t>
      </w:r>
      <w:r>
        <w:rPr>
          <w:rFonts w:ascii="Arial" w:hAnsi="Arial" w:eastAsia="Arial"/>
          <w:spacing w:val="53"/>
          <w:sz w:val="24"/>
        </w:rPr>
        <w:t xml:space="preserve"> </w:t>
      </w:r>
      <w:r>
        <w:rPr>
          <w:spacing w:val="-1"/>
          <w:sz w:val="24"/>
        </w:rPr>
        <w:t>选项，然后选择这个目录。</w:t>
      </w:r>
    </w:p>
    <w:p>
      <w:pPr>
        <w:pStyle w:val="9"/>
        <w:numPr>
          <w:ilvl w:val="0"/>
          <w:numId w:val="5"/>
        </w:numPr>
        <w:tabs>
          <w:tab w:val="left" w:pos="2521"/>
        </w:tabs>
        <w:spacing w:before="117" w:after="0" w:line="278" w:lineRule="auto"/>
        <w:ind w:left="2520" w:right="358" w:hanging="360"/>
        <w:jc w:val="left"/>
        <w:rPr>
          <w:rFonts w:ascii="Arial" w:eastAsia="Arial"/>
          <w:sz w:val="24"/>
        </w:rPr>
      </w:pPr>
      <w:r>
        <w:rPr>
          <w:spacing w:val="-1"/>
          <w:sz w:val="24"/>
        </w:rPr>
        <w:t xml:space="preserve">使用键盘切换回到 </w:t>
      </w:r>
      <w:r>
        <w:rPr>
          <w:rFonts w:ascii="Arial" w:eastAsia="Arial"/>
          <w:sz w:val="24"/>
        </w:rPr>
        <w:t>Terminal</w:t>
      </w:r>
      <w:r>
        <w:rPr>
          <w:rFonts w:ascii="Arial" w:eastAsia="Arial"/>
          <w:spacing w:val="53"/>
          <w:sz w:val="24"/>
        </w:rPr>
        <w:t xml:space="preserve"> </w:t>
      </w:r>
      <w:r>
        <w:rPr>
          <w:spacing w:val="-10"/>
          <w:sz w:val="24"/>
        </w:rPr>
        <w:t>窗口，如果不知道怎样使用键盘切换，你一</w:t>
      </w:r>
      <w:r>
        <w:rPr>
          <w:sz w:val="24"/>
        </w:rPr>
        <w:t>样可以上网搜索。</w:t>
      </w:r>
    </w:p>
    <w:p>
      <w:pPr>
        <w:pStyle w:val="9"/>
        <w:numPr>
          <w:ilvl w:val="0"/>
          <w:numId w:val="5"/>
        </w:numPr>
        <w:tabs>
          <w:tab w:val="left" w:pos="2521"/>
        </w:tabs>
        <w:spacing w:before="119" w:after="0" w:line="278" w:lineRule="auto"/>
        <w:ind w:left="2520" w:right="409" w:hanging="360"/>
        <w:jc w:val="left"/>
        <w:rPr>
          <w:rFonts w:ascii="Arial" w:eastAsia="Arial"/>
          <w:sz w:val="24"/>
        </w:rPr>
      </w:pPr>
      <w:r>
        <mc:AlternateContent>
          <mc:Choice Requires="wps">
            <w:drawing>
              <wp:anchor distT="0" distB="0" distL="0" distR="0" simplePos="0" relativeHeight="503315456" behindDoc="1" locked="0" layoutInCell="1" allowOverlap="1">
                <wp:simplePos x="0" y="0"/>
                <wp:positionH relativeFrom="page">
                  <wp:posOffset>1124585</wp:posOffset>
                </wp:positionH>
                <wp:positionV relativeFrom="paragraph">
                  <wp:posOffset>575310</wp:posOffset>
                </wp:positionV>
                <wp:extent cx="5312410" cy="239395"/>
                <wp:effectExtent l="0" t="0" r="8890" b="1905"/>
                <wp:wrapTopAndBottom/>
                <wp:docPr id="865" name="文本框 20"/>
                <wp:cNvGraphicFramePr/>
                <a:graphic xmlns:a="http://schemas.openxmlformats.org/drawingml/2006/main">
                  <a:graphicData uri="http://schemas.microsoft.com/office/word/2010/wordprocessingShape">
                    <wps:wsp>
                      <wps:cNvSpPr txBox="1"/>
                      <wps:spPr>
                        <a:xfrm>
                          <a:off x="0" y="0"/>
                          <a:ext cx="5312410" cy="239395"/>
                        </a:xfrm>
                        <a:prstGeom prst="rect">
                          <a:avLst/>
                        </a:prstGeom>
                        <a:solidFill>
                          <a:srgbClr val="AF4040"/>
                        </a:solidFill>
                        <a:ln w="9525">
                          <a:noFill/>
                        </a:ln>
                      </wps:spPr>
                      <wps:txbx>
                        <w:txbxContent>
                          <w:p>
                            <w:pPr>
                              <w:spacing w:before="77"/>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20" o:spid="_x0000_s1026" o:spt="202" type="#_x0000_t202" style="position:absolute;left:0pt;margin-left:88.55pt;margin-top:45.3pt;height:18.85pt;width:418.3pt;mso-position-horizontal-relative:page;mso-wrap-distance-bottom:0pt;mso-wrap-distance-top:0pt;z-index:-1024;mso-width-relative:page;mso-height-relative:page;" fillcolor="#AF4040" filled="t" stroked="f" coordsize="21600,21600" o:gfxdata="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g4A0LWAAAACwEAAA8AAAAAAAAAAQAgAAAAIgAAAGRycy9kb3ducmV2LnhtbFBL&#10;AQIUABQAAAAIAIdO4kBO+ECgvwEAAFkDAAAOAAAAAAAAAAEAIAAAACUBAABkcnMvZTJvRG9jLnht&#10;bFBLBQYAAAAABgAGAFkBAABWBQ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503315456" behindDoc="1" locked="0" layoutInCell="1" allowOverlap="1">
                <wp:simplePos x="0" y="0"/>
                <wp:positionH relativeFrom="page">
                  <wp:posOffset>1276985</wp:posOffset>
                </wp:positionH>
                <wp:positionV relativeFrom="paragraph">
                  <wp:posOffset>900430</wp:posOffset>
                </wp:positionV>
                <wp:extent cx="5007610" cy="676910"/>
                <wp:effectExtent l="0" t="0" r="8890" b="8890"/>
                <wp:wrapTopAndBottom/>
                <wp:docPr id="864" name="文本框 21"/>
                <wp:cNvGraphicFramePr/>
                <a:graphic xmlns:a="http://schemas.openxmlformats.org/drawingml/2006/main">
                  <a:graphicData uri="http://schemas.microsoft.com/office/word/2010/wordprocessingShape">
                    <wps:wsp>
                      <wps:cNvSpPr txBox="1"/>
                      <wps:spPr>
                        <a:xfrm>
                          <a:off x="0" y="0"/>
                          <a:ext cx="5007610" cy="676910"/>
                        </a:xfrm>
                        <a:prstGeom prst="rect">
                          <a:avLst/>
                        </a:prstGeom>
                        <a:solidFill>
                          <a:srgbClr val="FFE9E9"/>
                        </a:solidFill>
                        <a:ln w="9525">
                          <a:noFill/>
                        </a:ln>
                      </wps:spPr>
                      <wps:txbx>
                        <w:txbxContent>
                          <w:p>
                            <w:pPr>
                              <w:spacing w:before="70" w:line="302" w:lineRule="auto"/>
                              <w:ind w:left="28" w:right="115" w:firstLine="0"/>
                              <w:jc w:val="left"/>
                              <w:rPr>
                                <w:rFonts w:hint="eastAsia" w:ascii="宋体" w:eastAsia="宋体"/>
                                <w:sz w:val="22"/>
                              </w:rPr>
                            </w:pPr>
                            <w:r>
                              <w:rPr>
                                <w:rFonts w:hint="eastAsia" w:ascii="宋体" w:eastAsia="宋体"/>
                                <w:spacing w:val="-2"/>
                                <w:sz w:val="22"/>
                              </w:rPr>
                              <w:t>有时这一步你会漏掉：</w:t>
                            </w:r>
                            <w:r>
                              <w:rPr>
                                <w:rFonts w:ascii="Arial" w:eastAsia="Arial"/>
                                <w:sz w:val="22"/>
                              </w:rPr>
                              <w:t>Windows</w:t>
                            </w:r>
                            <w:r>
                              <w:rPr>
                                <w:rFonts w:ascii="Arial" w:eastAsia="Arial"/>
                                <w:spacing w:val="51"/>
                                <w:sz w:val="22"/>
                              </w:rPr>
                              <w:t xml:space="preserve"> </w:t>
                            </w:r>
                            <w:r>
                              <w:rPr>
                                <w:rFonts w:hint="eastAsia" w:ascii="宋体" w:eastAsia="宋体"/>
                                <w:sz w:val="22"/>
                              </w:rPr>
                              <w:t xml:space="preserve">下装了 </w:t>
                            </w:r>
                            <w:r>
                              <w:rPr>
                                <w:rFonts w:ascii="Arial" w:eastAsia="Arial"/>
                                <w:sz w:val="22"/>
                              </w:rPr>
                              <w:t xml:space="preserve">Python </w:t>
                            </w:r>
                            <w:r>
                              <w:rPr>
                                <w:rFonts w:hint="eastAsia" w:ascii="宋体" w:eastAsia="宋体"/>
                                <w:spacing w:val="-3"/>
                                <w:sz w:val="22"/>
                              </w:rPr>
                              <w:t>但是没有正确配置路径。 确认</w:t>
                            </w:r>
                            <w:r>
                              <w:rPr>
                                <w:rFonts w:hint="eastAsia" w:ascii="宋体" w:eastAsia="宋体"/>
                                <w:spacing w:val="-18"/>
                                <w:sz w:val="22"/>
                              </w:rPr>
                              <w:t xml:space="preserve">你在 </w:t>
                            </w:r>
                            <w:r>
                              <w:rPr>
                                <w:color w:val="444444"/>
                                <w:sz w:val="21"/>
                                <w:shd w:val="clear" w:color="auto" w:fill="F1F1F1"/>
                              </w:rPr>
                              <w:t>powershell</w:t>
                            </w:r>
                            <w:r>
                              <w:rPr>
                                <w:color w:val="444444"/>
                                <w:spacing w:val="-52"/>
                                <w:sz w:val="21"/>
                              </w:rPr>
                              <w:t xml:space="preserve"> </w:t>
                            </w:r>
                            <w:r>
                              <w:rPr>
                                <w:rFonts w:hint="eastAsia" w:ascii="宋体" w:eastAsia="宋体"/>
                                <w:spacing w:val="-1"/>
                                <w:sz w:val="22"/>
                              </w:rPr>
                              <w:t>下输入了</w:t>
                            </w:r>
                          </w:p>
                          <w:p>
                            <w:pPr>
                              <w:spacing w:before="39"/>
                              <w:ind w:left="28" w:right="0" w:firstLine="0"/>
                              <w:jc w:val="left"/>
                              <w:rPr>
                                <w:sz w:val="21"/>
                              </w:rPr>
                            </w:pPr>
                            <w:r>
                              <w:rPr>
                                <w:color w:val="444444"/>
                                <w:sz w:val="21"/>
                                <w:shd w:val="clear" w:color="auto" w:fill="F1F1F1"/>
                              </w:rPr>
                              <w:t>[Environment]::SetEnvironmentVariable("Path",</w:t>
                            </w:r>
                            <w:r>
                              <w:rPr>
                                <w:color w:val="444444"/>
                                <w:spacing w:val="52"/>
                                <w:sz w:val="21"/>
                                <w:shd w:val="clear" w:color="auto" w:fill="F1F1F1"/>
                              </w:rPr>
                              <w:t xml:space="preserve"> </w:t>
                            </w:r>
                            <w:r>
                              <w:rPr>
                                <w:color w:val="444444"/>
                                <w:sz w:val="21"/>
                                <w:shd w:val="clear" w:color="auto" w:fill="F1F1F1"/>
                              </w:rPr>
                              <w:t>"$env:Path;C:\Python</w:t>
                            </w:r>
                          </w:p>
                        </w:txbxContent>
                      </wps:txbx>
                      <wps:bodyPr lIns="0" tIns="0" rIns="0" bIns="0" upright="1"/>
                    </wps:wsp>
                  </a:graphicData>
                </a:graphic>
              </wp:anchor>
            </w:drawing>
          </mc:Choice>
          <mc:Fallback>
            <w:pict>
              <v:shape id="文本框 21" o:spid="_x0000_s1026" o:spt="202" type="#_x0000_t202" style="position:absolute;left:0pt;margin-left:100.55pt;margin-top:70.9pt;height:53.3pt;width:394.3pt;mso-position-horizontal-relative:page;mso-wrap-distance-bottom:0pt;mso-wrap-distance-top:0pt;z-index:-1024;mso-width-relative:page;mso-height-relative:page;" fillcolor="#FFE9E9" filled="t" stroked="f" coordsize="21600,21600" o:gfxdata="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WYnOS1gAAAAsBAAAPAAAAAAAAAAEAIAAAACIAAABkcnMvZG93bnJldi54bWxQ&#10;SwECFAAUAAAACACHTuJA9MAruMABAABZAwAADgAAAAAAAAABACAAAAAlAQAAZHJzL2Uyb0RvYy54&#10;bWxQSwUGAAAAAAYABgBZAQAAVwUAAAAA&#10;">
                <v:fill on="t" focussize="0,0"/>
                <v:stroke on="f"/>
                <v:imagedata o:title=""/>
                <o:lock v:ext="edit" aspectratio="f"/>
                <v:textbox inset="0mm,0mm,0mm,0mm">
                  <w:txbxContent>
                    <w:p>
                      <w:pPr>
                        <w:spacing w:before="70" w:line="302" w:lineRule="auto"/>
                        <w:ind w:left="28" w:right="115" w:firstLine="0"/>
                        <w:jc w:val="left"/>
                        <w:rPr>
                          <w:rFonts w:hint="eastAsia" w:ascii="宋体" w:eastAsia="宋体"/>
                          <w:sz w:val="22"/>
                        </w:rPr>
                      </w:pPr>
                      <w:r>
                        <w:rPr>
                          <w:rFonts w:hint="eastAsia" w:ascii="宋体" w:eastAsia="宋体"/>
                          <w:spacing w:val="-2"/>
                          <w:sz w:val="22"/>
                        </w:rPr>
                        <w:t>有时这一步你会漏掉：</w:t>
                      </w:r>
                      <w:r>
                        <w:rPr>
                          <w:rFonts w:ascii="Arial" w:eastAsia="Arial"/>
                          <w:sz w:val="22"/>
                        </w:rPr>
                        <w:t>Windows</w:t>
                      </w:r>
                      <w:r>
                        <w:rPr>
                          <w:rFonts w:ascii="Arial" w:eastAsia="Arial"/>
                          <w:spacing w:val="51"/>
                          <w:sz w:val="22"/>
                        </w:rPr>
                        <w:t xml:space="preserve"> </w:t>
                      </w:r>
                      <w:r>
                        <w:rPr>
                          <w:rFonts w:hint="eastAsia" w:ascii="宋体" w:eastAsia="宋体"/>
                          <w:sz w:val="22"/>
                        </w:rPr>
                        <w:t xml:space="preserve">下装了 </w:t>
                      </w:r>
                      <w:r>
                        <w:rPr>
                          <w:rFonts w:ascii="Arial" w:eastAsia="Arial"/>
                          <w:sz w:val="22"/>
                        </w:rPr>
                        <w:t xml:space="preserve">Python </w:t>
                      </w:r>
                      <w:r>
                        <w:rPr>
                          <w:rFonts w:hint="eastAsia" w:ascii="宋体" w:eastAsia="宋体"/>
                          <w:spacing w:val="-3"/>
                          <w:sz w:val="22"/>
                        </w:rPr>
                        <w:t>但是没有正确配置路径。 确认</w:t>
                      </w:r>
                      <w:r>
                        <w:rPr>
                          <w:rFonts w:hint="eastAsia" w:ascii="宋体" w:eastAsia="宋体"/>
                          <w:spacing w:val="-18"/>
                          <w:sz w:val="22"/>
                        </w:rPr>
                        <w:t xml:space="preserve">你在 </w:t>
                      </w:r>
                      <w:r>
                        <w:rPr>
                          <w:color w:val="444444"/>
                          <w:sz w:val="21"/>
                          <w:shd w:val="clear" w:color="auto" w:fill="F1F1F1"/>
                        </w:rPr>
                        <w:t>powershell</w:t>
                      </w:r>
                      <w:r>
                        <w:rPr>
                          <w:color w:val="444444"/>
                          <w:spacing w:val="-52"/>
                          <w:sz w:val="21"/>
                        </w:rPr>
                        <w:t xml:space="preserve"> </w:t>
                      </w:r>
                      <w:r>
                        <w:rPr>
                          <w:rFonts w:hint="eastAsia" w:ascii="宋体" w:eastAsia="宋体"/>
                          <w:spacing w:val="-1"/>
                          <w:sz w:val="22"/>
                        </w:rPr>
                        <w:t>下输入了</w:t>
                      </w:r>
                    </w:p>
                    <w:p>
                      <w:pPr>
                        <w:spacing w:before="39"/>
                        <w:ind w:left="28" w:right="0" w:firstLine="0"/>
                        <w:jc w:val="left"/>
                        <w:rPr>
                          <w:sz w:val="21"/>
                        </w:rPr>
                      </w:pPr>
                      <w:r>
                        <w:rPr>
                          <w:color w:val="444444"/>
                          <w:sz w:val="21"/>
                          <w:shd w:val="clear" w:color="auto" w:fill="F1F1F1"/>
                        </w:rPr>
                        <w:t>[Environment]::SetEnvironmentVariable("Path",</w:t>
                      </w:r>
                      <w:r>
                        <w:rPr>
                          <w:color w:val="444444"/>
                          <w:spacing w:val="52"/>
                          <w:sz w:val="21"/>
                          <w:shd w:val="clear" w:color="auto" w:fill="F1F1F1"/>
                        </w:rPr>
                        <w:t xml:space="preserve"> </w:t>
                      </w:r>
                      <w:r>
                        <w:rPr>
                          <w:color w:val="444444"/>
                          <w:sz w:val="21"/>
                          <w:shd w:val="clear" w:color="auto" w:fill="F1F1F1"/>
                        </w:rPr>
                        <w:t>"$env:Path;C:\Python</w:t>
                      </w:r>
                    </w:p>
                  </w:txbxContent>
                </v:textbox>
                <w10:wrap type="topAndBottom"/>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1124585</wp:posOffset>
                </wp:positionH>
                <wp:positionV relativeFrom="paragraph">
                  <wp:posOffset>819150</wp:posOffset>
                </wp:positionV>
                <wp:extent cx="5311775" cy="0"/>
                <wp:effectExtent l="0" t="0" r="0" b="0"/>
                <wp:wrapNone/>
                <wp:docPr id="58" name="直线 22"/>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22" o:spid="_x0000_s1026" o:spt="20" style="position:absolute;left:0pt;margin-left:88.55pt;margin-top:64.5pt;height:0pt;width:418.25pt;mso-position-horizontal-relative:page;z-index:2048;mso-width-relative:page;mso-height-relative:page;" filled="f" stroked="t" coordsize="21600,21600" o:gfxdata="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dZRLg1wAAAAwBAAAPAAAAAAAAAAEAIAAAACIA&#10;AABkcnMvZG93bnJldi54bWxQSwECFAAUAAAACACHTuJABwj2B9EBAACPAwAADgAAAAAAAAABACAA&#10;AAAmAQAAZHJzL2Uyb0RvYy54bWxQSwUGAAAAAAYABgBZAQAAaQUAAAAA&#10;">
                <v:fill on="f" focussize="0,0"/>
                <v:stroke weight="0.72pt" color="#900000" joinstyle="round"/>
                <v:imagedata o:title=""/>
                <o:lock v:ext="edit" aspectratio="f"/>
              </v:line>
            </w:pict>
          </mc:Fallback>
        </mc:AlternateContent>
      </w:r>
      <w:r>
        <w:rPr>
          <w:sz w:val="24"/>
        </w:rPr>
        <w:t xml:space="preserve">回到 </w:t>
      </w:r>
      <w:r>
        <w:rPr>
          <w:rFonts w:ascii="Arial" w:eastAsia="Arial"/>
          <w:sz w:val="24"/>
        </w:rPr>
        <w:t>Terminal</w:t>
      </w:r>
      <w:r>
        <w:rPr>
          <w:spacing w:val="-2"/>
          <w:sz w:val="24"/>
        </w:rPr>
        <w:t>，看看你能不能使用命令看到你新建的文件，上网搜索如</w:t>
      </w:r>
      <w:r>
        <w:rPr>
          <w:sz w:val="24"/>
        </w:rPr>
        <w:t>何将文件夹中的内容列出来。</w:t>
      </w:r>
    </w:p>
    <w:p>
      <w:pPr>
        <w:pStyle w:val="5"/>
        <w:spacing w:before="5"/>
        <w:rPr>
          <w:sz w:val="7"/>
        </w:rPr>
      </w:pPr>
    </w:p>
    <w:p>
      <w:pPr>
        <w:pStyle w:val="5"/>
        <w:spacing w:before="3"/>
        <w:rPr>
          <w:sz w:val="4"/>
        </w:rPr>
      </w:pPr>
    </w:p>
    <w:p>
      <w:pPr>
        <w:pStyle w:val="5"/>
        <w:ind w:left="2011"/>
        <w:rPr>
          <w:sz w:val="20"/>
        </w:rPr>
      </w:pPr>
      <w:r>
        <w:rPr>
          <w:sz w:val="20"/>
        </w:rPr>
        <mc:AlternateContent>
          <mc:Choice Requires="wps">
            <w:drawing>
              <wp:inline distT="0" distB="0" distL="114300" distR="114300">
                <wp:extent cx="5007610" cy="182880"/>
                <wp:effectExtent l="0" t="0" r="8890" b="7620"/>
                <wp:docPr id="671" name="文本框 23"/>
                <wp:cNvGraphicFramePr/>
                <a:graphic xmlns:a="http://schemas.openxmlformats.org/drawingml/2006/main">
                  <a:graphicData uri="http://schemas.microsoft.com/office/word/2010/wordprocessingShape">
                    <wps:wsp>
                      <wps:cNvSpPr txBox="1"/>
                      <wps:spPr>
                        <a:xfrm>
                          <a:off x="0" y="0"/>
                          <a:ext cx="5007610" cy="182880"/>
                        </a:xfrm>
                        <a:prstGeom prst="rect">
                          <a:avLst/>
                        </a:prstGeom>
                        <a:solidFill>
                          <a:srgbClr val="FFE9E9"/>
                        </a:solidFill>
                        <a:ln w="9525">
                          <a:noFill/>
                        </a:ln>
                      </wps:spPr>
                      <wps:txbx>
                        <w:txbxContent>
                          <w:p>
                            <w:pPr>
                              <w:spacing w:before="3"/>
                              <w:ind w:left="28" w:right="0" w:firstLine="0"/>
                              <w:jc w:val="left"/>
                              <w:rPr>
                                <w:rFonts w:hint="eastAsia" w:ascii="宋体" w:eastAsia="宋体"/>
                                <w:sz w:val="22"/>
                              </w:rPr>
                            </w:pPr>
                            <w:r>
                              <w:rPr>
                                <w:color w:val="444444"/>
                                <w:sz w:val="21"/>
                                <w:shd w:val="clear" w:color="auto" w:fill="F1F1F1"/>
                              </w:rPr>
                              <w:t>27"</w:t>
                            </w:r>
                            <w:r>
                              <w:rPr>
                                <w:color w:val="444444"/>
                                <w:spacing w:val="1"/>
                                <w:sz w:val="21"/>
                                <w:shd w:val="clear" w:color="auto" w:fill="F1F1F1"/>
                              </w:rPr>
                              <w:t xml:space="preserve">, </w:t>
                            </w:r>
                            <w:r>
                              <w:rPr>
                                <w:color w:val="444444"/>
                                <w:sz w:val="21"/>
                                <w:shd w:val="clear" w:color="auto" w:fill="F1F1F1"/>
                              </w:rPr>
                              <w:t>"User")</w:t>
                            </w:r>
                            <w:r>
                              <w:rPr>
                                <w:rFonts w:hint="eastAsia" w:ascii="宋体" w:eastAsia="宋体"/>
                                <w:spacing w:val="-1"/>
                                <w:sz w:val="22"/>
                              </w:rPr>
                              <w:t xml:space="preserve">。你也许需要重启 </w:t>
                            </w:r>
                            <w:r>
                              <w:rPr>
                                <w:rFonts w:ascii="Arial" w:eastAsia="Arial"/>
                                <w:sz w:val="22"/>
                              </w:rPr>
                              <w:t>powershell</w:t>
                            </w:r>
                            <w:r>
                              <w:rPr>
                                <w:rFonts w:ascii="Arial" w:eastAsia="Arial"/>
                                <w:spacing w:val="51"/>
                                <w:sz w:val="22"/>
                              </w:rPr>
                              <w:t xml:space="preserve"> </w:t>
                            </w:r>
                            <w:r>
                              <w:rPr>
                                <w:rFonts w:hint="eastAsia" w:ascii="宋体" w:eastAsia="宋体"/>
                                <w:spacing w:val="-3"/>
                                <w:sz w:val="22"/>
                              </w:rPr>
                              <w:t>或者计算机来让路径设置生效。</w:t>
                            </w:r>
                          </w:p>
                        </w:txbxContent>
                      </wps:txbx>
                      <wps:bodyPr lIns="0" tIns="0" rIns="0" bIns="0" upright="1"/>
                    </wps:wsp>
                  </a:graphicData>
                </a:graphic>
              </wp:inline>
            </w:drawing>
          </mc:Choice>
          <mc:Fallback>
            <w:pict>
              <v:shape id="文本框 23" o:spid="_x0000_s1026" o:spt="202" type="#_x0000_t202" style="height:14.4pt;width:394.3pt;" fillcolor="#FFE9E9" filled="t" stroked="f" coordsize="21600,21600" o:gfxdata="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448J9IAAAAEAQAADwAAAAAAAAABACAAAAAiAAAAZHJzL2Rvd25yZXYueG1sUEsB&#10;AhQAFAAAAAgAh07iQBNcnXjCAQAAWQMAAA4AAAAAAAAAAQAgAAAAIQEAAGRycy9lMm9Eb2MueG1s&#10;UEsFBgAAAAAGAAYAWQEAAFUFAAAAAA==&#10;">
                <v:fill on="t" focussize="0,0"/>
                <v:stroke on="f"/>
                <v:imagedata o:title=""/>
                <o:lock v:ext="edit" aspectratio="f"/>
                <v:textbox inset="0mm,0mm,0mm,0mm">
                  <w:txbxContent>
                    <w:p>
                      <w:pPr>
                        <w:spacing w:before="3"/>
                        <w:ind w:left="28" w:right="0" w:firstLine="0"/>
                        <w:jc w:val="left"/>
                        <w:rPr>
                          <w:rFonts w:hint="eastAsia" w:ascii="宋体" w:eastAsia="宋体"/>
                          <w:sz w:val="22"/>
                        </w:rPr>
                      </w:pPr>
                      <w:r>
                        <w:rPr>
                          <w:color w:val="444444"/>
                          <w:sz w:val="21"/>
                          <w:shd w:val="clear" w:color="auto" w:fill="F1F1F1"/>
                        </w:rPr>
                        <w:t>27"</w:t>
                      </w:r>
                      <w:r>
                        <w:rPr>
                          <w:color w:val="444444"/>
                          <w:spacing w:val="1"/>
                          <w:sz w:val="21"/>
                          <w:shd w:val="clear" w:color="auto" w:fill="F1F1F1"/>
                        </w:rPr>
                        <w:t xml:space="preserve">, </w:t>
                      </w:r>
                      <w:r>
                        <w:rPr>
                          <w:color w:val="444444"/>
                          <w:sz w:val="21"/>
                          <w:shd w:val="clear" w:color="auto" w:fill="F1F1F1"/>
                        </w:rPr>
                        <w:t>"User")</w:t>
                      </w:r>
                      <w:r>
                        <w:rPr>
                          <w:rFonts w:hint="eastAsia" w:ascii="宋体" w:eastAsia="宋体"/>
                          <w:spacing w:val="-1"/>
                          <w:sz w:val="22"/>
                        </w:rPr>
                        <w:t xml:space="preserve">。你也许需要重启 </w:t>
                      </w:r>
                      <w:r>
                        <w:rPr>
                          <w:rFonts w:ascii="Arial" w:eastAsia="Arial"/>
                          <w:sz w:val="22"/>
                        </w:rPr>
                        <w:t>powershell</w:t>
                      </w:r>
                      <w:r>
                        <w:rPr>
                          <w:rFonts w:ascii="Arial" w:eastAsia="Arial"/>
                          <w:spacing w:val="51"/>
                          <w:sz w:val="22"/>
                        </w:rPr>
                        <w:t xml:space="preserve"> </w:t>
                      </w:r>
                      <w:r>
                        <w:rPr>
                          <w:rFonts w:hint="eastAsia" w:ascii="宋体" w:eastAsia="宋体"/>
                          <w:spacing w:val="-3"/>
                          <w:sz w:val="22"/>
                        </w:rPr>
                        <w:t>或者计算机来让路径设置生效。</w:t>
                      </w:r>
                    </w:p>
                  </w:txbxContent>
                </v:textbox>
                <w10:wrap type="none"/>
                <w10:anchorlock/>
              </v:shape>
            </w:pict>
          </mc:Fallback>
        </mc:AlternateContent>
      </w:r>
    </w:p>
    <w:p>
      <w:pPr>
        <w:pStyle w:val="5"/>
        <w:spacing w:before="9"/>
        <w:rPr>
          <w:sz w:val="20"/>
        </w:rPr>
      </w:pPr>
    </w:p>
    <w:p>
      <w:pPr>
        <w:pStyle w:val="4"/>
        <w:spacing w:before="73"/>
      </w:pPr>
      <w:bookmarkStart w:id="15" w:name="Windows: 你应该看到的结果"/>
      <w:bookmarkEnd w:id="15"/>
      <w:r>
        <w:rPr>
          <w:rFonts w:ascii="Arial" w:eastAsia="Arial"/>
          <w:color w:val="6C818F"/>
        </w:rPr>
        <w:t xml:space="preserve">Windows: </w:t>
      </w:r>
      <w:r>
        <w:rPr>
          <w:color w:val="6C818F"/>
        </w:rPr>
        <w:t>你应该看到的结果</w:t>
      </w:r>
    </w:p>
    <w:p>
      <w:pPr>
        <w:pStyle w:val="5"/>
        <w:spacing w:before="7"/>
        <w:rPr>
          <w:b/>
          <w:sz w:val="25"/>
        </w:rPr>
      </w:pPr>
      <w:r>
        <mc:AlternateContent>
          <mc:Choice Requires="wps">
            <w:drawing>
              <wp:anchor distT="0" distB="0" distL="0" distR="0" simplePos="0" relativeHeight="503315456" behindDoc="1" locked="0" layoutInCell="1" allowOverlap="1">
                <wp:simplePos x="0" y="0"/>
                <wp:positionH relativeFrom="page">
                  <wp:posOffset>1348740</wp:posOffset>
                </wp:positionH>
                <wp:positionV relativeFrom="paragraph">
                  <wp:posOffset>238125</wp:posOffset>
                </wp:positionV>
                <wp:extent cx="4864100" cy="4612640"/>
                <wp:effectExtent l="5080" t="4445" r="7620" b="5715"/>
                <wp:wrapTopAndBottom/>
                <wp:docPr id="863" name="文本框 24"/>
                <wp:cNvGraphicFramePr/>
                <a:graphic xmlns:a="http://schemas.openxmlformats.org/drawingml/2006/main">
                  <a:graphicData uri="http://schemas.microsoft.com/office/word/2010/wordprocessingShape">
                    <wps:wsp>
                      <wps:cNvSpPr txBox="1"/>
                      <wps:spPr>
                        <a:xfrm>
                          <a:off x="0" y="0"/>
                          <a:ext cx="4864100" cy="461264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numPr>
                                <w:ilvl w:val="0"/>
                                <w:numId w:val="6"/>
                              </w:numPr>
                              <w:tabs>
                                <w:tab w:val="left" w:pos="411"/>
                              </w:tabs>
                              <w:spacing w:before="143"/>
                              <w:ind w:left="410" w:right="0" w:hanging="262"/>
                              <w:jc w:val="left"/>
                              <w:rPr>
                                <w:sz w:val="23"/>
                              </w:rPr>
                            </w:pPr>
                            <w:r>
                              <w:rPr>
                                <w:spacing w:val="2"/>
                                <w:sz w:val="23"/>
                              </w:rPr>
                              <w:t>python</w:t>
                            </w:r>
                          </w:p>
                          <w:p>
                            <w:pPr>
                              <w:spacing w:before="51" w:line="552" w:lineRule="exact"/>
                              <w:ind w:left="148" w:right="0" w:firstLine="0"/>
                              <w:jc w:val="left"/>
                              <w:rPr>
                                <w:sz w:val="23"/>
                              </w:rPr>
                            </w:pPr>
                            <w:r>
                              <w:rPr>
                                <w:color w:val="2F2F2F"/>
                                <w:spacing w:val="2"/>
                                <w:sz w:val="23"/>
                              </w:rPr>
                              <w:t>ActivePython</w:t>
                            </w:r>
                            <w:r>
                              <w:rPr>
                                <w:color w:val="2F2F2F"/>
                                <w:spacing w:val="-20"/>
                                <w:sz w:val="23"/>
                              </w:rPr>
                              <w:t xml:space="preserve"> </w:t>
                            </w:r>
                            <w:r>
                              <w:rPr>
                                <w:color w:val="2F2F2F"/>
                                <w:spacing w:val="2"/>
                                <w:sz w:val="23"/>
                              </w:rPr>
                              <w:t>2.6.5.12</w:t>
                            </w:r>
                            <w:r>
                              <w:rPr>
                                <w:color w:val="2F2F2F"/>
                                <w:spacing w:val="-23"/>
                                <w:sz w:val="23"/>
                              </w:rPr>
                              <w:t xml:space="preserve"> </w:t>
                            </w:r>
                            <w:r>
                              <w:rPr>
                                <w:color w:val="2F2F2F"/>
                                <w:spacing w:val="2"/>
                                <w:sz w:val="23"/>
                              </w:rPr>
                              <w:t>(ActiveState</w:t>
                            </w:r>
                            <w:r>
                              <w:rPr>
                                <w:color w:val="2F2F2F"/>
                                <w:spacing w:val="-19"/>
                                <w:sz w:val="23"/>
                              </w:rPr>
                              <w:t xml:space="preserve"> </w:t>
                            </w:r>
                            <w:r>
                              <w:rPr>
                                <w:color w:val="2F2F2F"/>
                                <w:spacing w:val="2"/>
                                <w:sz w:val="23"/>
                              </w:rPr>
                              <w:t>Software</w:t>
                            </w:r>
                            <w:r>
                              <w:rPr>
                                <w:color w:val="2F2F2F"/>
                                <w:spacing w:val="-23"/>
                                <w:sz w:val="23"/>
                              </w:rPr>
                              <w:t xml:space="preserve"> </w:t>
                            </w:r>
                            <w:r>
                              <w:rPr>
                                <w:color w:val="2F2F2F"/>
                                <w:spacing w:val="2"/>
                                <w:sz w:val="23"/>
                              </w:rPr>
                              <w:t>Inc.)</w:t>
                            </w:r>
                            <w:r>
                              <w:rPr>
                                <w:color w:val="2F2F2F"/>
                                <w:spacing w:val="-23"/>
                                <w:sz w:val="23"/>
                              </w:rPr>
                              <w:t xml:space="preserve"> </w:t>
                            </w:r>
                            <w:r>
                              <w:rPr>
                                <w:color w:val="2F2F2F"/>
                                <w:spacing w:val="2"/>
                                <w:sz w:val="23"/>
                              </w:rPr>
                              <w:t>based</w:t>
                            </w:r>
                            <w:r>
                              <w:rPr>
                                <w:color w:val="2F2F2F"/>
                                <w:spacing w:val="-23"/>
                                <w:sz w:val="23"/>
                              </w:rPr>
                              <w:t xml:space="preserve"> </w:t>
                            </w:r>
                            <w:r>
                              <w:rPr>
                                <w:color w:val="2F2F2F"/>
                                <w:sz w:val="23"/>
                              </w:rPr>
                              <w:t xml:space="preserve">on </w:t>
                            </w:r>
                            <w:r>
                              <w:rPr>
                                <w:color w:val="2F2F2F"/>
                                <w:spacing w:val="2"/>
                                <w:sz w:val="23"/>
                              </w:rPr>
                              <w:t>Python</w:t>
                            </w:r>
                            <w:r>
                              <w:rPr>
                                <w:color w:val="2F2F2F"/>
                                <w:spacing w:val="-47"/>
                                <w:sz w:val="23"/>
                              </w:rPr>
                              <w:t xml:space="preserve"> </w:t>
                            </w:r>
                            <w:r>
                              <w:rPr>
                                <w:color w:val="2F2F2F"/>
                                <w:spacing w:val="2"/>
                                <w:sz w:val="23"/>
                              </w:rPr>
                              <w:t>2.6.5</w:t>
                            </w:r>
                            <w:r>
                              <w:rPr>
                                <w:color w:val="2F2F2F"/>
                                <w:spacing w:val="-47"/>
                                <w:sz w:val="23"/>
                              </w:rPr>
                              <w:t xml:space="preserve"> </w:t>
                            </w:r>
                            <w:r>
                              <w:rPr>
                                <w:color w:val="2F2F2F"/>
                                <w:spacing w:val="2"/>
                                <w:sz w:val="23"/>
                              </w:rPr>
                              <w:t>(r265:79063,</w:t>
                            </w:r>
                            <w:r>
                              <w:rPr>
                                <w:color w:val="2F2F2F"/>
                                <w:spacing w:val="-40"/>
                                <w:sz w:val="23"/>
                              </w:rPr>
                              <w:t xml:space="preserve"> </w:t>
                            </w:r>
                            <w:r>
                              <w:rPr>
                                <w:color w:val="2F2F2F"/>
                                <w:spacing w:val="2"/>
                                <w:sz w:val="23"/>
                              </w:rPr>
                              <w:t>Mar</w:t>
                            </w:r>
                            <w:r>
                              <w:rPr>
                                <w:color w:val="2F2F2F"/>
                                <w:spacing w:val="-50"/>
                                <w:sz w:val="23"/>
                              </w:rPr>
                              <w:t xml:space="preserve"> </w:t>
                            </w:r>
                            <w:r>
                              <w:rPr>
                                <w:color w:val="2F2F2F"/>
                                <w:spacing w:val="2"/>
                                <w:sz w:val="23"/>
                              </w:rPr>
                              <w:t>20</w:t>
                            </w:r>
                            <w:r>
                              <w:rPr>
                                <w:color w:val="2F2F2F"/>
                                <w:spacing w:val="-50"/>
                                <w:sz w:val="23"/>
                              </w:rPr>
                              <w:t xml:space="preserve"> </w:t>
                            </w:r>
                            <w:r>
                              <w:rPr>
                                <w:color w:val="2F2F2F"/>
                                <w:spacing w:val="2"/>
                                <w:sz w:val="23"/>
                              </w:rPr>
                              <w:t>2010,</w:t>
                            </w:r>
                            <w:r>
                              <w:rPr>
                                <w:color w:val="2F2F2F"/>
                                <w:spacing w:val="-51"/>
                                <w:sz w:val="23"/>
                              </w:rPr>
                              <w:t xml:space="preserve"> </w:t>
                            </w:r>
                            <w:r>
                              <w:rPr>
                                <w:color w:val="2F2F2F"/>
                                <w:spacing w:val="2"/>
                                <w:sz w:val="23"/>
                              </w:rPr>
                              <w:t>14:22:52)</w:t>
                            </w:r>
                            <w:r>
                              <w:rPr>
                                <w:color w:val="2F2F2F"/>
                                <w:spacing w:val="-47"/>
                                <w:sz w:val="23"/>
                              </w:rPr>
                              <w:t xml:space="preserve"> </w:t>
                            </w:r>
                            <w:r>
                              <w:rPr>
                                <w:color w:val="2F2F2F"/>
                                <w:spacing w:val="2"/>
                                <w:sz w:val="23"/>
                              </w:rPr>
                              <w:t>[MSC</w:t>
                            </w:r>
                            <w:r>
                              <w:rPr>
                                <w:color w:val="2F2F2F"/>
                                <w:spacing w:val="-47"/>
                                <w:sz w:val="23"/>
                              </w:rPr>
                              <w:t xml:space="preserve"> </w:t>
                            </w:r>
                            <w:r>
                              <w:rPr>
                                <w:color w:val="2F2F2F"/>
                                <w:spacing w:val="2"/>
                                <w:sz w:val="23"/>
                              </w:rPr>
                              <w:t>v.1500</w:t>
                            </w:r>
                          </w:p>
                          <w:p>
                            <w:pPr>
                              <w:spacing w:before="0" w:line="259" w:lineRule="exact"/>
                              <w:ind w:left="148" w:right="0" w:firstLine="0"/>
                              <w:jc w:val="left"/>
                              <w:rPr>
                                <w:sz w:val="23"/>
                              </w:rPr>
                            </w:pPr>
                            <w:r>
                              <w:rPr>
                                <w:color w:val="2F2F2F"/>
                                <w:sz w:val="23"/>
                              </w:rPr>
                              <w:t>32 bit (Intel)] on win32</w:t>
                            </w:r>
                          </w:p>
                          <w:p>
                            <w:pPr>
                              <w:pStyle w:val="5"/>
                              <w:rPr>
                                <w:b/>
                                <w:sz w:val="22"/>
                              </w:rPr>
                            </w:pPr>
                          </w:p>
                          <w:p>
                            <w:pPr>
                              <w:spacing w:before="0" w:line="278" w:lineRule="auto"/>
                              <w:ind w:left="148" w:right="0" w:firstLine="0"/>
                              <w:jc w:val="left"/>
                              <w:rPr>
                                <w:sz w:val="23"/>
                              </w:rPr>
                            </w:pPr>
                            <w:r>
                              <w:rPr>
                                <w:color w:val="2F2F2F"/>
                                <w:sz w:val="23"/>
                              </w:rPr>
                              <w:t>Type "help", "copyright", "credits" or "license" for more information.</w:t>
                            </w:r>
                          </w:p>
                          <w:p>
                            <w:pPr>
                              <w:pStyle w:val="5"/>
                              <w:spacing w:before="9"/>
                              <w:rPr>
                                <w:b/>
                                <w:sz w:val="18"/>
                              </w:rPr>
                            </w:pPr>
                          </w:p>
                          <w:p>
                            <w:pPr>
                              <w:spacing w:before="1"/>
                              <w:ind w:left="148" w:right="0" w:firstLine="0"/>
                              <w:jc w:val="left"/>
                              <w:rPr>
                                <w:sz w:val="23"/>
                              </w:rPr>
                            </w:pPr>
                            <w:r>
                              <w:rPr>
                                <w:b/>
                                <w:color w:val="C55D09"/>
                                <w:sz w:val="23"/>
                              </w:rPr>
                              <w:t>&gt;</w:t>
                            </w:r>
                            <w:r>
                              <w:rPr>
                                <w:sz w:val="23"/>
                              </w:rPr>
                              <w:t>&gt;&gt; ^Z</w:t>
                            </w:r>
                          </w:p>
                          <w:p>
                            <w:pPr>
                              <w:pStyle w:val="5"/>
                              <w:rPr>
                                <w:b/>
                                <w:sz w:val="22"/>
                              </w:rPr>
                            </w:pPr>
                          </w:p>
                          <w:p>
                            <w:pPr>
                              <w:pStyle w:val="5"/>
                              <w:rPr>
                                <w:b/>
                                <w:sz w:val="22"/>
                              </w:rPr>
                            </w:pPr>
                          </w:p>
                          <w:p>
                            <w:pPr>
                              <w:pStyle w:val="5"/>
                              <w:rPr>
                                <w:b/>
                                <w:sz w:val="22"/>
                              </w:rPr>
                            </w:pPr>
                          </w:p>
                          <w:p>
                            <w:pPr>
                              <w:pStyle w:val="5"/>
                              <w:rPr>
                                <w:b/>
                                <w:sz w:val="22"/>
                              </w:rPr>
                            </w:pPr>
                          </w:p>
                          <w:p>
                            <w:pPr>
                              <w:pStyle w:val="5"/>
                              <w:spacing w:before="2"/>
                              <w:rPr>
                                <w:b/>
                                <w:sz w:val="20"/>
                              </w:rPr>
                            </w:pPr>
                          </w:p>
                          <w:p>
                            <w:pPr>
                              <w:numPr>
                                <w:ilvl w:val="0"/>
                                <w:numId w:val="7"/>
                              </w:numPr>
                              <w:tabs>
                                <w:tab w:val="left" w:pos="411"/>
                              </w:tabs>
                              <w:spacing w:before="1"/>
                              <w:ind w:left="410" w:right="0" w:hanging="262"/>
                              <w:jc w:val="left"/>
                              <w:rPr>
                                <w:sz w:val="23"/>
                              </w:rPr>
                            </w:pPr>
                            <w:r>
                              <w:rPr>
                                <w:spacing w:val="2"/>
                                <w:sz w:val="23"/>
                              </w:rPr>
                              <w:t>mkdir</w:t>
                            </w:r>
                            <w:r>
                              <w:rPr>
                                <w:spacing w:val="5"/>
                                <w:sz w:val="23"/>
                              </w:rPr>
                              <w:t xml:space="preserve"> </w:t>
                            </w:r>
                            <w:r>
                              <w:rPr>
                                <w:spacing w:val="2"/>
                                <w:sz w:val="23"/>
                              </w:rPr>
                              <w:t>mystuff</w:t>
                            </w:r>
                          </w:p>
                          <w:p>
                            <w:pPr>
                              <w:pStyle w:val="5"/>
                              <w:rPr>
                                <w:b/>
                                <w:sz w:val="22"/>
                              </w:rPr>
                            </w:pPr>
                          </w:p>
                          <w:p>
                            <w:pPr>
                              <w:pStyle w:val="5"/>
                              <w:rPr>
                                <w:b/>
                                <w:sz w:val="22"/>
                              </w:rPr>
                            </w:pPr>
                          </w:p>
                          <w:p>
                            <w:pPr>
                              <w:pStyle w:val="5"/>
                              <w:spacing w:before="1"/>
                              <w:rPr>
                                <w:b/>
                                <w:sz w:val="21"/>
                              </w:rPr>
                            </w:pPr>
                          </w:p>
                          <w:p>
                            <w:pPr>
                              <w:numPr>
                                <w:ilvl w:val="0"/>
                                <w:numId w:val="7"/>
                              </w:numPr>
                              <w:tabs>
                                <w:tab w:val="left" w:pos="411"/>
                              </w:tabs>
                              <w:spacing w:before="0"/>
                              <w:ind w:left="410" w:right="0" w:hanging="262"/>
                              <w:jc w:val="left"/>
                              <w:rPr>
                                <w:sz w:val="23"/>
                              </w:rPr>
                            </w:pPr>
                            <w:r>
                              <w:rPr>
                                <w:color w:val="006F1F"/>
                                <w:sz w:val="23"/>
                              </w:rPr>
                              <w:t>cd</w:t>
                            </w:r>
                            <w:r>
                              <w:rPr>
                                <w:color w:val="006F1F"/>
                                <w:spacing w:val="8"/>
                                <w:sz w:val="23"/>
                              </w:rPr>
                              <w:t xml:space="preserve"> </w:t>
                            </w:r>
                            <w:r>
                              <w:rPr>
                                <w:spacing w:val="2"/>
                                <w:sz w:val="23"/>
                              </w:rPr>
                              <w:t>mystuff</w:t>
                            </w:r>
                          </w:p>
                          <w:p>
                            <w:pPr>
                              <w:pStyle w:val="5"/>
                              <w:rPr>
                                <w:b/>
                                <w:sz w:val="22"/>
                              </w:rPr>
                            </w:pPr>
                          </w:p>
                          <w:p>
                            <w:pPr>
                              <w:pStyle w:val="5"/>
                              <w:rPr>
                                <w:b/>
                                <w:sz w:val="22"/>
                              </w:rPr>
                            </w:pPr>
                          </w:p>
                          <w:p>
                            <w:pPr>
                              <w:pStyle w:val="5"/>
                              <w:spacing w:before="5"/>
                              <w:rPr>
                                <w:b/>
                                <w:sz w:val="21"/>
                              </w:rPr>
                            </w:pPr>
                          </w:p>
                          <w:p>
                            <w:pPr>
                              <w:spacing w:before="0"/>
                              <w:ind w:left="148" w:right="0" w:firstLine="0"/>
                              <w:jc w:val="left"/>
                              <w:rPr>
                                <w:sz w:val="23"/>
                              </w:rPr>
                            </w:pPr>
                            <w:r>
                              <w:rPr>
                                <w:color w:val="2F2F2F"/>
                                <w:spacing w:val="2"/>
                                <w:sz w:val="23"/>
                              </w:rPr>
                              <w:t>...</w:t>
                            </w:r>
                            <w:r>
                              <w:rPr>
                                <w:color w:val="2F2F2F"/>
                                <w:spacing w:val="-34"/>
                                <w:sz w:val="23"/>
                              </w:rPr>
                              <w:t xml:space="preserve"> </w:t>
                            </w:r>
                            <w:r>
                              <w:rPr>
                                <w:color w:val="2F2F2F"/>
                                <w:spacing w:val="2"/>
                                <w:sz w:val="23"/>
                              </w:rPr>
                              <w:t>Here</w:t>
                            </w:r>
                            <w:r>
                              <w:rPr>
                                <w:color w:val="2F2F2F"/>
                                <w:spacing w:val="-35"/>
                                <w:sz w:val="23"/>
                              </w:rPr>
                              <w:t xml:space="preserve"> </w:t>
                            </w:r>
                            <w:r>
                              <w:rPr>
                                <w:color w:val="2F2F2F"/>
                                <w:spacing w:val="2"/>
                                <w:sz w:val="23"/>
                              </w:rPr>
                              <w:t>you</w:t>
                            </w:r>
                            <w:r>
                              <w:rPr>
                                <w:color w:val="2F2F2F"/>
                                <w:spacing w:val="-35"/>
                                <w:sz w:val="23"/>
                              </w:rPr>
                              <w:t xml:space="preserve"> </w:t>
                            </w:r>
                            <w:r>
                              <w:rPr>
                                <w:color w:val="2F2F2F"/>
                                <w:spacing w:val="2"/>
                                <w:sz w:val="23"/>
                              </w:rPr>
                              <w:t>would</w:t>
                            </w:r>
                            <w:r>
                              <w:rPr>
                                <w:color w:val="2F2F2F"/>
                                <w:spacing w:val="-35"/>
                                <w:sz w:val="23"/>
                              </w:rPr>
                              <w:t xml:space="preserve"> </w:t>
                            </w:r>
                            <w:r>
                              <w:rPr>
                                <w:color w:val="2F2F2F"/>
                                <w:spacing w:val="2"/>
                                <w:sz w:val="23"/>
                              </w:rPr>
                              <w:t>use</w:t>
                            </w:r>
                            <w:r>
                              <w:rPr>
                                <w:color w:val="2F2F2F"/>
                                <w:spacing w:val="-35"/>
                                <w:sz w:val="23"/>
                              </w:rPr>
                              <w:t xml:space="preserve"> </w:t>
                            </w:r>
                            <w:r>
                              <w:rPr>
                                <w:color w:val="2F2F2F"/>
                                <w:spacing w:val="2"/>
                                <w:sz w:val="23"/>
                              </w:rPr>
                              <w:t>gedit</w:t>
                            </w:r>
                            <w:r>
                              <w:rPr>
                                <w:color w:val="2F2F2F"/>
                                <w:spacing w:val="-35"/>
                                <w:sz w:val="23"/>
                              </w:rPr>
                              <w:t xml:space="preserve"> </w:t>
                            </w:r>
                            <w:r>
                              <w:rPr>
                                <w:color w:val="2F2F2F"/>
                                <w:spacing w:val="2"/>
                                <w:sz w:val="23"/>
                              </w:rPr>
                              <w:t>to</w:t>
                            </w:r>
                            <w:r>
                              <w:rPr>
                                <w:color w:val="2F2F2F"/>
                                <w:spacing w:val="-35"/>
                                <w:sz w:val="23"/>
                              </w:rPr>
                              <w:t xml:space="preserve"> </w:t>
                            </w:r>
                            <w:r>
                              <w:rPr>
                                <w:color w:val="2F2F2F"/>
                                <w:spacing w:val="2"/>
                                <w:sz w:val="23"/>
                              </w:rPr>
                              <w:t>make</w:t>
                            </w:r>
                            <w:r>
                              <w:rPr>
                                <w:color w:val="2F2F2F"/>
                                <w:spacing w:val="-34"/>
                                <w:sz w:val="23"/>
                              </w:rPr>
                              <w:t xml:space="preserve"> </w:t>
                            </w:r>
                            <w:r>
                              <w:rPr>
                                <w:color w:val="2F2F2F"/>
                                <w:spacing w:val="2"/>
                                <w:sz w:val="23"/>
                              </w:rPr>
                              <w:t>test.txt</w:t>
                            </w:r>
                            <w:r>
                              <w:rPr>
                                <w:color w:val="2F2F2F"/>
                                <w:spacing w:val="-35"/>
                                <w:sz w:val="23"/>
                              </w:rPr>
                              <w:t xml:space="preserve"> </w:t>
                            </w:r>
                            <w:r>
                              <w:rPr>
                                <w:color w:val="2F2F2F"/>
                                <w:spacing w:val="2"/>
                                <w:sz w:val="23"/>
                              </w:rPr>
                              <w:t>in</w:t>
                            </w:r>
                            <w:r>
                              <w:rPr>
                                <w:color w:val="2F2F2F"/>
                                <w:spacing w:val="-35"/>
                                <w:sz w:val="23"/>
                              </w:rPr>
                              <w:t xml:space="preserve"> </w:t>
                            </w:r>
                            <w:r>
                              <w:rPr>
                                <w:color w:val="2F2F2F"/>
                                <w:spacing w:val="2"/>
                                <w:sz w:val="23"/>
                              </w:rPr>
                              <w:t>mystuff</w:t>
                            </w:r>
                            <w:r>
                              <w:rPr>
                                <w:color w:val="2F2F2F"/>
                                <w:spacing w:val="-33"/>
                                <w:sz w:val="23"/>
                              </w:rPr>
                              <w:t xml:space="preserve"> </w:t>
                            </w:r>
                            <w:r>
                              <w:rPr>
                                <w:color w:val="2F2F2F"/>
                                <w:sz w:val="23"/>
                              </w:rPr>
                              <w:t>...</w:t>
                            </w:r>
                          </w:p>
                        </w:txbxContent>
                      </wps:txbx>
                      <wps:bodyPr lIns="0" tIns="0" rIns="0" bIns="0" upright="1"/>
                    </wps:wsp>
                  </a:graphicData>
                </a:graphic>
              </wp:anchor>
            </w:drawing>
          </mc:Choice>
          <mc:Fallback>
            <w:pict>
              <v:shape id="文本框 24" o:spid="_x0000_s1026" o:spt="202" type="#_x0000_t202" style="position:absolute;left:0pt;margin-left:106.2pt;margin-top:18.75pt;height:363.2pt;width:383pt;mso-position-horizontal-relative:page;mso-wrap-distance-bottom:0pt;mso-wrap-distance-top:0pt;z-index:-1024;mso-width-relative:page;mso-height-relative:page;" fillcolor="#EDEDED" filled="t" stroked="t" coordsize="21600,21600" o:gfxdata="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Glyy02wAAAAoBAAAPAAAAAAAAAAEAIAAAACIA&#10;AABkcnMvZG93bnJldi54bWxQSwECFAAUAAAACACHTuJAhMPF+gYCAAAQBAAADgAAAAAAAAABACAA&#10;AAAqAQAAZHJzL2Uyb0RvYy54bWxQSwUGAAAAAAYABgBZAQAAogUAAAAA&#10;">
                <v:fill on="t" focussize="0,0"/>
                <v:stroke weight="0.72pt" color="#CCCCCC" joinstyle="miter"/>
                <v:imagedata o:title=""/>
                <o:lock v:ext="edit" aspectratio="f"/>
                <v:textbox inset="0mm,0mm,0mm,0mm">
                  <w:txbxContent>
                    <w:p>
                      <w:pPr>
                        <w:numPr>
                          <w:ilvl w:val="0"/>
                          <w:numId w:val="6"/>
                        </w:numPr>
                        <w:tabs>
                          <w:tab w:val="left" w:pos="411"/>
                        </w:tabs>
                        <w:spacing w:before="143"/>
                        <w:ind w:left="410" w:right="0" w:hanging="262"/>
                        <w:jc w:val="left"/>
                        <w:rPr>
                          <w:sz w:val="23"/>
                        </w:rPr>
                      </w:pPr>
                      <w:r>
                        <w:rPr>
                          <w:spacing w:val="2"/>
                          <w:sz w:val="23"/>
                        </w:rPr>
                        <w:t>python</w:t>
                      </w:r>
                    </w:p>
                    <w:p>
                      <w:pPr>
                        <w:spacing w:before="51" w:line="552" w:lineRule="exact"/>
                        <w:ind w:left="148" w:right="0" w:firstLine="0"/>
                        <w:jc w:val="left"/>
                        <w:rPr>
                          <w:sz w:val="23"/>
                        </w:rPr>
                      </w:pPr>
                      <w:r>
                        <w:rPr>
                          <w:color w:val="2F2F2F"/>
                          <w:spacing w:val="2"/>
                          <w:sz w:val="23"/>
                        </w:rPr>
                        <w:t>ActivePython</w:t>
                      </w:r>
                      <w:r>
                        <w:rPr>
                          <w:color w:val="2F2F2F"/>
                          <w:spacing w:val="-20"/>
                          <w:sz w:val="23"/>
                        </w:rPr>
                        <w:t xml:space="preserve"> </w:t>
                      </w:r>
                      <w:r>
                        <w:rPr>
                          <w:color w:val="2F2F2F"/>
                          <w:spacing w:val="2"/>
                          <w:sz w:val="23"/>
                        </w:rPr>
                        <w:t>2.6.5.12</w:t>
                      </w:r>
                      <w:r>
                        <w:rPr>
                          <w:color w:val="2F2F2F"/>
                          <w:spacing w:val="-23"/>
                          <w:sz w:val="23"/>
                        </w:rPr>
                        <w:t xml:space="preserve"> </w:t>
                      </w:r>
                      <w:r>
                        <w:rPr>
                          <w:color w:val="2F2F2F"/>
                          <w:spacing w:val="2"/>
                          <w:sz w:val="23"/>
                        </w:rPr>
                        <w:t>(ActiveState</w:t>
                      </w:r>
                      <w:r>
                        <w:rPr>
                          <w:color w:val="2F2F2F"/>
                          <w:spacing w:val="-19"/>
                          <w:sz w:val="23"/>
                        </w:rPr>
                        <w:t xml:space="preserve"> </w:t>
                      </w:r>
                      <w:r>
                        <w:rPr>
                          <w:color w:val="2F2F2F"/>
                          <w:spacing w:val="2"/>
                          <w:sz w:val="23"/>
                        </w:rPr>
                        <w:t>Software</w:t>
                      </w:r>
                      <w:r>
                        <w:rPr>
                          <w:color w:val="2F2F2F"/>
                          <w:spacing w:val="-23"/>
                          <w:sz w:val="23"/>
                        </w:rPr>
                        <w:t xml:space="preserve"> </w:t>
                      </w:r>
                      <w:r>
                        <w:rPr>
                          <w:color w:val="2F2F2F"/>
                          <w:spacing w:val="2"/>
                          <w:sz w:val="23"/>
                        </w:rPr>
                        <w:t>Inc.)</w:t>
                      </w:r>
                      <w:r>
                        <w:rPr>
                          <w:color w:val="2F2F2F"/>
                          <w:spacing w:val="-23"/>
                          <w:sz w:val="23"/>
                        </w:rPr>
                        <w:t xml:space="preserve"> </w:t>
                      </w:r>
                      <w:r>
                        <w:rPr>
                          <w:color w:val="2F2F2F"/>
                          <w:spacing w:val="2"/>
                          <w:sz w:val="23"/>
                        </w:rPr>
                        <w:t>based</w:t>
                      </w:r>
                      <w:r>
                        <w:rPr>
                          <w:color w:val="2F2F2F"/>
                          <w:spacing w:val="-23"/>
                          <w:sz w:val="23"/>
                        </w:rPr>
                        <w:t xml:space="preserve"> </w:t>
                      </w:r>
                      <w:r>
                        <w:rPr>
                          <w:color w:val="2F2F2F"/>
                          <w:sz w:val="23"/>
                        </w:rPr>
                        <w:t xml:space="preserve">on </w:t>
                      </w:r>
                      <w:r>
                        <w:rPr>
                          <w:color w:val="2F2F2F"/>
                          <w:spacing w:val="2"/>
                          <w:sz w:val="23"/>
                        </w:rPr>
                        <w:t>Python</w:t>
                      </w:r>
                      <w:r>
                        <w:rPr>
                          <w:color w:val="2F2F2F"/>
                          <w:spacing w:val="-47"/>
                          <w:sz w:val="23"/>
                        </w:rPr>
                        <w:t xml:space="preserve"> </w:t>
                      </w:r>
                      <w:r>
                        <w:rPr>
                          <w:color w:val="2F2F2F"/>
                          <w:spacing w:val="2"/>
                          <w:sz w:val="23"/>
                        </w:rPr>
                        <w:t>2.6.5</w:t>
                      </w:r>
                      <w:r>
                        <w:rPr>
                          <w:color w:val="2F2F2F"/>
                          <w:spacing w:val="-47"/>
                          <w:sz w:val="23"/>
                        </w:rPr>
                        <w:t xml:space="preserve"> </w:t>
                      </w:r>
                      <w:r>
                        <w:rPr>
                          <w:color w:val="2F2F2F"/>
                          <w:spacing w:val="2"/>
                          <w:sz w:val="23"/>
                        </w:rPr>
                        <w:t>(r265:79063,</w:t>
                      </w:r>
                      <w:r>
                        <w:rPr>
                          <w:color w:val="2F2F2F"/>
                          <w:spacing w:val="-40"/>
                          <w:sz w:val="23"/>
                        </w:rPr>
                        <w:t xml:space="preserve"> </w:t>
                      </w:r>
                      <w:r>
                        <w:rPr>
                          <w:color w:val="2F2F2F"/>
                          <w:spacing w:val="2"/>
                          <w:sz w:val="23"/>
                        </w:rPr>
                        <w:t>Mar</w:t>
                      </w:r>
                      <w:r>
                        <w:rPr>
                          <w:color w:val="2F2F2F"/>
                          <w:spacing w:val="-50"/>
                          <w:sz w:val="23"/>
                        </w:rPr>
                        <w:t xml:space="preserve"> </w:t>
                      </w:r>
                      <w:r>
                        <w:rPr>
                          <w:color w:val="2F2F2F"/>
                          <w:spacing w:val="2"/>
                          <w:sz w:val="23"/>
                        </w:rPr>
                        <w:t>20</w:t>
                      </w:r>
                      <w:r>
                        <w:rPr>
                          <w:color w:val="2F2F2F"/>
                          <w:spacing w:val="-50"/>
                          <w:sz w:val="23"/>
                        </w:rPr>
                        <w:t xml:space="preserve"> </w:t>
                      </w:r>
                      <w:r>
                        <w:rPr>
                          <w:color w:val="2F2F2F"/>
                          <w:spacing w:val="2"/>
                          <w:sz w:val="23"/>
                        </w:rPr>
                        <w:t>2010,</w:t>
                      </w:r>
                      <w:r>
                        <w:rPr>
                          <w:color w:val="2F2F2F"/>
                          <w:spacing w:val="-51"/>
                          <w:sz w:val="23"/>
                        </w:rPr>
                        <w:t xml:space="preserve"> </w:t>
                      </w:r>
                      <w:r>
                        <w:rPr>
                          <w:color w:val="2F2F2F"/>
                          <w:spacing w:val="2"/>
                          <w:sz w:val="23"/>
                        </w:rPr>
                        <w:t>14:22:52)</w:t>
                      </w:r>
                      <w:r>
                        <w:rPr>
                          <w:color w:val="2F2F2F"/>
                          <w:spacing w:val="-47"/>
                          <w:sz w:val="23"/>
                        </w:rPr>
                        <w:t xml:space="preserve"> </w:t>
                      </w:r>
                      <w:r>
                        <w:rPr>
                          <w:color w:val="2F2F2F"/>
                          <w:spacing w:val="2"/>
                          <w:sz w:val="23"/>
                        </w:rPr>
                        <w:t>[MSC</w:t>
                      </w:r>
                      <w:r>
                        <w:rPr>
                          <w:color w:val="2F2F2F"/>
                          <w:spacing w:val="-47"/>
                          <w:sz w:val="23"/>
                        </w:rPr>
                        <w:t xml:space="preserve"> </w:t>
                      </w:r>
                      <w:r>
                        <w:rPr>
                          <w:color w:val="2F2F2F"/>
                          <w:spacing w:val="2"/>
                          <w:sz w:val="23"/>
                        </w:rPr>
                        <w:t>v.1500</w:t>
                      </w:r>
                    </w:p>
                    <w:p>
                      <w:pPr>
                        <w:spacing w:before="0" w:line="259" w:lineRule="exact"/>
                        <w:ind w:left="148" w:right="0" w:firstLine="0"/>
                        <w:jc w:val="left"/>
                        <w:rPr>
                          <w:sz w:val="23"/>
                        </w:rPr>
                      </w:pPr>
                      <w:r>
                        <w:rPr>
                          <w:color w:val="2F2F2F"/>
                          <w:sz w:val="23"/>
                        </w:rPr>
                        <w:t>32 bit (Intel)] on win32</w:t>
                      </w:r>
                    </w:p>
                    <w:p>
                      <w:pPr>
                        <w:pStyle w:val="5"/>
                        <w:rPr>
                          <w:b/>
                          <w:sz w:val="22"/>
                        </w:rPr>
                      </w:pPr>
                    </w:p>
                    <w:p>
                      <w:pPr>
                        <w:spacing w:before="0" w:line="278" w:lineRule="auto"/>
                        <w:ind w:left="148" w:right="0" w:firstLine="0"/>
                        <w:jc w:val="left"/>
                        <w:rPr>
                          <w:sz w:val="23"/>
                        </w:rPr>
                      </w:pPr>
                      <w:r>
                        <w:rPr>
                          <w:color w:val="2F2F2F"/>
                          <w:sz w:val="23"/>
                        </w:rPr>
                        <w:t>Type "help", "copyright", "credits" or "license" for more information.</w:t>
                      </w:r>
                    </w:p>
                    <w:p>
                      <w:pPr>
                        <w:pStyle w:val="5"/>
                        <w:spacing w:before="9"/>
                        <w:rPr>
                          <w:b/>
                          <w:sz w:val="18"/>
                        </w:rPr>
                      </w:pPr>
                    </w:p>
                    <w:p>
                      <w:pPr>
                        <w:spacing w:before="1"/>
                        <w:ind w:left="148" w:right="0" w:firstLine="0"/>
                        <w:jc w:val="left"/>
                        <w:rPr>
                          <w:sz w:val="23"/>
                        </w:rPr>
                      </w:pPr>
                      <w:r>
                        <w:rPr>
                          <w:b/>
                          <w:color w:val="C55D09"/>
                          <w:sz w:val="23"/>
                        </w:rPr>
                        <w:t>&gt;</w:t>
                      </w:r>
                      <w:r>
                        <w:rPr>
                          <w:sz w:val="23"/>
                        </w:rPr>
                        <w:t>&gt;&gt; ^Z</w:t>
                      </w:r>
                    </w:p>
                    <w:p>
                      <w:pPr>
                        <w:pStyle w:val="5"/>
                        <w:rPr>
                          <w:b/>
                          <w:sz w:val="22"/>
                        </w:rPr>
                      </w:pPr>
                    </w:p>
                    <w:p>
                      <w:pPr>
                        <w:pStyle w:val="5"/>
                        <w:rPr>
                          <w:b/>
                          <w:sz w:val="22"/>
                        </w:rPr>
                      </w:pPr>
                    </w:p>
                    <w:p>
                      <w:pPr>
                        <w:pStyle w:val="5"/>
                        <w:rPr>
                          <w:b/>
                          <w:sz w:val="22"/>
                        </w:rPr>
                      </w:pPr>
                    </w:p>
                    <w:p>
                      <w:pPr>
                        <w:pStyle w:val="5"/>
                        <w:rPr>
                          <w:b/>
                          <w:sz w:val="22"/>
                        </w:rPr>
                      </w:pPr>
                    </w:p>
                    <w:p>
                      <w:pPr>
                        <w:pStyle w:val="5"/>
                        <w:spacing w:before="2"/>
                        <w:rPr>
                          <w:b/>
                          <w:sz w:val="20"/>
                        </w:rPr>
                      </w:pPr>
                    </w:p>
                    <w:p>
                      <w:pPr>
                        <w:numPr>
                          <w:ilvl w:val="0"/>
                          <w:numId w:val="7"/>
                        </w:numPr>
                        <w:tabs>
                          <w:tab w:val="left" w:pos="411"/>
                        </w:tabs>
                        <w:spacing w:before="1"/>
                        <w:ind w:left="410" w:right="0" w:hanging="262"/>
                        <w:jc w:val="left"/>
                        <w:rPr>
                          <w:sz w:val="23"/>
                        </w:rPr>
                      </w:pPr>
                      <w:r>
                        <w:rPr>
                          <w:spacing w:val="2"/>
                          <w:sz w:val="23"/>
                        </w:rPr>
                        <w:t>mkdir</w:t>
                      </w:r>
                      <w:r>
                        <w:rPr>
                          <w:spacing w:val="5"/>
                          <w:sz w:val="23"/>
                        </w:rPr>
                        <w:t xml:space="preserve"> </w:t>
                      </w:r>
                      <w:r>
                        <w:rPr>
                          <w:spacing w:val="2"/>
                          <w:sz w:val="23"/>
                        </w:rPr>
                        <w:t>mystuff</w:t>
                      </w:r>
                    </w:p>
                    <w:p>
                      <w:pPr>
                        <w:pStyle w:val="5"/>
                        <w:rPr>
                          <w:b/>
                          <w:sz w:val="22"/>
                        </w:rPr>
                      </w:pPr>
                    </w:p>
                    <w:p>
                      <w:pPr>
                        <w:pStyle w:val="5"/>
                        <w:rPr>
                          <w:b/>
                          <w:sz w:val="22"/>
                        </w:rPr>
                      </w:pPr>
                    </w:p>
                    <w:p>
                      <w:pPr>
                        <w:pStyle w:val="5"/>
                        <w:spacing w:before="1"/>
                        <w:rPr>
                          <w:b/>
                          <w:sz w:val="21"/>
                        </w:rPr>
                      </w:pPr>
                    </w:p>
                    <w:p>
                      <w:pPr>
                        <w:numPr>
                          <w:ilvl w:val="0"/>
                          <w:numId w:val="7"/>
                        </w:numPr>
                        <w:tabs>
                          <w:tab w:val="left" w:pos="411"/>
                        </w:tabs>
                        <w:spacing w:before="0"/>
                        <w:ind w:left="410" w:right="0" w:hanging="262"/>
                        <w:jc w:val="left"/>
                        <w:rPr>
                          <w:sz w:val="23"/>
                        </w:rPr>
                      </w:pPr>
                      <w:r>
                        <w:rPr>
                          <w:color w:val="006F1F"/>
                          <w:sz w:val="23"/>
                        </w:rPr>
                        <w:t>cd</w:t>
                      </w:r>
                      <w:r>
                        <w:rPr>
                          <w:color w:val="006F1F"/>
                          <w:spacing w:val="8"/>
                          <w:sz w:val="23"/>
                        </w:rPr>
                        <w:t xml:space="preserve"> </w:t>
                      </w:r>
                      <w:r>
                        <w:rPr>
                          <w:spacing w:val="2"/>
                          <w:sz w:val="23"/>
                        </w:rPr>
                        <w:t>mystuff</w:t>
                      </w:r>
                    </w:p>
                    <w:p>
                      <w:pPr>
                        <w:pStyle w:val="5"/>
                        <w:rPr>
                          <w:b/>
                          <w:sz w:val="22"/>
                        </w:rPr>
                      </w:pPr>
                    </w:p>
                    <w:p>
                      <w:pPr>
                        <w:pStyle w:val="5"/>
                        <w:rPr>
                          <w:b/>
                          <w:sz w:val="22"/>
                        </w:rPr>
                      </w:pPr>
                    </w:p>
                    <w:p>
                      <w:pPr>
                        <w:pStyle w:val="5"/>
                        <w:spacing w:before="5"/>
                        <w:rPr>
                          <w:b/>
                          <w:sz w:val="21"/>
                        </w:rPr>
                      </w:pPr>
                    </w:p>
                    <w:p>
                      <w:pPr>
                        <w:spacing w:before="0"/>
                        <w:ind w:left="148" w:right="0" w:firstLine="0"/>
                        <w:jc w:val="left"/>
                        <w:rPr>
                          <w:sz w:val="23"/>
                        </w:rPr>
                      </w:pPr>
                      <w:r>
                        <w:rPr>
                          <w:color w:val="2F2F2F"/>
                          <w:spacing w:val="2"/>
                          <w:sz w:val="23"/>
                        </w:rPr>
                        <w:t>...</w:t>
                      </w:r>
                      <w:r>
                        <w:rPr>
                          <w:color w:val="2F2F2F"/>
                          <w:spacing w:val="-34"/>
                          <w:sz w:val="23"/>
                        </w:rPr>
                        <w:t xml:space="preserve"> </w:t>
                      </w:r>
                      <w:r>
                        <w:rPr>
                          <w:color w:val="2F2F2F"/>
                          <w:spacing w:val="2"/>
                          <w:sz w:val="23"/>
                        </w:rPr>
                        <w:t>Here</w:t>
                      </w:r>
                      <w:r>
                        <w:rPr>
                          <w:color w:val="2F2F2F"/>
                          <w:spacing w:val="-35"/>
                          <w:sz w:val="23"/>
                        </w:rPr>
                        <w:t xml:space="preserve"> </w:t>
                      </w:r>
                      <w:r>
                        <w:rPr>
                          <w:color w:val="2F2F2F"/>
                          <w:spacing w:val="2"/>
                          <w:sz w:val="23"/>
                        </w:rPr>
                        <w:t>you</w:t>
                      </w:r>
                      <w:r>
                        <w:rPr>
                          <w:color w:val="2F2F2F"/>
                          <w:spacing w:val="-35"/>
                          <w:sz w:val="23"/>
                        </w:rPr>
                        <w:t xml:space="preserve"> </w:t>
                      </w:r>
                      <w:r>
                        <w:rPr>
                          <w:color w:val="2F2F2F"/>
                          <w:spacing w:val="2"/>
                          <w:sz w:val="23"/>
                        </w:rPr>
                        <w:t>would</w:t>
                      </w:r>
                      <w:r>
                        <w:rPr>
                          <w:color w:val="2F2F2F"/>
                          <w:spacing w:val="-35"/>
                          <w:sz w:val="23"/>
                        </w:rPr>
                        <w:t xml:space="preserve"> </w:t>
                      </w:r>
                      <w:r>
                        <w:rPr>
                          <w:color w:val="2F2F2F"/>
                          <w:spacing w:val="2"/>
                          <w:sz w:val="23"/>
                        </w:rPr>
                        <w:t>use</w:t>
                      </w:r>
                      <w:r>
                        <w:rPr>
                          <w:color w:val="2F2F2F"/>
                          <w:spacing w:val="-35"/>
                          <w:sz w:val="23"/>
                        </w:rPr>
                        <w:t xml:space="preserve"> </w:t>
                      </w:r>
                      <w:r>
                        <w:rPr>
                          <w:color w:val="2F2F2F"/>
                          <w:spacing w:val="2"/>
                          <w:sz w:val="23"/>
                        </w:rPr>
                        <w:t>gedit</w:t>
                      </w:r>
                      <w:r>
                        <w:rPr>
                          <w:color w:val="2F2F2F"/>
                          <w:spacing w:val="-35"/>
                          <w:sz w:val="23"/>
                        </w:rPr>
                        <w:t xml:space="preserve"> </w:t>
                      </w:r>
                      <w:r>
                        <w:rPr>
                          <w:color w:val="2F2F2F"/>
                          <w:spacing w:val="2"/>
                          <w:sz w:val="23"/>
                        </w:rPr>
                        <w:t>to</w:t>
                      </w:r>
                      <w:r>
                        <w:rPr>
                          <w:color w:val="2F2F2F"/>
                          <w:spacing w:val="-35"/>
                          <w:sz w:val="23"/>
                        </w:rPr>
                        <w:t xml:space="preserve"> </w:t>
                      </w:r>
                      <w:r>
                        <w:rPr>
                          <w:color w:val="2F2F2F"/>
                          <w:spacing w:val="2"/>
                          <w:sz w:val="23"/>
                        </w:rPr>
                        <w:t>make</w:t>
                      </w:r>
                      <w:r>
                        <w:rPr>
                          <w:color w:val="2F2F2F"/>
                          <w:spacing w:val="-34"/>
                          <w:sz w:val="23"/>
                        </w:rPr>
                        <w:t xml:space="preserve"> </w:t>
                      </w:r>
                      <w:r>
                        <w:rPr>
                          <w:color w:val="2F2F2F"/>
                          <w:spacing w:val="2"/>
                          <w:sz w:val="23"/>
                        </w:rPr>
                        <w:t>test.txt</w:t>
                      </w:r>
                      <w:r>
                        <w:rPr>
                          <w:color w:val="2F2F2F"/>
                          <w:spacing w:val="-35"/>
                          <w:sz w:val="23"/>
                        </w:rPr>
                        <w:t xml:space="preserve"> </w:t>
                      </w:r>
                      <w:r>
                        <w:rPr>
                          <w:color w:val="2F2F2F"/>
                          <w:spacing w:val="2"/>
                          <w:sz w:val="23"/>
                        </w:rPr>
                        <w:t>in</w:t>
                      </w:r>
                      <w:r>
                        <w:rPr>
                          <w:color w:val="2F2F2F"/>
                          <w:spacing w:val="-35"/>
                          <w:sz w:val="23"/>
                        </w:rPr>
                        <w:t xml:space="preserve"> </w:t>
                      </w:r>
                      <w:r>
                        <w:rPr>
                          <w:color w:val="2F2F2F"/>
                          <w:spacing w:val="2"/>
                          <w:sz w:val="23"/>
                        </w:rPr>
                        <w:t>mystuff</w:t>
                      </w:r>
                      <w:r>
                        <w:rPr>
                          <w:color w:val="2F2F2F"/>
                          <w:spacing w:val="-33"/>
                          <w:sz w:val="23"/>
                        </w:rPr>
                        <w:t xml:space="preserve"> </w:t>
                      </w:r>
                      <w:r>
                        <w:rPr>
                          <w:color w:val="2F2F2F"/>
                          <w:sz w:val="23"/>
                        </w:rPr>
                        <w:t>...</w:t>
                      </w:r>
                    </w:p>
                  </w:txbxContent>
                </v:textbox>
                <w10:wrap type="topAndBottom"/>
              </v:shape>
            </w:pict>
          </mc:Fallback>
        </mc:AlternateContent>
      </w:r>
    </w:p>
    <w:p>
      <w:pPr>
        <w:spacing w:after="0"/>
        <w:rPr>
          <w:sz w:val="25"/>
        </w:rPr>
        <w:sectPr>
          <w:pgSz w:w="11910" w:h="16840"/>
          <w:pgMar w:top="1420" w:right="1440" w:bottom="1380" w:left="0" w:header="0" w:footer="1040" w:gutter="0"/>
        </w:sect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7"/>
        <w:rPr>
          <w:b/>
          <w:sz w:val="27"/>
        </w:rPr>
      </w:pPr>
    </w:p>
    <w:tbl>
      <w:tblPr>
        <w:tblStyle w:val="7"/>
        <w:tblW w:w="5690" w:type="dxa"/>
        <w:tblInd w:w="22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74"/>
        <w:gridCol w:w="1022"/>
        <w:gridCol w:w="1370"/>
        <w:gridCol w:w="669"/>
        <w:gridCol w:w="11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91" w:hRule="atLeast"/>
        </w:trPr>
        <w:tc>
          <w:tcPr>
            <w:tcW w:w="1474" w:type="dxa"/>
            <w:shd w:val="clear" w:color="auto" w:fill="EDEDED"/>
          </w:tcPr>
          <w:p>
            <w:pPr>
              <w:pStyle w:val="10"/>
              <w:spacing w:line="229" w:lineRule="exact"/>
              <w:ind w:left="49" w:right="120"/>
              <w:jc w:val="center"/>
              <w:rPr>
                <w:sz w:val="23"/>
              </w:rPr>
            </w:pPr>
            <w:r>
              <w:rPr>
                <w:color w:val="2F2F2F"/>
                <w:sz w:val="23"/>
              </w:rPr>
              <w:t>04.05.2010</w:t>
            </w:r>
          </w:p>
        </w:tc>
        <w:tc>
          <w:tcPr>
            <w:tcW w:w="1022" w:type="dxa"/>
            <w:shd w:val="clear" w:color="auto" w:fill="EDEDED"/>
          </w:tcPr>
          <w:p>
            <w:pPr>
              <w:pStyle w:val="10"/>
              <w:spacing w:line="229" w:lineRule="exact"/>
              <w:ind w:left="123"/>
              <w:rPr>
                <w:sz w:val="23"/>
              </w:rPr>
            </w:pPr>
            <w:r>
              <w:rPr>
                <w:color w:val="2F2F2F"/>
                <w:sz w:val="23"/>
              </w:rPr>
              <w:t>23:32</w:t>
            </w:r>
          </w:p>
        </w:tc>
        <w:tc>
          <w:tcPr>
            <w:tcW w:w="1370" w:type="dxa"/>
            <w:shd w:val="clear" w:color="auto" w:fill="EDEDED"/>
          </w:tcPr>
          <w:p>
            <w:pPr>
              <w:pStyle w:val="10"/>
              <w:spacing w:line="229" w:lineRule="exact"/>
              <w:ind w:left="244"/>
              <w:rPr>
                <w:sz w:val="23"/>
              </w:rPr>
            </w:pPr>
            <w:r>
              <w:rPr>
                <w:color w:val="2F2F2F"/>
                <w:sz w:val="23"/>
              </w:rPr>
              <w:t>&lt;DIR&gt;</w:t>
            </w:r>
          </w:p>
        </w:tc>
        <w:tc>
          <w:tcPr>
            <w:tcW w:w="669" w:type="dxa"/>
            <w:shd w:val="clear" w:color="auto" w:fill="EDEDED"/>
          </w:tcPr>
          <w:p>
            <w:pPr>
              <w:pStyle w:val="10"/>
              <w:rPr>
                <w:rFonts w:ascii="Times New Roman"/>
                <w:sz w:val="22"/>
              </w:rPr>
            </w:pPr>
          </w:p>
        </w:tc>
        <w:tc>
          <w:tcPr>
            <w:tcW w:w="1155" w:type="dxa"/>
            <w:shd w:val="clear" w:color="auto" w:fill="EDEDED"/>
          </w:tcPr>
          <w:p>
            <w:pPr>
              <w:pStyle w:val="10"/>
              <w:spacing w:line="229" w:lineRule="exact"/>
              <w:ind w:left="85"/>
              <w:rPr>
                <w:sz w:val="23"/>
              </w:rPr>
            </w:pPr>
            <w:r>
              <w:rPr>
                <w:color w:val="2F2F2F"/>
                <w:w w:val="100"/>
                <w:sz w:val="23"/>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2" w:hRule="atLeast"/>
        </w:trPr>
        <w:tc>
          <w:tcPr>
            <w:tcW w:w="1474" w:type="dxa"/>
            <w:shd w:val="clear" w:color="auto" w:fill="EDEDED"/>
          </w:tcPr>
          <w:p>
            <w:pPr>
              <w:pStyle w:val="10"/>
              <w:spacing w:before="120"/>
              <w:ind w:left="49" w:right="120"/>
              <w:jc w:val="center"/>
              <w:rPr>
                <w:sz w:val="23"/>
              </w:rPr>
            </w:pPr>
            <w:r>
              <w:rPr>
                <w:color w:val="2F2F2F"/>
                <w:sz w:val="23"/>
              </w:rPr>
              <w:t>04.05.2010</w:t>
            </w:r>
          </w:p>
        </w:tc>
        <w:tc>
          <w:tcPr>
            <w:tcW w:w="1022" w:type="dxa"/>
            <w:shd w:val="clear" w:color="auto" w:fill="EDEDED"/>
          </w:tcPr>
          <w:p>
            <w:pPr>
              <w:pStyle w:val="10"/>
              <w:spacing w:before="120"/>
              <w:ind w:left="126"/>
              <w:rPr>
                <w:sz w:val="23"/>
              </w:rPr>
            </w:pPr>
            <w:r>
              <w:rPr>
                <w:color w:val="2F2F2F"/>
                <w:sz w:val="23"/>
              </w:rPr>
              <w:t>23:32</w:t>
            </w:r>
          </w:p>
        </w:tc>
        <w:tc>
          <w:tcPr>
            <w:tcW w:w="1370" w:type="dxa"/>
            <w:shd w:val="clear" w:color="auto" w:fill="EDEDED"/>
          </w:tcPr>
          <w:p>
            <w:pPr>
              <w:pStyle w:val="10"/>
              <w:spacing w:before="120"/>
              <w:ind w:left="248"/>
              <w:rPr>
                <w:sz w:val="23"/>
              </w:rPr>
            </w:pPr>
            <w:r>
              <w:rPr>
                <w:color w:val="2F2F2F"/>
                <w:sz w:val="23"/>
              </w:rPr>
              <w:t>&lt;DIR&gt;</w:t>
            </w:r>
          </w:p>
        </w:tc>
        <w:tc>
          <w:tcPr>
            <w:tcW w:w="669" w:type="dxa"/>
            <w:shd w:val="clear" w:color="auto" w:fill="EDEDED"/>
          </w:tcPr>
          <w:p>
            <w:pPr>
              <w:pStyle w:val="10"/>
              <w:rPr>
                <w:rFonts w:ascii="Times New Roman"/>
                <w:sz w:val="22"/>
              </w:rPr>
            </w:pPr>
          </w:p>
        </w:tc>
        <w:tc>
          <w:tcPr>
            <w:tcW w:w="1155" w:type="dxa"/>
            <w:shd w:val="clear" w:color="auto" w:fill="EDEDED"/>
          </w:tcPr>
          <w:p>
            <w:pPr>
              <w:pStyle w:val="10"/>
              <w:spacing w:before="120"/>
              <w:ind w:left="89"/>
              <w:rPr>
                <w:sz w:val="23"/>
              </w:rPr>
            </w:pPr>
            <w:r>
              <w:rPr>
                <w:color w:val="2F2F2F"/>
                <w:sz w:val="23"/>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1" w:hRule="atLeast"/>
        </w:trPr>
        <w:tc>
          <w:tcPr>
            <w:tcW w:w="1474" w:type="dxa"/>
            <w:shd w:val="clear" w:color="auto" w:fill="EDEDED"/>
          </w:tcPr>
          <w:p>
            <w:pPr>
              <w:pStyle w:val="10"/>
              <w:spacing w:before="120" w:line="251" w:lineRule="exact"/>
              <w:ind w:left="49" w:right="120"/>
              <w:jc w:val="center"/>
              <w:rPr>
                <w:sz w:val="23"/>
              </w:rPr>
            </w:pPr>
            <w:r>
              <w:rPr>
                <w:color w:val="2F2F2F"/>
                <w:sz w:val="23"/>
              </w:rPr>
              <w:t>04.05.2010</w:t>
            </w:r>
          </w:p>
        </w:tc>
        <w:tc>
          <w:tcPr>
            <w:tcW w:w="1022" w:type="dxa"/>
            <w:shd w:val="clear" w:color="auto" w:fill="EDEDED"/>
          </w:tcPr>
          <w:p>
            <w:pPr>
              <w:pStyle w:val="10"/>
              <w:spacing w:before="120" w:line="251" w:lineRule="exact"/>
              <w:ind w:left="123"/>
              <w:rPr>
                <w:sz w:val="23"/>
              </w:rPr>
            </w:pPr>
            <w:r>
              <w:rPr>
                <w:color w:val="2F2F2F"/>
                <w:sz w:val="23"/>
              </w:rPr>
              <w:t>23:32</w:t>
            </w:r>
          </w:p>
        </w:tc>
        <w:tc>
          <w:tcPr>
            <w:tcW w:w="1370" w:type="dxa"/>
            <w:shd w:val="clear" w:color="auto" w:fill="EDEDED"/>
          </w:tcPr>
          <w:p>
            <w:pPr>
              <w:pStyle w:val="10"/>
              <w:rPr>
                <w:rFonts w:ascii="Times New Roman"/>
                <w:sz w:val="22"/>
              </w:rPr>
            </w:pPr>
          </w:p>
        </w:tc>
        <w:tc>
          <w:tcPr>
            <w:tcW w:w="669" w:type="dxa"/>
            <w:shd w:val="clear" w:color="auto" w:fill="EDEDED"/>
          </w:tcPr>
          <w:p>
            <w:pPr>
              <w:pStyle w:val="10"/>
              <w:spacing w:before="120" w:line="251" w:lineRule="exact"/>
              <w:ind w:right="67"/>
              <w:jc w:val="right"/>
              <w:rPr>
                <w:sz w:val="23"/>
              </w:rPr>
            </w:pPr>
            <w:r>
              <w:rPr>
                <w:color w:val="2F2F2F"/>
                <w:w w:val="100"/>
                <w:sz w:val="23"/>
              </w:rPr>
              <w:t>6</w:t>
            </w:r>
          </w:p>
        </w:tc>
        <w:tc>
          <w:tcPr>
            <w:tcW w:w="1155" w:type="dxa"/>
            <w:shd w:val="clear" w:color="auto" w:fill="EDEDED"/>
          </w:tcPr>
          <w:p>
            <w:pPr>
              <w:pStyle w:val="10"/>
              <w:spacing w:before="120" w:line="251" w:lineRule="exact"/>
              <w:ind w:left="64"/>
              <w:rPr>
                <w:sz w:val="23"/>
              </w:rPr>
            </w:pPr>
            <w:r>
              <w:rPr>
                <w:color w:val="2F2F2F"/>
                <w:sz w:val="23"/>
              </w:rPr>
              <w:t>test.txt</w:t>
            </w:r>
          </w:p>
        </w:tc>
      </w:tr>
    </w:tbl>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8"/>
        <w:rPr>
          <w:b/>
          <w:sz w:val="20"/>
        </w:rPr>
      </w:pPr>
    </w:p>
    <w:p>
      <w:pPr>
        <w:pStyle w:val="5"/>
        <w:spacing w:before="78" w:line="278" w:lineRule="auto"/>
        <w:ind w:left="1800" w:right="358"/>
      </w:pPr>
      <w:r>
        <mc:AlternateContent>
          <mc:Choice Requires="wpg">
            <w:drawing>
              <wp:anchor distT="0" distB="0" distL="114300" distR="114300" simplePos="0" relativeHeight="502993920" behindDoc="1" locked="0" layoutInCell="1" allowOverlap="1">
                <wp:simplePos x="0" y="0"/>
                <wp:positionH relativeFrom="page">
                  <wp:posOffset>1344295</wp:posOffset>
                </wp:positionH>
                <wp:positionV relativeFrom="paragraph">
                  <wp:posOffset>-5957570</wp:posOffset>
                </wp:positionV>
                <wp:extent cx="4873625" cy="5826125"/>
                <wp:effectExtent l="635" t="0" r="2540" b="3175"/>
                <wp:wrapNone/>
                <wp:docPr id="794" name="组合 25"/>
                <wp:cNvGraphicFramePr/>
                <a:graphic xmlns:a="http://schemas.openxmlformats.org/drawingml/2006/main">
                  <a:graphicData uri="http://schemas.microsoft.com/office/word/2010/wordprocessingGroup">
                    <wpg:wgp>
                      <wpg:cNvGrpSpPr/>
                      <wpg:grpSpPr>
                        <a:xfrm>
                          <a:off x="0" y="0"/>
                          <a:ext cx="4873625" cy="5826125"/>
                          <a:chOff x="2117" y="-9382"/>
                          <a:chExt cx="7675" cy="9175"/>
                        </a:xfrm>
                      </wpg:grpSpPr>
                      <wps:wsp>
                        <wps:cNvPr id="780" name="矩形 26"/>
                        <wps:cNvSpPr/>
                        <wps:spPr>
                          <a:xfrm>
                            <a:off x="2131" y="-9369"/>
                            <a:ext cx="7646" cy="673"/>
                          </a:xfrm>
                          <a:prstGeom prst="rect">
                            <a:avLst/>
                          </a:prstGeom>
                          <a:solidFill>
                            <a:srgbClr val="EDEDED"/>
                          </a:solidFill>
                          <a:ln w="9525">
                            <a:noFill/>
                          </a:ln>
                        </wps:spPr>
                        <wps:bodyPr upright="1"/>
                      </wps:wsp>
                      <wps:wsp>
                        <wps:cNvPr id="781" name="直线 27"/>
                        <wps:cNvSpPr/>
                        <wps:spPr>
                          <a:xfrm>
                            <a:off x="2132" y="-9375"/>
                            <a:ext cx="7645" cy="0"/>
                          </a:xfrm>
                          <a:prstGeom prst="line">
                            <a:avLst/>
                          </a:prstGeom>
                          <a:ln w="9144" cap="flat" cmpd="sng">
                            <a:solidFill>
                              <a:srgbClr val="CCCCCC"/>
                            </a:solidFill>
                            <a:prstDash val="solid"/>
                            <a:headEnd type="none" w="med" len="med"/>
                            <a:tailEnd type="none" w="med" len="med"/>
                          </a:ln>
                        </wps:spPr>
                        <wps:bodyPr upright="1"/>
                      </wps:wsp>
                      <wps:wsp>
                        <wps:cNvPr id="782" name="任意多边形 28"/>
                        <wps:cNvSpPr/>
                        <wps:spPr>
                          <a:xfrm>
                            <a:off x="2131" y="-8696"/>
                            <a:ext cx="7646" cy="8473"/>
                          </a:xfrm>
                          <a:custGeom>
                            <a:avLst/>
                            <a:gdLst/>
                            <a:ahLst/>
                            <a:cxnLst/>
                            <a:pathLst>
                              <a:path w="7646" h="8473">
                                <a:moveTo>
                                  <a:pt x="7645" y="2521"/>
                                </a:moveTo>
                                <a:lnTo>
                                  <a:pt x="0" y="2521"/>
                                </a:lnTo>
                                <a:lnTo>
                                  <a:pt x="0" y="3073"/>
                                </a:lnTo>
                                <a:lnTo>
                                  <a:pt x="0" y="3625"/>
                                </a:lnTo>
                                <a:lnTo>
                                  <a:pt x="0" y="4177"/>
                                </a:lnTo>
                                <a:lnTo>
                                  <a:pt x="0" y="4729"/>
                                </a:lnTo>
                                <a:lnTo>
                                  <a:pt x="0" y="5281"/>
                                </a:lnTo>
                                <a:lnTo>
                                  <a:pt x="0" y="5281"/>
                                </a:lnTo>
                                <a:lnTo>
                                  <a:pt x="0" y="5833"/>
                                </a:lnTo>
                                <a:lnTo>
                                  <a:pt x="0" y="6385"/>
                                </a:lnTo>
                                <a:lnTo>
                                  <a:pt x="0" y="6937"/>
                                </a:lnTo>
                                <a:lnTo>
                                  <a:pt x="0" y="7489"/>
                                </a:lnTo>
                                <a:lnTo>
                                  <a:pt x="0" y="8041"/>
                                </a:lnTo>
                                <a:lnTo>
                                  <a:pt x="0" y="8473"/>
                                </a:lnTo>
                                <a:lnTo>
                                  <a:pt x="7645" y="8473"/>
                                </a:lnTo>
                                <a:lnTo>
                                  <a:pt x="7645" y="8041"/>
                                </a:lnTo>
                                <a:lnTo>
                                  <a:pt x="7645" y="7489"/>
                                </a:lnTo>
                                <a:lnTo>
                                  <a:pt x="7645" y="6937"/>
                                </a:lnTo>
                                <a:lnTo>
                                  <a:pt x="7645" y="6385"/>
                                </a:lnTo>
                                <a:lnTo>
                                  <a:pt x="7645" y="5833"/>
                                </a:lnTo>
                                <a:lnTo>
                                  <a:pt x="7645" y="5281"/>
                                </a:lnTo>
                                <a:lnTo>
                                  <a:pt x="7645" y="5281"/>
                                </a:lnTo>
                                <a:lnTo>
                                  <a:pt x="7645" y="4729"/>
                                </a:lnTo>
                                <a:lnTo>
                                  <a:pt x="7645" y="4177"/>
                                </a:lnTo>
                                <a:lnTo>
                                  <a:pt x="7645" y="3625"/>
                                </a:lnTo>
                                <a:lnTo>
                                  <a:pt x="7645" y="3073"/>
                                </a:lnTo>
                                <a:lnTo>
                                  <a:pt x="7645" y="2521"/>
                                </a:lnTo>
                                <a:moveTo>
                                  <a:pt x="7645" y="0"/>
                                </a:moveTo>
                                <a:lnTo>
                                  <a:pt x="0" y="0"/>
                                </a:lnTo>
                                <a:lnTo>
                                  <a:pt x="0" y="552"/>
                                </a:lnTo>
                                <a:lnTo>
                                  <a:pt x="0" y="864"/>
                                </a:lnTo>
                                <a:lnTo>
                                  <a:pt x="0" y="1416"/>
                                </a:lnTo>
                                <a:lnTo>
                                  <a:pt x="0" y="1968"/>
                                </a:lnTo>
                                <a:lnTo>
                                  <a:pt x="0" y="2520"/>
                                </a:lnTo>
                                <a:lnTo>
                                  <a:pt x="7645" y="2520"/>
                                </a:lnTo>
                                <a:lnTo>
                                  <a:pt x="7645" y="1968"/>
                                </a:lnTo>
                                <a:lnTo>
                                  <a:pt x="7645" y="1416"/>
                                </a:lnTo>
                                <a:lnTo>
                                  <a:pt x="7645" y="864"/>
                                </a:lnTo>
                                <a:lnTo>
                                  <a:pt x="7645" y="552"/>
                                </a:lnTo>
                                <a:lnTo>
                                  <a:pt x="7645" y="0"/>
                                </a:lnTo>
                              </a:path>
                            </a:pathLst>
                          </a:custGeom>
                          <a:solidFill>
                            <a:srgbClr val="EDEDED"/>
                          </a:solidFill>
                          <a:ln w="9525">
                            <a:noFill/>
                          </a:ln>
                        </wps:spPr>
                        <wps:bodyPr upright="1"/>
                      </wps:wsp>
                      <wps:wsp>
                        <wps:cNvPr id="783" name="矩形 29"/>
                        <wps:cNvSpPr/>
                        <wps:spPr>
                          <a:xfrm>
                            <a:off x="2117" y="-223"/>
                            <a:ext cx="15" cy="15"/>
                          </a:xfrm>
                          <a:prstGeom prst="rect">
                            <a:avLst/>
                          </a:prstGeom>
                          <a:solidFill>
                            <a:srgbClr val="CCCCCC"/>
                          </a:solidFill>
                          <a:ln w="9525">
                            <a:noFill/>
                          </a:ln>
                        </wps:spPr>
                        <wps:bodyPr upright="1"/>
                      </wps:wsp>
                      <wps:wsp>
                        <wps:cNvPr id="784" name="直线 30"/>
                        <wps:cNvSpPr/>
                        <wps:spPr>
                          <a:xfrm>
                            <a:off x="2132" y="-215"/>
                            <a:ext cx="7645" cy="0"/>
                          </a:xfrm>
                          <a:prstGeom prst="line">
                            <a:avLst/>
                          </a:prstGeom>
                          <a:ln w="9144" cap="flat" cmpd="sng">
                            <a:solidFill>
                              <a:srgbClr val="CCCCCC"/>
                            </a:solidFill>
                            <a:prstDash val="solid"/>
                            <a:headEnd type="none" w="med" len="med"/>
                            <a:tailEnd type="none" w="med" len="med"/>
                          </a:ln>
                        </wps:spPr>
                        <wps:bodyPr upright="1"/>
                      </wps:wsp>
                      <wps:wsp>
                        <wps:cNvPr id="785" name="矩形 31"/>
                        <wps:cNvSpPr/>
                        <wps:spPr>
                          <a:xfrm>
                            <a:off x="9777" y="-223"/>
                            <a:ext cx="15" cy="15"/>
                          </a:xfrm>
                          <a:prstGeom prst="rect">
                            <a:avLst/>
                          </a:prstGeom>
                          <a:solidFill>
                            <a:srgbClr val="CCCCCC"/>
                          </a:solidFill>
                          <a:ln w="9525">
                            <a:noFill/>
                          </a:ln>
                        </wps:spPr>
                        <wps:bodyPr upright="1"/>
                      </wps:wsp>
                      <wps:wsp>
                        <wps:cNvPr id="786" name="直线 32"/>
                        <wps:cNvSpPr/>
                        <wps:spPr>
                          <a:xfrm>
                            <a:off x="2124" y="-9382"/>
                            <a:ext cx="0" cy="9159"/>
                          </a:xfrm>
                          <a:prstGeom prst="line">
                            <a:avLst/>
                          </a:prstGeom>
                          <a:ln w="9144" cap="flat" cmpd="sng">
                            <a:solidFill>
                              <a:srgbClr val="CCCCCC"/>
                            </a:solidFill>
                            <a:prstDash val="solid"/>
                            <a:headEnd type="none" w="med" len="med"/>
                            <a:tailEnd type="none" w="med" len="med"/>
                          </a:ln>
                        </wps:spPr>
                        <wps:bodyPr upright="1"/>
                      </wps:wsp>
                      <wps:wsp>
                        <wps:cNvPr id="787" name="直线 33"/>
                        <wps:cNvSpPr/>
                        <wps:spPr>
                          <a:xfrm>
                            <a:off x="9784" y="-9382"/>
                            <a:ext cx="0" cy="9159"/>
                          </a:xfrm>
                          <a:prstGeom prst="line">
                            <a:avLst/>
                          </a:prstGeom>
                          <a:ln w="9144" cap="flat" cmpd="sng">
                            <a:solidFill>
                              <a:srgbClr val="CCCCCC"/>
                            </a:solidFill>
                            <a:prstDash val="solid"/>
                            <a:headEnd type="none" w="med" len="med"/>
                            <a:tailEnd type="none" w="med" len="med"/>
                          </a:ln>
                        </wps:spPr>
                        <wps:bodyPr upright="1"/>
                      </wps:wsp>
                      <wps:wsp>
                        <wps:cNvPr id="788" name="文本框 34"/>
                        <wps:cNvSpPr txBox="1"/>
                        <wps:spPr>
                          <a:xfrm>
                            <a:off x="2280" y="-8634"/>
                            <a:ext cx="6894" cy="2751"/>
                          </a:xfrm>
                          <a:prstGeom prst="rect">
                            <a:avLst/>
                          </a:prstGeom>
                          <a:noFill/>
                          <a:ln w="9525">
                            <a:noFill/>
                          </a:ln>
                        </wps:spPr>
                        <wps:txbx>
                          <w:txbxContent>
                            <w:p>
                              <w:pPr>
                                <w:spacing w:before="0" w:line="229" w:lineRule="exact"/>
                                <w:ind w:left="0" w:right="0" w:firstLine="0"/>
                                <w:jc w:val="left"/>
                                <w:rPr>
                                  <w:b/>
                                  <w:sz w:val="23"/>
                                </w:rPr>
                              </w:pPr>
                              <w:r>
                                <w:rPr>
                                  <w:b/>
                                  <w:color w:val="C55D09"/>
                                  <w:w w:val="100"/>
                                  <w:sz w:val="23"/>
                                </w:rPr>
                                <w:t>&gt;</w:t>
                              </w:r>
                            </w:p>
                            <w:p>
                              <w:pPr>
                                <w:spacing w:before="0" w:line="240" w:lineRule="auto"/>
                                <w:rPr>
                                  <w:rFonts w:ascii="宋体"/>
                                  <w:sz w:val="22"/>
                                </w:rPr>
                              </w:pPr>
                            </w:p>
                            <w:p>
                              <w:pPr>
                                <w:spacing w:before="1" w:line="278" w:lineRule="auto"/>
                                <w:ind w:left="0" w:right="18" w:firstLine="369"/>
                                <w:jc w:val="left"/>
                                <w:rPr>
                                  <w:sz w:val="23"/>
                                </w:rPr>
                              </w:pPr>
                              <w:r>
                                <w:rPr>
                                  <w:color w:val="2F2F2F"/>
                                  <w:sz w:val="23"/>
                                </w:rPr>
                                <w:t>&lt;bunch of unimportant errors if you istalled it as non-admin - ignore them - hit Enter&gt;</w:t>
                              </w:r>
                            </w:p>
                            <w:p>
                              <w:pPr>
                                <w:spacing w:before="8" w:line="240" w:lineRule="auto"/>
                                <w:rPr>
                                  <w:rFonts w:ascii="宋体"/>
                                  <w:sz w:val="18"/>
                                </w:rPr>
                              </w:pPr>
                            </w:p>
                            <w:p>
                              <w:pPr>
                                <w:numPr>
                                  <w:ilvl w:val="0"/>
                                  <w:numId w:val="8"/>
                                </w:numPr>
                                <w:tabs>
                                  <w:tab w:val="left" w:pos="262"/>
                                </w:tabs>
                                <w:spacing w:before="0"/>
                                <w:ind w:left="261" w:right="0" w:hanging="261"/>
                                <w:jc w:val="left"/>
                                <w:rPr>
                                  <w:sz w:val="23"/>
                                </w:rPr>
                              </w:pPr>
                              <w:r>
                                <w:rPr>
                                  <w:spacing w:val="2"/>
                                  <w:sz w:val="23"/>
                                </w:rPr>
                                <w:t>dir</w:t>
                              </w:r>
                            </w:p>
                            <w:p>
                              <w:pPr>
                                <w:spacing w:before="1" w:line="240" w:lineRule="auto"/>
                                <w:rPr>
                                  <w:rFonts w:ascii="宋体"/>
                                  <w:sz w:val="22"/>
                                </w:rPr>
                              </w:pPr>
                            </w:p>
                            <w:p>
                              <w:pPr>
                                <w:spacing w:before="0"/>
                                <w:ind w:left="124" w:right="0" w:firstLine="0"/>
                                <w:jc w:val="left"/>
                                <w:rPr>
                                  <w:sz w:val="23"/>
                                </w:rPr>
                              </w:pPr>
                              <w:r>
                                <w:rPr>
                                  <w:color w:val="2F2F2F"/>
                                  <w:sz w:val="23"/>
                                </w:rPr>
                                <w:t>Volume in drive C is</w:t>
                              </w:r>
                            </w:p>
                            <w:p>
                              <w:pPr>
                                <w:spacing w:before="1" w:line="240" w:lineRule="auto"/>
                                <w:rPr>
                                  <w:rFonts w:ascii="宋体"/>
                                  <w:sz w:val="22"/>
                                </w:rPr>
                              </w:pPr>
                            </w:p>
                            <w:p>
                              <w:pPr>
                                <w:spacing w:before="0"/>
                                <w:ind w:left="124" w:right="0" w:firstLine="0"/>
                                <w:jc w:val="left"/>
                                <w:rPr>
                                  <w:sz w:val="23"/>
                                </w:rPr>
                              </w:pPr>
                              <w:r>
                                <w:rPr>
                                  <w:color w:val="2F2F2F"/>
                                  <w:sz w:val="23"/>
                                </w:rPr>
                                <w:t>Volume Serial Number is 085C-7E02</w:t>
                              </w:r>
                            </w:p>
                          </w:txbxContent>
                        </wps:txbx>
                        <wps:bodyPr lIns="0" tIns="0" rIns="0" bIns="0" upright="1"/>
                      </wps:wsp>
                      <wps:wsp>
                        <wps:cNvPr id="789" name="文本框 35"/>
                        <wps:cNvSpPr txBox="1"/>
                        <wps:spPr>
                          <a:xfrm>
                            <a:off x="2405" y="-5010"/>
                            <a:ext cx="6535" cy="231"/>
                          </a:xfrm>
                          <a:prstGeom prst="rect">
                            <a:avLst/>
                          </a:prstGeom>
                          <a:noFill/>
                          <a:ln w="9525">
                            <a:noFill/>
                          </a:ln>
                        </wps:spPr>
                        <wps:txbx>
                          <w:txbxContent>
                            <w:p>
                              <w:pPr>
                                <w:spacing w:before="0" w:line="229" w:lineRule="exact"/>
                                <w:ind w:left="0" w:right="0" w:firstLine="0"/>
                                <w:jc w:val="left"/>
                                <w:rPr>
                                  <w:sz w:val="23"/>
                                </w:rPr>
                              </w:pPr>
                              <w:r>
                                <w:rPr>
                                  <w:color w:val="2F2F2F"/>
                                  <w:sz w:val="23"/>
                                </w:rPr>
                                <w:t>Directory of C:\Documents and Settings\you\mystuff</w:t>
                              </w:r>
                            </w:p>
                          </w:txbxContent>
                        </wps:txbx>
                        <wps:bodyPr lIns="0" tIns="0" rIns="0" bIns="0" upright="1"/>
                      </wps:wsp>
                      <wps:wsp>
                        <wps:cNvPr id="790" name="文本框 36"/>
                        <wps:cNvSpPr txBox="1"/>
                        <wps:spPr>
                          <a:xfrm>
                            <a:off x="4126" y="-2249"/>
                            <a:ext cx="1189" cy="231"/>
                          </a:xfrm>
                          <a:prstGeom prst="rect">
                            <a:avLst/>
                          </a:prstGeom>
                          <a:noFill/>
                          <a:ln w="9525">
                            <a:noFill/>
                          </a:ln>
                        </wps:spPr>
                        <wps:txbx>
                          <w:txbxContent>
                            <w:p>
                              <w:pPr>
                                <w:spacing w:before="0" w:line="229" w:lineRule="exact"/>
                                <w:ind w:left="0" w:right="0" w:firstLine="0"/>
                                <w:jc w:val="left"/>
                                <w:rPr>
                                  <w:sz w:val="23"/>
                                </w:rPr>
                              </w:pPr>
                              <w:r>
                                <w:rPr>
                                  <w:color w:val="2F2F2F"/>
                                  <w:sz w:val="23"/>
                                </w:rPr>
                                <w:t>1 File(s)</w:t>
                              </w:r>
                            </w:p>
                          </w:txbxContent>
                        </wps:txbx>
                        <wps:bodyPr lIns="0" tIns="0" rIns="0" bIns="0" upright="1"/>
                      </wps:wsp>
                      <wps:wsp>
                        <wps:cNvPr id="791" name="文本框 37"/>
                        <wps:cNvSpPr txBox="1"/>
                        <wps:spPr>
                          <a:xfrm>
                            <a:off x="7017" y="-2249"/>
                            <a:ext cx="930" cy="231"/>
                          </a:xfrm>
                          <a:prstGeom prst="rect">
                            <a:avLst/>
                          </a:prstGeom>
                          <a:noFill/>
                          <a:ln w="9525">
                            <a:noFill/>
                          </a:ln>
                        </wps:spPr>
                        <wps:txbx>
                          <w:txbxContent>
                            <w:p>
                              <w:pPr>
                                <w:spacing w:before="0" w:line="229" w:lineRule="exact"/>
                                <w:ind w:left="0" w:right="0" w:firstLine="0"/>
                                <w:jc w:val="left"/>
                                <w:rPr>
                                  <w:sz w:val="23"/>
                                </w:rPr>
                              </w:pPr>
                              <w:r>
                                <w:rPr>
                                  <w:color w:val="2F2F2F"/>
                                  <w:sz w:val="23"/>
                                </w:rPr>
                                <w:t>6 bytes</w:t>
                              </w:r>
                            </w:p>
                          </w:txbxContent>
                        </wps:txbx>
                        <wps:bodyPr lIns="0" tIns="0" rIns="0" bIns="0" upright="1"/>
                      </wps:wsp>
                      <wps:wsp>
                        <wps:cNvPr id="792" name="文本框 38"/>
                        <wps:cNvSpPr txBox="1"/>
                        <wps:spPr>
                          <a:xfrm>
                            <a:off x="4126" y="-1697"/>
                            <a:ext cx="4558" cy="231"/>
                          </a:xfrm>
                          <a:prstGeom prst="rect">
                            <a:avLst/>
                          </a:prstGeom>
                          <a:noFill/>
                          <a:ln w="9525">
                            <a:noFill/>
                          </a:ln>
                        </wps:spPr>
                        <wps:txbx>
                          <w:txbxContent>
                            <w:p>
                              <w:pPr>
                                <w:tabs>
                                  <w:tab w:val="left" w:pos="1286"/>
                                </w:tabs>
                                <w:spacing w:before="0" w:line="229" w:lineRule="exact"/>
                                <w:ind w:left="0" w:right="0" w:firstLine="0"/>
                                <w:jc w:val="left"/>
                                <w:rPr>
                                  <w:sz w:val="23"/>
                                </w:rPr>
                              </w:pPr>
                              <w:r>
                                <w:rPr>
                                  <w:color w:val="2F2F2F"/>
                                  <w:sz w:val="23"/>
                                </w:rPr>
                                <w:t>2</w:t>
                              </w:r>
                              <w:r>
                                <w:rPr>
                                  <w:color w:val="2F2F2F"/>
                                  <w:spacing w:val="8"/>
                                  <w:sz w:val="23"/>
                                </w:rPr>
                                <w:t xml:space="preserve"> </w:t>
                              </w:r>
                              <w:r>
                                <w:rPr>
                                  <w:color w:val="2F2F2F"/>
                                  <w:spacing w:val="2"/>
                                  <w:sz w:val="23"/>
                                </w:rPr>
                                <w:t>Dir(s)</w:t>
                              </w:r>
                              <w:r>
                                <w:rPr>
                                  <w:color w:val="2F2F2F"/>
                                  <w:spacing w:val="2"/>
                                  <w:sz w:val="23"/>
                                </w:rPr>
                                <w:tab/>
                              </w:r>
                              <w:r>
                                <w:rPr>
                                  <w:color w:val="2F2F2F"/>
                                  <w:spacing w:val="2"/>
                                  <w:sz w:val="23"/>
                                </w:rPr>
                                <w:t>14 804 623 360 bytes</w:t>
                              </w:r>
                              <w:r>
                                <w:rPr>
                                  <w:color w:val="2F2F2F"/>
                                  <w:spacing w:val="34"/>
                                  <w:sz w:val="23"/>
                                </w:rPr>
                                <w:t xml:space="preserve"> </w:t>
                              </w:r>
                              <w:r>
                                <w:rPr>
                                  <w:color w:val="2F2F2F"/>
                                  <w:spacing w:val="2"/>
                                  <w:sz w:val="23"/>
                                </w:rPr>
                                <w:t>free</w:t>
                              </w:r>
                            </w:p>
                          </w:txbxContent>
                        </wps:txbx>
                        <wps:bodyPr lIns="0" tIns="0" rIns="0" bIns="0" upright="1"/>
                      </wps:wsp>
                      <wps:wsp>
                        <wps:cNvPr id="793" name="文本框 39"/>
                        <wps:cNvSpPr txBox="1"/>
                        <wps:spPr>
                          <a:xfrm>
                            <a:off x="2280" y="-591"/>
                            <a:ext cx="147" cy="231"/>
                          </a:xfrm>
                          <a:prstGeom prst="rect">
                            <a:avLst/>
                          </a:prstGeom>
                          <a:noFill/>
                          <a:ln w="9525">
                            <a:noFill/>
                          </a:ln>
                        </wps:spPr>
                        <wps:txbx>
                          <w:txbxContent>
                            <w:p>
                              <w:pPr>
                                <w:spacing w:before="0" w:line="229" w:lineRule="exact"/>
                                <w:ind w:left="0" w:right="0" w:firstLine="0"/>
                                <w:jc w:val="left"/>
                                <w:rPr>
                                  <w:b/>
                                  <w:sz w:val="23"/>
                                </w:rPr>
                              </w:pPr>
                              <w:r>
                                <w:rPr>
                                  <w:b/>
                                  <w:color w:val="C55D09"/>
                                  <w:w w:val="100"/>
                                  <w:sz w:val="23"/>
                                </w:rPr>
                                <w:t>&gt;</w:t>
                              </w:r>
                            </w:p>
                          </w:txbxContent>
                        </wps:txbx>
                        <wps:bodyPr lIns="0" tIns="0" rIns="0" bIns="0" upright="1"/>
                      </wps:wsp>
                    </wpg:wgp>
                  </a:graphicData>
                </a:graphic>
              </wp:anchor>
            </w:drawing>
          </mc:Choice>
          <mc:Fallback>
            <w:pict>
              <v:group id="组合 25" o:spid="_x0000_s1026" o:spt="203" style="position:absolute;left:0pt;margin-left:105.85pt;margin-top:-469.1pt;height:458.75pt;width:383.75pt;mso-position-horizontal-relative:page;z-index:-322560;mso-width-relative:page;mso-height-relative:page;" coordorigin="2117,-9382" coordsize="7675,9175" o:gfxdata="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">
                <o:lock v:ext="edit" aspectratio="f"/>
                <v:rect id="矩形 26" o:spid="_x0000_s1026" o:spt="1" style="position:absolute;left:2131;top:-9369;height:673;width:7646;" fillcolor="#EDEDED" filled="t" stroked="f" coordsize="21600,21600" o:gfxdata="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YdC+LsAAADc&#10;AAAADwAAAAAAAAABACAAAAAiAAAAZHJzL2Rvd25yZXYueG1sUEsBAhQAFAAAAAgAh07iQDMvBZ47&#10;AAAAOQAAABAAAAAAAAAAAQAgAAAACgEAAGRycy9zaGFwZXhtbC54bWxQSwUGAAAAAAYABgBbAQAA&#10;tAMAAAAA&#10;">
                  <v:fill on="t" focussize="0,0"/>
                  <v:stroke on="f"/>
                  <v:imagedata o:title=""/>
                  <o:lock v:ext="edit" aspectratio="f"/>
                </v:rect>
                <v:line id="直线 27" o:spid="_x0000_s1026" o:spt="20" style="position:absolute;left:2132;top:-9375;height:0;width:7645;" filled="f" stroked="t" coordsize="21600,21600" o:gfxdata="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DpOt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任意多边形 28" o:spid="_x0000_s1026" o:spt="100" style="position:absolute;left:2131;top:-8696;height:8473;width:7646;" fillcolor="#EDEDED" filled="t" stroked="f" coordsize="7646,8473" o:gfxdata="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4WMC8AAAA&#10;3AAAAA8AAAAAAAAAAQAgAAAAIgAAAGRycy9kb3ducmV2LnhtbFBLAQIUABQAAAAIAIdO4kAzLwWe&#10;OwAAADkAAAAQAAAAAAAAAAEAIAAAAAsBAABkcnMvc2hhcGV4bWwueG1sUEsFBgAAAAAGAAYAWwEA&#10;ALUDAAAAAA==&#10;" path="m7645,2521l0,2521,0,3073,0,3625,0,4177,0,4729,0,5281,0,5281,0,5833,0,6385,0,6937,0,7489,0,8041,0,8473,7645,8473,7645,8041,7645,7489,7645,6937,7645,6385,7645,5833,7645,5281,7645,5281,7645,4729,7645,4177,7645,3625,7645,3073,7645,2521m7645,0l0,0,0,552,0,864,0,1416,0,1968,0,2520,7645,2520,7645,1968,7645,1416,7645,864,7645,552,7645,0e">
                  <v:fill on="t" focussize="0,0"/>
                  <v:stroke on="f"/>
                  <v:imagedata o:title=""/>
                  <o:lock v:ext="edit" aspectratio="f"/>
                </v:shape>
                <v:rect id="矩形 29" o:spid="_x0000_s1026" o:spt="1" style="position:absolute;left:2117;top:-223;height:15;width:15;" fillcolor="#CCCCCC" filled="t" stroked="f" coordsize="21600,21600" o:gfxdata="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rk/b4A&#10;AADcAAAADwAAAAAAAAABACAAAAAiAAAAZHJzL2Rvd25yZXYueG1sUEsBAhQAFAAAAAgAh07iQDMv&#10;BZ47AAAAOQAAABAAAAAAAAAAAQAgAAAADQEAAGRycy9zaGFwZXhtbC54bWxQSwUGAAAAAAYABgBb&#10;AQAAtwMAAAAA&#10;">
                  <v:fill on="t" focussize="0,0"/>
                  <v:stroke on="f"/>
                  <v:imagedata o:title=""/>
                  <o:lock v:ext="edit" aspectratio="f"/>
                </v:rect>
                <v:line id="直线 30" o:spid="_x0000_s1026" o:spt="20" style="position:absolute;left:2132;top:-215;height:0;width:7645;" filled="f" stroked="t" coordsize="21600,21600" o:gfxdata="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eTA1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rect id="矩形 31" o:spid="_x0000_s1026" o:spt="1" style="position:absolute;left:9777;top:-223;height:15;width:15;" fillcolor="#CCCCCC" filled="t" stroked="f" coordsize="21600,21600" o:gfxdata="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ZEr4A&#10;AADcAAAADwAAAAAAAAABACAAAAAiAAAAZHJzL2Rvd25yZXYueG1sUEsBAhQAFAAAAAgAh07iQDMv&#10;BZ47AAAAOQAAABAAAAAAAAAAAQAgAAAADQEAAGRycy9zaGFwZXhtbC54bWxQSwUGAAAAAAYABgBb&#10;AQAAtwMAAAAA&#10;">
                  <v:fill on="t" focussize="0,0"/>
                  <v:stroke on="f"/>
                  <v:imagedata o:title=""/>
                  <o:lock v:ext="edit" aspectratio="f"/>
                </v:rect>
                <v:line id="直线 32" o:spid="_x0000_s1026" o:spt="20" style="position:absolute;left:2124;top:-9382;height:9159;width:0;" filled="f" stroked="t" coordsize="21600,21600" o:gfxdata="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5wv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3" o:spid="_x0000_s1026" o:spt="20" style="position:absolute;left:9784;top:-9382;height:9159;width:0;" filled="f" stroked="t" coordsize="21600,21600" o:gfxdata="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q65C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34" o:spid="_x0000_s1026" o:spt="202" type="#_x0000_t202" style="position:absolute;left:2280;top:-8634;height:2751;width:6894;" filled="f" stroked="f" coordsize="21600,21600" o:gfxdata="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um8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29" w:lineRule="exact"/>
                          <w:ind w:left="0" w:right="0" w:firstLine="0"/>
                          <w:jc w:val="left"/>
                          <w:rPr>
                            <w:b/>
                            <w:sz w:val="23"/>
                          </w:rPr>
                        </w:pPr>
                        <w:r>
                          <w:rPr>
                            <w:b/>
                            <w:color w:val="C55D09"/>
                            <w:w w:val="100"/>
                            <w:sz w:val="23"/>
                          </w:rPr>
                          <w:t>&gt;</w:t>
                        </w:r>
                      </w:p>
                      <w:p>
                        <w:pPr>
                          <w:spacing w:before="0" w:line="240" w:lineRule="auto"/>
                          <w:rPr>
                            <w:rFonts w:ascii="宋体"/>
                            <w:sz w:val="22"/>
                          </w:rPr>
                        </w:pPr>
                      </w:p>
                      <w:p>
                        <w:pPr>
                          <w:spacing w:before="1" w:line="278" w:lineRule="auto"/>
                          <w:ind w:left="0" w:right="18" w:firstLine="369"/>
                          <w:jc w:val="left"/>
                          <w:rPr>
                            <w:sz w:val="23"/>
                          </w:rPr>
                        </w:pPr>
                        <w:r>
                          <w:rPr>
                            <w:color w:val="2F2F2F"/>
                            <w:sz w:val="23"/>
                          </w:rPr>
                          <w:t>&lt;bunch of unimportant errors if you istalled it as non-admin - ignore them - hit Enter&gt;</w:t>
                        </w:r>
                      </w:p>
                      <w:p>
                        <w:pPr>
                          <w:spacing w:before="8" w:line="240" w:lineRule="auto"/>
                          <w:rPr>
                            <w:rFonts w:ascii="宋体"/>
                            <w:sz w:val="18"/>
                          </w:rPr>
                        </w:pPr>
                      </w:p>
                      <w:p>
                        <w:pPr>
                          <w:numPr>
                            <w:ilvl w:val="0"/>
                            <w:numId w:val="8"/>
                          </w:numPr>
                          <w:tabs>
                            <w:tab w:val="left" w:pos="262"/>
                          </w:tabs>
                          <w:spacing w:before="0"/>
                          <w:ind w:left="261" w:right="0" w:hanging="261"/>
                          <w:jc w:val="left"/>
                          <w:rPr>
                            <w:sz w:val="23"/>
                          </w:rPr>
                        </w:pPr>
                        <w:r>
                          <w:rPr>
                            <w:spacing w:val="2"/>
                            <w:sz w:val="23"/>
                          </w:rPr>
                          <w:t>dir</w:t>
                        </w:r>
                      </w:p>
                      <w:p>
                        <w:pPr>
                          <w:spacing w:before="1" w:line="240" w:lineRule="auto"/>
                          <w:rPr>
                            <w:rFonts w:ascii="宋体"/>
                            <w:sz w:val="22"/>
                          </w:rPr>
                        </w:pPr>
                      </w:p>
                      <w:p>
                        <w:pPr>
                          <w:spacing w:before="0"/>
                          <w:ind w:left="124" w:right="0" w:firstLine="0"/>
                          <w:jc w:val="left"/>
                          <w:rPr>
                            <w:sz w:val="23"/>
                          </w:rPr>
                        </w:pPr>
                        <w:r>
                          <w:rPr>
                            <w:color w:val="2F2F2F"/>
                            <w:sz w:val="23"/>
                          </w:rPr>
                          <w:t>Volume in drive C is</w:t>
                        </w:r>
                      </w:p>
                      <w:p>
                        <w:pPr>
                          <w:spacing w:before="1" w:line="240" w:lineRule="auto"/>
                          <w:rPr>
                            <w:rFonts w:ascii="宋体"/>
                            <w:sz w:val="22"/>
                          </w:rPr>
                        </w:pPr>
                      </w:p>
                      <w:p>
                        <w:pPr>
                          <w:spacing w:before="0"/>
                          <w:ind w:left="124" w:right="0" w:firstLine="0"/>
                          <w:jc w:val="left"/>
                          <w:rPr>
                            <w:sz w:val="23"/>
                          </w:rPr>
                        </w:pPr>
                        <w:r>
                          <w:rPr>
                            <w:color w:val="2F2F2F"/>
                            <w:sz w:val="23"/>
                          </w:rPr>
                          <w:t>Volume Serial Number is 085C-7E02</w:t>
                        </w:r>
                      </w:p>
                    </w:txbxContent>
                  </v:textbox>
                </v:shape>
                <v:shape id="文本框 35" o:spid="_x0000_s1026" o:spt="202" type="#_x0000_t202" style="position:absolute;left:2405;top:-5010;height:231;width:6535;" filled="f" stroked="f" coordsize="21600,21600" o:gfxdata="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iPl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9" w:lineRule="exact"/>
                          <w:ind w:left="0" w:right="0" w:firstLine="0"/>
                          <w:jc w:val="left"/>
                          <w:rPr>
                            <w:sz w:val="23"/>
                          </w:rPr>
                        </w:pPr>
                        <w:r>
                          <w:rPr>
                            <w:color w:val="2F2F2F"/>
                            <w:sz w:val="23"/>
                          </w:rPr>
                          <w:t>Directory of C:\Documents and Settings\you\mystuff</w:t>
                        </w:r>
                      </w:p>
                    </w:txbxContent>
                  </v:textbox>
                </v:shape>
                <v:shape id="文本框 36" o:spid="_x0000_s1026" o:spt="202" type="#_x0000_t202" style="position:absolute;left:4126;top:-2249;height:231;width:1189;" filled="f" stroked="f" coordsize="21600,21600" o:gfxdata="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BH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29" w:lineRule="exact"/>
                          <w:ind w:left="0" w:right="0" w:firstLine="0"/>
                          <w:jc w:val="left"/>
                          <w:rPr>
                            <w:sz w:val="23"/>
                          </w:rPr>
                        </w:pPr>
                        <w:r>
                          <w:rPr>
                            <w:color w:val="2F2F2F"/>
                            <w:sz w:val="23"/>
                          </w:rPr>
                          <w:t>1 File(s)</w:t>
                        </w:r>
                      </w:p>
                    </w:txbxContent>
                  </v:textbox>
                </v:shape>
                <v:shape id="文本框 37" o:spid="_x0000_s1026" o:spt="202" type="#_x0000_t202" style="position:absolute;left:7017;top:-2249;height:231;width:930;" filled="f" stroked="f" coordsize="21600,21600" o:gfxdata="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NpI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9" w:lineRule="exact"/>
                          <w:ind w:left="0" w:right="0" w:firstLine="0"/>
                          <w:jc w:val="left"/>
                          <w:rPr>
                            <w:sz w:val="23"/>
                          </w:rPr>
                        </w:pPr>
                        <w:r>
                          <w:rPr>
                            <w:color w:val="2F2F2F"/>
                            <w:sz w:val="23"/>
                          </w:rPr>
                          <w:t>6 bytes</w:t>
                        </w:r>
                      </w:p>
                    </w:txbxContent>
                  </v:textbox>
                </v:shape>
                <v:shape id="文本框 38" o:spid="_x0000_s1026" o:spt="202" type="#_x0000_t202" style="position:absolute;left:4126;top:-1697;height:231;width:4558;" filled="f" stroked="f" coordsize="21600,21600" o:gfxdata="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868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tabs>
                            <w:tab w:val="left" w:pos="1286"/>
                          </w:tabs>
                          <w:spacing w:before="0" w:line="229" w:lineRule="exact"/>
                          <w:ind w:left="0" w:right="0" w:firstLine="0"/>
                          <w:jc w:val="left"/>
                          <w:rPr>
                            <w:sz w:val="23"/>
                          </w:rPr>
                        </w:pPr>
                        <w:r>
                          <w:rPr>
                            <w:color w:val="2F2F2F"/>
                            <w:sz w:val="23"/>
                          </w:rPr>
                          <w:t>2</w:t>
                        </w:r>
                        <w:r>
                          <w:rPr>
                            <w:color w:val="2F2F2F"/>
                            <w:spacing w:val="8"/>
                            <w:sz w:val="23"/>
                          </w:rPr>
                          <w:t xml:space="preserve"> </w:t>
                        </w:r>
                        <w:r>
                          <w:rPr>
                            <w:color w:val="2F2F2F"/>
                            <w:spacing w:val="2"/>
                            <w:sz w:val="23"/>
                          </w:rPr>
                          <w:t>Dir(s)</w:t>
                        </w:r>
                        <w:r>
                          <w:rPr>
                            <w:color w:val="2F2F2F"/>
                            <w:spacing w:val="2"/>
                            <w:sz w:val="23"/>
                          </w:rPr>
                          <w:tab/>
                        </w:r>
                        <w:r>
                          <w:rPr>
                            <w:color w:val="2F2F2F"/>
                            <w:spacing w:val="2"/>
                            <w:sz w:val="23"/>
                          </w:rPr>
                          <w:t>14 804 623 360 bytes</w:t>
                        </w:r>
                        <w:r>
                          <w:rPr>
                            <w:color w:val="2F2F2F"/>
                            <w:spacing w:val="34"/>
                            <w:sz w:val="23"/>
                          </w:rPr>
                          <w:t xml:space="preserve"> </w:t>
                        </w:r>
                        <w:r>
                          <w:rPr>
                            <w:color w:val="2F2F2F"/>
                            <w:spacing w:val="2"/>
                            <w:sz w:val="23"/>
                          </w:rPr>
                          <w:t>free</w:t>
                        </w:r>
                      </w:p>
                    </w:txbxContent>
                  </v:textbox>
                </v:shape>
                <v:shape id="文本框 39" o:spid="_x0000_s1026" o:spt="202" type="#_x0000_t202" style="position:absolute;left:2280;top:-591;height:231;width:147;" filled="f" stroked="f" coordsize="21600,21600" o:gfxdata="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Ofa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9" w:lineRule="exact"/>
                          <w:ind w:left="0" w:right="0" w:firstLine="0"/>
                          <w:jc w:val="left"/>
                          <w:rPr>
                            <w:b/>
                            <w:sz w:val="23"/>
                          </w:rPr>
                        </w:pPr>
                        <w:r>
                          <w:rPr>
                            <w:b/>
                            <w:color w:val="C55D09"/>
                            <w:w w:val="100"/>
                            <w:sz w:val="23"/>
                          </w:rPr>
                          <w:t>&gt;</w:t>
                        </w:r>
                      </w:p>
                    </w:txbxContent>
                  </v:textbox>
                </v:shape>
              </v:group>
            </w:pict>
          </mc:Fallback>
        </mc:AlternateContent>
      </w:r>
      <w:r>
        <w:t>你看到的命令行信息，</w:t>
      </w:r>
      <w:r>
        <w:rPr>
          <w:rFonts w:ascii="Arial" w:eastAsia="Arial"/>
        </w:rPr>
        <w:t>Python</w:t>
      </w:r>
      <w:r>
        <w:rPr>
          <w:rFonts w:ascii="Arial" w:eastAsia="Arial"/>
          <w:spacing w:val="53"/>
        </w:rPr>
        <w:t xml:space="preserve"> </w:t>
      </w:r>
      <w:r>
        <w:rPr>
          <w:spacing w:val="-2"/>
        </w:rPr>
        <w:t>信息，以及其它一些东西可能会非常不一样，不</w:t>
      </w:r>
      <w:r>
        <w:rPr>
          <w:spacing w:val="-5"/>
        </w:rPr>
        <w:t xml:space="preserve">过应该大致不差。你可以通过 </w:t>
      </w:r>
      <w:r>
        <w:fldChar w:fldCharType="begin"/>
      </w:r>
      <w:r>
        <w:instrText xml:space="preserve"> HYPERLINK "http://learnpythonthehardway.org/" \h </w:instrText>
      </w:r>
      <w:r>
        <w:fldChar w:fldCharType="separate"/>
      </w:r>
      <w:r>
        <w:rPr>
          <w:rFonts w:ascii="Arial" w:eastAsia="Arial"/>
          <w:color w:val="444444"/>
        </w:rPr>
        <w:t xml:space="preserve">http://learnpythonthehardway.org </w:t>
      </w:r>
      <w:r>
        <w:rPr>
          <w:rFonts w:ascii="Arial" w:eastAsia="Arial"/>
          <w:color w:val="444444"/>
        </w:rPr>
        <w:fldChar w:fldCharType="end"/>
      </w:r>
      <w:r>
        <w:t>把你找到的错处告诉我们，我们会修正过来。</w:t>
      </w:r>
    </w:p>
    <w:p>
      <w:pPr>
        <w:pStyle w:val="5"/>
      </w:pPr>
    </w:p>
    <w:p>
      <w:pPr>
        <w:pStyle w:val="5"/>
        <w:spacing w:before="8"/>
        <w:rPr>
          <w:sz w:val="19"/>
        </w:rPr>
      </w:pPr>
    </w:p>
    <w:p>
      <w:pPr>
        <w:pStyle w:val="3"/>
        <w:rPr>
          <w:rFonts w:ascii="Arial"/>
        </w:rPr>
      </w:pPr>
      <w:bookmarkStart w:id="16" w:name="Linux"/>
      <w:bookmarkEnd w:id="16"/>
      <w:r>
        <w:rPr>
          <w:rFonts w:ascii="Arial"/>
          <w:color w:val="465157"/>
        </w:rPr>
        <w:t>Linux</w:t>
      </w:r>
    </w:p>
    <w:p>
      <w:pPr>
        <w:pStyle w:val="5"/>
        <w:spacing w:before="10"/>
        <w:rPr>
          <w:rFonts w:ascii="Arial"/>
          <w:b/>
          <w:sz w:val="31"/>
        </w:rPr>
      </w:pPr>
    </w:p>
    <w:p>
      <w:pPr>
        <w:pStyle w:val="5"/>
        <w:spacing w:line="278" w:lineRule="auto"/>
        <w:ind w:left="1800" w:right="358"/>
      </w:pPr>
      <w:r>
        <w:rPr>
          <w:rFonts w:ascii="Arial" w:eastAsia="Arial"/>
        </w:rPr>
        <w:t>Linux</w:t>
      </w:r>
      <w:r>
        <w:rPr>
          <w:rFonts w:ascii="Arial" w:eastAsia="Arial"/>
          <w:spacing w:val="51"/>
        </w:rPr>
        <w:t xml:space="preserve"> </w:t>
      </w:r>
      <w:r>
        <w:rPr>
          <w:spacing w:val="-13"/>
        </w:rPr>
        <w:t xml:space="preserve">系统可谓五花八门，安装软件的方式也各有不同。我们假设作为 </w:t>
      </w:r>
      <w:r>
        <w:rPr>
          <w:rFonts w:ascii="Arial" w:eastAsia="Arial"/>
        </w:rPr>
        <w:t>Linux</w:t>
      </w:r>
      <w:r>
        <w:rPr>
          <w:rFonts w:ascii="Arial" w:eastAsia="Arial"/>
          <w:spacing w:val="51"/>
        </w:rPr>
        <w:t xml:space="preserve"> </w:t>
      </w:r>
      <w:r>
        <w:rPr>
          <w:spacing w:val="-13"/>
        </w:rPr>
        <w:t>用</w:t>
      </w:r>
      <w:r>
        <w:t>户的你已经知道如何安装软件包了，以下是给你的操作说明：</w:t>
      </w:r>
    </w:p>
    <w:p>
      <w:pPr>
        <w:pStyle w:val="5"/>
        <w:spacing w:before="8"/>
        <w:rPr>
          <w:sz w:val="19"/>
        </w:rPr>
      </w:pPr>
    </w:p>
    <w:p>
      <w:pPr>
        <w:spacing w:before="94"/>
        <w:ind w:left="2160" w:right="0" w:firstLine="0"/>
        <w:jc w:val="left"/>
        <w:rPr>
          <w:rFonts w:ascii="Arial"/>
          <w:sz w:val="21"/>
        </w:rPr>
      </w:pPr>
      <w:r>
        <w:rPr>
          <w:rFonts w:ascii="Arial"/>
          <w:sz w:val="21"/>
        </w:rPr>
        <w:t>1.</w:t>
      </w:r>
    </w:p>
    <w:p>
      <w:pPr>
        <w:pStyle w:val="9"/>
        <w:numPr>
          <w:ilvl w:val="0"/>
          <w:numId w:val="9"/>
        </w:numPr>
        <w:tabs>
          <w:tab w:val="left" w:pos="3241"/>
        </w:tabs>
        <w:spacing w:before="89" w:after="0" w:line="314" w:lineRule="auto"/>
        <w:ind w:left="3240" w:right="538" w:hanging="360"/>
        <w:jc w:val="left"/>
        <w:rPr>
          <w:sz w:val="21"/>
        </w:rPr>
      </w:pPr>
      <w:r>
        <w:rPr>
          <w:spacing w:val="-10"/>
          <w:sz w:val="21"/>
        </w:rPr>
        <w:t xml:space="preserve">用浏览器打开 </w:t>
      </w:r>
      <w:r>
        <w:fldChar w:fldCharType="begin"/>
      </w:r>
      <w:r>
        <w:instrText xml:space="preserve"> HYPERLINK "http://learnpythonthehardway.org/exercise0.html" \h </w:instrText>
      </w:r>
      <w:r>
        <w:fldChar w:fldCharType="separate"/>
      </w:r>
      <w:r>
        <w:rPr>
          <w:rFonts w:ascii="Arial" w:eastAsia="Arial"/>
          <w:color w:val="444444"/>
          <w:sz w:val="21"/>
        </w:rPr>
        <w:t>http://learnpythonthehardway.org/exercise0.html</w:t>
      </w:r>
      <w:r>
        <w:rPr>
          <w:rFonts w:ascii="Arial" w:eastAsia="Arial"/>
          <w:color w:val="444444"/>
          <w:spacing w:val="-7"/>
          <w:sz w:val="21"/>
        </w:rPr>
        <w:t xml:space="preserve"> </w:t>
      </w:r>
      <w:r>
        <w:rPr>
          <w:rFonts w:ascii="Arial" w:eastAsia="Arial"/>
          <w:color w:val="444444"/>
          <w:spacing w:val="-7"/>
          <w:sz w:val="21"/>
        </w:rPr>
        <w:fldChar w:fldCharType="end"/>
      </w:r>
      <w:r>
        <w:rPr>
          <w:spacing w:val="-3"/>
          <w:sz w:val="21"/>
        </w:rPr>
        <w:t>下载并安装</w:t>
      </w:r>
      <w:r>
        <w:rPr>
          <w:color w:val="444444"/>
          <w:spacing w:val="-48"/>
          <w:sz w:val="21"/>
        </w:rPr>
        <w:t xml:space="preserve"> </w:t>
      </w:r>
      <w:r>
        <w:rPr>
          <w:rFonts w:ascii="Consolas" w:eastAsia="Consolas"/>
          <w:color w:val="444444"/>
          <w:sz w:val="23"/>
          <w:shd w:val="clear" w:color="auto" w:fill="F1F1F1"/>
        </w:rPr>
        <w:t>gedit</w:t>
      </w:r>
      <w:r>
        <w:rPr>
          <w:rFonts w:ascii="Consolas" w:eastAsia="Consolas"/>
          <w:color w:val="444444"/>
          <w:spacing w:val="-65"/>
          <w:sz w:val="23"/>
        </w:rPr>
        <w:t xml:space="preserve"> </w:t>
      </w:r>
      <w:r>
        <w:rPr>
          <w:spacing w:val="-3"/>
          <w:sz w:val="21"/>
        </w:rPr>
        <w:t>文本编辑器。</w:t>
      </w:r>
    </w:p>
    <w:p>
      <w:pPr>
        <w:spacing w:after="0" w:line="314" w:lineRule="auto"/>
        <w:jc w:val="left"/>
        <w:rPr>
          <w:sz w:val="21"/>
        </w:rPr>
        <w:sectPr>
          <w:pgSz w:w="11910" w:h="16840"/>
          <w:pgMar w:top="1420" w:right="1440" w:bottom="1380" w:left="0" w:header="0" w:footer="1040" w:gutter="0"/>
        </w:sectPr>
      </w:pPr>
    </w:p>
    <w:p>
      <w:pPr>
        <w:pStyle w:val="9"/>
        <w:numPr>
          <w:ilvl w:val="0"/>
          <w:numId w:val="9"/>
        </w:numPr>
        <w:tabs>
          <w:tab w:val="left" w:pos="2521"/>
        </w:tabs>
        <w:spacing w:before="67" w:after="0" w:line="240" w:lineRule="auto"/>
        <w:ind w:left="2520" w:right="0" w:hanging="360"/>
        <w:jc w:val="left"/>
        <w:rPr>
          <w:sz w:val="21"/>
        </w:rPr>
      </w:pPr>
      <w:r>
        <w:rPr>
          <w:sz w:val="21"/>
        </w:rPr>
        <w:t xml:space="preserve">把 </w:t>
      </w:r>
      <w:r>
        <w:rPr>
          <w:rFonts w:ascii="Arial" w:eastAsia="Arial"/>
          <w:sz w:val="21"/>
        </w:rPr>
        <w:t>gedit (</w:t>
      </w:r>
      <w:r>
        <w:rPr>
          <w:spacing w:val="-3"/>
          <w:sz w:val="21"/>
        </w:rPr>
        <w:t>也就是你的编辑器</w:t>
      </w:r>
      <w:r>
        <w:rPr>
          <w:rFonts w:ascii="Arial" w:eastAsia="Arial"/>
          <w:spacing w:val="24"/>
          <w:sz w:val="21"/>
        </w:rPr>
        <w:t xml:space="preserve">) </w:t>
      </w:r>
      <w:r>
        <w:rPr>
          <w:spacing w:val="-3"/>
          <w:sz w:val="21"/>
        </w:rPr>
        <w:t>放到窗口管理器显见的位置，以方便日后使用。</w:t>
      </w:r>
    </w:p>
    <w:p>
      <w:pPr>
        <w:pStyle w:val="9"/>
        <w:numPr>
          <w:ilvl w:val="1"/>
          <w:numId w:val="9"/>
        </w:numPr>
        <w:tabs>
          <w:tab w:val="left" w:pos="3241"/>
        </w:tabs>
        <w:spacing w:before="86" w:after="0" w:line="240" w:lineRule="auto"/>
        <w:ind w:left="3240" w:right="0" w:hanging="360"/>
        <w:jc w:val="left"/>
        <w:rPr>
          <w:sz w:val="21"/>
        </w:rPr>
      </w:pPr>
      <w:r>
        <w:rPr>
          <w:spacing w:val="-1"/>
          <w:sz w:val="21"/>
        </w:rPr>
        <w:t xml:space="preserve">运行 </w:t>
      </w:r>
      <w:r>
        <w:rPr>
          <w:rFonts w:ascii="Arial" w:eastAsia="Arial"/>
          <w:sz w:val="21"/>
        </w:rPr>
        <w:t>gedit</w:t>
      </w:r>
      <w:r>
        <w:rPr>
          <w:spacing w:val="-3"/>
          <w:sz w:val="21"/>
        </w:rPr>
        <w:t>，我们要先改掉一些愚蠢的默认设定。</w:t>
      </w:r>
    </w:p>
    <w:p>
      <w:pPr>
        <w:pStyle w:val="9"/>
        <w:numPr>
          <w:ilvl w:val="1"/>
          <w:numId w:val="9"/>
        </w:numPr>
        <w:tabs>
          <w:tab w:val="left" w:pos="3241"/>
        </w:tabs>
        <w:spacing w:before="87" w:after="0" w:line="240" w:lineRule="auto"/>
        <w:ind w:left="3240" w:right="0" w:hanging="360"/>
        <w:jc w:val="left"/>
        <w:rPr>
          <w:sz w:val="21"/>
        </w:rPr>
      </w:pPr>
      <w:r>
        <w:rPr>
          <w:sz w:val="21"/>
        </w:rPr>
        <w:t>从</w:t>
      </w:r>
      <w:r>
        <w:rPr>
          <w:color w:val="444444"/>
          <w:spacing w:val="-47"/>
          <w:sz w:val="21"/>
        </w:rPr>
        <w:t xml:space="preserve"> </w:t>
      </w:r>
      <w:r>
        <w:rPr>
          <w:rFonts w:ascii="Consolas" w:eastAsia="Consolas"/>
          <w:color w:val="444444"/>
          <w:sz w:val="23"/>
          <w:shd w:val="clear" w:color="auto" w:fill="F1F1F1"/>
        </w:rPr>
        <w:t>gedit</w:t>
      </w:r>
      <w:r>
        <w:rPr>
          <w:rFonts w:ascii="Consolas" w:eastAsia="Consolas"/>
          <w:color w:val="444444"/>
          <w:spacing w:val="11"/>
          <w:sz w:val="23"/>
          <w:shd w:val="clear" w:color="auto" w:fill="F1F1F1"/>
        </w:rPr>
        <w:t xml:space="preserve"> </w:t>
      </w:r>
      <w:r>
        <w:rPr>
          <w:rFonts w:ascii="Consolas" w:eastAsia="Consolas"/>
          <w:color w:val="444444"/>
          <w:sz w:val="23"/>
          <w:shd w:val="clear" w:color="auto" w:fill="F1F1F1"/>
        </w:rPr>
        <w:t>menu</w:t>
      </w:r>
      <w:r>
        <w:rPr>
          <w:rFonts w:ascii="Consolas" w:eastAsia="Consolas"/>
          <w:color w:val="444444"/>
          <w:spacing w:val="-65"/>
          <w:sz w:val="23"/>
        </w:rPr>
        <w:t xml:space="preserve"> </w:t>
      </w:r>
      <w:r>
        <w:rPr>
          <w:spacing w:val="-2"/>
          <w:sz w:val="21"/>
        </w:rPr>
        <w:t>中打开</w:t>
      </w:r>
      <w:r>
        <w:rPr>
          <w:color w:val="444444"/>
          <w:spacing w:val="-46"/>
          <w:sz w:val="21"/>
        </w:rPr>
        <w:t xml:space="preserve"> </w:t>
      </w:r>
      <w:r>
        <w:rPr>
          <w:rFonts w:ascii="Consolas" w:eastAsia="Consolas"/>
          <w:color w:val="444444"/>
          <w:sz w:val="23"/>
          <w:shd w:val="clear" w:color="auto" w:fill="F1F1F1"/>
        </w:rPr>
        <w:t>Preferences</w:t>
      </w:r>
      <w:r>
        <w:rPr>
          <w:sz w:val="21"/>
        </w:rPr>
        <w:t>，选择</w:t>
      </w:r>
      <w:r>
        <w:rPr>
          <w:color w:val="444444"/>
          <w:spacing w:val="-47"/>
          <w:sz w:val="21"/>
        </w:rPr>
        <w:t xml:space="preserve"> </w:t>
      </w:r>
      <w:r>
        <w:rPr>
          <w:rFonts w:ascii="Consolas" w:eastAsia="Consolas"/>
          <w:color w:val="444444"/>
          <w:sz w:val="23"/>
          <w:shd w:val="clear" w:color="auto" w:fill="F1F1F1"/>
        </w:rPr>
        <w:t>Editor</w:t>
      </w:r>
      <w:r>
        <w:rPr>
          <w:rFonts w:ascii="Consolas" w:eastAsia="Consolas"/>
          <w:color w:val="444444"/>
          <w:spacing w:val="-66"/>
          <w:sz w:val="23"/>
        </w:rPr>
        <w:t xml:space="preserve"> </w:t>
      </w:r>
      <w:r>
        <w:rPr>
          <w:spacing w:val="-2"/>
          <w:sz w:val="21"/>
        </w:rPr>
        <w:t>页面。</w:t>
      </w:r>
    </w:p>
    <w:p>
      <w:pPr>
        <w:pStyle w:val="9"/>
        <w:numPr>
          <w:ilvl w:val="1"/>
          <w:numId w:val="9"/>
        </w:numPr>
        <w:tabs>
          <w:tab w:val="left" w:pos="3241"/>
        </w:tabs>
        <w:spacing w:before="85" w:after="0" w:line="240" w:lineRule="auto"/>
        <w:ind w:left="3240" w:right="0" w:hanging="360"/>
        <w:jc w:val="left"/>
        <w:rPr>
          <w:sz w:val="21"/>
        </w:rPr>
      </w:pPr>
      <w:r>
        <w:rPr>
          <w:sz w:val="21"/>
        </w:rPr>
        <w:t>将</w:t>
      </w:r>
      <w:r>
        <w:rPr>
          <w:color w:val="444444"/>
          <w:spacing w:val="-48"/>
          <w:sz w:val="21"/>
        </w:rPr>
        <w:t xml:space="preserve"> </w:t>
      </w:r>
      <w:r>
        <w:rPr>
          <w:rFonts w:ascii="Consolas" w:eastAsia="Consolas"/>
          <w:color w:val="444444"/>
          <w:sz w:val="23"/>
          <w:shd w:val="clear" w:color="auto" w:fill="F1F1F1"/>
        </w:rPr>
        <w:t>Tab</w:t>
      </w:r>
      <w:r>
        <w:rPr>
          <w:rFonts w:ascii="Consolas" w:eastAsia="Consolas"/>
          <w:color w:val="444444"/>
          <w:spacing w:val="5"/>
          <w:sz w:val="23"/>
          <w:shd w:val="clear" w:color="auto" w:fill="F1F1F1"/>
        </w:rPr>
        <w:t xml:space="preserve"> </w:t>
      </w:r>
      <w:r>
        <w:rPr>
          <w:rFonts w:ascii="Consolas" w:eastAsia="Consolas"/>
          <w:color w:val="444444"/>
          <w:sz w:val="23"/>
          <w:shd w:val="clear" w:color="auto" w:fill="F1F1F1"/>
        </w:rPr>
        <w:t>width:</w:t>
      </w:r>
      <w:r>
        <w:rPr>
          <w:rFonts w:ascii="Consolas" w:eastAsia="Consolas"/>
          <w:color w:val="444444"/>
          <w:spacing w:val="-65"/>
          <w:sz w:val="23"/>
        </w:rPr>
        <w:t xml:space="preserve"> </w:t>
      </w:r>
      <w:r>
        <w:rPr>
          <w:spacing w:val="-2"/>
          <w:sz w:val="21"/>
        </w:rPr>
        <w:t xml:space="preserve">改为 </w:t>
      </w:r>
      <w:r>
        <w:rPr>
          <w:rFonts w:ascii="Arial" w:eastAsia="Arial"/>
          <w:sz w:val="21"/>
        </w:rPr>
        <w:t>4</w:t>
      </w:r>
      <w:r>
        <w:rPr>
          <w:sz w:val="21"/>
        </w:rPr>
        <w:t>。</w:t>
      </w:r>
    </w:p>
    <w:p>
      <w:pPr>
        <w:pStyle w:val="9"/>
        <w:numPr>
          <w:ilvl w:val="1"/>
          <w:numId w:val="9"/>
        </w:numPr>
        <w:tabs>
          <w:tab w:val="left" w:pos="3241"/>
        </w:tabs>
        <w:spacing w:before="84" w:after="0" w:line="240" w:lineRule="auto"/>
        <w:ind w:left="3240" w:right="0" w:hanging="360"/>
        <w:jc w:val="left"/>
        <w:rPr>
          <w:sz w:val="21"/>
        </w:rPr>
      </w:pPr>
      <w:r>
        <w:rPr>
          <w:sz w:val="21"/>
        </w:rPr>
        <w:t xml:space="preserve">选择 </w:t>
      </w:r>
      <w:r>
        <w:rPr>
          <w:rFonts w:ascii="Arial" w:eastAsia="Arial"/>
          <w:sz w:val="21"/>
        </w:rPr>
        <w:t>(</w:t>
      </w:r>
      <w:r>
        <w:rPr>
          <w:spacing w:val="-3"/>
          <w:sz w:val="21"/>
        </w:rPr>
        <w:t>确认有勾选到该选项</w:t>
      </w:r>
      <w:r>
        <w:rPr>
          <w:rFonts w:ascii="Arial" w:eastAsia="Arial"/>
          <w:sz w:val="21"/>
        </w:rPr>
        <w:t>)</w:t>
      </w:r>
      <w:r>
        <w:rPr>
          <w:rFonts w:ascii="Arial" w:eastAsia="Arial"/>
          <w:color w:val="444444"/>
          <w:sz w:val="21"/>
        </w:rPr>
        <w:t xml:space="preserve"> </w:t>
      </w:r>
      <w:r>
        <w:rPr>
          <w:rFonts w:ascii="Consolas" w:eastAsia="Consolas"/>
          <w:color w:val="444444"/>
          <w:sz w:val="23"/>
          <w:shd w:val="clear" w:color="auto" w:fill="F1F1F1"/>
        </w:rPr>
        <w:t>Insert</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spaces</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instead</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of</w:t>
      </w:r>
      <w:r>
        <w:rPr>
          <w:rFonts w:ascii="Consolas" w:eastAsia="Consolas"/>
          <w:color w:val="444444"/>
          <w:spacing w:val="8"/>
          <w:sz w:val="23"/>
          <w:shd w:val="clear" w:color="auto" w:fill="F1F1F1"/>
        </w:rPr>
        <w:t xml:space="preserve"> </w:t>
      </w:r>
      <w:r>
        <w:rPr>
          <w:rFonts w:ascii="Consolas" w:eastAsia="Consolas"/>
          <w:color w:val="444444"/>
          <w:sz w:val="23"/>
          <w:shd w:val="clear" w:color="auto" w:fill="F1F1F1"/>
        </w:rPr>
        <w:t>tabs</w:t>
      </w:r>
      <w:r>
        <w:rPr>
          <w:sz w:val="21"/>
        </w:rPr>
        <w:t>。</w:t>
      </w:r>
    </w:p>
    <w:p>
      <w:pPr>
        <w:pStyle w:val="9"/>
        <w:numPr>
          <w:ilvl w:val="1"/>
          <w:numId w:val="9"/>
        </w:numPr>
        <w:tabs>
          <w:tab w:val="left" w:pos="3241"/>
        </w:tabs>
        <w:spacing w:before="89" w:after="0" w:line="240" w:lineRule="auto"/>
        <w:ind w:left="3240" w:right="0" w:hanging="360"/>
        <w:jc w:val="left"/>
        <w:rPr>
          <w:sz w:val="21"/>
        </w:rPr>
      </w:pPr>
      <w:r>
        <w:rPr>
          <w:spacing w:val="-2"/>
          <w:sz w:val="21"/>
        </w:rPr>
        <w:t xml:space="preserve">然后打开 </w:t>
      </w:r>
      <w:r>
        <w:rPr>
          <w:rFonts w:ascii="Arial" w:hAnsi="Arial" w:eastAsia="Arial"/>
          <w:sz w:val="21"/>
        </w:rPr>
        <w:t>“Automatic</w:t>
      </w:r>
      <w:r>
        <w:rPr>
          <w:rFonts w:ascii="Arial" w:hAnsi="Arial" w:eastAsia="Arial"/>
          <w:spacing w:val="-1"/>
          <w:sz w:val="21"/>
        </w:rPr>
        <w:t xml:space="preserve"> </w:t>
      </w:r>
      <w:r>
        <w:rPr>
          <w:rFonts w:ascii="Arial" w:hAnsi="Arial" w:eastAsia="Arial"/>
          <w:sz w:val="21"/>
        </w:rPr>
        <w:t>indentation</w:t>
      </w:r>
      <w:r>
        <w:rPr>
          <w:rFonts w:ascii="Arial" w:hAnsi="Arial" w:eastAsia="Arial"/>
          <w:spacing w:val="22"/>
          <w:sz w:val="21"/>
        </w:rPr>
        <w:t xml:space="preserve">” </w:t>
      </w:r>
      <w:r>
        <w:rPr>
          <w:spacing w:val="-2"/>
          <w:sz w:val="21"/>
        </w:rPr>
        <w:t>选项。</w:t>
      </w:r>
    </w:p>
    <w:p>
      <w:pPr>
        <w:pStyle w:val="9"/>
        <w:numPr>
          <w:ilvl w:val="1"/>
          <w:numId w:val="9"/>
        </w:numPr>
        <w:tabs>
          <w:tab w:val="left" w:pos="3240"/>
          <w:tab w:val="left" w:pos="3241"/>
        </w:tabs>
        <w:spacing w:before="84" w:after="0" w:line="240" w:lineRule="auto"/>
        <w:ind w:left="3240" w:right="0" w:hanging="360"/>
        <w:jc w:val="left"/>
        <w:rPr>
          <w:sz w:val="21"/>
        </w:rPr>
      </w:pPr>
      <w:r>
        <w:rPr>
          <w:sz w:val="21"/>
        </w:rPr>
        <w:t>转到</w:t>
      </w:r>
      <w:r>
        <w:rPr>
          <w:color w:val="444444"/>
          <w:spacing w:val="-47"/>
          <w:sz w:val="21"/>
        </w:rPr>
        <w:t xml:space="preserve"> </w:t>
      </w:r>
      <w:r>
        <w:rPr>
          <w:rFonts w:ascii="Consolas" w:hAnsi="Consolas" w:eastAsia="Consolas"/>
          <w:color w:val="444444"/>
          <w:sz w:val="23"/>
          <w:shd w:val="clear" w:color="auto" w:fill="F1F1F1"/>
        </w:rPr>
        <w:t>View</w:t>
      </w:r>
      <w:r>
        <w:rPr>
          <w:rFonts w:ascii="Consolas" w:hAnsi="Consolas" w:eastAsia="Consolas"/>
          <w:color w:val="444444"/>
          <w:spacing w:val="-66"/>
          <w:sz w:val="23"/>
        </w:rPr>
        <w:t xml:space="preserve"> </w:t>
      </w:r>
      <w:r>
        <w:rPr>
          <w:spacing w:val="-3"/>
          <w:sz w:val="21"/>
        </w:rPr>
        <w:t xml:space="preserve">页面，打开 </w:t>
      </w:r>
      <w:r>
        <w:rPr>
          <w:rFonts w:ascii="Arial" w:hAnsi="Arial" w:eastAsia="Arial"/>
          <w:sz w:val="21"/>
        </w:rPr>
        <w:t>“Display</w:t>
      </w:r>
      <w:r>
        <w:rPr>
          <w:rFonts w:ascii="Arial" w:hAnsi="Arial" w:eastAsia="Arial"/>
          <w:spacing w:val="-4"/>
          <w:sz w:val="21"/>
        </w:rPr>
        <w:t xml:space="preserve"> </w:t>
      </w:r>
      <w:r>
        <w:rPr>
          <w:rFonts w:ascii="Arial" w:hAnsi="Arial" w:eastAsia="Arial"/>
          <w:sz w:val="21"/>
        </w:rPr>
        <w:t>line numbers</w:t>
      </w:r>
      <w:r>
        <w:rPr>
          <w:rFonts w:ascii="Arial" w:hAnsi="Arial" w:eastAsia="Arial"/>
          <w:spacing w:val="22"/>
          <w:sz w:val="21"/>
        </w:rPr>
        <w:t xml:space="preserve">” </w:t>
      </w:r>
      <w:r>
        <w:rPr>
          <w:spacing w:val="-2"/>
          <w:sz w:val="21"/>
        </w:rPr>
        <w:t>选项。</w:t>
      </w:r>
    </w:p>
    <w:p>
      <w:pPr>
        <w:spacing w:before="47" w:line="278" w:lineRule="auto"/>
        <w:ind w:left="1800" w:right="543" w:firstLine="419"/>
        <w:jc w:val="left"/>
        <w:rPr>
          <w:rFonts w:hint="eastAsia" w:ascii="宋体" w:hAnsi="宋体" w:eastAsia="宋体"/>
          <w:sz w:val="24"/>
        </w:rPr>
      </w:pPr>
      <w:r>
        <w:rPr>
          <w:rFonts w:hint="eastAsia" w:ascii="宋体" w:hAnsi="宋体" w:eastAsia="宋体"/>
          <w:sz w:val="24"/>
        </w:rPr>
        <w:t xml:space="preserve">找到 </w:t>
      </w:r>
      <w:r>
        <w:rPr>
          <w:rFonts w:ascii="Arial" w:hAnsi="Arial" w:eastAsia="Arial"/>
          <w:sz w:val="24"/>
        </w:rPr>
        <w:t xml:space="preserve">“Terminal” </w:t>
      </w:r>
      <w:r>
        <w:rPr>
          <w:rFonts w:hint="eastAsia" w:ascii="宋体" w:hAnsi="宋体" w:eastAsia="宋体"/>
          <w:sz w:val="24"/>
        </w:rPr>
        <w:t xml:space="preserve">程序。它的名字可能是 </w:t>
      </w:r>
      <w:r>
        <w:rPr>
          <w:color w:val="444444"/>
          <w:sz w:val="23"/>
          <w:shd w:val="clear" w:color="auto" w:fill="F1F1F1"/>
        </w:rPr>
        <w:t>GNOME Terminal</w:t>
      </w:r>
      <w:r>
        <w:rPr>
          <w:rFonts w:hint="eastAsia" w:ascii="宋体" w:hAnsi="宋体" w:eastAsia="宋体"/>
          <w:sz w:val="24"/>
        </w:rPr>
        <w:t>、</w:t>
      </w:r>
      <w:r>
        <w:rPr>
          <w:color w:val="444444"/>
          <w:sz w:val="23"/>
          <w:shd w:val="clear" w:color="auto" w:fill="F1F1F1"/>
        </w:rPr>
        <w:t>Konsole</w:t>
      </w:r>
      <w:r>
        <w:rPr>
          <w:rFonts w:hint="eastAsia" w:ascii="宋体" w:hAnsi="宋体" w:eastAsia="宋体"/>
          <w:sz w:val="24"/>
        </w:rPr>
        <w:t xml:space="preserve">、或者 </w:t>
      </w:r>
      <w:r>
        <w:rPr>
          <w:color w:val="444444"/>
          <w:sz w:val="23"/>
          <w:shd w:val="clear" w:color="auto" w:fill="F1F1F1"/>
        </w:rPr>
        <w:t>xterm</w:t>
      </w:r>
      <w:r>
        <w:rPr>
          <w:rFonts w:hint="eastAsia" w:ascii="宋体" w:hAnsi="宋体" w:eastAsia="宋体"/>
          <w:sz w:val="24"/>
        </w:rPr>
        <w:t>。</w:t>
      </w:r>
    </w:p>
    <w:p>
      <w:pPr>
        <w:pStyle w:val="5"/>
        <w:spacing w:before="120"/>
        <w:ind w:left="2220"/>
      </w:pPr>
      <w:r>
        <w:rPr>
          <w:spacing w:val="-1"/>
        </w:rPr>
        <w:t xml:space="preserve">把 </w:t>
      </w:r>
      <w:r>
        <w:rPr>
          <w:rFonts w:ascii="Arial" w:eastAsia="Arial"/>
        </w:rPr>
        <w:t>Terminal</w:t>
      </w:r>
      <w:r>
        <w:rPr>
          <w:rFonts w:ascii="Arial" w:eastAsia="Arial"/>
          <w:spacing w:val="54"/>
        </w:rPr>
        <w:t xml:space="preserve"> </w:t>
      </w:r>
      <w:r>
        <w:t xml:space="preserve">也放到 </w:t>
      </w:r>
      <w:r>
        <w:rPr>
          <w:rFonts w:ascii="Arial" w:eastAsia="Arial"/>
        </w:rPr>
        <w:t>Dock</w:t>
      </w:r>
      <w:r>
        <w:rPr>
          <w:rFonts w:ascii="Arial" w:eastAsia="Arial"/>
          <w:spacing w:val="52"/>
        </w:rPr>
        <w:t xml:space="preserve"> </w:t>
      </w:r>
      <w:r>
        <w:t>里面。</w:t>
      </w:r>
    </w:p>
    <w:p>
      <w:pPr>
        <w:pStyle w:val="5"/>
        <w:spacing w:before="167"/>
        <w:ind w:left="2220"/>
      </w:pPr>
      <w:r>
        <w:rPr>
          <w:spacing w:val="-1"/>
        </w:rPr>
        <w:t xml:space="preserve">运行 </w:t>
      </w:r>
      <w:r>
        <w:rPr>
          <w:rFonts w:ascii="Arial" w:eastAsia="Arial"/>
        </w:rPr>
        <w:t>Terminal</w:t>
      </w:r>
      <w:r>
        <w:rPr>
          <w:rFonts w:ascii="Arial" w:eastAsia="Arial"/>
          <w:spacing w:val="54"/>
        </w:rPr>
        <w:t xml:space="preserve"> </w:t>
      </w:r>
      <w:r>
        <w:rPr>
          <w:spacing w:val="-1"/>
        </w:rPr>
        <w:t>程序，这个程序看上去不怎么地。</w:t>
      </w:r>
    </w:p>
    <w:p>
      <w:pPr>
        <w:pStyle w:val="5"/>
        <w:spacing w:before="171" w:line="278" w:lineRule="auto"/>
        <w:ind w:left="1800" w:right="359" w:firstLine="419"/>
      </w:pPr>
      <w:r>
        <w:rPr>
          <w:spacing w:val="1"/>
        </w:rPr>
        <w:t xml:space="preserve">在 </w:t>
      </w:r>
      <w:r>
        <w:rPr>
          <w:rFonts w:ascii="Arial" w:eastAsia="Arial"/>
        </w:rPr>
        <w:t>Terminal</w:t>
      </w:r>
      <w:r>
        <w:rPr>
          <w:rFonts w:ascii="Arial" w:eastAsia="Arial"/>
          <w:spacing w:val="56"/>
        </w:rPr>
        <w:t xml:space="preserve"> </w:t>
      </w:r>
      <w:r>
        <w:rPr>
          <w:spacing w:val="-9"/>
        </w:rPr>
        <w:t xml:space="preserve">程序里边运行 </w:t>
      </w:r>
      <w:r>
        <w:rPr>
          <w:rFonts w:ascii="Consolas" w:eastAsia="Consolas"/>
          <w:color w:val="444444"/>
          <w:sz w:val="23"/>
          <w:shd w:val="clear" w:color="auto" w:fill="F1F1F1"/>
        </w:rPr>
        <w:t>python</w:t>
      </w:r>
      <w:r>
        <w:rPr>
          <w:spacing w:val="-1"/>
        </w:rPr>
        <w:t xml:space="preserve">。运行的方法是输入程序的名字再敲一下回车。 </w:t>
      </w:r>
      <w:r>
        <w:rPr>
          <w:rFonts w:ascii="Arial" w:eastAsia="Arial"/>
        </w:rPr>
        <w:t>a</w:t>
      </w:r>
      <w:r>
        <w:rPr>
          <w:rFonts w:ascii="Arial" w:eastAsia="Arial"/>
          <w:spacing w:val="28"/>
        </w:rPr>
        <w:t xml:space="preserve">. </w:t>
      </w:r>
      <w:r>
        <w:rPr>
          <w:spacing w:val="-10"/>
        </w:rPr>
        <w:t xml:space="preserve">如果你运行 </w:t>
      </w:r>
      <w:r>
        <w:rPr>
          <w:rFonts w:ascii="Consolas" w:eastAsia="Consolas"/>
          <w:color w:val="444444"/>
          <w:sz w:val="23"/>
          <w:shd w:val="clear" w:color="auto" w:fill="F1F1F1"/>
        </w:rPr>
        <w:t>python</w:t>
      </w:r>
      <w:r>
        <w:rPr>
          <w:rFonts w:ascii="Consolas" w:eastAsia="Consolas"/>
          <w:color w:val="444444"/>
          <w:spacing w:val="-55"/>
          <w:sz w:val="23"/>
        </w:rPr>
        <w:t xml:space="preserve"> </w:t>
      </w:r>
      <w:r>
        <w:rPr>
          <w:spacing w:val="-2"/>
        </w:rPr>
        <w:t>发现它不存在的话，你需要安装它，而且要确</w:t>
      </w:r>
      <w:r>
        <w:rPr>
          <w:spacing w:val="-1"/>
        </w:rPr>
        <w:t xml:space="preserve">认你安装的是 </w:t>
      </w:r>
      <w:r>
        <w:rPr>
          <w:rFonts w:ascii="Arial" w:eastAsia="Arial"/>
        </w:rPr>
        <w:t>Python 2</w:t>
      </w:r>
      <w:r>
        <w:rPr>
          <w:rFonts w:ascii="Arial" w:eastAsia="Arial"/>
          <w:spacing w:val="56"/>
        </w:rPr>
        <w:t xml:space="preserve"> </w:t>
      </w:r>
      <w:r>
        <w:t xml:space="preserve">而非 </w:t>
      </w:r>
      <w:r>
        <w:rPr>
          <w:rFonts w:ascii="Arial" w:eastAsia="Arial"/>
        </w:rPr>
        <w:t>Python 3</w:t>
      </w:r>
      <w:r>
        <w:t>。</w:t>
      </w:r>
    </w:p>
    <w:p>
      <w:pPr>
        <w:spacing w:before="117"/>
        <w:ind w:left="2220" w:right="0" w:firstLine="0"/>
        <w:jc w:val="left"/>
        <w:rPr>
          <w:rFonts w:hint="eastAsia" w:ascii="宋体" w:eastAsia="宋体"/>
          <w:sz w:val="24"/>
        </w:rPr>
      </w:pPr>
      <w:r>
        <w:rPr>
          <w:rFonts w:hint="eastAsia" w:ascii="宋体" w:eastAsia="宋体"/>
          <w:sz w:val="24"/>
        </w:rPr>
        <w:t xml:space="preserve">敲击 </w:t>
      </w:r>
      <w:r>
        <w:rPr>
          <w:rFonts w:ascii="Arial" w:eastAsia="Arial"/>
          <w:sz w:val="24"/>
        </w:rPr>
        <w:t>CTRL-D (^D)</w:t>
      </w:r>
      <w:r>
        <w:rPr>
          <w:rFonts w:ascii="Arial" w:eastAsia="Arial"/>
          <w:spacing w:val="53"/>
          <w:sz w:val="24"/>
        </w:rPr>
        <w:t xml:space="preserve"> </w:t>
      </w:r>
      <w:r>
        <w:rPr>
          <w:rFonts w:hint="eastAsia" w:ascii="宋体" w:eastAsia="宋体"/>
          <w:spacing w:val="-14"/>
          <w:sz w:val="24"/>
        </w:rPr>
        <w:t xml:space="preserve">以退出 </w:t>
      </w:r>
      <w:r>
        <w:rPr>
          <w:color w:val="444444"/>
          <w:sz w:val="23"/>
          <w:shd w:val="clear" w:color="auto" w:fill="F1F1F1"/>
        </w:rPr>
        <w:t>python</w:t>
      </w:r>
      <w:r>
        <w:rPr>
          <w:rFonts w:hint="eastAsia" w:ascii="宋体" w:eastAsia="宋体"/>
          <w:sz w:val="24"/>
        </w:rPr>
        <w:t>。</w:t>
      </w:r>
    </w:p>
    <w:p>
      <w:pPr>
        <w:pStyle w:val="5"/>
        <w:spacing w:before="168" w:line="278" w:lineRule="auto"/>
        <w:ind w:left="1800" w:right="378" w:firstLine="419"/>
      </w:pPr>
      <w:r>
        <w:rPr>
          <w:spacing w:val="-5"/>
        </w:rPr>
        <w:t xml:space="preserve">这样你就应该退回到敲 </w:t>
      </w:r>
      <w:r>
        <w:rPr>
          <w:rFonts w:ascii="Consolas" w:eastAsia="Consolas"/>
          <w:color w:val="444444"/>
          <w:sz w:val="23"/>
          <w:shd w:val="clear" w:color="auto" w:fill="F1F1F1"/>
        </w:rPr>
        <w:t>python</w:t>
      </w:r>
      <w:r>
        <w:rPr>
          <w:rFonts w:ascii="Consolas" w:eastAsia="Consolas"/>
          <w:color w:val="444444"/>
          <w:spacing w:val="-52"/>
          <w:sz w:val="23"/>
        </w:rPr>
        <w:t xml:space="preserve"> </w:t>
      </w:r>
      <w:r>
        <w:rPr>
          <w:spacing w:val="-2"/>
        </w:rPr>
        <w:t>前的提示界面了。如果没有的话自己研究一</w:t>
      </w:r>
      <w:r>
        <w:t>下为什么。</w:t>
      </w:r>
    </w:p>
    <w:p>
      <w:pPr>
        <w:pStyle w:val="5"/>
        <w:spacing w:before="120" w:line="372" w:lineRule="auto"/>
        <w:ind w:left="2220" w:right="1789"/>
      </w:pPr>
      <w:r>
        <w:rPr>
          <w:spacing w:val="-1"/>
        </w:rPr>
        <w:t xml:space="preserve">学着使用 </w:t>
      </w:r>
      <w:r>
        <w:rPr>
          <w:rFonts w:ascii="Arial" w:eastAsia="Arial"/>
        </w:rPr>
        <w:t>Terminal</w:t>
      </w:r>
      <w:r>
        <w:rPr>
          <w:rFonts w:ascii="Arial" w:eastAsia="Arial"/>
          <w:spacing w:val="54"/>
        </w:rPr>
        <w:t xml:space="preserve"> </w:t>
      </w:r>
      <w:r>
        <w:rPr>
          <w:spacing w:val="-3"/>
        </w:rPr>
        <w:t>创建一个目录。你可以上网搜索怎样做。</w:t>
      </w:r>
      <w:r>
        <w:rPr>
          <w:spacing w:val="-1"/>
        </w:rPr>
        <w:t xml:space="preserve">学着使用 </w:t>
      </w:r>
      <w:r>
        <w:rPr>
          <w:rFonts w:ascii="Arial" w:eastAsia="Arial"/>
        </w:rPr>
        <w:t>Terminal</w:t>
      </w:r>
      <w:r>
        <w:rPr>
          <w:rFonts w:ascii="Arial" w:eastAsia="Arial"/>
          <w:spacing w:val="54"/>
        </w:rPr>
        <w:t xml:space="preserve"> </w:t>
      </w:r>
      <w:r>
        <w:rPr>
          <w:spacing w:val="-2"/>
        </w:rPr>
        <w:t>进入一个目录。同样你可以上网搜索。</w:t>
      </w:r>
    </w:p>
    <w:p>
      <w:pPr>
        <w:pStyle w:val="5"/>
        <w:spacing w:line="305" w:lineRule="exact"/>
        <w:ind w:left="2220"/>
      </w:pPr>
      <w:r>
        <w:t>使用你的编辑器在你进入的目录下建立一个文件。你将建立一个文件，使用</w:t>
      </w:r>
    </w:p>
    <w:p>
      <w:pPr>
        <w:pStyle w:val="5"/>
        <w:spacing w:before="50"/>
        <w:ind w:left="1800"/>
      </w:pPr>
      <w:r>
        <w:rPr>
          <w:rFonts w:ascii="Arial" w:hAnsi="Arial" w:eastAsia="Arial"/>
        </w:rPr>
        <w:t>“Save”</w:t>
      </w:r>
      <w:r>
        <w:rPr>
          <w:rFonts w:ascii="Arial" w:hAnsi="Arial" w:eastAsia="Arial"/>
          <w:spacing w:val="52"/>
        </w:rPr>
        <w:t xml:space="preserve"> </w:t>
      </w:r>
      <w:r>
        <w:t xml:space="preserve">或者 </w:t>
      </w:r>
      <w:r>
        <w:rPr>
          <w:rFonts w:ascii="Arial" w:hAnsi="Arial" w:eastAsia="Arial"/>
        </w:rPr>
        <w:t>“Save As...”</w:t>
      </w:r>
      <w:r>
        <w:rPr>
          <w:rFonts w:ascii="Arial" w:hAnsi="Arial" w:eastAsia="Arial"/>
          <w:spacing w:val="53"/>
        </w:rPr>
        <w:t xml:space="preserve"> </w:t>
      </w:r>
      <w:r>
        <w:t>选项，然后选择这个目录。</w:t>
      </w:r>
    </w:p>
    <w:p>
      <w:pPr>
        <w:pStyle w:val="5"/>
        <w:spacing w:before="168" w:line="278" w:lineRule="auto"/>
        <w:ind w:left="1800" w:right="358" w:firstLine="419"/>
      </w:pPr>
      <w:r>
        <w:rPr>
          <w:spacing w:val="-1"/>
        </w:rPr>
        <w:t xml:space="preserve">使用键盘切换回到 </w:t>
      </w:r>
      <w:r>
        <w:rPr>
          <w:rFonts w:ascii="Arial" w:eastAsia="Arial"/>
        </w:rPr>
        <w:t>Terminal</w:t>
      </w:r>
      <w:r>
        <w:rPr>
          <w:rFonts w:ascii="Arial" w:eastAsia="Arial"/>
          <w:spacing w:val="54"/>
        </w:rPr>
        <w:t xml:space="preserve"> </w:t>
      </w:r>
      <w:r>
        <w:rPr>
          <w:spacing w:val="-4"/>
        </w:rPr>
        <w:t>窗口，如果不知道怎样使用键盘切换，你一样</w:t>
      </w:r>
      <w:r>
        <w:t>可以上网搜索。</w:t>
      </w:r>
    </w:p>
    <w:p>
      <w:pPr>
        <w:pStyle w:val="5"/>
        <w:spacing w:before="120" w:line="278" w:lineRule="auto"/>
        <w:ind w:left="1800" w:right="469" w:firstLine="419"/>
      </w:pPr>
      <w:r>
        <w:t xml:space="preserve">回到 </w:t>
      </w:r>
      <w:r>
        <w:rPr>
          <w:rFonts w:ascii="Arial" w:eastAsia="Arial"/>
        </w:rPr>
        <w:t>Terminal</w:t>
      </w:r>
      <w:r>
        <w:t>，看看你能不能使用命令看到你新建的文件，上网搜索如何将文件夹中的内容列出来。</w:t>
      </w:r>
    </w:p>
    <w:p>
      <w:pPr>
        <w:pStyle w:val="5"/>
        <w:spacing w:before="9"/>
      </w:pPr>
    </w:p>
    <w:p>
      <w:pPr>
        <w:pStyle w:val="4"/>
      </w:pPr>
      <w:bookmarkStart w:id="17" w:name="Linux: 你应该看到的结果"/>
      <w:bookmarkEnd w:id="17"/>
      <w:r>
        <w:rPr>
          <w:rFonts w:ascii="Arial" w:eastAsia="Arial"/>
          <w:color w:val="6C818F"/>
        </w:rPr>
        <w:t xml:space="preserve">Linux: </w:t>
      </w:r>
      <w:r>
        <w:rPr>
          <w:color w:val="6C818F"/>
        </w:rPr>
        <w:t>你应该看到的结果</w:t>
      </w:r>
    </w:p>
    <w:p>
      <w:pPr>
        <w:pStyle w:val="5"/>
        <w:spacing w:before="7"/>
        <w:rPr>
          <w:b/>
          <w:sz w:val="25"/>
        </w:rPr>
      </w:pPr>
      <w:r>
        <mc:AlternateContent>
          <mc:Choice Requires="wps">
            <w:drawing>
              <wp:anchor distT="0" distB="0" distL="0" distR="0" simplePos="0" relativeHeight="503315456" behindDoc="1" locked="0" layoutInCell="1" allowOverlap="1">
                <wp:simplePos x="0" y="0"/>
                <wp:positionH relativeFrom="page">
                  <wp:posOffset>1348740</wp:posOffset>
                </wp:positionH>
                <wp:positionV relativeFrom="paragraph">
                  <wp:posOffset>237490</wp:posOffset>
                </wp:positionV>
                <wp:extent cx="4864100" cy="1611630"/>
                <wp:effectExtent l="5080" t="4445" r="7620" b="9525"/>
                <wp:wrapTopAndBottom/>
                <wp:docPr id="862" name="文本框 40"/>
                <wp:cNvGraphicFramePr/>
                <a:graphic xmlns:a="http://schemas.openxmlformats.org/drawingml/2006/main">
                  <a:graphicData uri="http://schemas.microsoft.com/office/word/2010/wordprocessingShape">
                    <wps:wsp>
                      <wps:cNvSpPr txBox="1"/>
                      <wps:spPr>
                        <a:xfrm>
                          <a:off x="0" y="0"/>
                          <a:ext cx="4864100" cy="161163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 python</w:t>
                            </w:r>
                          </w:p>
                          <w:p>
                            <w:pPr>
                              <w:pStyle w:val="5"/>
                              <w:spacing w:before="1"/>
                              <w:rPr>
                                <w:b/>
                                <w:sz w:val="22"/>
                              </w:rPr>
                            </w:pPr>
                          </w:p>
                          <w:p>
                            <w:pPr>
                              <w:tabs>
                                <w:tab w:val="left" w:pos="4169"/>
                              </w:tabs>
                              <w:spacing w:before="0"/>
                              <w:ind w:left="148" w:right="0" w:firstLine="0"/>
                              <w:jc w:val="left"/>
                              <w:rPr>
                                <w:sz w:val="23"/>
                              </w:rPr>
                            </w:pPr>
                            <w:r>
                              <w:rPr>
                                <w:color w:val="2F2F2F"/>
                                <w:spacing w:val="2"/>
                                <w:sz w:val="23"/>
                              </w:rPr>
                              <w:t>Python 2.6.5</w:t>
                            </w:r>
                            <w:r>
                              <w:rPr>
                                <w:color w:val="2F2F2F"/>
                                <w:spacing w:val="22"/>
                                <w:sz w:val="23"/>
                              </w:rPr>
                              <w:t xml:space="preserve"> </w:t>
                            </w:r>
                            <w:r>
                              <w:rPr>
                                <w:color w:val="2F2F2F"/>
                                <w:spacing w:val="2"/>
                                <w:sz w:val="23"/>
                              </w:rPr>
                              <w:t>(r265:79063,</w:t>
                            </w:r>
                            <w:r>
                              <w:rPr>
                                <w:color w:val="2F2F2F"/>
                                <w:spacing w:val="11"/>
                                <w:sz w:val="23"/>
                              </w:rPr>
                              <w:t xml:space="preserve"> </w:t>
                            </w:r>
                            <w:r>
                              <w:rPr>
                                <w:color w:val="2F2F2F"/>
                                <w:spacing w:val="2"/>
                                <w:sz w:val="23"/>
                              </w:rPr>
                              <w:t>Apr</w:t>
                            </w:r>
                            <w:r>
                              <w:rPr>
                                <w:color w:val="2F2F2F"/>
                                <w:spacing w:val="2"/>
                                <w:sz w:val="23"/>
                              </w:rPr>
                              <w:tab/>
                            </w:r>
                            <w:r>
                              <w:rPr>
                                <w:color w:val="2F2F2F"/>
                                <w:sz w:val="23"/>
                              </w:rPr>
                              <w:t xml:space="preserve">1 </w:t>
                            </w:r>
                            <w:r>
                              <w:rPr>
                                <w:color w:val="2F2F2F"/>
                                <w:spacing w:val="2"/>
                                <w:sz w:val="23"/>
                              </w:rPr>
                              <w:t>2010,</w:t>
                            </w:r>
                            <w:r>
                              <w:rPr>
                                <w:color w:val="2F2F2F"/>
                                <w:spacing w:val="14"/>
                                <w:sz w:val="23"/>
                              </w:rPr>
                              <w:t xml:space="preserve"> </w:t>
                            </w:r>
                            <w:r>
                              <w:rPr>
                                <w:color w:val="2F2F2F"/>
                                <w:spacing w:val="2"/>
                                <w:sz w:val="23"/>
                              </w:rPr>
                              <w:t>05:28:39)</w:t>
                            </w:r>
                          </w:p>
                          <w:p>
                            <w:pPr>
                              <w:pStyle w:val="5"/>
                              <w:spacing w:before="1"/>
                              <w:rPr>
                                <w:b/>
                                <w:sz w:val="22"/>
                              </w:rPr>
                            </w:pPr>
                          </w:p>
                          <w:p>
                            <w:pPr>
                              <w:spacing w:before="0"/>
                              <w:ind w:left="148" w:right="0" w:firstLine="0"/>
                              <w:jc w:val="left"/>
                              <w:rPr>
                                <w:sz w:val="23"/>
                              </w:rPr>
                            </w:pPr>
                            <w:r>
                              <w:rPr>
                                <w:color w:val="2F2F2F"/>
                                <w:sz w:val="23"/>
                              </w:rPr>
                              <w:t>[GCC 4.4.3 20100316 (prerelease)] on linux2</w:t>
                            </w:r>
                          </w:p>
                          <w:p>
                            <w:pPr>
                              <w:pStyle w:val="5"/>
                              <w:spacing w:before="1"/>
                              <w:rPr>
                                <w:b/>
                                <w:sz w:val="22"/>
                              </w:rPr>
                            </w:pPr>
                          </w:p>
                          <w:p>
                            <w:pPr>
                              <w:spacing w:before="0" w:line="280" w:lineRule="auto"/>
                              <w:ind w:left="148" w:right="0" w:firstLine="0"/>
                              <w:jc w:val="left"/>
                              <w:rPr>
                                <w:sz w:val="23"/>
                              </w:rPr>
                            </w:pPr>
                            <w:r>
                              <w:rPr>
                                <w:color w:val="2F2F2F"/>
                                <w:sz w:val="23"/>
                              </w:rPr>
                              <w:t>Type "help", "copyright", "credits" or "license" for more information.</w:t>
                            </w:r>
                          </w:p>
                        </w:txbxContent>
                      </wps:txbx>
                      <wps:bodyPr lIns="0" tIns="0" rIns="0" bIns="0" upright="1"/>
                    </wps:wsp>
                  </a:graphicData>
                </a:graphic>
              </wp:anchor>
            </w:drawing>
          </mc:Choice>
          <mc:Fallback>
            <w:pict>
              <v:shape id="文本框 40" o:spid="_x0000_s1026" o:spt="202" type="#_x0000_t202" style="position:absolute;left:0pt;margin-left:106.2pt;margin-top:18.7pt;height:126.9pt;width:383pt;mso-position-horizontal-relative:page;mso-wrap-distance-bottom:0pt;mso-wrap-distance-top:0pt;z-index:-1024;mso-width-relative:page;mso-height-relative:page;" fillcolor="#EDEDED" filled="t" stroked="t" coordsize="21600,21600" o:gfxdata="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FxV5U9oAAAAKAQAADwAAAAAAAAABACAAAAAiAAAA&#10;ZHJzL2Rvd25yZXYueG1sUEsBAhQAFAAAAAgAh07iQGiAioUFAgAAEAQAAA4AAAAAAAAAAQAgAAAA&#10;KQEAAGRycy9lMm9Eb2MueG1sUEsFBgAAAAAGAAYAWQEAAKAFA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 python</w:t>
                      </w:r>
                    </w:p>
                    <w:p>
                      <w:pPr>
                        <w:pStyle w:val="5"/>
                        <w:spacing w:before="1"/>
                        <w:rPr>
                          <w:b/>
                          <w:sz w:val="22"/>
                        </w:rPr>
                      </w:pPr>
                    </w:p>
                    <w:p>
                      <w:pPr>
                        <w:tabs>
                          <w:tab w:val="left" w:pos="4169"/>
                        </w:tabs>
                        <w:spacing w:before="0"/>
                        <w:ind w:left="148" w:right="0" w:firstLine="0"/>
                        <w:jc w:val="left"/>
                        <w:rPr>
                          <w:sz w:val="23"/>
                        </w:rPr>
                      </w:pPr>
                      <w:r>
                        <w:rPr>
                          <w:color w:val="2F2F2F"/>
                          <w:spacing w:val="2"/>
                          <w:sz w:val="23"/>
                        </w:rPr>
                        <w:t>Python 2.6.5</w:t>
                      </w:r>
                      <w:r>
                        <w:rPr>
                          <w:color w:val="2F2F2F"/>
                          <w:spacing w:val="22"/>
                          <w:sz w:val="23"/>
                        </w:rPr>
                        <w:t xml:space="preserve"> </w:t>
                      </w:r>
                      <w:r>
                        <w:rPr>
                          <w:color w:val="2F2F2F"/>
                          <w:spacing w:val="2"/>
                          <w:sz w:val="23"/>
                        </w:rPr>
                        <w:t>(r265:79063,</w:t>
                      </w:r>
                      <w:r>
                        <w:rPr>
                          <w:color w:val="2F2F2F"/>
                          <w:spacing w:val="11"/>
                          <w:sz w:val="23"/>
                        </w:rPr>
                        <w:t xml:space="preserve"> </w:t>
                      </w:r>
                      <w:r>
                        <w:rPr>
                          <w:color w:val="2F2F2F"/>
                          <w:spacing w:val="2"/>
                          <w:sz w:val="23"/>
                        </w:rPr>
                        <w:t>Apr</w:t>
                      </w:r>
                      <w:r>
                        <w:rPr>
                          <w:color w:val="2F2F2F"/>
                          <w:spacing w:val="2"/>
                          <w:sz w:val="23"/>
                        </w:rPr>
                        <w:tab/>
                      </w:r>
                      <w:r>
                        <w:rPr>
                          <w:color w:val="2F2F2F"/>
                          <w:sz w:val="23"/>
                        </w:rPr>
                        <w:t xml:space="preserve">1 </w:t>
                      </w:r>
                      <w:r>
                        <w:rPr>
                          <w:color w:val="2F2F2F"/>
                          <w:spacing w:val="2"/>
                          <w:sz w:val="23"/>
                        </w:rPr>
                        <w:t>2010,</w:t>
                      </w:r>
                      <w:r>
                        <w:rPr>
                          <w:color w:val="2F2F2F"/>
                          <w:spacing w:val="14"/>
                          <w:sz w:val="23"/>
                        </w:rPr>
                        <w:t xml:space="preserve"> </w:t>
                      </w:r>
                      <w:r>
                        <w:rPr>
                          <w:color w:val="2F2F2F"/>
                          <w:spacing w:val="2"/>
                          <w:sz w:val="23"/>
                        </w:rPr>
                        <w:t>05:28:39)</w:t>
                      </w:r>
                    </w:p>
                    <w:p>
                      <w:pPr>
                        <w:pStyle w:val="5"/>
                        <w:spacing w:before="1"/>
                        <w:rPr>
                          <w:b/>
                          <w:sz w:val="22"/>
                        </w:rPr>
                      </w:pPr>
                    </w:p>
                    <w:p>
                      <w:pPr>
                        <w:spacing w:before="0"/>
                        <w:ind w:left="148" w:right="0" w:firstLine="0"/>
                        <w:jc w:val="left"/>
                        <w:rPr>
                          <w:sz w:val="23"/>
                        </w:rPr>
                      </w:pPr>
                      <w:r>
                        <w:rPr>
                          <w:color w:val="2F2F2F"/>
                          <w:sz w:val="23"/>
                        </w:rPr>
                        <w:t>[GCC 4.4.3 20100316 (prerelease)] on linux2</w:t>
                      </w:r>
                    </w:p>
                    <w:p>
                      <w:pPr>
                        <w:pStyle w:val="5"/>
                        <w:spacing w:before="1"/>
                        <w:rPr>
                          <w:b/>
                          <w:sz w:val="22"/>
                        </w:rPr>
                      </w:pPr>
                    </w:p>
                    <w:p>
                      <w:pPr>
                        <w:spacing w:before="0" w:line="280" w:lineRule="auto"/>
                        <w:ind w:left="148" w:right="0" w:firstLine="0"/>
                        <w:jc w:val="left"/>
                        <w:rPr>
                          <w:sz w:val="23"/>
                        </w:rPr>
                      </w:pPr>
                      <w:r>
                        <w:rPr>
                          <w:color w:val="2F2F2F"/>
                          <w:sz w:val="23"/>
                        </w:rPr>
                        <w:t>Type "help", "copyright", "credits" or "license" for more information.</w:t>
                      </w:r>
                    </w:p>
                  </w:txbxContent>
                </v:textbox>
                <w10:wrap type="topAndBottom"/>
              </v:shape>
            </w:pict>
          </mc:Fallback>
        </mc:AlternateContent>
      </w:r>
    </w:p>
    <w:p>
      <w:pPr>
        <w:spacing w:after="0"/>
        <w:rPr>
          <w:sz w:val="25"/>
        </w:rPr>
        <w:sectPr>
          <w:pgSz w:w="11910" w:h="16840"/>
          <w:pgMar w:top="1440" w:right="1440" w:bottom="1380" w:left="0" w:header="0" w:footer="1040" w:gutter="0"/>
        </w:sectPr>
      </w:pPr>
    </w:p>
    <w:p>
      <w:pPr>
        <w:pStyle w:val="5"/>
        <w:ind w:left="2116"/>
        <w:rPr>
          <w:sz w:val="20"/>
        </w:rPr>
      </w:pPr>
      <w:r>
        <w:rPr>
          <w:position w:val="0"/>
          <w:sz w:val="20"/>
        </w:rPr>
        <mc:AlternateContent>
          <mc:Choice Requires="wps">
            <w:drawing>
              <wp:inline distT="0" distB="0" distL="114300" distR="114300">
                <wp:extent cx="4864100" cy="2463800"/>
                <wp:effectExtent l="5080" t="4445" r="7620" b="8255"/>
                <wp:docPr id="672" name="文本框 41"/>
                <wp:cNvGraphicFramePr/>
                <a:graphic xmlns:a="http://schemas.openxmlformats.org/drawingml/2006/main">
                  <a:graphicData uri="http://schemas.microsoft.com/office/word/2010/wordprocessingShape">
                    <wps:wsp>
                      <wps:cNvSpPr txBox="1"/>
                      <wps:spPr>
                        <a:xfrm>
                          <a:off x="0" y="0"/>
                          <a:ext cx="4864100" cy="246380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b/>
                                <w:color w:val="C55D09"/>
                                <w:sz w:val="23"/>
                              </w:rPr>
                              <w:t>&gt;</w:t>
                            </w:r>
                            <w:r>
                              <w:rPr>
                                <w:sz w:val="23"/>
                              </w:rPr>
                              <w:t>&gt;&gt;</w:t>
                            </w:r>
                          </w:p>
                          <w:p>
                            <w:pPr>
                              <w:pStyle w:val="5"/>
                              <w:spacing w:before="11"/>
                              <w:rPr>
                                <w:b/>
                                <w:sz w:val="21"/>
                              </w:rPr>
                            </w:pPr>
                          </w:p>
                          <w:p>
                            <w:pPr>
                              <w:spacing w:before="0" w:line="491" w:lineRule="auto"/>
                              <w:ind w:left="148" w:right="5026" w:firstLine="0"/>
                              <w:jc w:val="left"/>
                              <w:rPr>
                                <w:sz w:val="23"/>
                              </w:rPr>
                            </w:pPr>
                            <w:r>
                              <w:rPr>
                                <w:color w:val="2F2F2F"/>
                                <w:sz w:val="23"/>
                              </w:rPr>
                              <w:t>[~]$ mkdir mystuff [~]$ cd mystuff</w:t>
                            </w:r>
                          </w:p>
                          <w:p>
                            <w:pPr>
                              <w:spacing w:before="0" w:line="460" w:lineRule="auto"/>
                              <w:ind w:left="148" w:right="3372" w:firstLine="0"/>
                              <w:jc w:val="left"/>
                              <w:rPr>
                                <w:sz w:val="23"/>
                              </w:rPr>
                            </w:pPr>
                            <w:r>
                              <w:rPr>
                                <w:b/>
                                <w:color w:val="C55D09"/>
                                <w:spacing w:val="8"/>
                                <w:sz w:val="23"/>
                              </w:rPr>
                              <w:t xml:space="preserve"># </w:t>
                            </w:r>
                            <w:r>
                              <w:rPr>
                                <w:spacing w:val="3"/>
                                <w:sz w:val="23"/>
                              </w:rPr>
                              <w:t xml:space="preserve">... </w:t>
                            </w:r>
                            <w:r>
                              <w:rPr>
                                <w:rFonts w:hint="eastAsia" w:ascii="宋体" w:eastAsia="宋体"/>
                                <w:spacing w:val="-12"/>
                                <w:sz w:val="23"/>
                              </w:rPr>
                              <w:t xml:space="preserve">使用 </w:t>
                            </w:r>
                            <w:r>
                              <w:rPr>
                                <w:sz w:val="23"/>
                              </w:rPr>
                              <w:t>gedit</w:t>
                            </w:r>
                            <w:r>
                              <w:rPr>
                                <w:spacing w:val="-57"/>
                                <w:sz w:val="23"/>
                              </w:rPr>
                              <w:t xml:space="preserve"> </w:t>
                            </w:r>
                            <w:r>
                              <w:rPr>
                                <w:rFonts w:hint="eastAsia" w:ascii="宋体" w:eastAsia="宋体"/>
                                <w:spacing w:val="-13"/>
                                <w:sz w:val="23"/>
                              </w:rPr>
                              <w:t xml:space="preserve">编辑 </w:t>
                            </w:r>
                            <w:r>
                              <w:rPr>
                                <w:sz w:val="23"/>
                              </w:rPr>
                              <w:t>text.txt</w:t>
                            </w:r>
                            <w:r>
                              <w:rPr>
                                <w:spacing w:val="3"/>
                                <w:sz w:val="23"/>
                              </w:rPr>
                              <w:t xml:space="preserve"> ... </w:t>
                            </w:r>
                            <w:r>
                              <w:rPr>
                                <w:color w:val="2F2F2F"/>
                                <w:spacing w:val="3"/>
                                <w:sz w:val="23"/>
                              </w:rPr>
                              <w:t xml:space="preserve">[mystuff]$ </w:t>
                            </w:r>
                            <w:r>
                              <w:rPr>
                                <w:color w:val="2F2F2F"/>
                                <w:sz w:val="23"/>
                              </w:rPr>
                              <w:t>ls</w:t>
                            </w:r>
                          </w:p>
                          <w:p>
                            <w:pPr>
                              <w:spacing w:before="21"/>
                              <w:ind w:left="148" w:right="0" w:firstLine="0"/>
                              <w:jc w:val="left"/>
                              <w:rPr>
                                <w:sz w:val="23"/>
                              </w:rPr>
                            </w:pPr>
                            <w:r>
                              <w:rPr>
                                <w:color w:val="2F2F2F"/>
                                <w:sz w:val="23"/>
                              </w:rPr>
                              <w:t>test.txt</w:t>
                            </w:r>
                          </w:p>
                          <w:p>
                            <w:pPr>
                              <w:pStyle w:val="5"/>
                              <w:spacing w:before="4"/>
                              <w:rPr>
                                <w:b/>
                                <w:sz w:val="22"/>
                              </w:rPr>
                            </w:pPr>
                          </w:p>
                          <w:p>
                            <w:pPr>
                              <w:spacing w:before="0"/>
                              <w:ind w:left="148" w:right="0" w:firstLine="0"/>
                              <w:jc w:val="left"/>
                              <w:rPr>
                                <w:sz w:val="23"/>
                              </w:rPr>
                            </w:pPr>
                            <w:r>
                              <w:rPr>
                                <w:color w:val="2F2F2F"/>
                                <w:sz w:val="23"/>
                              </w:rPr>
                              <w:t>[mystuff]$</w:t>
                            </w:r>
                          </w:p>
                        </w:txbxContent>
                      </wps:txbx>
                      <wps:bodyPr lIns="0" tIns="0" rIns="0" bIns="0" upright="1"/>
                    </wps:wsp>
                  </a:graphicData>
                </a:graphic>
              </wp:inline>
            </w:drawing>
          </mc:Choice>
          <mc:Fallback>
            <w:pict>
              <v:shape id="文本框 41" o:spid="_x0000_s1026" o:spt="202" type="#_x0000_t202" style="height:194pt;width:383pt;" fillcolor="#EDEDED" filled="t" stroked="t" coordsize="21600,21600" o:gfxdata="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SnllB1QAAAAUBAAAPAAAAAAAAAAEAIAAAACIAAABkcnMvZG93&#10;bnJldi54bWxQSwECFAAUAAAACACHTuJA651+6wMCAAAQBAAADgAAAAAAAAABACAAAAAkAQAAZHJz&#10;L2Uyb0RvYy54bWxQSwUGAAAAAAYABgBZAQAAmQUAAAAA&#10;">
                <v:fill on="t" focussize="0,0"/>
                <v:stroke weight="0.72pt" color="#CCCCCC" joinstyle="miter"/>
                <v:imagedata o:title=""/>
                <o:lock v:ext="edit" aspectratio="f"/>
                <v:textbox inset="0mm,0mm,0mm,0mm">
                  <w:txbxContent>
                    <w:p>
                      <w:pPr>
                        <w:spacing w:before="144"/>
                        <w:ind w:left="148" w:right="0" w:firstLine="0"/>
                        <w:jc w:val="left"/>
                        <w:rPr>
                          <w:sz w:val="23"/>
                        </w:rPr>
                      </w:pPr>
                      <w:r>
                        <w:rPr>
                          <w:b/>
                          <w:color w:val="C55D09"/>
                          <w:sz w:val="23"/>
                        </w:rPr>
                        <w:t>&gt;</w:t>
                      </w:r>
                      <w:r>
                        <w:rPr>
                          <w:sz w:val="23"/>
                        </w:rPr>
                        <w:t>&gt;&gt;</w:t>
                      </w:r>
                    </w:p>
                    <w:p>
                      <w:pPr>
                        <w:pStyle w:val="5"/>
                        <w:spacing w:before="11"/>
                        <w:rPr>
                          <w:b/>
                          <w:sz w:val="21"/>
                        </w:rPr>
                      </w:pPr>
                    </w:p>
                    <w:p>
                      <w:pPr>
                        <w:spacing w:before="0" w:line="491" w:lineRule="auto"/>
                        <w:ind w:left="148" w:right="5026" w:firstLine="0"/>
                        <w:jc w:val="left"/>
                        <w:rPr>
                          <w:sz w:val="23"/>
                        </w:rPr>
                      </w:pPr>
                      <w:r>
                        <w:rPr>
                          <w:color w:val="2F2F2F"/>
                          <w:sz w:val="23"/>
                        </w:rPr>
                        <w:t>[~]$ mkdir mystuff [~]$ cd mystuff</w:t>
                      </w:r>
                    </w:p>
                    <w:p>
                      <w:pPr>
                        <w:spacing w:before="0" w:line="460" w:lineRule="auto"/>
                        <w:ind w:left="148" w:right="3372" w:firstLine="0"/>
                        <w:jc w:val="left"/>
                        <w:rPr>
                          <w:sz w:val="23"/>
                        </w:rPr>
                      </w:pPr>
                      <w:r>
                        <w:rPr>
                          <w:b/>
                          <w:color w:val="C55D09"/>
                          <w:spacing w:val="8"/>
                          <w:sz w:val="23"/>
                        </w:rPr>
                        <w:t xml:space="preserve"># </w:t>
                      </w:r>
                      <w:r>
                        <w:rPr>
                          <w:spacing w:val="3"/>
                          <w:sz w:val="23"/>
                        </w:rPr>
                        <w:t xml:space="preserve">... </w:t>
                      </w:r>
                      <w:r>
                        <w:rPr>
                          <w:rFonts w:hint="eastAsia" w:ascii="宋体" w:eastAsia="宋体"/>
                          <w:spacing w:val="-12"/>
                          <w:sz w:val="23"/>
                        </w:rPr>
                        <w:t xml:space="preserve">使用 </w:t>
                      </w:r>
                      <w:r>
                        <w:rPr>
                          <w:sz w:val="23"/>
                        </w:rPr>
                        <w:t>gedit</w:t>
                      </w:r>
                      <w:r>
                        <w:rPr>
                          <w:spacing w:val="-57"/>
                          <w:sz w:val="23"/>
                        </w:rPr>
                        <w:t xml:space="preserve"> </w:t>
                      </w:r>
                      <w:r>
                        <w:rPr>
                          <w:rFonts w:hint="eastAsia" w:ascii="宋体" w:eastAsia="宋体"/>
                          <w:spacing w:val="-13"/>
                          <w:sz w:val="23"/>
                        </w:rPr>
                        <w:t xml:space="preserve">编辑 </w:t>
                      </w:r>
                      <w:r>
                        <w:rPr>
                          <w:sz w:val="23"/>
                        </w:rPr>
                        <w:t>text.txt</w:t>
                      </w:r>
                      <w:r>
                        <w:rPr>
                          <w:spacing w:val="3"/>
                          <w:sz w:val="23"/>
                        </w:rPr>
                        <w:t xml:space="preserve"> ... </w:t>
                      </w:r>
                      <w:r>
                        <w:rPr>
                          <w:color w:val="2F2F2F"/>
                          <w:spacing w:val="3"/>
                          <w:sz w:val="23"/>
                        </w:rPr>
                        <w:t xml:space="preserve">[mystuff]$ </w:t>
                      </w:r>
                      <w:r>
                        <w:rPr>
                          <w:color w:val="2F2F2F"/>
                          <w:sz w:val="23"/>
                        </w:rPr>
                        <w:t>ls</w:t>
                      </w:r>
                    </w:p>
                    <w:p>
                      <w:pPr>
                        <w:spacing w:before="21"/>
                        <w:ind w:left="148" w:right="0" w:firstLine="0"/>
                        <w:jc w:val="left"/>
                        <w:rPr>
                          <w:sz w:val="23"/>
                        </w:rPr>
                      </w:pPr>
                      <w:r>
                        <w:rPr>
                          <w:color w:val="2F2F2F"/>
                          <w:sz w:val="23"/>
                        </w:rPr>
                        <w:t>test.txt</w:t>
                      </w:r>
                    </w:p>
                    <w:p>
                      <w:pPr>
                        <w:pStyle w:val="5"/>
                        <w:spacing w:before="4"/>
                        <w:rPr>
                          <w:b/>
                          <w:sz w:val="22"/>
                        </w:rPr>
                      </w:pPr>
                    </w:p>
                    <w:p>
                      <w:pPr>
                        <w:spacing w:before="0"/>
                        <w:ind w:left="148" w:right="0" w:firstLine="0"/>
                        <w:jc w:val="left"/>
                        <w:rPr>
                          <w:sz w:val="23"/>
                        </w:rPr>
                      </w:pPr>
                      <w:r>
                        <w:rPr>
                          <w:color w:val="2F2F2F"/>
                          <w:sz w:val="23"/>
                        </w:rPr>
                        <w:t>[mystuff]$</w:t>
                      </w:r>
                    </w:p>
                  </w:txbxContent>
                </v:textbox>
                <w10:wrap type="none"/>
                <w10:anchorlock/>
              </v:shape>
            </w:pict>
          </mc:Fallback>
        </mc:AlternateContent>
      </w:r>
    </w:p>
    <w:p>
      <w:pPr>
        <w:pStyle w:val="5"/>
        <w:spacing w:before="2"/>
        <w:rPr>
          <w:b/>
          <w:sz w:val="14"/>
        </w:rPr>
      </w:pPr>
    </w:p>
    <w:p>
      <w:pPr>
        <w:pStyle w:val="5"/>
        <w:spacing w:before="78" w:line="278" w:lineRule="auto"/>
        <w:ind w:left="1800" w:right="358"/>
      </w:pPr>
      <w:r>
        <w:t>你看到的命令行信息，</w:t>
      </w:r>
      <w:r>
        <w:rPr>
          <w:rFonts w:ascii="Arial" w:eastAsia="Arial"/>
        </w:rPr>
        <w:t>Python</w:t>
      </w:r>
      <w:r>
        <w:rPr>
          <w:rFonts w:ascii="Arial" w:eastAsia="Arial"/>
          <w:spacing w:val="53"/>
        </w:rPr>
        <w:t xml:space="preserve"> </w:t>
      </w:r>
      <w:r>
        <w:rPr>
          <w:spacing w:val="-2"/>
        </w:rPr>
        <w:t>信息，以及其它一些东西可能会非常不一样。不</w:t>
      </w:r>
      <w:r>
        <w:t>过应该大致不差就是了。</w:t>
      </w:r>
    </w:p>
    <w:p>
      <w:pPr>
        <w:pStyle w:val="5"/>
      </w:pPr>
    </w:p>
    <w:p>
      <w:pPr>
        <w:pStyle w:val="5"/>
        <w:rPr>
          <w:sz w:val="18"/>
        </w:rPr>
      </w:pPr>
    </w:p>
    <w:p>
      <w:pPr>
        <w:pStyle w:val="3"/>
      </w:pPr>
      <w:bookmarkStart w:id="18" w:name="给新手的告诫"/>
      <w:bookmarkEnd w:id="18"/>
      <w:r>
        <w:rPr>
          <w:color w:val="465157"/>
        </w:rPr>
        <w:t>给新手的告诫</w:t>
      </w:r>
    </w:p>
    <w:p>
      <w:pPr>
        <w:pStyle w:val="5"/>
        <w:spacing w:before="1"/>
        <w:rPr>
          <w:b/>
          <w:sz w:val="27"/>
        </w:rPr>
      </w:pPr>
    </w:p>
    <w:p>
      <w:pPr>
        <w:pStyle w:val="5"/>
        <w:spacing w:line="278" w:lineRule="auto"/>
        <w:ind w:left="1800" w:right="242"/>
      </w:pPr>
      <w:r>
        <w:rPr>
          <w:spacing w:val="-7"/>
        </w:rPr>
        <w:t>你已经完成了这节练习，取决于你对计算机的熟悉程度，这个练习对你而言可能</w:t>
      </w:r>
      <w:r>
        <w:rPr>
          <w:spacing w:val="-8"/>
        </w:rPr>
        <w:t>会有些难。如果你觉得有难度的话，你要自己克服困难，多花点时间学习一下。</w:t>
      </w:r>
      <w:r>
        <w:t>因为如果你不会这些基础操作的话，编程对你来说将会更难学习。</w:t>
      </w:r>
    </w:p>
    <w:p>
      <w:pPr>
        <w:pStyle w:val="5"/>
        <w:spacing w:before="9"/>
        <w:rPr>
          <w:sz w:val="9"/>
        </w:rPr>
      </w:pPr>
    </w:p>
    <w:p>
      <w:pPr>
        <w:pStyle w:val="5"/>
        <w:spacing w:before="66" w:line="278" w:lineRule="auto"/>
        <w:ind w:left="1800" w:right="356"/>
      </w:pPr>
      <w:r>
        <w:rPr>
          <w:spacing w:val="-4"/>
        </w:rPr>
        <w:t xml:space="preserve">如果有程序员告诉你让你使用 </w:t>
      </w:r>
      <w:r>
        <w:rPr>
          <w:rFonts w:ascii="Consolas" w:eastAsia="Consolas"/>
          <w:color w:val="444444"/>
          <w:sz w:val="23"/>
          <w:shd w:val="clear" w:color="auto" w:fill="F1F1F1"/>
        </w:rPr>
        <w:t>vim</w:t>
      </w:r>
      <w:r>
        <w:rPr>
          <w:rFonts w:ascii="Consolas" w:eastAsia="Consolas"/>
          <w:color w:val="444444"/>
          <w:spacing w:val="-54"/>
          <w:sz w:val="23"/>
        </w:rPr>
        <w:t xml:space="preserve"> </w:t>
      </w:r>
      <w:r>
        <w:rPr>
          <w:spacing w:val="-17"/>
        </w:rPr>
        <w:t xml:space="preserve">或者 </w:t>
      </w:r>
      <w:r>
        <w:rPr>
          <w:rFonts w:ascii="Consolas" w:eastAsia="Consolas"/>
          <w:color w:val="444444"/>
          <w:sz w:val="23"/>
          <w:shd w:val="clear" w:color="auto" w:fill="F1F1F1"/>
        </w:rPr>
        <w:t>emacs</w:t>
      </w:r>
      <w:r>
        <w:t>，那你应该拒绝他们。当你成为</w:t>
      </w:r>
      <w:r>
        <w:rPr>
          <w:spacing w:val="-7"/>
        </w:rPr>
        <w:t>一个更好的程序员的时候，这些编辑器才会适合你使用。你现在需要的只是一个</w:t>
      </w:r>
      <w:r>
        <w:rPr>
          <w:spacing w:val="-4"/>
        </w:rPr>
        <w:t xml:space="preserve">可以编辑文字的编辑器。我们使用 </w:t>
      </w:r>
      <w:r>
        <w:rPr>
          <w:rFonts w:ascii="Consolas" w:eastAsia="Consolas"/>
          <w:color w:val="444444"/>
          <w:sz w:val="23"/>
          <w:shd w:val="clear" w:color="auto" w:fill="F1F1F1"/>
        </w:rPr>
        <w:t>gedit</w:t>
      </w:r>
      <w:r>
        <w:rPr>
          <w:rFonts w:ascii="Consolas" w:eastAsia="Consolas"/>
          <w:color w:val="444444"/>
          <w:spacing w:val="-54"/>
          <w:sz w:val="23"/>
        </w:rPr>
        <w:t xml:space="preserve"> </w:t>
      </w:r>
      <w:r>
        <w:rPr>
          <w:spacing w:val="-2"/>
        </w:rPr>
        <w:t>是因为它很简单，而且在不同的系统</w:t>
      </w:r>
      <w:r>
        <w:rPr>
          <w:spacing w:val="-8"/>
        </w:rPr>
        <w:t xml:space="preserve">上面使用起来是一样的。就连专业程序员也会使用 </w:t>
      </w:r>
      <w:r>
        <w:rPr>
          <w:rFonts w:ascii="Consolas" w:eastAsia="Consolas"/>
          <w:color w:val="444444"/>
          <w:spacing w:val="-6"/>
          <w:sz w:val="23"/>
          <w:shd w:val="clear" w:color="auto" w:fill="F1F1F1"/>
        </w:rPr>
        <w:t>gedit</w:t>
      </w:r>
      <w:r>
        <w:rPr>
          <w:spacing w:val="-5"/>
        </w:rPr>
        <w:t>，所以对于初学而言它</w:t>
      </w:r>
      <w:r>
        <w:t>已经足够了。</w:t>
      </w:r>
    </w:p>
    <w:p>
      <w:pPr>
        <w:pStyle w:val="5"/>
        <w:spacing w:before="190" w:line="278" w:lineRule="auto"/>
        <w:ind w:left="1800" w:right="356"/>
        <w:jc w:val="both"/>
      </w:pPr>
      <w:r>
        <w:t xml:space="preserve">也许有程序员会告诉你让你安装和学习 </w:t>
      </w:r>
      <w:r>
        <w:rPr>
          <w:rFonts w:ascii="Arial" w:hAnsi="Arial" w:eastAsia="Arial"/>
        </w:rPr>
        <w:t>Python 3</w:t>
      </w:r>
      <w:r>
        <w:rPr>
          <w:spacing w:val="-6"/>
        </w:rPr>
        <w:t>。你应该告诉他们</w:t>
      </w:r>
      <w:r>
        <w:rPr>
          <w:rFonts w:ascii="Arial" w:hAnsi="Arial" w:eastAsia="Arial"/>
          <w:spacing w:val="-4"/>
        </w:rPr>
        <w:t>“</w:t>
      </w:r>
      <w:r>
        <w:rPr>
          <w:spacing w:val="-3"/>
        </w:rPr>
        <w:t>等你电脑里</w:t>
      </w:r>
      <w:r>
        <w:rPr>
          <w:spacing w:val="-16"/>
        </w:rPr>
        <w:t xml:space="preserve">的所有 </w:t>
      </w:r>
      <w:r>
        <w:rPr>
          <w:rFonts w:ascii="Arial" w:hAnsi="Arial" w:eastAsia="Arial"/>
        </w:rPr>
        <w:t>python</w:t>
      </w:r>
      <w:r>
        <w:rPr>
          <w:rFonts w:ascii="Arial" w:hAnsi="Arial" w:eastAsia="Arial"/>
          <w:spacing w:val="54"/>
        </w:rPr>
        <w:t xml:space="preserve"> </w:t>
      </w:r>
      <w:r>
        <w:rPr>
          <w:spacing w:val="-1"/>
        </w:rPr>
        <w:t xml:space="preserve">代码都支持 </w:t>
      </w:r>
      <w:r>
        <w:rPr>
          <w:rFonts w:ascii="Arial" w:hAnsi="Arial" w:eastAsia="Arial"/>
        </w:rPr>
        <w:t>Python 3</w:t>
      </w:r>
      <w:r>
        <w:rPr>
          <w:rFonts w:ascii="Arial" w:hAnsi="Arial" w:eastAsia="Arial"/>
          <w:spacing w:val="54"/>
        </w:rPr>
        <w:t xml:space="preserve"> </w:t>
      </w:r>
      <w:r>
        <w:rPr>
          <w:spacing w:val="-12"/>
        </w:rPr>
        <w:t>了，我再试着学学吧。</w:t>
      </w:r>
      <w:r>
        <w:rPr>
          <w:rFonts w:ascii="Arial" w:hAnsi="Arial" w:eastAsia="Arial"/>
        </w:rPr>
        <w:t>”</w:t>
      </w:r>
      <w:r>
        <w:t>你这句话足够他们忙活个十来年的了。</w:t>
      </w:r>
    </w:p>
    <w:p>
      <w:pPr>
        <w:pStyle w:val="5"/>
        <w:spacing w:before="190" w:line="278" w:lineRule="auto"/>
        <w:ind w:left="1800" w:right="354"/>
      </w:pPr>
      <w:r>
        <w:rPr>
          <w:spacing w:val="-1"/>
        </w:rPr>
        <w:t xml:space="preserve">总有一天你会听到有程序员建议你使用 </w:t>
      </w:r>
      <w:r>
        <w:rPr>
          <w:rFonts w:ascii="Arial" w:eastAsia="Arial"/>
        </w:rPr>
        <w:t>Mac OSX</w:t>
      </w:r>
      <w:r>
        <w:rPr>
          <w:rFonts w:ascii="Arial" w:eastAsia="Arial"/>
          <w:spacing w:val="52"/>
        </w:rPr>
        <w:t xml:space="preserve"> </w:t>
      </w:r>
      <w:r>
        <w:t xml:space="preserve">或者 </w:t>
      </w:r>
      <w:r>
        <w:rPr>
          <w:rFonts w:ascii="Arial" w:eastAsia="Arial"/>
        </w:rPr>
        <w:t>Linux</w:t>
      </w:r>
      <w:r>
        <w:t>。如果他喜欢字</w:t>
      </w:r>
      <w:r>
        <w:rPr>
          <w:spacing w:val="-1"/>
        </w:rPr>
        <w:t xml:space="preserve">体美观，他会告诉你让你弄台 </w:t>
      </w:r>
      <w:r>
        <w:rPr>
          <w:rFonts w:ascii="Arial" w:eastAsia="Arial"/>
        </w:rPr>
        <w:t>Mac OSX</w:t>
      </w:r>
      <w:r>
        <w:rPr>
          <w:rFonts w:ascii="Arial" w:eastAsia="Arial"/>
          <w:spacing w:val="52"/>
        </w:rPr>
        <w:t xml:space="preserve"> </w:t>
      </w:r>
      <w:r>
        <w:t>计算机，如果他们喜欢操作控制而且</w:t>
      </w:r>
      <w:r>
        <w:rPr>
          <w:spacing w:val="-3"/>
        </w:rPr>
        <w:t xml:space="preserve">留了一部大胡子，他会让你安装 </w:t>
      </w:r>
      <w:r>
        <w:rPr>
          <w:rFonts w:ascii="Arial" w:eastAsia="Arial"/>
        </w:rPr>
        <w:t>Linux</w:t>
      </w:r>
      <w:r>
        <w:rPr>
          <w:spacing w:val="-8"/>
        </w:rPr>
        <w:t>。这里再次向你说明，只要是一台手上能</w:t>
      </w:r>
      <w:r>
        <w:t>用的电脑就可以了。你需要的只有三样东西</w:t>
      </w:r>
      <w:r>
        <w:rPr>
          <w:rFonts w:ascii="Arial" w:eastAsia="Arial"/>
        </w:rPr>
        <w:t xml:space="preserve">: </w:t>
      </w:r>
      <w:r>
        <w:rPr>
          <w:rFonts w:ascii="Consolas" w:eastAsia="Consolas"/>
          <w:color w:val="444444"/>
          <w:sz w:val="23"/>
          <w:shd w:val="clear" w:color="auto" w:fill="F1F1F1"/>
        </w:rPr>
        <w:t>gedit</w:t>
      </w:r>
      <w:r>
        <w:rPr>
          <w:spacing w:val="-1"/>
        </w:rPr>
        <w:t>、一个命令行终端、还</w:t>
      </w:r>
    </w:p>
    <w:p>
      <w:pPr>
        <w:spacing w:before="0" w:line="304" w:lineRule="exact"/>
        <w:ind w:left="1800" w:right="0" w:firstLine="0"/>
        <w:jc w:val="left"/>
        <w:rPr>
          <w:rFonts w:hint="eastAsia" w:ascii="宋体" w:eastAsia="宋体"/>
          <w:sz w:val="24"/>
        </w:rPr>
      </w:pPr>
      <w:r>
        <w:rPr>
          <w:rFonts w:hint="eastAsia" w:ascii="宋体" w:eastAsia="宋体"/>
          <w:sz w:val="24"/>
        </w:rPr>
        <w:t xml:space="preserve">有 </w:t>
      </w:r>
      <w:r>
        <w:rPr>
          <w:color w:val="444444"/>
          <w:sz w:val="23"/>
          <w:shd w:val="clear" w:color="auto" w:fill="F1F1F1"/>
        </w:rPr>
        <w:t>python</w:t>
      </w:r>
      <w:r>
        <w:rPr>
          <w:rFonts w:hint="eastAsia" w:ascii="宋体" w:eastAsia="宋体"/>
          <w:sz w:val="24"/>
        </w:rPr>
        <w:t>。</w:t>
      </w:r>
    </w:p>
    <w:p>
      <w:pPr>
        <w:pStyle w:val="5"/>
        <w:spacing w:before="9"/>
        <w:rPr>
          <w:sz w:val="18"/>
        </w:rPr>
      </w:pPr>
    </w:p>
    <w:p>
      <w:pPr>
        <w:pStyle w:val="5"/>
        <w:spacing w:before="1" w:line="278" w:lineRule="auto"/>
        <w:ind w:left="1800" w:right="357"/>
      </w:pPr>
      <w:r>
        <w:rPr>
          <w:spacing w:val="-6"/>
        </w:rPr>
        <w:t>最后要说的是这节练习的准备工作的目的，也就是让你可以在以后的练习中顺利</w:t>
      </w:r>
      <w:r>
        <w:t>地做到下面的这些事情：</w:t>
      </w:r>
    </w:p>
    <w:p>
      <w:pPr>
        <w:pStyle w:val="5"/>
        <w:spacing w:before="7"/>
        <w:rPr>
          <w:sz w:val="18"/>
        </w:rPr>
      </w:pPr>
    </w:p>
    <w:p>
      <w:pPr>
        <w:pStyle w:val="9"/>
        <w:numPr>
          <w:ilvl w:val="0"/>
          <w:numId w:val="10"/>
        </w:numPr>
        <w:tabs>
          <w:tab w:val="left" w:pos="2521"/>
        </w:tabs>
        <w:spacing w:before="80" w:after="0" w:line="240" w:lineRule="auto"/>
        <w:ind w:left="2520" w:right="0" w:hanging="360"/>
        <w:jc w:val="left"/>
        <w:rPr>
          <w:sz w:val="21"/>
        </w:rPr>
      </w:pPr>
      <w:r>
        <w:rPr>
          <w:sz w:val="21"/>
        </w:rPr>
        <w:t>使用</w:t>
      </w:r>
      <w:r>
        <w:rPr>
          <w:color w:val="444444"/>
          <w:spacing w:val="-48"/>
          <w:sz w:val="21"/>
        </w:rPr>
        <w:t xml:space="preserve"> </w:t>
      </w:r>
      <w:r>
        <w:rPr>
          <w:rFonts w:ascii="Consolas" w:eastAsia="Consolas"/>
          <w:color w:val="444444"/>
          <w:sz w:val="23"/>
          <w:shd w:val="clear" w:color="auto" w:fill="F1F1F1"/>
        </w:rPr>
        <w:t>gedit</w:t>
      </w:r>
      <w:r>
        <w:rPr>
          <w:rFonts w:ascii="Consolas" w:eastAsia="Consolas"/>
          <w:color w:val="444444"/>
          <w:spacing w:val="-66"/>
          <w:sz w:val="23"/>
        </w:rPr>
        <w:t xml:space="preserve"> </w:t>
      </w:r>
      <w:r>
        <w:rPr>
          <w:spacing w:val="-3"/>
          <w:sz w:val="21"/>
        </w:rPr>
        <w:t>编写代码。</w:t>
      </w:r>
    </w:p>
    <w:p>
      <w:pPr>
        <w:spacing w:after="0" w:line="240" w:lineRule="auto"/>
        <w:jc w:val="left"/>
        <w:rPr>
          <w:sz w:val="21"/>
        </w:rPr>
        <w:sectPr>
          <w:pgSz w:w="11910" w:h="16840"/>
          <w:pgMar w:top="1420" w:right="1440" w:bottom="1360" w:left="0" w:header="0" w:footer="1040" w:gutter="0"/>
        </w:sectPr>
      </w:pPr>
    </w:p>
    <w:p>
      <w:pPr>
        <w:pStyle w:val="9"/>
        <w:numPr>
          <w:ilvl w:val="0"/>
          <w:numId w:val="10"/>
        </w:numPr>
        <w:tabs>
          <w:tab w:val="left" w:pos="2521"/>
        </w:tabs>
        <w:spacing w:before="67" w:after="0" w:line="240" w:lineRule="auto"/>
        <w:ind w:left="2520" w:right="0" w:hanging="360"/>
        <w:jc w:val="left"/>
        <w:rPr>
          <w:sz w:val="21"/>
        </w:rPr>
      </w:pPr>
      <w:r>
        <w:rPr>
          <w:spacing w:val="-3"/>
          <w:sz w:val="21"/>
        </w:rPr>
        <w:t>运行你写的习题。</w:t>
      </w:r>
    </w:p>
    <w:p>
      <w:pPr>
        <w:pStyle w:val="9"/>
        <w:numPr>
          <w:ilvl w:val="0"/>
          <w:numId w:val="10"/>
        </w:numPr>
        <w:tabs>
          <w:tab w:val="left" w:pos="2521"/>
        </w:tabs>
        <w:spacing w:before="86" w:after="0" w:line="240" w:lineRule="auto"/>
        <w:ind w:left="2520" w:right="0" w:hanging="360"/>
        <w:jc w:val="left"/>
        <w:rPr>
          <w:sz w:val="21"/>
        </w:rPr>
      </w:pPr>
      <w:r>
        <w:rPr>
          <w:spacing w:val="-3"/>
          <w:sz w:val="21"/>
        </w:rPr>
        <w:t>修改错误的习题。</w:t>
      </w:r>
    </w:p>
    <w:p>
      <w:pPr>
        <w:pStyle w:val="9"/>
        <w:numPr>
          <w:ilvl w:val="0"/>
          <w:numId w:val="10"/>
        </w:numPr>
        <w:tabs>
          <w:tab w:val="left" w:pos="2521"/>
        </w:tabs>
        <w:spacing w:before="89" w:after="0" w:line="240" w:lineRule="auto"/>
        <w:ind w:left="2520" w:right="0" w:hanging="360"/>
        <w:jc w:val="left"/>
        <w:rPr>
          <w:sz w:val="21"/>
        </w:rPr>
      </w:pPr>
      <w:r>
        <w:rPr>
          <w:spacing w:val="-2"/>
          <w:sz w:val="21"/>
        </w:rPr>
        <w:t>重复上述步骤。</w:t>
      </w:r>
    </w:p>
    <w:p>
      <w:pPr>
        <w:pStyle w:val="5"/>
        <w:spacing w:before="6"/>
        <w:rPr>
          <w:sz w:val="25"/>
        </w:rPr>
      </w:pPr>
    </w:p>
    <w:p>
      <w:pPr>
        <w:pStyle w:val="5"/>
        <w:spacing w:before="1"/>
        <w:ind w:left="1800"/>
      </w:pPr>
      <w:r>
        <w:t>其他的事情只会让你更困惑，所以还是坚持按计划进行吧。</w:t>
      </w:r>
    </w:p>
    <w:p>
      <w:pPr>
        <w:spacing w:after="0"/>
        <w:sectPr>
          <w:pgSz w:w="11910" w:h="16840"/>
          <w:pgMar w:top="1440" w:right="1440" w:bottom="1380" w:left="0" w:header="0" w:footer="1040" w:gutter="0"/>
        </w:sectPr>
      </w:pPr>
    </w:p>
    <w:p>
      <w:pPr>
        <w:pStyle w:val="2"/>
      </w:pPr>
      <w:bookmarkStart w:id="19" w:name="习题 1: 第一个程序"/>
      <w:bookmarkEnd w:id="19"/>
      <w:r>
        <w:rPr>
          <w:color w:val="111111"/>
          <w:spacing w:val="-1"/>
        </w:rPr>
        <w:t xml:space="preserve">习题 </w:t>
      </w:r>
      <w:r>
        <w:rPr>
          <w:rFonts w:ascii="Arial" w:eastAsia="Arial"/>
          <w:color w:val="111111"/>
        </w:rPr>
        <w:t>1:</w:t>
      </w:r>
      <w:r>
        <w:rPr>
          <w:rFonts w:ascii="Arial" w:eastAsia="Arial"/>
          <w:color w:val="111111"/>
          <w:spacing w:val="81"/>
        </w:rPr>
        <w:t xml:space="preserve"> </w:t>
      </w:r>
      <w:r>
        <w:rPr>
          <w:color w:val="111111"/>
        </w:rPr>
        <w:t>第一个程序</w:t>
      </w:r>
    </w:p>
    <w:p>
      <w:pPr>
        <w:pStyle w:val="5"/>
        <w:spacing w:before="319" w:line="278" w:lineRule="auto"/>
        <w:ind w:left="1800" w:right="242"/>
        <w:jc w:val="both"/>
      </w:pPr>
      <w:r>
        <w:rPr>
          <w:spacing w:val="-1"/>
        </w:rPr>
        <w:t xml:space="preserve">你应该在练习 </w:t>
      </w:r>
      <w:r>
        <w:rPr>
          <w:rFonts w:ascii="Arial" w:eastAsia="Arial"/>
        </w:rPr>
        <w:t>0</w:t>
      </w:r>
      <w:r>
        <w:rPr>
          <w:rFonts w:ascii="Arial" w:eastAsia="Arial"/>
          <w:spacing w:val="55"/>
        </w:rPr>
        <w:t xml:space="preserve"> </w:t>
      </w:r>
      <w:r>
        <w:t>中花了不少的时间，学会了如何安装文本编辑器、运行文本编</w:t>
      </w:r>
      <w:r>
        <w:rPr>
          <w:spacing w:val="-9"/>
        </w:rPr>
        <w:t>辑器、以及如何运行命令行终端，而且你已经花时间熟悉了这些工具。请不要跳</w:t>
      </w:r>
      <w:r>
        <w:rPr>
          <w:spacing w:val="-10"/>
        </w:rPr>
        <w:t>过前一个练习的内容直接进行下面的内容，这也是本书唯一的一次这样的警示。</w:t>
      </w:r>
    </w:p>
    <w:p>
      <w:pPr>
        <w:pStyle w:val="5"/>
        <w:spacing w:before="5"/>
      </w:pPr>
    </w:p>
    <w:tbl>
      <w:tblPr>
        <w:tblStyle w:val="7"/>
        <w:tblW w:w="5258"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2"/>
        <w:gridCol w:w="48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64" w:hRule="atLeast"/>
        </w:trPr>
        <w:tc>
          <w:tcPr>
            <w:tcW w:w="452" w:type="dxa"/>
          </w:tcPr>
          <w:p>
            <w:pPr>
              <w:pStyle w:val="10"/>
              <w:spacing w:before="141"/>
              <w:ind w:left="200"/>
              <w:rPr>
                <w:sz w:val="23"/>
              </w:rPr>
            </w:pPr>
            <w:r>
              <w:rPr>
                <w:color w:val="AAAAAA"/>
                <w:w w:val="100"/>
                <w:sz w:val="23"/>
              </w:rPr>
              <w:t>1</w:t>
            </w:r>
          </w:p>
          <w:p>
            <w:pPr>
              <w:pStyle w:val="10"/>
              <w:rPr>
                <w:rFonts w:ascii="宋体"/>
                <w:sz w:val="22"/>
              </w:rPr>
            </w:pPr>
          </w:p>
          <w:p>
            <w:pPr>
              <w:pStyle w:val="10"/>
              <w:ind w:left="200"/>
              <w:rPr>
                <w:sz w:val="23"/>
              </w:rPr>
            </w:pPr>
            <w:r>
              <w:rPr>
                <w:color w:val="AAAAAA"/>
                <w:w w:val="100"/>
                <w:sz w:val="23"/>
              </w:rPr>
              <w:t>2</w:t>
            </w:r>
          </w:p>
          <w:p>
            <w:pPr>
              <w:pStyle w:val="10"/>
              <w:spacing w:before="2"/>
              <w:rPr>
                <w:rFonts w:ascii="宋体"/>
                <w:sz w:val="22"/>
              </w:rPr>
            </w:pPr>
          </w:p>
          <w:p>
            <w:pPr>
              <w:pStyle w:val="10"/>
              <w:ind w:left="200"/>
              <w:rPr>
                <w:sz w:val="23"/>
              </w:rPr>
            </w:pPr>
            <w:r>
              <w:rPr>
                <w:color w:val="AAAAAA"/>
                <w:w w:val="100"/>
                <w:sz w:val="23"/>
              </w:rPr>
              <w:t>3</w:t>
            </w:r>
          </w:p>
          <w:p>
            <w:pPr>
              <w:pStyle w:val="10"/>
              <w:rPr>
                <w:rFonts w:ascii="宋体"/>
                <w:sz w:val="22"/>
              </w:rPr>
            </w:pPr>
          </w:p>
          <w:p>
            <w:pPr>
              <w:pStyle w:val="10"/>
              <w:spacing w:before="1"/>
              <w:ind w:left="200"/>
              <w:rPr>
                <w:sz w:val="23"/>
              </w:rPr>
            </w:pPr>
            <w:r>
              <w:rPr>
                <w:color w:val="AAAAAA"/>
                <w:w w:val="100"/>
                <w:sz w:val="23"/>
              </w:rPr>
              <w:t>4</w:t>
            </w:r>
          </w:p>
          <w:p>
            <w:pPr>
              <w:pStyle w:val="10"/>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ind w:left="200"/>
              <w:rPr>
                <w:sz w:val="23"/>
              </w:rPr>
            </w:pPr>
            <w:r>
              <w:rPr>
                <w:color w:val="AAAAAA"/>
                <w:w w:val="100"/>
                <w:sz w:val="23"/>
              </w:rPr>
              <w:t>7</w:t>
            </w:r>
          </w:p>
        </w:tc>
        <w:tc>
          <w:tcPr>
            <w:tcW w:w="4806" w:type="dxa"/>
            <w:tcBorders>
              <w:top w:val="single" w:color="CCCCCC" w:sz="6" w:space="0"/>
              <w:bottom w:val="single" w:color="CCCCCC" w:sz="6" w:space="0"/>
            </w:tcBorders>
            <w:shd w:val="clear" w:color="auto" w:fill="EDEDED"/>
          </w:tcPr>
          <w:p>
            <w:pPr>
              <w:pStyle w:val="10"/>
              <w:spacing w:before="143"/>
              <w:ind w:left="119"/>
              <w:rPr>
                <w:sz w:val="23"/>
              </w:rPr>
            </w:pPr>
            <w:r>
              <w:rPr>
                <w:b/>
                <w:color w:val="006F1F"/>
                <w:sz w:val="23"/>
              </w:rPr>
              <w:t xml:space="preserve">print </w:t>
            </w:r>
            <w:r>
              <w:rPr>
                <w:color w:val="406F9F"/>
                <w:sz w:val="23"/>
              </w:rPr>
              <w:t>"Hello World!"</w:t>
            </w:r>
          </w:p>
          <w:p>
            <w:pPr>
              <w:pStyle w:val="10"/>
              <w:spacing w:before="11"/>
              <w:rPr>
                <w:rFonts w:ascii="宋体"/>
                <w:sz w:val="21"/>
              </w:rPr>
            </w:pPr>
          </w:p>
          <w:p>
            <w:pPr>
              <w:pStyle w:val="10"/>
              <w:ind w:left="119"/>
              <w:rPr>
                <w:sz w:val="23"/>
              </w:rPr>
            </w:pPr>
            <w:r>
              <w:rPr>
                <w:b/>
                <w:color w:val="006F1F"/>
                <w:sz w:val="23"/>
              </w:rPr>
              <w:t xml:space="preserve">print </w:t>
            </w:r>
            <w:r>
              <w:rPr>
                <w:color w:val="406F9F"/>
                <w:sz w:val="23"/>
              </w:rPr>
              <w:t>"Hello Again"</w:t>
            </w:r>
          </w:p>
          <w:p>
            <w:pPr>
              <w:pStyle w:val="10"/>
              <w:spacing w:before="1"/>
              <w:rPr>
                <w:rFonts w:ascii="宋体"/>
                <w:sz w:val="22"/>
              </w:rPr>
            </w:pPr>
          </w:p>
          <w:p>
            <w:pPr>
              <w:pStyle w:val="10"/>
              <w:spacing w:before="1"/>
              <w:ind w:left="119"/>
              <w:rPr>
                <w:sz w:val="23"/>
              </w:rPr>
            </w:pPr>
            <w:r>
              <w:rPr>
                <w:b/>
                <w:color w:val="006F1F"/>
                <w:sz w:val="23"/>
              </w:rPr>
              <w:t xml:space="preserve">print </w:t>
            </w:r>
            <w:r>
              <w:rPr>
                <w:color w:val="406F9F"/>
                <w:sz w:val="23"/>
              </w:rPr>
              <w:t>"I like typing this."</w:t>
            </w:r>
          </w:p>
          <w:p>
            <w:pPr>
              <w:pStyle w:val="10"/>
              <w:rPr>
                <w:rFonts w:ascii="宋体"/>
                <w:sz w:val="22"/>
              </w:rPr>
            </w:pPr>
          </w:p>
          <w:p>
            <w:pPr>
              <w:pStyle w:val="10"/>
              <w:ind w:left="119"/>
              <w:rPr>
                <w:sz w:val="23"/>
              </w:rPr>
            </w:pPr>
            <w:r>
              <w:rPr>
                <w:b/>
                <w:color w:val="006F1F"/>
                <w:sz w:val="23"/>
              </w:rPr>
              <w:t xml:space="preserve">print </w:t>
            </w:r>
            <w:r>
              <w:rPr>
                <w:color w:val="406F9F"/>
                <w:sz w:val="23"/>
              </w:rPr>
              <w:t>"This is fun."</w:t>
            </w:r>
          </w:p>
          <w:p>
            <w:pPr>
              <w:pStyle w:val="10"/>
              <w:spacing w:before="1"/>
              <w:rPr>
                <w:rFonts w:ascii="宋体"/>
                <w:sz w:val="22"/>
              </w:rPr>
            </w:pPr>
          </w:p>
          <w:p>
            <w:pPr>
              <w:pStyle w:val="10"/>
              <w:ind w:left="119"/>
              <w:rPr>
                <w:sz w:val="23"/>
              </w:rPr>
            </w:pPr>
            <w:r>
              <w:rPr>
                <w:b/>
                <w:color w:val="006F1F"/>
                <w:sz w:val="23"/>
              </w:rPr>
              <w:t xml:space="preserve">print </w:t>
            </w:r>
            <w:r>
              <w:rPr>
                <w:color w:val="406F9F"/>
                <w:sz w:val="23"/>
              </w:rPr>
              <w:t>'Yay! Printing.'</w:t>
            </w:r>
          </w:p>
          <w:p>
            <w:pPr>
              <w:pStyle w:val="10"/>
              <w:spacing w:before="1"/>
              <w:rPr>
                <w:rFonts w:ascii="宋体"/>
                <w:sz w:val="22"/>
              </w:rPr>
            </w:pPr>
          </w:p>
          <w:p>
            <w:pPr>
              <w:pStyle w:val="10"/>
              <w:ind w:left="119"/>
              <w:rPr>
                <w:sz w:val="23"/>
              </w:rPr>
            </w:pPr>
            <w:r>
              <w:rPr>
                <w:b/>
                <w:color w:val="006F1F"/>
                <w:sz w:val="23"/>
              </w:rPr>
              <w:t xml:space="preserve">print </w:t>
            </w:r>
            <w:r>
              <w:rPr>
                <w:color w:val="406F9F"/>
                <w:sz w:val="23"/>
              </w:rPr>
              <w:t>"I'd much rather you 'not'."</w:t>
            </w:r>
          </w:p>
          <w:p>
            <w:pPr>
              <w:pStyle w:val="10"/>
              <w:spacing w:before="3"/>
              <w:rPr>
                <w:rFonts w:ascii="宋体"/>
                <w:sz w:val="22"/>
              </w:rPr>
            </w:pPr>
          </w:p>
          <w:p>
            <w:pPr>
              <w:pStyle w:val="10"/>
              <w:ind w:left="119"/>
              <w:rPr>
                <w:sz w:val="23"/>
              </w:rPr>
            </w:pPr>
            <w:r>
              <w:rPr>
                <w:b/>
                <w:color w:val="006F1F"/>
                <w:spacing w:val="2"/>
                <w:sz w:val="23"/>
              </w:rPr>
              <w:t xml:space="preserve">print </w:t>
            </w:r>
            <w:r>
              <w:rPr>
                <w:color w:val="406F9F"/>
                <w:sz w:val="23"/>
              </w:rPr>
              <w:t xml:space="preserve">'I </w:t>
            </w:r>
            <w:r>
              <w:rPr>
                <w:color w:val="406F9F"/>
                <w:spacing w:val="2"/>
                <w:sz w:val="23"/>
              </w:rPr>
              <w:t xml:space="preserve">"said" </w:t>
            </w:r>
            <w:r>
              <w:rPr>
                <w:color w:val="406F9F"/>
                <w:sz w:val="23"/>
              </w:rPr>
              <w:t xml:space="preserve">do not </w:t>
            </w:r>
            <w:r>
              <w:rPr>
                <w:color w:val="406F9F"/>
                <w:spacing w:val="2"/>
                <w:sz w:val="23"/>
              </w:rPr>
              <w:t>touch</w:t>
            </w:r>
            <w:r>
              <w:rPr>
                <w:color w:val="406F9F"/>
                <w:spacing w:val="61"/>
                <w:sz w:val="23"/>
              </w:rPr>
              <w:t xml:space="preserve"> </w:t>
            </w:r>
            <w:r>
              <w:rPr>
                <w:color w:val="406F9F"/>
                <w:spacing w:val="2"/>
                <w:sz w:val="23"/>
              </w:rPr>
              <w:t>this.'</w:t>
            </w:r>
          </w:p>
        </w:tc>
      </w:tr>
    </w:tbl>
    <w:p>
      <w:pPr>
        <w:pStyle w:val="5"/>
      </w:pPr>
    </w:p>
    <w:p>
      <w:pPr>
        <w:pStyle w:val="5"/>
        <w:spacing w:before="170" w:line="278" w:lineRule="auto"/>
        <w:ind w:left="1800" w:right="356"/>
      </w:pPr>
      <w:r>
        <mc:AlternateContent>
          <mc:Choice Requires="wps">
            <w:drawing>
              <wp:anchor distT="0" distB="0" distL="0" distR="0" simplePos="0" relativeHeight="503315456" behindDoc="1" locked="0" layoutInCell="1" allowOverlap="1">
                <wp:simplePos x="0" y="0"/>
                <wp:positionH relativeFrom="page">
                  <wp:posOffset>1124585</wp:posOffset>
                </wp:positionH>
                <wp:positionV relativeFrom="paragraph">
                  <wp:posOffset>607695</wp:posOffset>
                </wp:positionV>
                <wp:extent cx="5312410" cy="212090"/>
                <wp:effectExtent l="0" t="0" r="8890" b="3810"/>
                <wp:wrapTopAndBottom/>
                <wp:docPr id="861" name="文本框 42"/>
                <wp:cNvGraphicFramePr/>
                <a:graphic xmlns:a="http://schemas.openxmlformats.org/drawingml/2006/main">
                  <a:graphicData uri="http://schemas.microsoft.com/office/word/2010/wordprocessingShape">
                    <wps:wsp>
                      <wps:cNvSpPr txBox="1"/>
                      <wps:spPr>
                        <a:xfrm>
                          <a:off x="0" y="0"/>
                          <a:ext cx="5312410" cy="212090"/>
                        </a:xfrm>
                        <a:prstGeom prst="rect">
                          <a:avLst/>
                        </a:prstGeom>
                        <a:solidFill>
                          <a:srgbClr val="AF4040"/>
                        </a:solidFill>
                        <a:ln w="9525">
                          <a:noFill/>
                        </a:ln>
                      </wps:spPr>
                      <wps:txbx>
                        <w:txbxContent>
                          <w:p>
                            <w:pPr>
                              <w:spacing w:before="22"/>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42" o:spid="_x0000_s1026" o:spt="202" type="#_x0000_t202" style="position:absolute;left:0pt;margin-left:88.55pt;margin-top:47.85pt;height:16.7pt;width:418.3pt;mso-position-horizontal-relative:page;mso-wrap-distance-bottom:0pt;mso-wrap-distance-top:0pt;z-index:-1024;mso-width-relative:page;mso-height-relative:page;" fillcolor="#AF4040" filled="t" stroked="f" coordsize="21600,21600" o:gfxdata="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wduEcdUAAAALAQAADwAAAAAAAAABACAAAAAiAAAAZHJzL2Rvd25yZXYueG1sUEsB&#10;AhQAFAAAAAgAh07iQGLUoOm/AQAAWQMAAA4AAAAAAAAAAQAgAAAAJAEAAGRycy9lMm9Eb2MueG1s&#10;UEsFBgAAAAAGAAYAWQEAAFUFA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503315456" behindDoc="1" locked="0" layoutInCell="1" allowOverlap="1">
                <wp:simplePos x="0" y="0"/>
                <wp:positionH relativeFrom="page">
                  <wp:posOffset>1276985</wp:posOffset>
                </wp:positionH>
                <wp:positionV relativeFrom="paragraph">
                  <wp:posOffset>904875</wp:posOffset>
                </wp:positionV>
                <wp:extent cx="5007610" cy="594360"/>
                <wp:effectExtent l="0" t="0" r="8890" b="2540"/>
                <wp:wrapTopAndBottom/>
                <wp:docPr id="860" name="文本框 43"/>
                <wp:cNvGraphicFramePr/>
                <a:graphic xmlns:a="http://schemas.openxmlformats.org/drawingml/2006/main">
                  <a:graphicData uri="http://schemas.microsoft.com/office/word/2010/wordprocessingShape">
                    <wps:wsp>
                      <wps:cNvSpPr txBox="1"/>
                      <wps:spPr>
                        <a:xfrm>
                          <a:off x="0" y="0"/>
                          <a:ext cx="5007610" cy="594360"/>
                        </a:xfrm>
                        <a:prstGeom prst="rect">
                          <a:avLst/>
                        </a:prstGeom>
                        <a:solidFill>
                          <a:srgbClr val="FFE9E9"/>
                        </a:solidFill>
                        <a:ln w="9525">
                          <a:noFill/>
                        </a:ln>
                      </wps:spPr>
                      <wps:txbx>
                        <w:txbxContent>
                          <w:p>
                            <w:pPr>
                              <w:spacing w:before="15" w:line="266" w:lineRule="auto"/>
                              <w:ind w:left="28" w:right="26" w:firstLine="0"/>
                              <w:jc w:val="both"/>
                              <w:rPr>
                                <w:rFonts w:hint="eastAsia" w:ascii="宋体" w:hAnsi="宋体" w:eastAsia="宋体"/>
                                <w:sz w:val="22"/>
                              </w:rPr>
                            </w:pPr>
                            <w:r>
                              <w:rPr>
                                <w:rFonts w:hint="eastAsia" w:ascii="宋体" w:hAnsi="宋体" w:eastAsia="宋体"/>
                                <w:spacing w:val="-6"/>
                                <w:sz w:val="22"/>
                              </w:rPr>
                              <w:t>不要把上面内容最左边的数字也输进去。这些是所谓的</w:t>
                            </w:r>
                            <w:r>
                              <w:rPr>
                                <w:rFonts w:ascii="Arial" w:hAnsi="Arial" w:eastAsia="Arial"/>
                                <w:sz w:val="22"/>
                              </w:rPr>
                              <w:t>“</w:t>
                            </w:r>
                            <w:r>
                              <w:rPr>
                                <w:rFonts w:hint="eastAsia" w:ascii="宋体" w:hAnsi="宋体" w:eastAsia="宋体"/>
                                <w:spacing w:val="-2"/>
                                <w:sz w:val="22"/>
                              </w:rPr>
                              <w:t>行号</w:t>
                            </w:r>
                            <w:r>
                              <w:rPr>
                                <w:rFonts w:ascii="Arial" w:hAnsi="Arial" w:eastAsia="Arial"/>
                                <w:sz w:val="22"/>
                              </w:rPr>
                              <w:t xml:space="preserve">(line </w:t>
                            </w:r>
                            <w:r>
                              <w:rPr>
                                <w:rFonts w:ascii="Arial" w:hAnsi="Arial" w:eastAsia="Arial"/>
                                <w:spacing w:val="-7"/>
                                <w:sz w:val="22"/>
                              </w:rPr>
                              <w:t>numbers)”</w:t>
                            </w:r>
                            <w:r>
                              <w:rPr>
                                <w:rFonts w:hint="eastAsia" w:ascii="宋体" w:hAnsi="宋体" w:eastAsia="宋体"/>
                                <w:spacing w:val="-3"/>
                                <w:sz w:val="22"/>
                              </w:rPr>
                              <w:t>，程序</w:t>
                            </w:r>
                            <w:r>
                              <w:rPr>
                                <w:rFonts w:hint="eastAsia" w:ascii="宋体" w:hAnsi="宋体" w:eastAsia="宋体"/>
                                <w:spacing w:val="-4"/>
                                <w:sz w:val="22"/>
                              </w:rPr>
                              <w:t>员在谈论到程序中某个位置的错误时会使用到行号。</w:t>
                            </w:r>
                            <w:r>
                              <w:rPr>
                                <w:rFonts w:ascii="Arial" w:hAnsi="Arial" w:eastAsia="Arial"/>
                                <w:sz w:val="22"/>
                              </w:rPr>
                              <w:t xml:space="preserve">Python </w:t>
                            </w:r>
                            <w:r>
                              <w:rPr>
                                <w:rFonts w:hint="eastAsia" w:ascii="宋体" w:hAnsi="宋体" w:eastAsia="宋体"/>
                                <w:spacing w:val="-2"/>
                                <w:sz w:val="22"/>
                              </w:rPr>
                              <w:t>在程序出错时也会以</w:t>
                            </w:r>
                            <w:r>
                              <w:rPr>
                                <w:rFonts w:hint="eastAsia" w:ascii="宋体" w:hAnsi="宋体" w:eastAsia="宋体"/>
                                <w:spacing w:val="-3"/>
                                <w:sz w:val="22"/>
                              </w:rPr>
                              <w:t>行号的方式告诉你错误信息，但是你是不需要输入这些行号的。</w:t>
                            </w:r>
                          </w:p>
                        </w:txbxContent>
                      </wps:txbx>
                      <wps:bodyPr lIns="0" tIns="0" rIns="0" bIns="0" upright="1"/>
                    </wps:wsp>
                  </a:graphicData>
                </a:graphic>
              </wp:anchor>
            </w:drawing>
          </mc:Choice>
          <mc:Fallback>
            <w:pict>
              <v:shape id="文本框 43" o:spid="_x0000_s1026" o:spt="202" type="#_x0000_t202" style="position:absolute;left:0pt;margin-left:100.55pt;margin-top:71.25pt;height:46.8pt;width:394.3pt;mso-position-horizontal-relative:page;mso-wrap-distance-bottom:0pt;mso-wrap-distance-top:0pt;z-index:-1024;mso-width-relative:page;mso-height-relative:page;" fillcolor="#FFE9E9" filled="t" stroked="f" coordsize="21600,21600" o:gfxdata="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Ks4Lo9cAAAALAQAADwAAAAAAAAABACAAAAAiAAAAZHJzL2Rvd25yZXYueG1s&#10;UEsBAhQAFAAAAAgAh07iQGNPg+TAAQAAWQMAAA4AAAAAAAAAAQAgAAAAJgEAAGRycy9lMm9Eb2Mu&#10;eG1sUEsFBgAAAAAGAAYAWQEAAFgFAAAAAA==&#10;">
                <v:fill on="t" focussize="0,0"/>
                <v:stroke on="f"/>
                <v:imagedata o:title=""/>
                <o:lock v:ext="edit" aspectratio="f"/>
                <v:textbox inset="0mm,0mm,0mm,0mm">
                  <w:txbxContent>
                    <w:p>
                      <w:pPr>
                        <w:spacing w:before="15" w:line="266" w:lineRule="auto"/>
                        <w:ind w:left="28" w:right="26" w:firstLine="0"/>
                        <w:jc w:val="both"/>
                        <w:rPr>
                          <w:rFonts w:hint="eastAsia" w:ascii="宋体" w:hAnsi="宋体" w:eastAsia="宋体"/>
                          <w:sz w:val="22"/>
                        </w:rPr>
                      </w:pPr>
                      <w:r>
                        <w:rPr>
                          <w:rFonts w:hint="eastAsia" w:ascii="宋体" w:hAnsi="宋体" w:eastAsia="宋体"/>
                          <w:spacing w:val="-6"/>
                          <w:sz w:val="22"/>
                        </w:rPr>
                        <w:t>不要把上面内容最左边的数字也输进去。这些是所谓的</w:t>
                      </w:r>
                      <w:r>
                        <w:rPr>
                          <w:rFonts w:ascii="Arial" w:hAnsi="Arial" w:eastAsia="Arial"/>
                          <w:sz w:val="22"/>
                        </w:rPr>
                        <w:t>“</w:t>
                      </w:r>
                      <w:r>
                        <w:rPr>
                          <w:rFonts w:hint="eastAsia" w:ascii="宋体" w:hAnsi="宋体" w:eastAsia="宋体"/>
                          <w:spacing w:val="-2"/>
                          <w:sz w:val="22"/>
                        </w:rPr>
                        <w:t>行号</w:t>
                      </w:r>
                      <w:r>
                        <w:rPr>
                          <w:rFonts w:ascii="Arial" w:hAnsi="Arial" w:eastAsia="Arial"/>
                          <w:sz w:val="22"/>
                        </w:rPr>
                        <w:t xml:space="preserve">(line </w:t>
                      </w:r>
                      <w:r>
                        <w:rPr>
                          <w:rFonts w:ascii="Arial" w:hAnsi="Arial" w:eastAsia="Arial"/>
                          <w:spacing w:val="-7"/>
                          <w:sz w:val="22"/>
                        </w:rPr>
                        <w:t>numbers)”</w:t>
                      </w:r>
                      <w:r>
                        <w:rPr>
                          <w:rFonts w:hint="eastAsia" w:ascii="宋体" w:hAnsi="宋体" w:eastAsia="宋体"/>
                          <w:spacing w:val="-3"/>
                          <w:sz w:val="22"/>
                        </w:rPr>
                        <w:t>，程序</w:t>
                      </w:r>
                      <w:r>
                        <w:rPr>
                          <w:rFonts w:hint="eastAsia" w:ascii="宋体" w:hAnsi="宋体" w:eastAsia="宋体"/>
                          <w:spacing w:val="-4"/>
                          <w:sz w:val="22"/>
                        </w:rPr>
                        <w:t>员在谈论到程序中某个位置的错误时会使用到行号。</w:t>
                      </w:r>
                      <w:r>
                        <w:rPr>
                          <w:rFonts w:ascii="Arial" w:hAnsi="Arial" w:eastAsia="Arial"/>
                          <w:sz w:val="22"/>
                        </w:rPr>
                        <w:t xml:space="preserve">Python </w:t>
                      </w:r>
                      <w:r>
                        <w:rPr>
                          <w:rFonts w:hint="eastAsia" w:ascii="宋体" w:hAnsi="宋体" w:eastAsia="宋体"/>
                          <w:spacing w:val="-2"/>
                          <w:sz w:val="22"/>
                        </w:rPr>
                        <w:t>在程序出错时也会以</w:t>
                      </w:r>
                      <w:r>
                        <w:rPr>
                          <w:rFonts w:hint="eastAsia" w:ascii="宋体" w:hAnsi="宋体" w:eastAsia="宋体"/>
                          <w:spacing w:val="-3"/>
                          <w:sz w:val="22"/>
                        </w:rPr>
                        <w:t>行号的方式告诉你错误信息，但是你是不需要输入这些行号的。</w:t>
                      </w:r>
                    </w:p>
                  </w:txbxContent>
                </v:textbox>
                <w10:wrap type="topAndBottom"/>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1124585</wp:posOffset>
                </wp:positionH>
                <wp:positionV relativeFrom="paragraph">
                  <wp:posOffset>824230</wp:posOffset>
                </wp:positionV>
                <wp:extent cx="5311775" cy="0"/>
                <wp:effectExtent l="0" t="0" r="0" b="0"/>
                <wp:wrapNone/>
                <wp:docPr id="28" name="直线 44"/>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44" o:spid="_x0000_s1026" o:spt="20" style="position:absolute;left:0pt;margin-left:88.55pt;margin-top:64.9pt;height:0pt;width:418.25pt;mso-position-horizontal-relative:page;z-index:2048;mso-width-relative:page;mso-height-relative:page;" filled="f" stroked="t" coordsize="21600,21600" o:gfxdata="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OgtJe1wAAAAwBAAAPAAAAAAAAAAEAIAAAACIA&#10;AABkcnMvZG93bnJldi54bWxQSwECFAAUAAAACACHTuJAJ3r1IdEBAACPAwAADgAAAAAAAAABACAA&#10;AAAmAQAAZHJzL2Uyb0RvYy54bWxQSwUGAAAAAAYABgBZAQAAaQUAAAAA&#10;">
                <v:fill on="f" focussize="0,0"/>
                <v:stroke weight="0.72pt" color="#900000" joinstyle="round"/>
                <v:imagedata o:title=""/>
                <o:lock v:ext="edit" aspectratio="f"/>
              </v:line>
            </w:pict>
          </mc:Fallback>
        </mc:AlternateContent>
      </w:r>
      <w:r>
        <w:rPr>
          <w:spacing w:val="-5"/>
        </w:rPr>
        <w:t xml:space="preserve">将上面的内容写到一个文件中，取名为 </w:t>
      </w:r>
      <w:r>
        <w:rPr>
          <w:rFonts w:ascii="Consolas" w:eastAsia="Consolas"/>
          <w:color w:val="444444"/>
          <w:sz w:val="23"/>
          <w:shd w:val="clear" w:color="auto" w:fill="F1F1F1"/>
        </w:rPr>
        <w:t>ex1.py</w:t>
      </w:r>
      <w:r>
        <w:rPr>
          <w:spacing w:val="-5"/>
        </w:rPr>
        <w:t>。注意这个命名方式，</w:t>
      </w:r>
      <w:r>
        <w:rPr>
          <w:rFonts w:ascii="Arial" w:eastAsia="Arial"/>
          <w:spacing w:val="-3"/>
        </w:rPr>
        <w:t xml:space="preserve">Python </w:t>
      </w:r>
      <w:r>
        <w:rPr>
          <w:spacing w:val="-11"/>
        </w:rPr>
        <w:t xml:space="preserve">文件最好以 </w:t>
      </w:r>
      <w:r>
        <w:rPr>
          <w:rFonts w:ascii="Consolas" w:eastAsia="Consolas"/>
          <w:color w:val="444444"/>
          <w:sz w:val="23"/>
          <w:shd w:val="clear" w:color="auto" w:fill="F1F1F1"/>
        </w:rPr>
        <w:t>.py</w:t>
      </w:r>
      <w:r>
        <w:rPr>
          <w:rFonts w:ascii="Consolas" w:eastAsia="Consolas"/>
          <w:color w:val="444444"/>
          <w:spacing w:val="-56"/>
          <w:sz w:val="23"/>
        </w:rPr>
        <w:t xml:space="preserve"> </w:t>
      </w:r>
      <w:r>
        <w:t>结尾。</w:t>
      </w:r>
    </w:p>
    <w:p>
      <w:pPr>
        <w:pStyle w:val="5"/>
        <w:spacing w:before="5"/>
        <w:rPr>
          <w:sz w:val="7"/>
        </w:rPr>
      </w:pPr>
    </w:p>
    <w:p>
      <w:pPr>
        <w:pStyle w:val="5"/>
        <w:spacing w:before="2"/>
        <w:rPr>
          <w:sz w:val="12"/>
        </w:rPr>
      </w:pPr>
    </w:p>
    <w:p>
      <w:pPr>
        <w:pStyle w:val="5"/>
        <w:spacing w:before="67"/>
        <w:ind w:left="1800"/>
      </w:pPr>
      <w:r>
        <w:t>然后你需要在命令行终端通过输入以下内容来运行这段代码：</w:t>
      </w:r>
    </w:p>
    <w:p>
      <w:pPr>
        <w:pStyle w:val="5"/>
        <w:spacing w:before="10"/>
        <w:rPr>
          <w:sz w:val="15"/>
        </w:rPr>
      </w:pPr>
      <w:r>
        <mc:AlternateContent>
          <mc:Choice Requires="wps">
            <w:drawing>
              <wp:anchor distT="0" distB="0" distL="0" distR="0" simplePos="0" relativeHeight="503315456" behindDoc="1" locked="0" layoutInCell="1" allowOverlap="1">
                <wp:simplePos x="0" y="0"/>
                <wp:positionH relativeFrom="page">
                  <wp:posOffset>1348740</wp:posOffset>
                </wp:positionH>
                <wp:positionV relativeFrom="paragraph">
                  <wp:posOffset>158115</wp:posOffset>
                </wp:positionV>
                <wp:extent cx="4864100" cy="361315"/>
                <wp:effectExtent l="5080" t="4445" r="7620" b="15240"/>
                <wp:wrapTopAndBottom/>
                <wp:docPr id="859" name="文本框 45"/>
                <wp:cNvGraphicFramePr/>
                <a:graphic xmlns:a="http://schemas.openxmlformats.org/drawingml/2006/main">
                  <a:graphicData uri="http://schemas.microsoft.com/office/word/2010/wordprocessingShape">
                    <wps:wsp>
                      <wps:cNvSpPr txBox="1"/>
                      <wps:spPr>
                        <a:xfrm>
                          <a:off x="0" y="0"/>
                          <a:ext cx="4864100" cy="36131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python ex1.py</w:t>
                            </w:r>
                          </w:p>
                        </w:txbxContent>
                      </wps:txbx>
                      <wps:bodyPr lIns="0" tIns="0" rIns="0" bIns="0" upright="1"/>
                    </wps:wsp>
                  </a:graphicData>
                </a:graphic>
              </wp:anchor>
            </w:drawing>
          </mc:Choice>
          <mc:Fallback>
            <w:pict>
              <v:shape id="文本框 45" o:spid="_x0000_s1026" o:spt="202" type="#_x0000_t202" style="position:absolute;left:0pt;margin-left:106.2pt;margin-top:12.45pt;height:28.45pt;width:383pt;mso-position-horizontal-relative:page;mso-wrap-distance-bottom:0pt;mso-wrap-distance-top:0pt;z-index:-1024;mso-width-relative:page;mso-height-relative:page;" fillcolor="#EDEDED" filled="t" stroked="t" coordsize="21600,21600" o:gfxdata="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sBSCv2AAAAAkBAAAPAAAAAAAAAAEAIAAAACIAAABk&#10;cnMvZG93bnJldi54bWxQSwECFAAUAAAACACHTuJAxhN0PwYCAAAPBAAADgAAAAAAAAABACAAAAAn&#10;AQAAZHJzL2Uyb0RvYy54bWxQSwUGAAAAAAYABgBZAQAAnwU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python ex1.py</w:t>
                      </w:r>
                    </w:p>
                  </w:txbxContent>
                </v:textbox>
                <w10:wrap type="topAndBottom"/>
              </v:shape>
            </w:pict>
          </mc:Fallback>
        </mc:AlternateContent>
      </w:r>
    </w:p>
    <w:p>
      <w:pPr>
        <w:pStyle w:val="5"/>
        <w:spacing w:before="10"/>
        <w:rPr>
          <w:sz w:val="14"/>
        </w:rPr>
      </w:pPr>
    </w:p>
    <w:p>
      <w:pPr>
        <w:pStyle w:val="5"/>
        <w:spacing w:before="66" w:line="278" w:lineRule="auto"/>
        <w:ind w:left="1800" w:right="357"/>
      </w:pPr>
      <w:r>
        <w:rPr>
          <w:spacing w:val="-8"/>
        </w:rPr>
        <w:t>如果你写对了的话，你应该看到和下面一样的内容。如果不一样，那就是你弄错</w:t>
      </w:r>
      <w:r>
        <w:t>了什么东西。不是计算机出错了，计算机没错。</w:t>
      </w:r>
    </w:p>
    <w:p>
      <w:pPr>
        <w:pStyle w:val="5"/>
      </w:pPr>
    </w:p>
    <w:p>
      <w:pPr>
        <w:pStyle w:val="5"/>
        <w:spacing w:before="11"/>
        <w:rPr>
          <w:sz w:val="17"/>
        </w:rPr>
      </w:pPr>
    </w:p>
    <w:p>
      <w:pPr>
        <w:pStyle w:val="3"/>
      </w:pPr>
      <w:bookmarkStart w:id="20" w:name="你应该看到的内容"/>
      <w:bookmarkEnd w:id="20"/>
      <w:r>
        <w:rPr>
          <w:color w:val="465157"/>
        </w:rPr>
        <w:t>你应该看到的内容</w:t>
      </w:r>
    </w:p>
    <w:p>
      <w:pPr>
        <w:pStyle w:val="5"/>
        <w:spacing w:before="2"/>
        <w:rPr>
          <w:b/>
        </w:rPr>
      </w:pPr>
      <w:r>
        <mc:AlternateContent>
          <mc:Choice Requires="wps">
            <w:drawing>
              <wp:anchor distT="0" distB="0" distL="0" distR="0" simplePos="0" relativeHeight="503315456" behindDoc="1" locked="0" layoutInCell="1" allowOverlap="1">
                <wp:simplePos x="0" y="0"/>
                <wp:positionH relativeFrom="page">
                  <wp:posOffset>1348740</wp:posOffset>
                </wp:positionH>
                <wp:positionV relativeFrom="paragraph">
                  <wp:posOffset>226060</wp:posOffset>
                </wp:positionV>
                <wp:extent cx="4864100" cy="712470"/>
                <wp:effectExtent l="5080" t="4445" r="7620" b="6985"/>
                <wp:wrapTopAndBottom/>
                <wp:docPr id="858" name="文本框 46"/>
                <wp:cNvGraphicFramePr/>
                <a:graphic xmlns:a="http://schemas.openxmlformats.org/drawingml/2006/main">
                  <a:graphicData uri="http://schemas.microsoft.com/office/word/2010/wordprocessingShape">
                    <wps:wsp>
                      <wps:cNvSpPr txBox="1"/>
                      <wps:spPr>
                        <a:xfrm>
                          <a:off x="0" y="0"/>
                          <a:ext cx="4864100" cy="7124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b/>
                                <w:color w:val="C55D09"/>
                                <w:sz w:val="23"/>
                              </w:rPr>
                              <w:t xml:space="preserve">$ </w:t>
                            </w:r>
                            <w:r>
                              <w:rPr>
                                <w:sz w:val="23"/>
                              </w:rPr>
                              <w:t>python ex1.py</w:t>
                            </w:r>
                          </w:p>
                          <w:p>
                            <w:pPr>
                              <w:pStyle w:val="5"/>
                              <w:rPr>
                                <w:b/>
                                <w:sz w:val="22"/>
                              </w:rPr>
                            </w:pPr>
                          </w:p>
                          <w:p>
                            <w:pPr>
                              <w:spacing w:before="1"/>
                              <w:ind w:left="148" w:right="0" w:firstLine="0"/>
                              <w:jc w:val="left"/>
                              <w:rPr>
                                <w:sz w:val="23"/>
                              </w:rPr>
                            </w:pPr>
                            <w:r>
                              <w:rPr>
                                <w:color w:val="2F2F2F"/>
                                <w:sz w:val="23"/>
                              </w:rPr>
                              <w:t>Hello World!</w:t>
                            </w:r>
                          </w:p>
                        </w:txbxContent>
                      </wps:txbx>
                      <wps:bodyPr lIns="0" tIns="0" rIns="0" bIns="0" upright="1"/>
                    </wps:wsp>
                  </a:graphicData>
                </a:graphic>
              </wp:anchor>
            </w:drawing>
          </mc:Choice>
          <mc:Fallback>
            <w:pict>
              <v:shape id="文本框 46" o:spid="_x0000_s1026" o:spt="202" type="#_x0000_t202" style="position:absolute;left:0pt;margin-left:106.2pt;margin-top:17.8pt;height:56.1pt;width:383pt;mso-position-horizontal-relative:page;mso-wrap-distance-bottom:0pt;mso-wrap-distance-top:0pt;z-index:-1024;mso-width-relative:page;mso-height-relative:page;" fillcolor="#EDEDED" filled="t" stroked="t" coordsize="21600,21600" o:gfxdata="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2UXIdoAAAAKAQAADwAAAAAAAAABACAAAAAiAAAA&#10;ZHJzL2Rvd25yZXYueG1sUEsBAhQAFAAAAAgAh07iQN1V5j4FAgAADwQAAA4AAAAAAAAAAQAgAAAA&#10;KQEAAGRycy9lMm9Eb2MueG1sUEsFBgAAAAAGAAYAWQEAAKAFAAAAAA==&#10;">
                <v:fill on="t" focussize="0,0"/>
                <v:stroke weight="0.72pt" color="#CCCCCC" joinstyle="miter"/>
                <v:imagedata o:title=""/>
                <o:lock v:ext="edit" aspectratio="f"/>
                <v:textbox inset="0mm,0mm,0mm,0mm">
                  <w:txbxContent>
                    <w:p>
                      <w:pPr>
                        <w:spacing w:before="144"/>
                        <w:ind w:left="148" w:right="0" w:firstLine="0"/>
                        <w:jc w:val="left"/>
                        <w:rPr>
                          <w:sz w:val="23"/>
                        </w:rPr>
                      </w:pPr>
                      <w:r>
                        <w:rPr>
                          <w:b/>
                          <w:color w:val="C55D09"/>
                          <w:sz w:val="23"/>
                        </w:rPr>
                        <w:t xml:space="preserve">$ </w:t>
                      </w:r>
                      <w:r>
                        <w:rPr>
                          <w:sz w:val="23"/>
                        </w:rPr>
                        <w:t>python ex1.py</w:t>
                      </w:r>
                    </w:p>
                    <w:p>
                      <w:pPr>
                        <w:pStyle w:val="5"/>
                        <w:rPr>
                          <w:b/>
                          <w:sz w:val="22"/>
                        </w:rPr>
                      </w:pPr>
                    </w:p>
                    <w:p>
                      <w:pPr>
                        <w:spacing w:before="1"/>
                        <w:ind w:left="148" w:right="0" w:firstLine="0"/>
                        <w:jc w:val="left"/>
                        <w:rPr>
                          <w:sz w:val="23"/>
                        </w:rPr>
                      </w:pPr>
                      <w:r>
                        <w:rPr>
                          <w:color w:val="2F2F2F"/>
                          <w:sz w:val="23"/>
                        </w:rPr>
                        <w:t>Hello World!</w:t>
                      </w:r>
                    </w:p>
                  </w:txbxContent>
                </v:textbox>
                <w10:wrap type="topAndBottom"/>
              </v:shape>
            </w:pict>
          </mc:Fallback>
        </mc:AlternateContent>
      </w:r>
    </w:p>
    <w:p>
      <w:pPr>
        <w:spacing w:after="0"/>
        <w:sectPr>
          <w:pgSz w:w="11910" w:h="16840"/>
          <w:pgMar w:top="1460" w:right="1440" w:bottom="1380" w:left="0" w:header="0" w:footer="1040" w:gutter="0"/>
        </w:sectPr>
      </w:pPr>
    </w:p>
    <w:p>
      <w:pPr>
        <w:pStyle w:val="5"/>
        <w:ind w:left="2116"/>
        <w:rPr>
          <w:sz w:val="20"/>
        </w:rPr>
      </w:pPr>
      <w:r>
        <w:rPr>
          <w:position w:val="0"/>
          <w:sz w:val="20"/>
        </w:rPr>
        <mc:AlternateContent>
          <mc:Choice Requires="wps">
            <w:drawing>
              <wp:inline distT="0" distB="0" distL="114300" distR="114300">
                <wp:extent cx="4864100" cy="2463800"/>
                <wp:effectExtent l="5080" t="4445" r="7620" b="8255"/>
                <wp:docPr id="669" name="文本框 47"/>
                <wp:cNvGraphicFramePr/>
                <a:graphic xmlns:a="http://schemas.openxmlformats.org/drawingml/2006/main">
                  <a:graphicData uri="http://schemas.microsoft.com/office/word/2010/wordprocessingShape">
                    <wps:wsp>
                      <wps:cNvSpPr txBox="1"/>
                      <wps:spPr>
                        <a:xfrm>
                          <a:off x="0" y="0"/>
                          <a:ext cx="4864100" cy="246380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color w:val="2F2F2F"/>
                                <w:sz w:val="23"/>
                              </w:rPr>
                              <w:t>Hello Again</w:t>
                            </w:r>
                          </w:p>
                          <w:p>
                            <w:pPr>
                              <w:pStyle w:val="5"/>
                              <w:spacing w:before="11"/>
                              <w:rPr>
                                <w:b/>
                                <w:sz w:val="21"/>
                              </w:rPr>
                            </w:pPr>
                          </w:p>
                          <w:p>
                            <w:pPr>
                              <w:spacing w:before="0" w:line="491" w:lineRule="auto"/>
                              <w:ind w:left="148" w:right="5026" w:firstLine="0"/>
                              <w:jc w:val="left"/>
                              <w:rPr>
                                <w:sz w:val="23"/>
                              </w:rPr>
                            </w:pPr>
                            <w:r>
                              <w:rPr>
                                <w:color w:val="2F2F2F"/>
                                <w:sz w:val="23"/>
                              </w:rPr>
                              <w:t>I like typing this. This is fun.</w:t>
                            </w:r>
                          </w:p>
                          <w:p>
                            <w:pPr>
                              <w:spacing w:before="0"/>
                              <w:ind w:left="148" w:right="0" w:firstLine="0"/>
                              <w:jc w:val="left"/>
                              <w:rPr>
                                <w:sz w:val="23"/>
                              </w:rPr>
                            </w:pPr>
                            <w:r>
                              <w:rPr>
                                <w:color w:val="2F2F2F"/>
                                <w:sz w:val="23"/>
                              </w:rPr>
                              <w:t>Yay! Printing.</w:t>
                            </w:r>
                          </w:p>
                          <w:p>
                            <w:pPr>
                              <w:pStyle w:val="5"/>
                              <w:rPr>
                                <w:b/>
                                <w:sz w:val="22"/>
                              </w:rPr>
                            </w:pPr>
                          </w:p>
                          <w:p>
                            <w:pPr>
                              <w:spacing w:before="1" w:line="491" w:lineRule="auto"/>
                              <w:ind w:left="148" w:right="3984" w:firstLine="0"/>
                              <w:jc w:val="left"/>
                              <w:rPr>
                                <w:sz w:val="23"/>
                              </w:rPr>
                            </w:pPr>
                            <w:r>
                              <w:rPr>
                                <w:color w:val="2F2F2F"/>
                                <w:spacing w:val="2"/>
                                <w:sz w:val="23"/>
                              </w:rPr>
                              <w:t xml:space="preserve">I'd </w:t>
                            </w:r>
                            <w:r>
                              <w:rPr>
                                <w:color w:val="2F2F2F"/>
                                <w:sz w:val="23"/>
                              </w:rPr>
                              <w:t xml:space="preserve">much </w:t>
                            </w:r>
                            <w:r>
                              <w:rPr>
                                <w:color w:val="2F2F2F"/>
                                <w:spacing w:val="2"/>
                                <w:sz w:val="23"/>
                              </w:rPr>
                              <w:t xml:space="preserve">rather </w:t>
                            </w:r>
                            <w:r>
                              <w:rPr>
                                <w:color w:val="2F2F2F"/>
                                <w:sz w:val="23"/>
                              </w:rPr>
                              <w:t xml:space="preserve">you </w:t>
                            </w:r>
                            <w:r>
                              <w:rPr>
                                <w:color w:val="2F2F2F"/>
                                <w:spacing w:val="2"/>
                                <w:sz w:val="23"/>
                              </w:rPr>
                              <w:t xml:space="preserve">'not'. </w:t>
                            </w:r>
                            <w:r>
                              <w:rPr>
                                <w:color w:val="2F2F2F"/>
                                <w:sz w:val="23"/>
                              </w:rPr>
                              <w:t xml:space="preserve">I </w:t>
                            </w:r>
                            <w:r>
                              <w:rPr>
                                <w:color w:val="2F2F2F"/>
                                <w:spacing w:val="2"/>
                                <w:sz w:val="23"/>
                              </w:rPr>
                              <w:t xml:space="preserve">"said" </w:t>
                            </w:r>
                            <w:r>
                              <w:rPr>
                                <w:color w:val="2F2F2F"/>
                                <w:sz w:val="23"/>
                              </w:rPr>
                              <w:t>do not touch</w:t>
                            </w:r>
                            <w:r>
                              <w:rPr>
                                <w:color w:val="2F2F2F"/>
                                <w:spacing w:val="68"/>
                                <w:sz w:val="23"/>
                              </w:rPr>
                              <w:t xml:space="preserve"> </w:t>
                            </w:r>
                            <w:r>
                              <w:rPr>
                                <w:color w:val="2F2F2F"/>
                                <w:sz w:val="23"/>
                              </w:rPr>
                              <w:t>this.</w:t>
                            </w:r>
                          </w:p>
                          <w:p>
                            <w:pPr>
                              <w:spacing w:before="2"/>
                              <w:ind w:left="148" w:right="0" w:firstLine="0"/>
                              <w:jc w:val="left"/>
                              <w:rPr>
                                <w:b/>
                                <w:sz w:val="23"/>
                              </w:rPr>
                            </w:pPr>
                            <w:r>
                              <w:rPr>
                                <w:b/>
                                <w:color w:val="C55D09"/>
                                <w:w w:val="100"/>
                                <w:sz w:val="23"/>
                              </w:rPr>
                              <w:t>$</w:t>
                            </w:r>
                          </w:p>
                        </w:txbxContent>
                      </wps:txbx>
                      <wps:bodyPr lIns="0" tIns="0" rIns="0" bIns="0" upright="1"/>
                    </wps:wsp>
                  </a:graphicData>
                </a:graphic>
              </wp:inline>
            </w:drawing>
          </mc:Choice>
          <mc:Fallback>
            <w:pict>
              <v:shape id="文本框 47" o:spid="_x0000_s1026" o:spt="202" type="#_x0000_t202" style="height:194pt;width:383pt;" fillcolor="#EDEDED" filled="t" stroked="t" coordsize="21600,21600" o:gfxdata="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Up5ZQdUAAAAFAQAADwAAAAAAAAABACAAAAAiAAAAZHJzL2Rv&#10;d25yZXYueG1sUEsBAhQAFAAAAAgAh07iQEkP4kUEAgAAEAQAAA4AAAAAAAAAAQAgAAAAJAEAAGRy&#10;cy9lMm9Eb2MueG1sUEsFBgAAAAAGAAYAWQEAAJoFAAAAAA==&#10;">
                <v:fill on="t" focussize="0,0"/>
                <v:stroke weight="0.72pt" color="#CCCCCC" joinstyle="miter"/>
                <v:imagedata o:title=""/>
                <o:lock v:ext="edit" aspectratio="f"/>
                <v:textbox inset="0mm,0mm,0mm,0mm">
                  <w:txbxContent>
                    <w:p>
                      <w:pPr>
                        <w:spacing w:before="144"/>
                        <w:ind w:left="148" w:right="0" w:firstLine="0"/>
                        <w:jc w:val="left"/>
                        <w:rPr>
                          <w:sz w:val="23"/>
                        </w:rPr>
                      </w:pPr>
                      <w:r>
                        <w:rPr>
                          <w:color w:val="2F2F2F"/>
                          <w:sz w:val="23"/>
                        </w:rPr>
                        <w:t>Hello Again</w:t>
                      </w:r>
                    </w:p>
                    <w:p>
                      <w:pPr>
                        <w:pStyle w:val="5"/>
                        <w:spacing w:before="11"/>
                        <w:rPr>
                          <w:b/>
                          <w:sz w:val="21"/>
                        </w:rPr>
                      </w:pPr>
                    </w:p>
                    <w:p>
                      <w:pPr>
                        <w:spacing w:before="0" w:line="491" w:lineRule="auto"/>
                        <w:ind w:left="148" w:right="5026" w:firstLine="0"/>
                        <w:jc w:val="left"/>
                        <w:rPr>
                          <w:sz w:val="23"/>
                        </w:rPr>
                      </w:pPr>
                      <w:r>
                        <w:rPr>
                          <w:color w:val="2F2F2F"/>
                          <w:sz w:val="23"/>
                        </w:rPr>
                        <w:t>I like typing this. This is fun.</w:t>
                      </w:r>
                    </w:p>
                    <w:p>
                      <w:pPr>
                        <w:spacing w:before="0"/>
                        <w:ind w:left="148" w:right="0" w:firstLine="0"/>
                        <w:jc w:val="left"/>
                        <w:rPr>
                          <w:sz w:val="23"/>
                        </w:rPr>
                      </w:pPr>
                      <w:r>
                        <w:rPr>
                          <w:color w:val="2F2F2F"/>
                          <w:sz w:val="23"/>
                        </w:rPr>
                        <w:t>Yay! Printing.</w:t>
                      </w:r>
                    </w:p>
                    <w:p>
                      <w:pPr>
                        <w:pStyle w:val="5"/>
                        <w:rPr>
                          <w:b/>
                          <w:sz w:val="22"/>
                        </w:rPr>
                      </w:pPr>
                    </w:p>
                    <w:p>
                      <w:pPr>
                        <w:spacing w:before="1" w:line="491" w:lineRule="auto"/>
                        <w:ind w:left="148" w:right="3984" w:firstLine="0"/>
                        <w:jc w:val="left"/>
                        <w:rPr>
                          <w:sz w:val="23"/>
                        </w:rPr>
                      </w:pPr>
                      <w:r>
                        <w:rPr>
                          <w:color w:val="2F2F2F"/>
                          <w:spacing w:val="2"/>
                          <w:sz w:val="23"/>
                        </w:rPr>
                        <w:t xml:space="preserve">I'd </w:t>
                      </w:r>
                      <w:r>
                        <w:rPr>
                          <w:color w:val="2F2F2F"/>
                          <w:sz w:val="23"/>
                        </w:rPr>
                        <w:t xml:space="preserve">much </w:t>
                      </w:r>
                      <w:r>
                        <w:rPr>
                          <w:color w:val="2F2F2F"/>
                          <w:spacing w:val="2"/>
                          <w:sz w:val="23"/>
                        </w:rPr>
                        <w:t xml:space="preserve">rather </w:t>
                      </w:r>
                      <w:r>
                        <w:rPr>
                          <w:color w:val="2F2F2F"/>
                          <w:sz w:val="23"/>
                        </w:rPr>
                        <w:t xml:space="preserve">you </w:t>
                      </w:r>
                      <w:r>
                        <w:rPr>
                          <w:color w:val="2F2F2F"/>
                          <w:spacing w:val="2"/>
                          <w:sz w:val="23"/>
                        </w:rPr>
                        <w:t xml:space="preserve">'not'. </w:t>
                      </w:r>
                      <w:r>
                        <w:rPr>
                          <w:color w:val="2F2F2F"/>
                          <w:sz w:val="23"/>
                        </w:rPr>
                        <w:t xml:space="preserve">I </w:t>
                      </w:r>
                      <w:r>
                        <w:rPr>
                          <w:color w:val="2F2F2F"/>
                          <w:spacing w:val="2"/>
                          <w:sz w:val="23"/>
                        </w:rPr>
                        <w:t xml:space="preserve">"said" </w:t>
                      </w:r>
                      <w:r>
                        <w:rPr>
                          <w:color w:val="2F2F2F"/>
                          <w:sz w:val="23"/>
                        </w:rPr>
                        <w:t>do not touch</w:t>
                      </w:r>
                      <w:r>
                        <w:rPr>
                          <w:color w:val="2F2F2F"/>
                          <w:spacing w:val="68"/>
                          <w:sz w:val="23"/>
                        </w:rPr>
                        <w:t xml:space="preserve"> </w:t>
                      </w:r>
                      <w:r>
                        <w:rPr>
                          <w:color w:val="2F2F2F"/>
                          <w:sz w:val="23"/>
                        </w:rPr>
                        <w:t>this.</w:t>
                      </w:r>
                    </w:p>
                    <w:p>
                      <w:pPr>
                        <w:spacing w:before="2"/>
                        <w:ind w:left="148" w:right="0" w:firstLine="0"/>
                        <w:jc w:val="left"/>
                        <w:rPr>
                          <w:b/>
                          <w:sz w:val="23"/>
                        </w:rPr>
                      </w:pPr>
                      <w:r>
                        <w:rPr>
                          <w:b/>
                          <w:color w:val="C55D09"/>
                          <w:w w:val="100"/>
                          <w:sz w:val="23"/>
                        </w:rPr>
                        <w:t>$</w:t>
                      </w:r>
                    </w:p>
                  </w:txbxContent>
                </v:textbox>
                <w10:wrap type="none"/>
                <w10:anchorlock/>
              </v:shape>
            </w:pict>
          </mc:Fallback>
        </mc:AlternateContent>
      </w:r>
    </w:p>
    <w:p>
      <w:pPr>
        <w:pStyle w:val="5"/>
        <w:spacing w:before="1"/>
        <w:rPr>
          <w:b/>
          <w:sz w:val="15"/>
        </w:rPr>
      </w:pPr>
    </w:p>
    <w:p>
      <w:pPr>
        <w:pStyle w:val="5"/>
        <w:spacing w:before="66" w:line="278" w:lineRule="auto"/>
        <w:ind w:left="1800" w:right="357"/>
      </w:pPr>
      <w:r>
        <w:rPr>
          <w:spacing w:val="-8"/>
        </w:rPr>
        <w:t xml:space="preserve">你也许会看到 </w:t>
      </w:r>
      <w:r>
        <w:rPr>
          <w:rFonts w:ascii="Consolas" w:eastAsia="Consolas"/>
          <w:color w:val="444444"/>
          <w:sz w:val="23"/>
          <w:shd w:val="clear" w:color="auto" w:fill="F1F1F1"/>
        </w:rPr>
        <w:t>$</w:t>
      </w:r>
      <w:r>
        <w:rPr>
          <w:rFonts w:ascii="Consolas" w:eastAsia="Consolas"/>
          <w:color w:val="444444"/>
          <w:spacing w:val="-57"/>
          <w:sz w:val="23"/>
        </w:rPr>
        <w:t xml:space="preserve"> </w:t>
      </w:r>
      <w:r>
        <w:rPr>
          <w:spacing w:val="-9"/>
        </w:rPr>
        <w:t>前面会显示你所在的目录的名字，这不是问题，但如果你的输出</w:t>
      </w:r>
      <w:r>
        <w:t>不一样的话，你需要找出为什么会不一样，然后把你的程序改对。</w:t>
      </w:r>
    </w:p>
    <w:p>
      <w:pPr>
        <w:pStyle w:val="5"/>
        <w:spacing w:before="192"/>
        <w:ind w:left="1800"/>
      </w:pPr>
      <w:r>
        <w:t>如果你看到类似如下的错误信息：</w:t>
      </w:r>
    </w:p>
    <w:p>
      <w:pPr>
        <w:pStyle w:val="5"/>
        <w:spacing w:before="3"/>
        <w:rPr>
          <w:sz w:val="28"/>
        </w:rPr>
      </w:pPr>
    </w:p>
    <w:tbl>
      <w:tblPr>
        <w:tblStyle w:val="7"/>
        <w:tblW w:w="6693"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2"/>
        <w:gridCol w:w="6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2" w:hRule="atLeast"/>
        </w:trPr>
        <w:tc>
          <w:tcPr>
            <w:tcW w:w="452" w:type="dxa"/>
          </w:tcPr>
          <w:p>
            <w:pPr>
              <w:pStyle w:val="10"/>
              <w:spacing w:before="143"/>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spacing w:before="1"/>
              <w:rPr>
                <w:rFonts w:ascii="宋体"/>
                <w:sz w:val="22"/>
              </w:rPr>
            </w:pPr>
          </w:p>
          <w:p>
            <w:pPr>
              <w:pStyle w:val="10"/>
              <w:ind w:left="200"/>
              <w:rPr>
                <w:sz w:val="23"/>
              </w:rPr>
            </w:pPr>
            <w:r>
              <w:rPr>
                <w:color w:val="AAAAAA"/>
                <w:w w:val="100"/>
                <w:sz w:val="23"/>
              </w:rPr>
              <w:t>3</w:t>
            </w:r>
          </w:p>
          <w:p>
            <w:pPr>
              <w:pStyle w:val="10"/>
              <w:spacing w:before="1"/>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tc>
        <w:tc>
          <w:tcPr>
            <w:tcW w:w="6241" w:type="dxa"/>
            <w:tcBorders>
              <w:top w:val="single" w:color="CCCCCC" w:sz="6" w:space="0"/>
              <w:bottom w:val="single" w:color="CCCCCC" w:sz="6" w:space="0"/>
            </w:tcBorders>
            <w:shd w:val="clear" w:color="auto" w:fill="EDEDED"/>
          </w:tcPr>
          <w:p>
            <w:pPr>
              <w:pStyle w:val="10"/>
              <w:spacing w:before="143"/>
              <w:ind w:left="119"/>
              <w:rPr>
                <w:sz w:val="23"/>
              </w:rPr>
            </w:pPr>
            <w:r>
              <w:rPr>
                <w:b/>
                <w:color w:val="C55D09"/>
                <w:sz w:val="23"/>
              </w:rPr>
              <w:t xml:space="preserve">$ </w:t>
            </w:r>
            <w:r>
              <w:rPr>
                <w:sz w:val="23"/>
              </w:rPr>
              <w:t>python ex/ex1.py</w:t>
            </w:r>
          </w:p>
          <w:p>
            <w:pPr>
              <w:pStyle w:val="10"/>
              <w:spacing w:before="1"/>
              <w:rPr>
                <w:rFonts w:ascii="宋体"/>
                <w:sz w:val="22"/>
              </w:rPr>
            </w:pPr>
          </w:p>
          <w:p>
            <w:pPr>
              <w:pStyle w:val="10"/>
              <w:spacing w:line="491" w:lineRule="auto"/>
              <w:ind w:left="611" w:right="2227" w:hanging="245"/>
              <w:rPr>
                <w:sz w:val="23"/>
              </w:rPr>
            </w:pPr>
            <w:r>
              <w:rPr>
                <w:color w:val="2F2F2F"/>
                <w:sz w:val="23"/>
              </w:rPr>
              <w:t>File "ex/ex1.py", line 3 print "I like typing this.</w:t>
            </w:r>
          </w:p>
          <w:p>
            <w:pPr>
              <w:pStyle w:val="10"/>
              <w:ind w:left="1264"/>
              <w:jc w:val="center"/>
              <w:rPr>
                <w:sz w:val="23"/>
              </w:rPr>
            </w:pPr>
            <w:r>
              <w:rPr>
                <w:color w:val="2F2F2F"/>
                <w:w w:val="100"/>
                <w:sz w:val="23"/>
              </w:rPr>
              <w:t>^</w:t>
            </w:r>
          </w:p>
          <w:p>
            <w:pPr>
              <w:pStyle w:val="10"/>
              <w:spacing w:before="3"/>
              <w:rPr>
                <w:rFonts w:ascii="宋体"/>
                <w:sz w:val="22"/>
              </w:rPr>
            </w:pPr>
          </w:p>
          <w:p>
            <w:pPr>
              <w:pStyle w:val="10"/>
              <w:ind w:left="119"/>
              <w:rPr>
                <w:sz w:val="23"/>
              </w:rPr>
            </w:pPr>
            <w:r>
              <w:rPr>
                <w:color w:val="2F2F2F"/>
                <w:sz w:val="23"/>
              </w:rPr>
              <w:t>SyntaxError: EOL while scanning string literal</w:t>
            </w:r>
          </w:p>
        </w:tc>
      </w:tr>
    </w:tbl>
    <w:p>
      <w:pPr>
        <w:pStyle w:val="5"/>
      </w:pPr>
    </w:p>
    <w:p>
      <w:pPr>
        <w:pStyle w:val="5"/>
        <w:spacing w:before="170" w:line="278" w:lineRule="auto"/>
        <w:ind w:left="1800" w:right="239"/>
      </w:pPr>
      <w:r>
        <w:rPr>
          <w:spacing w:val="-15"/>
        </w:rPr>
        <w:t>这些内容你应该学会看懂的，这是很重要的一点，因为你以后还会犯类似的错误。</w:t>
      </w:r>
      <w:r>
        <w:t>就是我现在也会犯这样的错误。让我们一行一行来看。</w:t>
      </w:r>
    </w:p>
    <w:p>
      <w:pPr>
        <w:pStyle w:val="5"/>
        <w:spacing w:before="8"/>
        <w:rPr>
          <w:sz w:val="18"/>
        </w:rPr>
      </w:pPr>
    </w:p>
    <w:p>
      <w:pPr>
        <w:pStyle w:val="9"/>
        <w:numPr>
          <w:ilvl w:val="0"/>
          <w:numId w:val="11"/>
        </w:numPr>
        <w:tabs>
          <w:tab w:val="left" w:pos="2521"/>
        </w:tabs>
        <w:spacing w:before="80" w:after="0" w:line="240" w:lineRule="auto"/>
        <w:ind w:left="2520" w:right="0" w:hanging="360"/>
        <w:jc w:val="left"/>
        <w:rPr>
          <w:sz w:val="21"/>
        </w:rPr>
      </w:pPr>
      <w:r>
        <w:rPr>
          <w:spacing w:val="-3"/>
          <w:sz w:val="21"/>
        </w:rPr>
        <w:t>首先我们在命令行终端输入命令来运行</w:t>
      </w:r>
      <w:r>
        <w:rPr>
          <w:color w:val="444444"/>
          <w:spacing w:val="-31"/>
          <w:sz w:val="21"/>
        </w:rPr>
        <w:t xml:space="preserve"> </w:t>
      </w:r>
      <w:r>
        <w:rPr>
          <w:rFonts w:ascii="Consolas" w:eastAsia="Consolas"/>
          <w:color w:val="444444"/>
          <w:sz w:val="23"/>
          <w:shd w:val="clear" w:color="auto" w:fill="F1F1F1"/>
        </w:rPr>
        <w:t>ex1.py</w:t>
      </w:r>
      <w:r>
        <w:rPr>
          <w:rFonts w:ascii="Consolas" w:eastAsia="Consolas"/>
          <w:color w:val="444444"/>
          <w:spacing w:val="-51"/>
          <w:sz w:val="23"/>
        </w:rPr>
        <w:t xml:space="preserve"> </w:t>
      </w:r>
      <w:r>
        <w:rPr>
          <w:spacing w:val="-2"/>
          <w:sz w:val="21"/>
        </w:rPr>
        <w:t>脚本。</w:t>
      </w:r>
    </w:p>
    <w:p>
      <w:pPr>
        <w:pStyle w:val="9"/>
        <w:numPr>
          <w:ilvl w:val="0"/>
          <w:numId w:val="11"/>
        </w:numPr>
        <w:tabs>
          <w:tab w:val="left" w:pos="2521"/>
        </w:tabs>
        <w:spacing w:before="85" w:after="0" w:line="240" w:lineRule="auto"/>
        <w:ind w:left="2520" w:right="0" w:hanging="360"/>
        <w:jc w:val="left"/>
        <w:rPr>
          <w:sz w:val="21"/>
        </w:rPr>
      </w:pPr>
      <w:r>
        <w:rPr>
          <w:rFonts w:ascii="Arial" w:eastAsia="Arial"/>
          <w:sz w:val="21"/>
        </w:rPr>
        <w:t>Python</w:t>
      </w:r>
      <w:r>
        <w:rPr>
          <w:rFonts w:ascii="Arial" w:eastAsia="Arial"/>
          <w:spacing w:val="51"/>
          <w:sz w:val="21"/>
        </w:rPr>
        <w:t xml:space="preserve"> </w:t>
      </w:r>
      <w:r>
        <w:rPr>
          <w:spacing w:val="-1"/>
          <w:sz w:val="21"/>
        </w:rPr>
        <w:t>告诉我们</w:t>
      </w:r>
      <w:r>
        <w:rPr>
          <w:color w:val="444444"/>
          <w:spacing w:val="-43"/>
          <w:sz w:val="21"/>
        </w:rPr>
        <w:t xml:space="preserve"> </w:t>
      </w:r>
      <w:r>
        <w:rPr>
          <w:rFonts w:ascii="Consolas" w:eastAsia="Consolas"/>
          <w:color w:val="444444"/>
          <w:sz w:val="23"/>
          <w:shd w:val="clear" w:color="auto" w:fill="F1F1F1"/>
        </w:rPr>
        <w:t>ex1.py</w:t>
      </w:r>
      <w:r>
        <w:rPr>
          <w:rFonts w:ascii="Consolas" w:eastAsia="Consolas"/>
          <w:color w:val="444444"/>
          <w:spacing w:val="-64"/>
          <w:sz w:val="23"/>
        </w:rPr>
        <w:t xml:space="preserve"> </w:t>
      </w:r>
      <w:r>
        <w:rPr>
          <w:sz w:val="21"/>
        </w:rPr>
        <w:t xml:space="preserve">文件的第 </w:t>
      </w:r>
      <w:r>
        <w:rPr>
          <w:rFonts w:ascii="Arial" w:eastAsia="Arial"/>
          <w:sz w:val="21"/>
        </w:rPr>
        <w:t>3</w:t>
      </w:r>
      <w:r>
        <w:rPr>
          <w:rFonts w:ascii="Arial" w:eastAsia="Arial"/>
          <w:spacing w:val="52"/>
          <w:sz w:val="21"/>
        </w:rPr>
        <w:t xml:space="preserve"> </w:t>
      </w:r>
      <w:r>
        <w:rPr>
          <w:spacing w:val="-2"/>
          <w:sz w:val="21"/>
        </w:rPr>
        <w:t>行有一个错误。</w:t>
      </w:r>
    </w:p>
    <w:p>
      <w:pPr>
        <w:pStyle w:val="9"/>
        <w:numPr>
          <w:ilvl w:val="0"/>
          <w:numId w:val="11"/>
        </w:numPr>
        <w:tabs>
          <w:tab w:val="left" w:pos="2521"/>
        </w:tabs>
        <w:spacing w:before="86" w:after="0" w:line="240" w:lineRule="auto"/>
        <w:ind w:left="2520" w:right="0" w:hanging="360"/>
        <w:jc w:val="left"/>
        <w:rPr>
          <w:sz w:val="21"/>
        </w:rPr>
      </w:pPr>
      <w:r>
        <w:rPr>
          <w:spacing w:val="-3"/>
          <w:sz w:val="21"/>
        </w:rPr>
        <w:t>然后这一行的内容被打印了出来。</w:t>
      </w:r>
    </w:p>
    <w:p>
      <w:pPr>
        <w:pStyle w:val="9"/>
        <w:numPr>
          <w:ilvl w:val="0"/>
          <w:numId w:val="11"/>
        </w:numPr>
        <w:tabs>
          <w:tab w:val="left" w:pos="2521"/>
        </w:tabs>
        <w:spacing w:before="84" w:after="0" w:line="316" w:lineRule="auto"/>
        <w:ind w:left="2520" w:right="353" w:hanging="360"/>
        <w:jc w:val="left"/>
        <w:rPr>
          <w:sz w:val="21"/>
        </w:rPr>
      </w:pPr>
      <w:r>
        <w:rPr>
          <w:sz w:val="21"/>
        </w:rPr>
        <w:t xml:space="preserve">然后 </w:t>
      </w:r>
      <w:r>
        <w:rPr>
          <w:rFonts w:ascii="Arial" w:eastAsia="Arial"/>
          <w:sz w:val="21"/>
        </w:rPr>
        <w:t>Python</w:t>
      </w:r>
      <w:r>
        <w:rPr>
          <w:rFonts w:ascii="Arial" w:eastAsia="Arial"/>
          <w:spacing w:val="50"/>
          <w:sz w:val="21"/>
        </w:rPr>
        <w:t xml:space="preserve"> </w:t>
      </w:r>
      <w:r>
        <w:rPr>
          <w:spacing w:val="-3"/>
          <w:sz w:val="21"/>
        </w:rPr>
        <w:t>打印出一个</w:t>
      </w:r>
      <w:r>
        <w:rPr>
          <w:color w:val="444444"/>
          <w:spacing w:val="-45"/>
          <w:sz w:val="21"/>
        </w:rPr>
        <w:t xml:space="preserve"> </w:t>
      </w:r>
      <w:r>
        <w:rPr>
          <w:rFonts w:ascii="Consolas" w:eastAsia="Consolas"/>
          <w:color w:val="444444"/>
          <w:sz w:val="23"/>
          <w:shd w:val="clear" w:color="auto" w:fill="F1F1F1"/>
        </w:rPr>
        <w:t>^</w:t>
      </w:r>
      <w:r>
        <w:rPr>
          <w:rFonts w:ascii="Consolas" w:eastAsia="Consolas"/>
          <w:color w:val="444444"/>
          <w:spacing w:val="-63"/>
          <w:sz w:val="23"/>
        </w:rPr>
        <w:t xml:space="preserve"> </w:t>
      </w:r>
      <w:r>
        <w:rPr>
          <w:rFonts w:ascii="Arial" w:eastAsia="Arial"/>
          <w:sz w:val="21"/>
        </w:rPr>
        <w:t>(</w:t>
      </w:r>
      <w:r>
        <w:rPr>
          <w:spacing w:val="-2"/>
          <w:sz w:val="21"/>
        </w:rPr>
        <w:t>井号，</w:t>
      </w:r>
      <w:r>
        <w:rPr>
          <w:rFonts w:ascii="Arial" w:eastAsia="Arial"/>
          <w:sz w:val="21"/>
        </w:rPr>
        <w:t>caret</w:t>
      </w:r>
      <w:r>
        <w:rPr>
          <w:rFonts w:ascii="Arial" w:eastAsia="Arial"/>
          <w:spacing w:val="24"/>
          <w:sz w:val="21"/>
        </w:rPr>
        <w:t xml:space="preserve">) </w:t>
      </w:r>
      <w:r>
        <w:rPr>
          <w:spacing w:val="-3"/>
          <w:sz w:val="21"/>
        </w:rPr>
        <w:t>符号，用来指示出错的位置。 注意到少了一个</w:t>
      </w:r>
      <w:r>
        <w:rPr>
          <w:color w:val="444444"/>
          <w:spacing w:val="-50"/>
          <w:sz w:val="21"/>
        </w:rPr>
        <w:t xml:space="preserve"> </w:t>
      </w:r>
      <w:r>
        <w:rPr>
          <w:rFonts w:ascii="Consolas" w:eastAsia="Consolas"/>
          <w:color w:val="444444"/>
          <w:sz w:val="23"/>
          <w:shd w:val="clear" w:color="auto" w:fill="F1F1F1"/>
        </w:rPr>
        <w:t>"</w:t>
      </w:r>
      <w:r>
        <w:rPr>
          <w:rFonts w:ascii="Consolas" w:eastAsia="Consolas"/>
          <w:color w:val="444444"/>
          <w:spacing w:val="-66"/>
          <w:sz w:val="23"/>
        </w:rPr>
        <w:t xml:space="preserve"> </w:t>
      </w:r>
      <w:r>
        <w:rPr>
          <w:rFonts w:ascii="Arial" w:eastAsia="Arial"/>
          <w:sz w:val="21"/>
        </w:rPr>
        <w:t>(</w:t>
      </w:r>
      <w:r>
        <w:rPr>
          <w:spacing w:val="-2"/>
          <w:sz w:val="21"/>
        </w:rPr>
        <w:t>双引号，</w:t>
      </w:r>
      <w:r>
        <w:rPr>
          <w:rFonts w:ascii="Arial" w:eastAsia="Arial"/>
          <w:sz w:val="21"/>
        </w:rPr>
        <w:t>double-quote)</w:t>
      </w:r>
      <w:r>
        <w:rPr>
          <w:rFonts w:ascii="Arial" w:eastAsia="Arial"/>
          <w:spacing w:val="44"/>
          <w:sz w:val="21"/>
        </w:rPr>
        <w:t xml:space="preserve"> </w:t>
      </w:r>
      <w:r>
        <w:rPr>
          <w:spacing w:val="-1"/>
          <w:sz w:val="21"/>
        </w:rPr>
        <w:t>符号了吗？</w:t>
      </w:r>
    </w:p>
    <w:p>
      <w:pPr>
        <w:pStyle w:val="9"/>
        <w:numPr>
          <w:ilvl w:val="0"/>
          <w:numId w:val="11"/>
        </w:numPr>
        <w:tabs>
          <w:tab w:val="left" w:pos="2521"/>
        </w:tabs>
        <w:spacing w:before="1" w:after="0" w:line="319" w:lineRule="auto"/>
        <w:ind w:left="2520" w:right="353" w:hanging="360"/>
        <w:jc w:val="both"/>
        <w:rPr>
          <w:sz w:val="21"/>
        </w:rPr>
      </w:pPr>
      <w:r>
        <mc:AlternateContent>
          <mc:Choice Requires="wps">
            <w:drawing>
              <wp:anchor distT="0" distB="0" distL="114300" distR="114300" simplePos="0" relativeHeight="2048" behindDoc="0" locked="0" layoutInCell="1" allowOverlap="1">
                <wp:simplePos x="0" y="0"/>
                <wp:positionH relativeFrom="page">
                  <wp:posOffset>1124585</wp:posOffset>
                </wp:positionH>
                <wp:positionV relativeFrom="paragraph">
                  <wp:posOffset>1046480</wp:posOffset>
                </wp:positionV>
                <wp:extent cx="5311775" cy="0"/>
                <wp:effectExtent l="0" t="0" r="0" b="0"/>
                <wp:wrapNone/>
                <wp:docPr id="31" name="直线 48"/>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48" o:spid="_x0000_s1026" o:spt="20" style="position:absolute;left:0pt;margin-left:88.55pt;margin-top:82.4pt;height:0pt;width:418.25pt;mso-position-horizontal-relative:page;z-index:2048;mso-width-relative:page;mso-height-relative:page;" filled="f" stroked="t" coordsize="21600,21600" o:gfxdata="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At/yc1wAAAAwBAAAPAAAAAAAAAAEAIAAAACIA&#10;AABkcnMvZG93bnJldi54bWxQSwECFAAUAAAACACHTuJAXRYDKtEBAACPAwAADgAAAAAAAAABACAA&#10;AAAmAQAAZHJzL2Uyb0RvYy54bWxQSwUGAAAAAAYABgBZAQAAaQUAAAAA&#10;">
                <v:fill on="f" focussize="0,0"/>
                <v:stroke weight="0.72pt" color="#900000" joinstyle="round"/>
                <v:imagedata o:title=""/>
                <o:lock v:ext="edit" aspectratio="f"/>
              </v:line>
            </w:pict>
          </mc:Fallback>
        </mc:AlternateContent>
      </w:r>
      <w:r>
        <w:rPr>
          <w:spacing w:val="-9"/>
          <w:sz w:val="21"/>
        </w:rPr>
        <w:t>最后，它打印出了一个</w:t>
      </w:r>
      <w:r>
        <w:rPr>
          <w:rFonts w:ascii="Arial" w:hAnsi="Arial" w:eastAsia="Arial"/>
          <w:spacing w:val="-4"/>
          <w:sz w:val="21"/>
        </w:rPr>
        <w:t>“</w:t>
      </w:r>
      <w:r>
        <w:rPr>
          <w:spacing w:val="-2"/>
          <w:sz w:val="21"/>
        </w:rPr>
        <w:t>语法错误</w:t>
      </w:r>
      <w:r>
        <w:rPr>
          <w:rFonts w:ascii="Arial" w:hAnsi="Arial" w:eastAsia="Arial"/>
          <w:sz w:val="21"/>
        </w:rPr>
        <w:t>(SyntaxError)”</w:t>
      </w:r>
      <w:r>
        <w:rPr>
          <w:spacing w:val="-7"/>
          <w:sz w:val="21"/>
        </w:rPr>
        <w:t>告诉你究竟是什么样的错误。通常这</w:t>
      </w:r>
      <w:r>
        <w:rPr>
          <w:spacing w:val="-5"/>
          <w:sz w:val="21"/>
        </w:rPr>
        <w:t>些错误信息都非常难懂，不过你可以把错误信息的内容复制到搜索引擎里，然后你</w:t>
      </w:r>
      <w:r>
        <w:rPr>
          <w:spacing w:val="-4"/>
          <w:sz w:val="21"/>
        </w:rPr>
        <w:t>就能看到别人也遇到过这样的错误， 而且你也许能找到如何解决这个问题。</w:t>
      </w:r>
    </w:p>
    <w:p>
      <w:pPr>
        <w:pStyle w:val="5"/>
        <w:rPr>
          <w:sz w:val="13"/>
        </w:rPr>
      </w:pPr>
      <w:r>
        <mc:AlternateContent>
          <mc:Choice Requires="wps">
            <w:drawing>
              <wp:anchor distT="0" distB="0" distL="0" distR="0" simplePos="0" relativeHeight="503315456" behindDoc="1" locked="0" layoutInCell="1" allowOverlap="1">
                <wp:simplePos x="0" y="0"/>
                <wp:positionH relativeFrom="page">
                  <wp:posOffset>1124585</wp:posOffset>
                </wp:positionH>
                <wp:positionV relativeFrom="paragraph">
                  <wp:posOffset>120650</wp:posOffset>
                </wp:positionV>
                <wp:extent cx="5312410" cy="239395"/>
                <wp:effectExtent l="0" t="0" r="8890" b="1905"/>
                <wp:wrapTopAndBottom/>
                <wp:docPr id="857" name="文本框 49"/>
                <wp:cNvGraphicFramePr/>
                <a:graphic xmlns:a="http://schemas.openxmlformats.org/drawingml/2006/main">
                  <a:graphicData uri="http://schemas.microsoft.com/office/word/2010/wordprocessingShape">
                    <wps:wsp>
                      <wps:cNvSpPr txBox="1"/>
                      <wps:spPr>
                        <a:xfrm>
                          <a:off x="0" y="0"/>
                          <a:ext cx="5312410" cy="239395"/>
                        </a:xfrm>
                        <a:prstGeom prst="rect">
                          <a:avLst/>
                        </a:prstGeom>
                        <a:solidFill>
                          <a:srgbClr val="AF4040"/>
                        </a:solidFill>
                        <a:ln w="9525">
                          <a:noFill/>
                        </a:ln>
                      </wps:spPr>
                      <wps:txbx>
                        <w:txbxContent>
                          <w:p>
                            <w:pPr>
                              <w:spacing w:before="77"/>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49" o:spid="_x0000_s1026" o:spt="202" type="#_x0000_t202" style="position:absolute;left:0pt;margin-left:88.55pt;margin-top:9.5pt;height:18.85pt;width:418.3pt;mso-position-horizontal-relative:page;mso-wrap-distance-bottom:0pt;mso-wrap-distance-top:0pt;z-index:-1024;mso-width-relative:page;mso-height-relative:page;" fillcolor="#AF4040" filled="t" stroked="f" coordsize="21600,21600" o:gfxdata="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L6DvUAAAACgEAAA8AAAAAAAAAAQAgAAAAIgAAAGRycy9kb3ducmV2LnhtbFBL&#10;AQIUABQAAAAIAIdO4kDiCx5WwQEAAFkDAAAOAAAAAAAAAAEAIAAAACMBAABkcnMvZTJvRG9jLnht&#10;bFBLBQYAAAAABgAGAFkBAABWBQ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Warning</w:t>
                      </w:r>
                    </w:p>
                  </w:txbxContent>
                </v:textbox>
                <w10:wrap type="topAndBottom"/>
              </v:shape>
            </w:pict>
          </mc:Fallback>
        </mc:AlternateContent>
      </w:r>
    </w:p>
    <w:p>
      <w:pPr>
        <w:spacing w:after="0"/>
        <w:rPr>
          <w:sz w:val="13"/>
        </w:rPr>
        <w:sectPr>
          <w:pgSz w:w="11910" w:h="16840"/>
          <w:pgMar w:top="1420" w:right="1440" w:bottom="1380" w:left="0" w:header="0" w:footer="1040" w:gutter="0"/>
        </w:sectPr>
      </w:pPr>
    </w:p>
    <w:p>
      <w:pPr>
        <w:pStyle w:val="5"/>
        <w:ind w:left="2011"/>
        <w:rPr>
          <w:sz w:val="20"/>
        </w:rPr>
      </w:pPr>
      <w:r>
        <w:rPr>
          <w:sz w:val="20"/>
        </w:rPr>
        <mc:AlternateContent>
          <mc:Choice Requires="wps">
            <w:drawing>
              <wp:inline distT="0" distB="0" distL="114300" distR="114300">
                <wp:extent cx="5007610" cy="453390"/>
                <wp:effectExtent l="0" t="0" r="8890" b="3810"/>
                <wp:docPr id="673" name="文本框 50"/>
                <wp:cNvGraphicFramePr/>
                <a:graphic xmlns:a="http://schemas.openxmlformats.org/drawingml/2006/main">
                  <a:graphicData uri="http://schemas.microsoft.com/office/word/2010/wordprocessingShape">
                    <wps:wsp>
                      <wps:cNvSpPr txBox="1"/>
                      <wps:spPr>
                        <a:xfrm>
                          <a:off x="0" y="0"/>
                          <a:ext cx="5007610" cy="453390"/>
                        </a:xfrm>
                        <a:prstGeom prst="rect">
                          <a:avLst/>
                        </a:prstGeom>
                        <a:solidFill>
                          <a:srgbClr val="FFE9E9"/>
                        </a:solidFill>
                        <a:ln w="9525">
                          <a:noFill/>
                        </a:ln>
                      </wps:spPr>
                      <wps:txbx>
                        <w:txbxContent>
                          <w:p>
                            <w:pPr>
                              <w:spacing w:before="71"/>
                              <w:ind w:left="28" w:right="0" w:firstLine="0"/>
                              <w:jc w:val="left"/>
                              <w:rPr>
                                <w:rFonts w:hint="eastAsia" w:ascii="宋体" w:eastAsia="宋体"/>
                                <w:sz w:val="22"/>
                              </w:rPr>
                            </w:pPr>
                            <w:r>
                              <w:rPr>
                                <w:rFonts w:hint="eastAsia" w:ascii="宋体" w:eastAsia="宋体"/>
                                <w:spacing w:val="-3"/>
                                <w:sz w:val="22"/>
                              </w:rPr>
                              <w:t xml:space="preserve">如果你来自另外一个国家，而且你看到关于 </w:t>
                            </w:r>
                            <w:r>
                              <w:rPr>
                                <w:rFonts w:ascii="Arial" w:eastAsia="Arial"/>
                                <w:sz w:val="22"/>
                              </w:rPr>
                              <w:t>ASCII</w:t>
                            </w:r>
                            <w:r>
                              <w:rPr>
                                <w:rFonts w:ascii="Arial" w:eastAsia="Arial"/>
                                <w:spacing w:val="52"/>
                                <w:sz w:val="22"/>
                              </w:rPr>
                              <w:t xml:space="preserve"> </w:t>
                            </w:r>
                            <w:r>
                              <w:rPr>
                                <w:rFonts w:hint="eastAsia" w:ascii="宋体" w:eastAsia="宋体"/>
                                <w:spacing w:val="-3"/>
                                <w:sz w:val="22"/>
                              </w:rPr>
                              <w:t>编码的错误，那就在你的</w:t>
                            </w:r>
                          </w:p>
                          <w:p>
                            <w:pPr>
                              <w:spacing w:before="73"/>
                              <w:ind w:left="28" w:right="0" w:firstLine="0"/>
                              <w:jc w:val="left"/>
                              <w:rPr>
                                <w:rFonts w:hint="eastAsia" w:ascii="宋体" w:eastAsia="宋体"/>
                                <w:sz w:val="22"/>
                              </w:rPr>
                            </w:pPr>
                            <w:r>
                              <w:rPr>
                                <w:rFonts w:ascii="Arial" w:eastAsia="Arial"/>
                                <w:sz w:val="22"/>
                              </w:rPr>
                              <w:t xml:space="preserve">python </w:t>
                            </w:r>
                            <w:r>
                              <w:rPr>
                                <w:rFonts w:hint="eastAsia" w:ascii="宋体" w:eastAsia="宋体"/>
                                <w:sz w:val="22"/>
                              </w:rPr>
                              <w:t>脚本的最上面加入这一行：</w:t>
                            </w:r>
                          </w:p>
                        </w:txbxContent>
                      </wps:txbx>
                      <wps:bodyPr lIns="0" tIns="0" rIns="0" bIns="0" upright="1"/>
                    </wps:wsp>
                  </a:graphicData>
                </a:graphic>
              </wp:inline>
            </w:drawing>
          </mc:Choice>
          <mc:Fallback>
            <w:pict>
              <v:shape id="文本框 50" o:spid="_x0000_s1026" o:spt="202" type="#_x0000_t202" style="height:35.7pt;width:394.3pt;" fillcolor="#FFE9E9" filled="t" stroked="f" coordsize="21600,21600" o:gfxdata="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n0arLSAAAABAEAAA8AAAAAAAAAAQAgAAAAIgAAAGRycy9kb3ducmV2LnhtbFBLAQIU&#10;ABQAAAAIAIdO4kC6t5bCwAEAAFkDAAAOAAAAAAAAAAEAIAAAACEBAABkcnMvZTJvRG9jLnhtbFBL&#10;BQYAAAAABgAGAFkBAABTBQAAAAA=&#10;">
                <v:fill on="t" focussize="0,0"/>
                <v:stroke on="f"/>
                <v:imagedata o:title=""/>
                <o:lock v:ext="edit" aspectratio="f"/>
                <v:textbox inset="0mm,0mm,0mm,0mm">
                  <w:txbxContent>
                    <w:p>
                      <w:pPr>
                        <w:spacing w:before="71"/>
                        <w:ind w:left="28" w:right="0" w:firstLine="0"/>
                        <w:jc w:val="left"/>
                        <w:rPr>
                          <w:rFonts w:hint="eastAsia" w:ascii="宋体" w:eastAsia="宋体"/>
                          <w:sz w:val="22"/>
                        </w:rPr>
                      </w:pPr>
                      <w:r>
                        <w:rPr>
                          <w:rFonts w:hint="eastAsia" w:ascii="宋体" w:eastAsia="宋体"/>
                          <w:spacing w:val="-3"/>
                          <w:sz w:val="22"/>
                        </w:rPr>
                        <w:t xml:space="preserve">如果你来自另外一个国家，而且你看到关于 </w:t>
                      </w:r>
                      <w:r>
                        <w:rPr>
                          <w:rFonts w:ascii="Arial" w:eastAsia="Arial"/>
                          <w:sz w:val="22"/>
                        </w:rPr>
                        <w:t>ASCII</w:t>
                      </w:r>
                      <w:r>
                        <w:rPr>
                          <w:rFonts w:ascii="Arial" w:eastAsia="Arial"/>
                          <w:spacing w:val="52"/>
                          <w:sz w:val="22"/>
                        </w:rPr>
                        <w:t xml:space="preserve"> </w:t>
                      </w:r>
                      <w:r>
                        <w:rPr>
                          <w:rFonts w:hint="eastAsia" w:ascii="宋体" w:eastAsia="宋体"/>
                          <w:spacing w:val="-3"/>
                          <w:sz w:val="22"/>
                        </w:rPr>
                        <w:t>编码的错误，那就在你的</w:t>
                      </w:r>
                    </w:p>
                    <w:p>
                      <w:pPr>
                        <w:spacing w:before="73"/>
                        <w:ind w:left="28" w:right="0" w:firstLine="0"/>
                        <w:jc w:val="left"/>
                        <w:rPr>
                          <w:rFonts w:hint="eastAsia" w:ascii="宋体" w:eastAsia="宋体"/>
                          <w:sz w:val="22"/>
                        </w:rPr>
                      </w:pPr>
                      <w:r>
                        <w:rPr>
                          <w:rFonts w:ascii="Arial" w:eastAsia="Arial"/>
                          <w:sz w:val="22"/>
                        </w:rPr>
                        <w:t xml:space="preserve">python </w:t>
                      </w:r>
                      <w:r>
                        <w:rPr>
                          <w:rFonts w:hint="eastAsia" w:ascii="宋体" w:eastAsia="宋体"/>
                          <w:sz w:val="22"/>
                        </w:rPr>
                        <w:t>脚本的最上面加入这一行：</w:t>
                      </w:r>
                    </w:p>
                  </w:txbxContent>
                </v:textbox>
                <w10:wrap type="none"/>
                <w10:anchorlock/>
              </v:shape>
            </w:pict>
          </mc:Fallback>
        </mc:AlternateContent>
      </w:r>
    </w:p>
    <w:p>
      <w:pPr>
        <w:pStyle w:val="5"/>
        <w:spacing w:before="8"/>
        <w:rPr>
          <w:sz w:val="7"/>
        </w:rPr>
      </w:pPr>
    </w:p>
    <w:p>
      <w:pPr>
        <w:pStyle w:val="5"/>
        <w:ind w:left="1771"/>
        <w:rPr>
          <w:sz w:val="20"/>
        </w:rPr>
      </w:pPr>
      <w:r>
        <w:rPr>
          <w:sz w:val="20"/>
        </w:rPr>
        <mc:AlternateContent>
          <mc:Choice Requires="wps">
            <w:drawing>
              <wp:inline distT="0" distB="0" distL="114300" distR="114300">
                <wp:extent cx="5312410" cy="226060"/>
                <wp:effectExtent l="0" t="0" r="8890" b="2540"/>
                <wp:docPr id="735" name="文本框 51"/>
                <wp:cNvGraphicFramePr/>
                <a:graphic xmlns:a="http://schemas.openxmlformats.org/drawingml/2006/main">
                  <a:graphicData uri="http://schemas.microsoft.com/office/word/2010/wordprocessingShape">
                    <wps:wsp>
                      <wps:cNvSpPr txBox="1"/>
                      <wps:spPr>
                        <a:xfrm>
                          <a:off x="0" y="0"/>
                          <a:ext cx="5312410" cy="226060"/>
                        </a:xfrm>
                        <a:prstGeom prst="rect">
                          <a:avLst/>
                        </a:prstGeom>
                        <a:solidFill>
                          <a:srgbClr val="FFE9E9"/>
                        </a:solidFill>
                        <a:ln w="9525">
                          <a:noFill/>
                        </a:ln>
                      </wps:spPr>
                      <wps:txbx>
                        <w:txbxContent>
                          <w:p>
                            <w:pPr>
                              <w:spacing w:before="101"/>
                              <w:ind w:left="28" w:right="0" w:firstLine="0"/>
                              <w:jc w:val="left"/>
                              <w:rPr>
                                <w:rFonts w:ascii="Arial"/>
                                <w:sz w:val="22"/>
                              </w:rPr>
                            </w:pPr>
                            <w:r>
                              <w:rPr>
                                <w:rFonts w:ascii="Arial"/>
                                <w:sz w:val="22"/>
                              </w:rPr>
                              <w:t># -</w:t>
                            </w:r>
                            <w:r>
                              <w:rPr>
                                <w:rFonts w:ascii="Arial"/>
                                <w:i/>
                                <w:sz w:val="22"/>
                              </w:rPr>
                              <w:t>- coding: utf-8 -</w:t>
                            </w:r>
                            <w:r>
                              <w:rPr>
                                <w:rFonts w:ascii="Arial"/>
                                <w:sz w:val="22"/>
                              </w:rPr>
                              <w:t>-</w:t>
                            </w:r>
                          </w:p>
                        </w:txbxContent>
                      </wps:txbx>
                      <wps:bodyPr lIns="0" tIns="0" rIns="0" bIns="0" upright="1"/>
                    </wps:wsp>
                  </a:graphicData>
                </a:graphic>
              </wp:inline>
            </w:drawing>
          </mc:Choice>
          <mc:Fallback>
            <w:pict>
              <v:shape id="文本框 51" o:spid="_x0000_s1026" o:spt="202" type="#_x0000_t202" style="height:17.8pt;width:418.3pt;" fillcolor="#FFE9E9" filled="t" stroked="f" coordsize="21600,21600" o:gfxdata="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viWRTTAAAABAEAAA8AAAAAAAAAAQAgAAAAIgAAAGRycy9kb3ducmV2LnhtbFBL&#10;AQIUABQAAAAIAIdO4kCA+0QKwgEAAFkDAAAOAAAAAAAAAAEAIAAAACIBAABkcnMvZTJvRG9jLnht&#10;bFBLBQYAAAAABgAGAFkBAABWBQAAAAA=&#10;">
                <v:fill on="t" focussize="0,0"/>
                <v:stroke on="f"/>
                <v:imagedata o:title=""/>
                <o:lock v:ext="edit" aspectratio="f"/>
                <v:textbox inset="0mm,0mm,0mm,0mm">
                  <w:txbxContent>
                    <w:p>
                      <w:pPr>
                        <w:spacing w:before="101"/>
                        <w:ind w:left="28" w:right="0" w:firstLine="0"/>
                        <w:jc w:val="left"/>
                        <w:rPr>
                          <w:rFonts w:ascii="Arial"/>
                          <w:sz w:val="22"/>
                        </w:rPr>
                      </w:pPr>
                      <w:r>
                        <w:rPr>
                          <w:rFonts w:ascii="Arial"/>
                          <w:sz w:val="22"/>
                        </w:rPr>
                        <w:t># -</w:t>
                      </w:r>
                      <w:r>
                        <w:rPr>
                          <w:rFonts w:ascii="Arial"/>
                          <w:i/>
                          <w:sz w:val="22"/>
                        </w:rPr>
                        <w:t>- coding: utf-8 -</w:t>
                      </w:r>
                      <w:r>
                        <w:rPr>
                          <w:rFonts w:ascii="Arial"/>
                          <w:sz w:val="22"/>
                        </w:rPr>
                        <w:t>-</w:t>
                      </w:r>
                    </w:p>
                  </w:txbxContent>
                </v:textbox>
                <w10:wrap type="none"/>
                <w10:anchorlock/>
              </v:shape>
            </w:pict>
          </mc:Fallback>
        </mc:AlternateContent>
      </w:r>
    </w:p>
    <w:p>
      <w:pPr>
        <w:pStyle w:val="5"/>
        <w:spacing w:before="11"/>
        <w:rPr>
          <w:sz w:val="7"/>
        </w:rPr>
      </w:pPr>
    </w:p>
    <w:p>
      <w:pPr>
        <w:pStyle w:val="5"/>
        <w:ind w:left="2011"/>
        <w:rPr>
          <w:sz w:val="20"/>
        </w:rPr>
      </w:pPr>
      <w:r>
        <w:rPr>
          <w:sz w:val="20"/>
        </w:rPr>
        <mc:AlternateContent>
          <mc:Choice Requires="wps">
            <w:drawing>
              <wp:inline distT="0" distB="0" distL="114300" distR="114300">
                <wp:extent cx="5007610" cy="226060"/>
                <wp:effectExtent l="0" t="0" r="8890" b="2540"/>
                <wp:docPr id="741" name="文本框 52"/>
                <wp:cNvGraphicFramePr/>
                <a:graphic xmlns:a="http://schemas.openxmlformats.org/drawingml/2006/main">
                  <a:graphicData uri="http://schemas.microsoft.com/office/word/2010/wordprocessingShape">
                    <wps:wsp>
                      <wps:cNvSpPr txBox="1"/>
                      <wps:spPr>
                        <a:xfrm>
                          <a:off x="0" y="0"/>
                          <a:ext cx="5007610" cy="226060"/>
                        </a:xfrm>
                        <a:prstGeom prst="rect">
                          <a:avLst/>
                        </a:prstGeom>
                        <a:solidFill>
                          <a:srgbClr val="FFE9E9"/>
                        </a:solidFill>
                        <a:ln w="9525">
                          <a:noFill/>
                        </a:ln>
                      </wps:spPr>
                      <wps:txbx>
                        <w:txbxContent>
                          <w:p>
                            <w:pPr>
                              <w:spacing w:before="70"/>
                              <w:ind w:left="28" w:right="0" w:firstLine="0"/>
                              <w:jc w:val="left"/>
                              <w:rPr>
                                <w:rFonts w:hint="eastAsia" w:ascii="宋体" w:eastAsia="宋体"/>
                                <w:sz w:val="22"/>
                              </w:rPr>
                            </w:pPr>
                            <w:r>
                              <w:rPr>
                                <w:rFonts w:hint="eastAsia" w:ascii="宋体" w:eastAsia="宋体"/>
                                <w:spacing w:val="-3"/>
                                <w:sz w:val="22"/>
                              </w:rPr>
                              <w:t xml:space="preserve">这样你就在脚本中使用了 </w:t>
                            </w:r>
                            <w:r>
                              <w:rPr>
                                <w:rFonts w:ascii="Arial" w:eastAsia="Arial"/>
                                <w:sz w:val="22"/>
                              </w:rPr>
                              <w:t>unicode UTF-8</w:t>
                            </w:r>
                            <w:r>
                              <w:rPr>
                                <w:rFonts w:ascii="Arial" w:eastAsia="Arial"/>
                                <w:spacing w:val="51"/>
                                <w:sz w:val="22"/>
                              </w:rPr>
                              <w:t xml:space="preserve"> </w:t>
                            </w:r>
                            <w:r>
                              <w:rPr>
                                <w:rFonts w:hint="eastAsia" w:ascii="宋体" w:eastAsia="宋体"/>
                                <w:spacing w:val="-3"/>
                                <w:sz w:val="22"/>
                              </w:rPr>
                              <w:t>编码，这些错误就不会出现了。</w:t>
                            </w:r>
                          </w:p>
                        </w:txbxContent>
                      </wps:txbx>
                      <wps:bodyPr lIns="0" tIns="0" rIns="0" bIns="0" upright="1"/>
                    </wps:wsp>
                  </a:graphicData>
                </a:graphic>
              </wp:inline>
            </w:drawing>
          </mc:Choice>
          <mc:Fallback>
            <w:pict>
              <v:shape id="文本框 52" o:spid="_x0000_s1026" o:spt="202" type="#_x0000_t202" style="height:17.8pt;width:394.3pt;" fillcolor="#FFE9E9" filled="t" stroked="f" coordsize="21600,21600" o:gfxdata="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h3KmtIAAAAEAQAADwAAAAAAAAABACAAAAAiAAAAZHJzL2Rvd25yZXYueG1sUEsB&#10;AhQAFAAAAAgAh07iQEXjVZnCAQAAWQMAAA4AAAAAAAAAAQAgAAAAIQEAAGRycy9lMm9Eb2MueG1s&#10;UEsFBgAAAAAGAAYAWQEAAFUFAAAAAA==&#10;">
                <v:fill on="t" focussize="0,0"/>
                <v:stroke on="f"/>
                <v:imagedata o:title=""/>
                <o:lock v:ext="edit" aspectratio="f"/>
                <v:textbox inset="0mm,0mm,0mm,0mm">
                  <w:txbxContent>
                    <w:p>
                      <w:pPr>
                        <w:spacing w:before="70"/>
                        <w:ind w:left="28" w:right="0" w:firstLine="0"/>
                        <w:jc w:val="left"/>
                        <w:rPr>
                          <w:rFonts w:hint="eastAsia" w:ascii="宋体" w:eastAsia="宋体"/>
                          <w:sz w:val="22"/>
                        </w:rPr>
                      </w:pPr>
                      <w:r>
                        <w:rPr>
                          <w:rFonts w:hint="eastAsia" w:ascii="宋体" w:eastAsia="宋体"/>
                          <w:spacing w:val="-3"/>
                          <w:sz w:val="22"/>
                        </w:rPr>
                        <w:t xml:space="preserve">这样你就在脚本中使用了 </w:t>
                      </w:r>
                      <w:r>
                        <w:rPr>
                          <w:rFonts w:ascii="Arial" w:eastAsia="Arial"/>
                          <w:sz w:val="22"/>
                        </w:rPr>
                        <w:t>unicode UTF-8</w:t>
                      </w:r>
                      <w:r>
                        <w:rPr>
                          <w:rFonts w:ascii="Arial" w:eastAsia="Arial"/>
                          <w:spacing w:val="51"/>
                          <w:sz w:val="22"/>
                        </w:rPr>
                        <w:t xml:space="preserve"> </w:t>
                      </w:r>
                      <w:r>
                        <w:rPr>
                          <w:rFonts w:hint="eastAsia" w:ascii="宋体" w:eastAsia="宋体"/>
                          <w:spacing w:val="-3"/>
                          <w:sz w:val="22"/>
                        </w:rPr>
                        <w:t>编码，这些错误就不会出现了。</w:t>
                      </w:r>
                    </w:p>
                  </w:txbxContent>
                </v:textbox>
                <w10:wrap type="none"/>
                <w10:anchorlock/>
              </v:shape>
            </w:pict>
          </mc:Fallback>
        </mc:AlternateContent>
      </w:r>
    </w:p>
    <w:p>
      <w:pPr>
        <w:pStyle w:val="5"/>
        <w:rPr>
          <w:sz w:val="20"/>
        </w:rPr>
      </w:pPr>
    </w:p>
    <w:p>
      <w:pPr>
        <w:pStyle w:val="5"/>
        <w:spacing w:before="11"/>
        <w:rPr>
          <w:sz w:val="19"/>
        </w:rPr>
      </w:pPr>
    </w:p>
    <w:p>
      <w:pPr>
        <w:pStyle w:val="3"/>
        <w:spacing w:before="54"/>
      </w:pPr>
      <w:bookmarkStart w:id="21" w:name="加分习题"/>
      <w:bookmarkEnd w:id="21"/>
      <w:r>
        <w:rPr>
          <w:color w:val="465157"/>
        </w:rPr>
        <w:t>加分习题</w:t>
      </w:r>
    </w:p>
    <w:p>
      <w:pPr>
        <w:pStyle w:val="5"/>
        <w:spacing w:before="11"/>
        <w:rPr>
          <w:b/>
          <w:sz w:val="21"/>
        </w:rPr>
      </w:pPr>
    </w:p>
    <w:p>
      <w:pPr>
        <w:pStyle w:val="5"/>
        <w:spacing w:before="67" w:line="278" w:lineRule="auto"/>
        <w:ind w:left="1800" w:right="314"/>
      </w:pPr>
      <w:r>
        <w:t xml:space="preserve">你还会有 </w:t>
      </w:r>
      <w:r>
        <w:rPr>
          <w:color w:val="444444"/>
          <w:sz w:val="23"/>
          <w:shd w:val="clear" w:color="auto" w:fill="F1F1F1"/>
        </w:rPr>
        <w:t>加分习题</w:t>
      </w:r>
      <w:r>
        <w:rPr>
          <w:color w:val="444444"/>
          <w:sz w:val="23"/>
        </w:rPr>
        <w:t xml:space="preserve"> </w:t>
      </w:r>
      <w:r>
        <w:t>需要完成。加分习题里边的内容是供你尝试的。如果你觉得做不出来，你可以暂时跳过，过段时间再回来做。</w:t>
      </w:r>
    </w:p>
    <w:p>
      <w:pPr>
        <w:pStyle w:val="5"/>
        <w:spacing w:before="192"/>
        <w:ind w:left="1800"/>
      </w:pPr>
      <w:r>
        <w:t>在这个练习中，试试这些东西：</w:t>
      </w:r>
    </w:p>
    <w:p>
      <w:pPr>
        <w:pStyle w:val="5"/>
        <w:spacing w:before="9"/>
        <w:rPr>
          <w:sz w:val="28"/>
        </w:rPr>
      </w:pPr>
    </w:p>
    <w:p>
      <w:pPr>
        <w:pStyle w:val="9"/>
        <w:numPr>
          <w:ilvl w:val="0"/>
          <w:numId w:val="12"/>
        </w:numPr>
        <w:tabs>
          <w:tab w:val="left" w:pos="2521"/>
        </w:tabs>
        <w:spacing w:before="0" w:after="0" w:line="240" w:lineRule="auto"/>
        <w:ind w:left="2520" w:right="0" w:hanging="360"/>
        <w:jc w:val="left"/>
        <w:rPr>
          <w:sz w:val="21"/>
        </w:rPr>
      </w:pPr>
      <w:r>
        <w:rPr>
          <w:spacing w:val="-3"/>
          <w:sz w:val="21"/>
        </w:rPr>
        <w:t>让你的脚本再多打印一行。</w:t>
      </w:r>
    </w:p>
    <w:p>
      <w:pPr>
        <w:pStyle w:val="9"/>
        <w:numPr>
          <w:ilvl w:val="0"/>
          <w:numId w:val="12"/>
        </w:numPr>
        <w:tabs>
          <w:tab w:val="left" w:pos="2521"/>
        </w:tabs>
        <w:spacing w:before="86" w:after="0" w:line="240" w:lineRule="auto"/>
        <w:ind w:left="2520" w:right="0" w:hanging="360"/>
        <w:jc w:val="left"/>
        <w:rPr>
          <w:sz w:val="21"/>
        </w:rPr>
      </w:pPr>
      <w:r>
        <w:rPr>
          <w:spacing w:val="-3"/>
          <w:sz w:val="21"/>
        </w:rPr>
        <w:t>让你的脚本只打印一行。</w:t>
      </w:r>
    </w:p>
    <w:p>
      <w:pPr>
        <w:pStyle w:val="9"/>
        <w:numPr>
          <w:ilvl w:val="0"/>
          <w:numId w:val="12"/>
        </w:numPr>
        <w:tabs>
          <w:tab w:val="left" w:pos="2521"/>
        </w:tabs>
        <w:spacing w:before="89" w:after="0" w:line="240" w:lineRule="auto"/>
        <w:ind w:left="2520" w:right="0" w:hanging="360"/>
        <w:jc w:val="left"/>
        <w:rPr>
          <w:sz w:val="21"/>
        </w:rPr>
      </w:pPr>
      <w:r>
        <w:rPr>
          <w:spacing w:val="-3"/>
          <w:sz w:val="21"/>
        </w:rPr>
        <w:t xml:space="preserve">在一行的起始位置放一个 </w:t>
      </w:r>
      <w:r>
        <w:rPr>
          <w:rFonts w:ascii="Arial" w:hAnsi="Arial" w:eastAsia="Arial"/>
          <w:spacing w:val="-3"/>
          <w:sz w:val="21"/>
        </w:rPr>
        <w:t xml:space="preserve">‘#’ </w:t>
      </w:r>
      <w:r>
        <w:rPr>
          <w:rFonts w:ascii="Arial" w:hAnsi="Arial" w:eastAsia="Arial"/>
          <w:sz w:val="21"/>
        </w:rPr>
        <w:t>(octothorpe</w:t>
      </w:r>
      <w:r>
        <w:rPr>
          <w:rFonts w:ascii="Arial" w:hAnsi="Arial" w:eastAsia="Arial"/>
          <w:spacing w:val="24"/>
          <w:sz w:val="21"/>
        </w:rPr>
        <w:t xml:space="preserve">) </w:t>
      </w:r>
      <w:r>
        <w:rPr>
          <w:spacing w:val="-13"/>
          <w:sz w:val="21"/>
        </w:rPr>
        <w:t>符号。它的作用是什么？自己研究一下。</w:t>
      </w:r>
    </w:p>
    <w:p>
      <w:pPr>
        <w:pStyle w:val="5"/>
        <w:spacing w:before="7"/>
        <w:rPr>
          <w:sz w:val="25"/>
        </w:rPr>
      </w:pPr>
    </w:p>
    <w:p>
      <w:pPr>
        <w:pStyle w:val="5"/>
        <w:ind w:left="1800"/>
      </w:pPr>
      <w:r>
        <mc:AlternateContent>
          <mc:Choice Requires="wps">
            <w:drawing>
              <wp:anchor distT="0" distB="0" distL="0" distR="0" simplePos="0" relativeHeight="503315456" behindDoc="1" locked="0" layoutInCell="1" allowOverlap="1">
                <wp:simplePos x="0" y="0"/>
                <wp:positionH relativeFrom="page">
                  <wp:posOffset>1124585</wp:posOffset>
                </wp:positionH>
                <wp:positionV relativeFrom="paragraph">
                  <wp:posOffset>272415</wp:posOffset>
                </wp:positionV>
                <wp:extent cx="5312410" cy="240030"/>
                <wp:effectExtent l="0" t="0" r="8890" b="1270"/>
                <wp:wrapTopAndBottom/>
                <wp:docPr id="856" name="文本框 53"/>
                <wp:cNvGraphicFramePr/>
                <a:graphic xmlns:a="http://schemas.openxmlformats.org/drawingml/2006/main">
                  <a:graphicData uri="http://schemas.microsoft.com/office/word/2010/wordprocessingShape">
                    <wps:wsp>
                      <wps:cNvSpPr txBox="1"/>
                      <wps:spPr>
                        <a:xfrm>
                          <a:off x="0" y="0"/>
                          <a:ext cx="5312410" cy="240030"/>
                        </a:xfrm>
                        <a:prstGeom prst="rect">
                          <a:avLst/>
                        </a:prstGeom>
                        <a:solidFill>
                          <a:srgbClr val="6F9F6F"/>
                        </a:solidFill>
                        <a:ln w="9525">
                          <a:noFill/>
                        </a:ln>
                      </wps:spPr>
                      <wps:txbx>
                        <w:txbxContent>
                          <w:p>
                            <w:pPr>
                              <w:spacing w:before="77"/>
                              <w:ind w:left="28" w:right="0" w:firstLine="0"/>
                              <w:jc w:val="left"/>
                              <w:rPr>
                                <w:rFonts w:ascii="Arial"/>
                                <w:b/>
                                <w:sz w:val="24"/>
                              </w:rPr>
                            </w:pPr>
                            <w:r>
                              <w:rPr>
                                <w:rFonts w:ascii="Arial"/>
                                <w:b/>
                                <w:color w:val="FFFFFF"/>
                                <w:sz w:val="24"/>
                              </w:rPr>
                              <w:t>Note</w:t>
                            </w:r>
                          </w:p>
                        </w:txbxContent>
                      </wps:txbx>
                      <wps:bodyPr lIns="0" tIns="0" rIns="0" bIns="0" upright="1"/>
                    </wps:wsp>
                  </a:graphicData>
                </a:graphic>
              </wp:anchor>
            </w:drawing>
          </mc:Choice>
          <mc:Fallback>
            <w:pict>
              <v:shape id="文本框 53" o:spid="_x0000_s1026" o:spt="202" type="#_x0000_t202" style="position:absolute;left:0pt;margin-left:88.55pt;margin-top:21.45pt;height:18.9pt;width:418.3pt;mso-position-horizontal-relative:page;mso-wrap-distance-bottom:0pt;mso-wrap-distance-top:0pt;z-index:-1024;mso-width-relative:page;mso-height-relative:page;" fillcolor="#6F9F6F" filled="t" stroked="f" coordsize="21600,21600" o:gfxdata="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xDYsdgAAAAKAQAADwAAAAAAAAABACAAAAAiAAAAZHJzL2Rvd25yZXYu&#10;eG1sUEsBAhQAFAAAAAgAh07iQNoZUZTCAQAAWQMAAA4AAAAAAAAAAQAgAAAAJwEAAGRycy9lMm9E&#10;b2MueG1sUEsFBgAAAAAGAAYAWQEAAFsFA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Note</w:t>
                      </w:r>
                    </w:p>
                  </w:txbxContent>
                </v:textbox>
                <w10:wrap type="topAndBottom"/>
              </v:shape>
            </w:pict>
          </mc:Fallback>
        </mc:AlternateContent>
      </w:r>
      <w:r>
        <mc:AlternateContent>
          <mc:Choice Requires="wps">
            <w:drawing>
              <wp:anchor distT="0" distB="0" distL="0" distR="0" simplePos="0" relativeHeight="503315456" behindDoc="1" locked="0" layoutInCell="1" allowOverlap="1">
                <wp:simplePos x="0" y="0"/>
                <wp:positionH relativeFrom="page">
                  <wp:posOffset>1276985</wp:posOffset>
                </wp:positionH>
                <wp:positionV relativeFrom="paragraph">
                  <wp:posOffset>597535</wp:posOffset>
                </wp:positionV>
                <wp:extent cx="5007610" cy="452755"/>
                <wp:effectExtent l="0" t="0" r="8890" b="4445"/>
                <wp:wrapTopAndBottom/>
                <wp:docPr id="855" name="文本框 54"/>
                <wp:cNvGraphicFramePr/>
                <a:graphic xmlns:a="http://schemas.openxmlformats.org/drawingml/2006/main">
                  <a:graphicData uri="http://schemas.microsoft.com/office/word/2010/wordprocessingShape">
                    <wps:wsp>
                      <wps:cNvSpPr txBox="1"/>
                      <wps:spPr>
                        <a:xfrm>
                          <a:off x="0" y="0"/>
                          <a:ext cx="5007610" cy="452755"/>
                        </a:xfrm>
                        <a:prstGeom prst="rect">
                          <a:avLst/>
                        </a:prstGeom>
                        <a:solidFill>
                          <a:srgbClr val="E9FFE9"/>
                        </a:solidFill>
                        <a:ln w="9525">
                          <a:noFill/>
                        </a:ln>
                      </wps:spPr>
                      <wps:txbx>
                        <w:txbxContent>
                          <w:p>
                            <w:pPr>
                              <w:spacing w:before="5" w:line="356" w:lineRule="exact"/>
                              <w:ind w:left="28" w:right="24" w:firstLine="0"/>
                              <w:jc w:val="left"/>
                              <w:rPr>
                                <w:rFonts w:hint="eastAsia" w:ascii="宋体" w:hAnsi="宋体" w:eastAsia="宋体"/>
                                <w:sz w:val="22"/>
                              </w:rPr>
                            </w:pPr>
                            <w:r>
                              <w:rPr>
                                <w:rFonts w:hint="eastAsia" w:ascii="宋体" w:hAnsi="宋体" w:eastAsia="宋体"/>
                                <w:spacing w:val="-6"/>
                                <w:sz w:val="22"/>
                              </w:rPr>
                              <w:t>井号有很多的英文名字，例如：</w:t>
                            </w:r>
                            <w:r>
                              <w:rPr>
                                <w:rFonts w:ascii="Arial" w:hAnsi="Arial" w:eastAsia="Arial"/>
                                <w:spacing w:val="-4"/>
                                <w:sz w:val="22"/>
                              </w:rPr>
                              <w:t>’octothorpe(</w:t>
                            </w:r>
                            <w:r>
                              <w:rPr>
                                <w:rFonts w:hint="eastAsia" w:ascii="宋体" w:hAnsi="宋体" w:eastAsia="宋体"/>
                                <w:spacing w:val="-1"/>
                                <w:sz w:val="22"/>
                              </w:rPr>
                              <w:t>八角帽</w:t>
                            </w:r>
                            <w:r>
                              <w:rPr>
                                <w:rFonts w:ascii="Arial" w:hAnsi="Arial" w:eastAsia="Arial"/>
                                <w:spacing w:val="-4"/>
                                <w:sz w:val="22"/>
                              </w:rPr>
                              <w:t>)’</w:t>
                            </w:r>
                            <w:r>
                              <w:rPr>
                                <w:rFonts w:hint="eastAsia" w:ascii="宋体" w:hAnsi="宋体" w:eastAsia="宋体"/>
                                <w:spacing w:val="-4"/>
                                <w:sz w:val="22"/>
                              </w:rPr>
                              <w:t>，</w:t>
                            </w:r>
                            <w:r>
                              <w:rPr>
                                <w:rFonts w:ascii="Arial" w:hAnsi="Arial" w:eastAsia="Arial"/>
                                <w:spacing w:val="-4"/>
                                <w:sz w:val="22"/>
                              </w:rPr>
                              <w:t>’pound(</w:t>
                            </w:r>
                            <w:r>
                              <w:rPr>
                                <w:rFonts w:hint="eastAsia" w:ascii="宋体" w:hAnsi="宋体" w:eastAsia="宋体"/>
                                <w:spacing w:val="-2"/>
                                <w:sz w:val="22"/>
                              </w:rPr>
                              <w:t>英镑符</w:t>
                            </w:r>
                            <w:r>
                              <w:rPr>
                                <w:rFonts w:ascii="Arial" w:hAnsi="Arial" w:eastAsia="Arial"/>
                                <w:spacing w:val="2"/>
                                <w:sz w:val="22"/>
                              </w:rPr>
                              <w:t>)’, ‘</w:t>
                            </w:r>
                            <w:r>
                              <w:rPr>
                                <w:rFonts w:ascii="Arial" w:hAnsi="Arial" w:eastAsia="Arial"/>
                                <w:sz w:val="22"/>
                              </w:rPr>
                              <w:t>hash(</w:t>
                            </w:r>
                            <w:r>
                              <w:rPr>
                                <w:rFonts w:hint="eastAsia" w:ascii="宋体" w:hAnsi="宋体" w:eastAsia="宋体"/>
                                <w:sz w:val="22"/>
                              </w:rPr>
                              <w:t>电话的</w:t>
                            </w:r>
                            <w:r>
                              <w:rPr>
                                <w:rFonts w:ascii="Arial" w:hAnsi="Arial" w:eastAsia="Arial"/>
                                <w:sz w:val="22"/>
                              </w:rPr>
                              <w:t>#</w:t>
                            </w:r>
                            <w:r>
                              <w:rPr>
                                <w:rFonts w:hint="eastAsia" w:ascii="宋体" w:hAnsi="宋体" w:eastAsia="宋体"/>
                                <w:sz w:val="22"/>
                              </w:rPr>
                              <w:t>键</w:t>
                            </w:r>
                            <w:r>
                              <w:rPr>
                                <w:rFonts w:ascii="Arial" w:hAnsi="Arial" w:eastAsia="Arial"/>
                                <w:spacing w:val="-1"/>
                                <w:sz w:val="22"/>
                              </w:rPr>
                              <w:t>)’, ‘</w:t>
                            </w:r>
                            <w:r>
                              <w:rPr>
                                <w:rFonts w:ascii="Arial" w:hAnsi="Arial" w:eastAsia="Arial"/>
                                <w:sz w:val="22"/>
                              </w:rPr>
                              <w:t>mesh(</w:t>
                            </w:r>
                            <w:r>
                              <w:rPr>
                                <w:rFonts w:hint="eastAsia" w:ascii="宋体" w:hAnsi="宋体" w:eastAsia="宋体"/>
                                <w:sz w:val="22"/>
                              </w:rPr>
                              <w:t>网</w:t>
                            </w:r>
                            <w:r>
                              <w:rPr>
                                <w:rFonts w:ascii="Arial" w:hAnsi="Arial" w:eastAsia="Arial"/>
                                <w:spacing w:val="16"/>
                                <w:sz w:val="22"/>
                              </w:rPr>
                              <w:t xml:space="preserve">)’ </w:t>
                            </w:r>
                            <w:r>
                              <w:rPr>
                                <w:rFonts w:hint="eastAsia" w:ascii="宋体" w:hAnsi="宋体" w:eastAsia="宋体"/>
                                <w:sz w:val="22"/>
                              </w:rPr>
                              <w:t>等。</w:t>
                            </w:r>
                          </w:p>
                        </w:txbxContent>
                      </wps:txbx>
                      <wps:bodyPr lIns="0" tIns="0" rIns="0" bIns="0" upright="1"/>
                    </wps:wsp>
                  </a:graphicData>
                </a:graphic>
              </wp:anchor>
            </w:drawing>
          </mc:Choice>
          <mc:Fallback>
            <w:pict>
              <v:shape id="文本框 54" o:spid="_x0000_s1026" o:spt="202" type="#_x0000_t202" style="position:absolute;left:0pt;margin-left:100.55pt;margin-top:47.05pt;height:35.65pt;width:394.3pt;mso-position-horizontal-relative:page;mso-wrap-distance-bottom:0pt;mso-wrap-distance-top:0pt;z-index:-1024;mso-width-relative:page;mso-height-relative:page;" fillcolor="#E9FFE9" filled="t" stroked="f" coordsize="21600,21600" o:gfxdata="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M4egDNcAAAAKAQAADwAAAAAAAAABACAAAAAiAAAAZHJzL2Rvd25yZXYueG1s&#10;UEsBAhQAFAAAAAgAh07iQLWbEJDAAQAAWQMAAA4AAAAAAAAAAQAgAAAAJgEAAGRycy9lMm9Eb2Mu&#10;eG1sUEsFBgAAAAAGAAYAWQEAAFgFAAAAAA==&#10;">
                <v:fill on="t" focussize="0,0"/>
                <v:stroke on="f"/>
                <v:imagedata o:title=""/>
                <o:lock v:ext="edit" aspectratio="f"/>
                <v:textbox inset="0mm,0mm,0mm,0mm">
                  <w:txbxContent>
                    <w:p>
                      <w:pPr>
                        <w:spacing w:before="5" w:line="356" w:lineRule="exact"/>
                        <w:ind w:left="28" w:right="24" w:firstLine="0"/>
                        <w:jc w:val="left"/>
                        <w:rPr>
                          <w:rFonts w:hint="eastAsia" w:ascii="宋体" w:hAnsi="宋体" w:eastAsia="宋体"/>
                          <w:sz w:val="22"/>
                        </w:rPr>
                      </w:pPr>
                      <w:r>
                        <w:rPr>
                          <w:rFonts w:hint="eastAsia" w:ascii="宋体" w:hAnsi="宋体" w:eastAsia="宋体"/>
                          <w:spacing w:val="-6"/>
                          <w:sz w:val="22"/>
                        </w:rPr>
                        <w:t>井号有很多的英文名字，例如：</w:t>
                      </w:r>
                      <w:r>
                        <w:rPr>
                          <w:rFonts w:ascii="Arial" w:hAnsi="Arial" w:eastAsia="Arial"/>
                          <w:spacing w:val="-4"/>
                          <w:sz w:val="22"/>
                        </w:rPr>
                        <w:t>’octothorpe(</w:t>
                      </w:r>
                      <w:r>
                        <w:rPr>
                          <w:rFonts w:hint="eastAsia" w:ascii="宋体" w:hAnsi="宋体" w:eastAsia="宋体"/>
                          <w:spacing w:val="-1"/>
                          <w:sz w:val="22"/>
                        </w:rPr>
                        <w:t>八角帽</w:t>
                      </w:r>
                      <w:r>
                        <w:rPr>
                          <w:rFonts w:ascii="Arial" w:hAnsi="Arial" w:eastAsia="Arial"/>
                          <w:spacing w:val="-4"/>
                          <w:sz w:val="22"/>
                        </w:rPr>
                        <w:t>)’</w:t>
                      </w:r>
                      <w:r>
                        <w:rPr>
                          <w:rFonts w:hint="eastAsia" w:ascii="宋体" w:hAnsi="宋体" w:eastAsia="宋体"/>
                          <w:spacing w:val="-4"/>
                          <w:sz w:val="22"/>
                        </w:rPr>
                        <w:t>，</w:t>
                      </w:r>
                      <w:r>
                        <w:rPr>
                          <w:rFonts w:ascii="Arial" w:hAnsi="Arial" w:eastAsia="Arial"/>
                          <w:spacing w:val="-4"/>
                          <w:sz w:val="22"/>
                        </w:rPr>
                        <w:t>’pound(</w:t>
                      </w:r>
                      <w:r>
                        <w:rPr>
                          <w:rFonts w:hint="eastAsia" w:ascii="宋体" w:hAnsi="宋体" w:eastAsia="宋体"/>
                          <w:spacing w:val="-2"/>
                          <w:sz w:val="22"/>
                        </w:rPr>
                        <w:t>英镑符</w:t>
                      </w:r>
                      <w:r>
                        <w:rPr>
                          <w:rFonts w:ascii="Arial" w:hAnsi="Arial" w:eastAsia="Arial"/>
                          <w:spacing w:val="2"/>
                          <w:sz w:val="22"/>
                        </w:rPr>
                        <w:t>)’, ‘</w:t>
                      </w:r>
                      <w:r>
                        <w:rPr>
                          <w:rFonts w:ascii="Arial" w:hAnsi="Arial" w:eastAsia="Arial"/>
                          <w:sz w:val="22"/>
                        </w:rPr>
                        <w:t>hash(</w:t>
                      </w:r>
                      <w:r>
                        <w:rPr>
                          <w:rFonts w:hint="eastAsia" w:ascii="宋体" w:hAnsi="宋体" w:eastAsia="宋体"/>
                          <w:sz w:val="22"/>
                        </w:rPr>
                        <w:t>电话的</w:t>
                      </w:r>
                      <w:r>
                        <w:rPr>
                          <w:rFonts w:ascii="Arial" w:hAnsi="Arial" w:eastAsia="Arial"/>
                          <w:sz w:val="22"/>
                        </w:rPr>
                        <w:t>#</w:t>
                      </w:r>
                      <w:r>
                        <w:rPr>
                          <w:rFonts w:hint="eastAsia" w:ascii="宋体" w:hAnsi="宋体" w:eastAsia="宋体"/>
                          <w:sz w:val="22"/>
                        </w:rPr>
                        <w:t>键</w:t>
                      </w:r>
                      <w:r>
                        <w:rPr>
                          <w:rFonts w:ascii="Arial" w:hAnsi="Arial" w:eastAsia="Arial"/>
                          <w:spacing w:val="-1"/>
                          <w:sz w:val="22"/>
                        </w:rPr>
                        <w:t>)’, ‘</w:t>
                      </w:r>
                      <w:r>
                        <w:rPr>
                          <w:rFonts w:ascii="Arial" w:hAnsi="Arial" w:eastAsia="Arial"/>
                          <w:sz w:val="22"/>
                        </w:rPr>
                        <w:t>mesh(</w:t>
                      </w:r>
                      <w:r>
                        <w:rPr>
                          <w:rFonts w:hint="eastAsia" w:ascii="宋体" w:hAnsi="宋体" w:eastAsia="宋体"/>
                          <w:sz w:val="22"/>
                        </w:rPr>
                        <w:t>网</w:t>
                      </w:r>
                      <w:r>
                        <w:rPr>
                          <w:rFonts w:ascii="Arial" w:hAnsi="Arial" w:eastAsia="Arial"/>
                          <w:spacing w:val="16"/>
                          <w:sz w:val="22"/>
                        </w:rPr>
                        <w:t xml:space="preserve">)’ </w:t>
                      </w:r>
                      <w:r>
                        <w:rPr>
                          <w:rFonts w:hint="eastAsia" w:ascii="宋体" w:hAnsi="宋体" w:eastAsia="宋体"/>
                          <w:sz w:val="22"/>
                        </w:rPr>
                        <w:t>等。</w:t>
                      </w:r>
                    </w:p>
                  </w:txbxContent>
                </v:textbox>
                <w10:wrap type="topAndBottom"/>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1124585</wp:posOffset>
                </wp:positionH>
                <wp:positionV relativeFrom="paragraph">
                  <wp:posOffset>516255</wp:posOffset>
                </wp:positionV>
                <wp:extent cx="5311775" cy="0"/>
                <wp:effectExtent l="0" t="0" r="0" b="0"/>
                <wp:wrapNone/>
                <wp:docPr id="40" name="直线 55"/>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5F905F"/>
                          </a:solidFill>
                          <a:prstDash val="solid"/>
                          <a:headEnd type="none" w="med" len="med"/>
                          <a:tailEnd type="none" w="med" len="med"/>
                        </a:ln>
                      </wps:spPr>
                      <wps:bodyPr upright="1"/>
                    </wps:wsp>
                  </a:graphicData>
                </a:graphic>
              </wp:anchor>
            </w:drawing>
          </mc:Choice>
          <mc:Fallback>
            <w:pict>
              <v:line id="直线 55" o:spid="_x0000_s1026" o:spt="20" style="position:absolute;left:0pt;margin-left:88.55pt;margin-top:40.65pt;height:0pt;width:418.25pt;mso-position-horizontal-relative:page;z-index:2048;mso-width-relative:page;mso-height-relative:page;" filled="f" stroked="t" coordsize="21600,21600" o:gfxdata="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A+nG92AAAAAoBAAAPAAAAAAAAAAEAIAAA&#10;ACIAAABkcnMvZG93bnJldi54bWxQSwECFAAUAAAACACHTuJAWkXdadMBAACPAwAADgAAAAAAAAAB&#10;ACAAAAAnAQAAZHJzL2Uyb0RvYy54bWxQSwUGAAAAAAYABgBZAQAAbAUAAAAA&#10;">
                <v:fill on="f" focussize="0,0"/>
                <v:stroke weight="0.72pt" color="#5F905F" joinstyle="round"/>
                <v:imagedata o:title=""/>
                <o:lock v:ext="edit" aspectratio="f"/>
              </v:line>
            </w:pict>
          </mc:Fallback>
        </mc:AlternateContent>
      </w:r>
      <w:r>
        <w:t>从现在开始，除非特别情况，我将不再解释每个习题的工作原理了。</w:t>
      </w:r>
    </w:p>
    <w:p>
      <w:pPr>
        <w:pStyle w:val="5"/>
        <w:spacing w:before="5"/>
        <w:rPr>
          <w:sz w:val="7"/>
        </w:rPr>
      </w:pPr>
    </w:p>
    <w:p>
      <w:pPr>
        <w:spacing w:after="0"/>
        <w:rPr>
          <w:sz w:val="7"/>
        </w:rPr>
        <w:sectPr>
          <w:pgSz w:w="11910" w:h="16840"/>
          <w:pgMar w:top="1420" w:right="1440" w:bottom="1380" w:left="0" w:header="0" w:footer="1040" w:gutter="0"/>
        </w:sectPr>
      </w:pPr>
    </w:p>
    <w:p>
      <w:pPr>
        <w:pStyle w:val="2"/>
        <w:rPr>
          <w:rFonts w:ascii="Arial" w:hAnsi="Arial" w:eastAsia="Arial"/>
        </w:rPr>
      </w:pPr>
      <w:bookmarkStart w:id="22" w:name="习题 2: 注释和井号"/>
      <w:bookmarkEnd w:id="22"/>
      <w:r>
        <w:rPr>
          <w:color w:val="111111"/>
          <w:spacing w:val="-1"/>
        </w:rPr>
        <w:t xml:space="preserve">习题 </w:t>
      </w:r>
      <w:r>
        <w:rPr>
          <w:rFonts w:ascii="Arial" w:hAnsi="Arial" w:eastAsia="Arial"/>
          <w:color w:val="111111"/>
        </w:rPr>
        <w:t>2:</w:t>
      </w:r>
      <w:r>
        <w:rPr>
          <w:rFonts w:ascii="Arial" w:hAnsi="Arial" w:eastAsia="Arial"/>
          <w:color w:val="111111"/>
          <w:spacing w:val="81"/>
        </w:rPr>
        <w:t xml:space="preserve"> </w:t>
      </w:r>
      <w:r>
        <w:rPr>
          <w:color w:val="111111"/>
          <w:spacing w:val="1"/>
        </w:rPr>
        <w:t>注释和井号</w:t>
      </w:r>
      <w:r>
        <w:fldChar w:fldCharType="begin"/>
      </w:r>
      <w:r>
        <w:instrText xml:space="preserve"> HYPERLINK "http://www.2cto.com/shouce/Pythonbbf/ex2.html#id1" \h </w:instrText>
      </w:r>
      <w:r>
        <w:fldChar w:fldCharType="separate"/>
      </w:r>
      <w:r>
        <w:rPr>
          <w:rFonts w:ascii="Arial" w:hAnsi="Arial" w:eastAsia="Arial"/>
          <w:color w:val="CCCCCC"/>
        </w:rPr>
        <w:t>¶</w:t>
      </w:r>
      <w:r>
        <w:rPr>
          <w:rFonts w:ascii="Arial" w:hAnsi="Arial" w:eastAsia="Arial"/>
          <w:color w:val="CCCCCC"/>
        </w:rPr>
        <w:fldChar w:fldCharType="end"/>
      </w:r>
    </w:p>
    <w:p>
      <w:pPr>
        <w:pStyle w:val="5"/>
        <w:spacing w:before="319" w:line="278" w:lineRule="auto"/>
        <w:ind w:left="1800" w:right="242"/>
        <w:rPr>
          <w:rFonts w:ascii="Arial" w:eastAsia="Arial"/>
        </w:rPr>
      </w:pPr>
      <w:r>
        <w:rPr>
          <w:spacing w:val="-1"/>
        </w:rPr>
        <w:t>程序里的注释是很重要的。它们可以用自然语言告诉你某段代码的功能是什么。</w:t>
      </w:r>
      <w:r>
        <w:rPr>
          <w:spacing w:val="-6"/>
        </w:rPr>
        <w:t>在你想要临时移除一段代码时，你还可以用注解的方式将这段代码临时禁用。接下来的练习将让你学会注释</w:t>
      </w:r>
      <w:r>
        <w:rPr>
          <w:rFonts w:ascii="Arial" w:eastAsia="Arial"/>
          <w:spacing w:val="-6"/>
        </w:rPr>
        <w:t>:</w:t>
      </w:r>
    </w:p>
    <w:p>
      <w:pPr>
        <w:pStyle w:val="5"/>
        <w:spacing w:before="2"/>
        <w:rPr>
          <w:rFonts w:ascii="Arial"/>
          <w:sz w:val="27"/>
        </w:rPr>
      </w:pPr>
    </w:p>
    <w:tbl>
      <w:tblPr>
        <w:tblStyle w:val="7"/>
        <w:tblW w:w="8508"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2"/>
        <w:gridCol w:w="80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92" w:hRule="atLeast"/>
        </w:trPr>
        <w:tc>
          <w:tcPr>
            <w:tcW w:w="452" w:type="dxa"/>
          </w:tcPr>
          <w:p>
            <w:pPr>
              <w:pStyle w:val="10"/>
              <w:rPr>
                <w:rFonts w:ascii="Arial"/>
                <w:sz w:val="22"/>
              </w:rPr>
            </w:pPr>
          </w:p>
          <w:p>
            <w:pPr>
              <w:pStyle w:val="10"/>
              <w:spacing w:before="4"/>
              <w:rPr>
                <w:rFonts w:ascii="Arial"/>
                <w:sz w:val="17"/>
              </w:rPr>
            </w:pPr>
          </w:p>
          <w:p>
            <w:pPr>
              <w:pStyle w:val="10"/>
              <w:ind w:left="200"/>
              <w:rPr>
                <w:sz w:val="23"/>
              </w:rPr>
            </w:pPr>
            <w:r>
              <w:rPr>
                <w:color w:val="AAAAAA"/>
                <w:w w:val="100"/>
                <w:sz w:val="23"/>
              </w:rPr>
              <w:t>1</w:t>
            </w:r>
          </w:p>
          <w:p>
            <w:pPr>
              <w:pStyle w:val="10"/>
              <w:spacing w:before="7"/>
              <w:rPr>
                <w:rFonts w:ascii="Arial"/>
                <w:sz w:val="24"/>
              </w:rPr>
            </w:pPr>
          </w:p>
          <w:p>
            <w:pPr>
              <w:pStyle w:val="10"/>
              <w:ind w:left="200"/>
              <w:rPr>
                <w:sz w:val="23"/>
              </w:rPr>
            </w:pPr>
            <w:r>
              <w:rPr>
                <w:color w:val="AAAAAA"/>
                <w:w w:val="100"/>
                <w:sz w:val="23"/>
              </w:rPr>
              <w:t>2</w:t>
            </w:r>
          </w:p>
          <w:p>
            <w:pPr>
              <w:pStyle w:val="10"/>
              <w:spacing w:before="7"/>
              <w:rPr>
                <w:rFonts w:ascii="Arial"/>
                <w:sz w:val="24"/>
              </w:rPr>
            </w:pPr>
          </w:p>
          <w:p>
            <w:pPr>
              <w:pStyle w:val="10"/>
              <w:ind w:left="200"/>
              <w:rPr>
                <w:sz w:val="23"/>
              </w:rPr>
            </w:pPr>
            <w:r>
              <w:rPr>
                <w:color w:val="AAAAAA"/>
                <w:w w:val="100"/>
                <w:sz w:val="23"/>
              </w:rPr>
              <w:t>3</w:t>
            </w:r>
          </w:p>
          <w:p>
            <w:pPr>
              <w:pStyle w:val="10"/>
              <w:spacing w:before="7"/>
              <w:rPr>
                <w:rFonts w:ascii="Arial"/>
                <w:sz w:val="24"/>
              </w:rPr>
            </w:pPr>
          </w:p>
          <w:p>
            <w:pPr>
              <w:pStyle w:val="10"/>
              <w:ind w:left="200"/>
              <w:rPr>
                <w:sz w:val="23"/>
              </w:rPr>
            </w:pPr>
            <w:r>
              <w:rPr>
                <w:color w:val="AAAAAA"/>
                <w:w w:val="100"/>
                <w:sz w:val="23"/>
              </w:rPr>
              <w:t>4</w:t>
            </w:r>
          </w:p>
          <w:p>
            <w:pPr>
              <w:pStyle w:val="10"/>
              <w:spacing w:before="6"/>
              <w:rPr>
                <w:rFonts w:ascii="Arial"/>
                <w:sz w:val="24"/>
              </w:rPr>
            </w:pPr>
          </w:p>
          <w:p>
            <w:pPr>
              <w:pStyle w:val="10"/>
              <w:spacing w:before="1"/>
              <w:ind w:left="200"/>
              <w:rPr>
                <w:sz w:val="23"/>
              </w:rPr>
            </w:pPr>
            <w:r>
              <w:rPr>
                <w:color w:val="AAAAAA"/>
                <w:w w:val="100"/>
                <w:sz w:val="23"/>
              </w:rPr>
              <w:t>5</w:t>
            </w:r>
          </w:p>
          <w:p>
            <w:pPr>
              <w:pStyle w:val="10"/>
              <w:spacing w:before="6"/>
              <w:rPr>
                <w:rFonts w:ascii="Arial"/>
                <w:sz w:val="24"/>
              </w:rPr>
            </w:pPr>
          </w:p>
          <w:p>
            <w:pPr>
              <w:pStyle w:val="10"/>
              <w:ind w:left="200"/>
              <w:rPr>
                <w:sz w:val="23"/>
              </w:rPr>
            </w:pPr>
            <w:r>
              <w:rPr>
                <w:color w:val="AAAAAA"/>
                <w:w w:val="100"/>
                <w:sz w:val="23"/>
              </w:rPr>
              <w:t>6</w:t>
            </w:r>
          </w:p>
          <w:p>
            <w:pPr>
              <w:pStyle w:val="10"/>
              <w:spacing w:before="7"/>
              <w:rPr>
                <w:rFonts w:ascii="Arial"/>
                <w:sz w:val="24"/>
              </w:rPr>
            </w:pPr>
          </w:p>
          <w:p>
            <w:pPr>
              <w:pStyle w:val="10"/>
              <w:ind w:left="200"/>
              <w:rPr>
                <w:sz w:val="23"/>
              </w:rPr>
            </w:pPr>
            <w:r>
              <w:rPr>
                <w:color w:val="AAAAAA"/>
                <w:w w:val="100"/>
                <w:sz w:val="23"/>
              </w:rPr>
              <w:t>7</w:t>
            </w:r>
          </w:p>
          <w:p>
            <w:pPr>
              <w:pStyle w:val="10"/>
              <w:spacing w:before="7"/>
              <w:rPr>
                <w:rFonts w:ascii="Arial"/>
                <w:sz w:val="24"/>
              </w:rPr>
            </w:pPr>
          </w:p>
          <w:p>
            <w:pPr>
              <w:pStyle w:val="10"/>
              <w:ind w:left="200"/>
              <w:rPr>
                <w:sz w:val="23"/>
              </w:rPr>
            </w:pPr>
            <w:r>
              <w:rPr>
                <w:color w:val="AAAAAA"/>
                <w:w w:val="100"/>
                <w:sz w:val="23"/>
              </w:rPr>
              <w:t>8</w:t>
            </w:r>
          </w:p>
          <w:p>
            <w:pPr>
              <w:pStyle w:val="10"/>
              <w:spacing w:before="7"/>
              <w:rPr>
                <w:rFonts w:ascii="Arial"/>
                <w:sz w:val="24"/>
              </w:rPr>
            </w:pPr>
          </w:p>
          <w:p>
            <w:pPr>
              <w:pStyle w:val="10"/>
              <w:ind w:left="200"/>
              <w:rPr>
                <w:sz w:val="23"/>
              </w:rPr>
            </w:pPr>
            <w:r>
              <w:rPr>
                <w:color w:val="AAAAAA"/>
                <w:w w:val="100"/>
                <w:sz w:val="23"/>
              </w:rPr>
              <w:t>9</w:t>
            </w:r>
          </w:p>
        </w:tc>
        <w:tc>
          <w:tcPr>
            <w:tcW w:w="8056" w:type="dxa"/>
            <w:tcBorders>
              <w:top w:val="single" w:color="CCCCCC" w:sz="6" w:space="0"/>
              <w:bottom w:val="single" w:color="CCCCCC" w:sz="6" w:space="0"/>
            </w:tcBorders>
            <w:shd w:val="clear" w:color="auto" w:fill="EDEDED"/>
          </w:tcPr>
          <w:p>
            <w:pPr>
              <w:pStyle w:val="10"/>
              <w:spacing w:before="143" w:line="489" w:lineRule="auto"/>
              <w:ind w:left="119" w:right="729"/>
              <w:rPr>
                <w:i/>
                <w:sz w:val="23"/>
              </w:rPr>
            </w:pPr>
            <w:r>
              <w:rPr>
                <w:i/>
                <w:color w:val="408090"/>
                <w:sz w:val="23"/>
              </w:rPr>
              <w:t># A comment, this is so you can read your program later. # Anything after the # is ignored by python.</w:t>
            </w:r>
          </w:p>
          <w:p>
            <w:pPr>
              <w:pStyle w:val="10"/>
              <w:rPr>
                <w:rFonts w:ascii="Arial"/>
                <w:sz w:val="22"/>
              </w:rPr>
            </w:pPr>
          </w:p>
          <w:p>
            <w:pPr>
              <w:pStyle w:val="10"/>
              <w:spacing w:before="3"/>
              <w:rPr>
                <w:rFonts w:ascii="Arial"/>
                <w:sz w:val="26"/>
              </w:rPr>
            </w:pPr>
          </w:p>
          <w:p>
            <w:pPr>
              <w:pStyle w:val="10"/>
              <w:spacing w:line="278" w:lineRule="auto"/>
              <w:ind w:left="119" w:right="116"/>
              <w:rPr>
                <w:i/>
                <w:sz w:val="23"/>
              </w:rPr>
            </w:pPr>
            <w:r>
              <w:rPr>
                <w:b/>
                <w:color w:val="006F1F"/>
                <w:sz w:val="23"/>
              </w:rPr>
              <w:t xml:space="preserve">print </w:t>
            </w:r>
            <w:r>
              <w:rPr>
                <w:color w:val="406F9F"/>
                <w:sz w:val="23"/>
              </w:rPr>
              <w:t xml:space="preserve">"I could have code like this." </w:t>
            </w:r>
            <w:r>
              <w:rPr>
                <w:i/>
                <w:color w:val="408090"/>
                <w:sz w:val="23"/>
              </w:rPr>
              <w:t># and the comment after is ignored</w:t>
            </w:r>
          </w:p>
          <w:p>
            <w:pPr>
              <w:pStyle w:val="10"/>
              <w:rPr>
                <w:rFonts w:ascii="Arial"/>
                <w:sz w:val="22"/>
              </w:rPr>
            </w:pPr>
          </w:p>
          <w:p>
            <w:pPr>
              <w:pStyle w:val="10"/>
              <w:rPr>
                <w:rFonts w:ascii="Arial"/>
                <w:sz w:val="22"/>
              </w:rPr>
            </w:pPr>
          </w:p>
          <w:p>
            <w:pPr>
              <w:pStyle w:val="10"/>
              <w:spacing w:before="10"/>
              <w:rPr>
                <w:rFonts w:ascii="Arial"/>
                <w:sz w:val="24"/>
              </w:rPr>
            </w:pPr>
          </w:p>
          <w:p>
            <w:pPr>
              <w:pStyle w:val="10"/>
              <w:spacing w:line="278" w:lineRule="auto"/>
              <w:ind w:left="119" w:right="116"/>
              <w:rPr>
                <w:i/>
                <w:sz w:val="23"/>
              </w:rPr>
            </w:pPr>
            <w:r>
              <w:rPr>
                <w:i/>
                <w:color w:val="408090"/>
                <w:sz w:val="23"/>
              </w:rPr>
              <w:t>#</w:t>
            </w:r>
            <w:r>
              <w:rPr>
                <w:i/>
                <w:color w:val="408090"/>
                <w:spacing w:val="-31"/>
                <w:sz w:val="23"/>
              </w:rPr>
              <w:t xml:space="preserve"> </w:t>
            </w:r>
            <w:r>
              <w:rPr>
                <w:i/>
                <w:color w:val="408090"/>
                <w:spacing w:val="2"/>
                <w:sz w:val="23"/>
              </w:rPr>
              <w:t>You</w:t>
            </w:r>
            <w:r>
              <w:rPr>
                <w:i/>
                <w:color w:val="408090"/>
                <w:spacing w:val="-33"/>
                <w:sz w:val="23"/>
              </w:rPr>
              <w:t xml:space="preserve"> </w:t>
            </w:r>
            <w:r>
              <w:rPr>
                <w:i/>
                <w:color w:val="408090"/>
                <w:spacing w:val="2"/>
                <w:sz w:val="23"/>
              </w:rPr>
              <w:t>can</w:t>
            </w:r>
            <w:r>
              <w:rPr>
                <w:i/>
                <w:color w:val="408090"/>
                <w:spacing w:val="-31"/>
                <w:sz w:val="23"/>
              </w:rPr>
              <w:t xml:space="preserve"> </w:t>
            </w:r>
            <w:r>
              <w:rPr>
                <w:i/>
                <w:color w:val="408090"/>
                <w:spacing w:val="2"/>
                <w:sz w:val="23"/>
              </w:rPr>
              <w:t>also</w:t>
            </w:r>
            <w:r>
              <w:rPr>
                <w:i/>
                <w:color w:val="408090"/>
                <w:spacing w:val="-33"/>
                <w:sz w:val="23"/>
              </w:rPr>
              <w:t xml:space="preserve"> </w:t>
            </w:r>
            <w:r>
              <w:rPr>
                <w:i/>
                <w:color w:val="408090"/>
                <w:spacing w:val="2"/>
                <w:sz w:val="23"/>
              </w:rPr>
              <w:t>use</w:t>
            </w:r>
            <w:r>
              <w:rPr>
                <w:i/>
                <w:color w:val="408090"/>
                <w:spacing w:val="-31"/>
                <w:sz w:val="23"/>
              </w:rPr>
              <w:t xml:space="preserve"> </w:t>
            </w:r>
            <w:r>
              <w:rPr>
                <w:i/>
                <w:color w:val="408090"/>
                <w:sz w:val="23"/>
              </w:rPr>
              <w:t>a</w:t>
            </w:r>
            <w:r>
              <w:rPr>
                <w:i/>
                <w:color w:val="408090"/>
                <w:spacing w:val="-30"/>
                <w:sz w:val="23"/>
              </w:rPr>
              <w:t xml:space="preserve"> </w:t>
            </w:r>
            <w:r>
              <w:rPr>
                <w:i/>
                <w:color w:val="408090"/>
                <w:spacing w:val="2"/>
                <w:sz w:val="23"/>
              </w:rPr>
              <w:t>comment</w:t>
            </w:r>
            <w:r>
              <w:rPr>
                <w:i/>
                <w:color w:val="408090"/>
                <w:spacing w:val="-33"/>
                <w:sz w:val="23"/>
              </w:rPr>
              <w:t xml:space="preserve"> </w:t>
            </w:r>
            <w:r>
              <w:rPr>
                <w:i/>
                <w:color w:val="408090"/>
                <w:spacing w:val="2"/>
                <w:sz w:val="23"/>
              </w:rPr>
              <w:t>to</w:t>
            </w:r>
            <w:r>
              <w:rPr>
                <w:i/>
                <w:color w:val="408090"/>
                <w:spacing w:val="-34"/>
                <w:sz w:val="23"/>
              </w:rPr>
              <w:t xml:space="preserve"> </w:t>
            </w:r>
            <w:r>
              <w:rPr>
                <w:i/>
                <w:color w:val="408090"/>
                <w:spacing w:val="2"/>
                <w:sz w:val="23"/>
              </w:rPr>
              <w:t>"disable"</w:t>
            </w:r>
            <w:r>
              <w:rPr>
                <w:i/>
                <w:color w:val="408090"/>
                <w:spacing w:val="-33"/>
                <w:sz w:val="23"/>
              </w:rPr>
              <w:t xml:space="preserve"> </w:t>
            </w:r>
            <w:r>
              <w:rPr>
                <w:i/>
                <w:color w:val="408090"/>
                <w:spacing w:val="2"/>
                <w:sz w:val="23"/>
              </w:rPr>
              <w:t>or</w:t>
            </w:r>
            <w:r>
              <w:rPr>
                <w:i/>
                <w:color w:val="408090"/>
                <w:spacing w:val="-34"/>
                <w:sz w:val="23"/>
              </w:rPr>
              <w:t xml:space="preserve"> </w:t>
            </w:r>
            <w:r>
              <w:rPr>
                <w:i/>
                <w:color w:val="408090"/>
                <w:spacing w:val="2"/>
                <w:sz w:val="23"/>
              </w:rPr>
              <w:t>comment</w:t>
            </w:r>
            <w:r>
              <w:rPr>
                <w:i/>
                <w:color w:val="408090"/>
                <w:spacing w:val="-30"/>
                <w:sz w:val="23"/>
              </w:rPr>
              <w:t xml:space="preserve"> </w:t>
            </w:r>
            <w:r>
              <w:rPr>
                <w:i/>
                <w:color w:val="408090"/>
                <w:spacing w:val="2"/>
                <w:sz w:val="23"/>
              </w:rPr>
              <w:t>out</w:t>
            </w:r>
            <w:r>
              <w:rPr>
                <w:i/>
                <w:color w:val="408090"/>
                <w:spacing w:val="-34"/>
                <w:sz w:val="23"/>
              </w:rPr>
              <w:t xml:space="preserve"> </w:t>
            </w:r>
            <w:r>
              <w:rPr>
                <w:i/>
                <w:color w:val="408090"/>
                <w:sz w:val="23"/>
              </w:rPr>
              <w:t>a</w:t>
            </w:r>
            <w:r>
              <w:rPr>
                <w:i/>
                <w:color w:val="408090"/>
                <w:spacing w:val="-30"/>
                <w:sz w:val="23"/>
              </w:rPr>
              <w:t xml:space="preserve"> </w:t>
            </w:r>
            <w:r>
              <w:rPr>
                <w:i/>
                <w:color w:val="408090"/>
                <w:spacing w:val="2"/>
                <w:sz w:val="23"/>
              </w:rPr>
              <w:t>piece of</w:t>
            </w:r>
            <w:r>
              <w:rPr>
                <w:i/>
                <w:color w:val="408090"/>
                <w:spacing w:val="5"/>
                <w:sz w:val="23"/>
              </w:rPr>
              <w:t xml:space="preserve"> </w:t>
            </w:r>
            <w:r>
              <w:rPr>
                <w:i/>
                <w:color w:val="408090"/>
                <w:spacing w:val="2"/>
                <w:sz w:val="23"/>
              </w:rPr>
              <w:t>code:</w:t>
            </w:r>
          </w:p>
          <w:p>
            <w:pPr>
              <w:pStyle w:val="10"/>
              <w:spacing w:before="9"/>
              <w:rPr>
                <w:rFonts w:ascii="Arial"/>
                <w:sz w:val="20"/>
              </w:rPr>
            </w:pPr>
          </w:p>
          <w:p>
            <w:pPr>
              <w:pStyle w:val="10"/>
              <w:ind w:left="119"/>
              <w:rPr>
                <w:i/>
                <w:sz w:val="23"/>
              </w:rPr>
            </w:pPr>
            <w:r>
              <w:rPr>
                <w:i/>
                <w:color w:val="408090"/>
                <w:sz w:val="23"/>
              </w:rPr>
              <w:t># print "This won't run."</w:t>
            </w:r>
          </w:p>
          <w:p>
            <w:pPr>
              <w:pStyle w:val="10"/>
              <w:rPr>
                <w:rFonts w:ascii="Arial"/>
                <w:sz w:val="22"/>
              </w:rPr>
            </w:pPr>
          </w:p>
          <w:p>
            <w:pPr>
              <w:pStyle w:val="10"/>
              <w:rPr>
                <w:rFonts w:ascii="Arial"/>
                <w:sz w:val="22"/>
              </w:rPr>
            </w:pPr>
          </w:p>
          <w:p>
            <w:pPr>
              <w:pStyle w:val="10"/>
              <w:spacing w:before="9"/>
              <w:rPr>
                <w:rFonts w:ascii="Arial"/>
                <w:sz w:val="28"/>
              </w:rPr>
            </w:pPr>
          </w:p>
          <w:p>
            <w:pPr>
              <w:pStyle w:val="10"/>
              <w:spacing w:before="1"/>
              <w:ind w:left="119"/>
              <w:rPr>
                <w:sz w:val="23"/>
              </w:rPr>
            </w:pPr>
            <w:r>
              <w:rPr>
                <w:b/>
                <w:color w:val="006F1F"/>
                <w:sz w:val="23"/>
              </w:rPr>
              <w:t xml:space="preserve">print </w:t>
            </w:r>
            <w:r>
              <w:rPr>
                <w:color w:val="406F9F"/>
                <w:sz w:val="23"/>
              </w:rPr>
              <w:t>"This will run."</w:t>
            </w:r>
          </w:p>
        </w:tc>
      </w:tr>
    </w:tbl>
    <w:p>
      <w:pPr>
        <w:pStyle w:val="5"/>
        <w:rPr>
          <w:rFonts w:ascii="Arial"/>
          <w:sz w:val="26"/>
        </w:rPr>
      </w:pPr>
    </w:p>
    <w:p>
      <w:pPr>
        <w:pStyle w:val="5"/>
        <w:rPr>
          <w:rFonts w:ascii="Arial"/>
          <w:sz w:val="26"/>
        </w:rPr>
      </w:pPr>
    </w:p>
    <w:p>
      <w:pPr>
        <w:pStyle w:val="3"/>
        <w:spacing w:before="227"/>
      </w:pPr>
      <w:bookmarkStart w:id="23" w:name="你应该看到的结果"/>
      <w:bookmarkEnd w:id="23"/>
      <w:r>
        <w:rPr>
          <w:color w:val="465157"/>
        </w:rPr>
        <w:t>你应该看到的结果</w:t>
      </w:r>
    </w:p>
    <w:p>
      <w:pPr>
        <w:pStyle w:val="5"/>
        <w:spacing w:before="1"/>
        <w:rPr>
          <w:b/>
        </w:rPr>
      </w:pPr>
      <w:r>
        <mc:AlternateContent>
          <mc:Choice Requires="wps">
            <w:drawing>
              <wp:anchor distT="0" distB="0" distL="0" distR="0" simplePos="0" relativeHeight="503315456" behindDoc="1" locked="0" layoutInCell="1" allowOverlap="1">
                <wp:simplePos x="0" y="0"/>
                <wp:positionH relativeFrom="page">
                  <wp:posOffset>1348740</wp:posOffset>
                </wp:positionH>
                <wp:positionV relativeFrom="paragraph">
                  <wp:posOffset>226060</wp:posOffset>
                </wp:positionV>
                <wp:extent cx="4864100" cy="1413510"/>
                <wp:effectExtent l="5080" t="4445" r="7620" b="17145"/>
                <wp:wrapTopAndBottom/>
                <wp:docPr id="854" name="文本框 56"/>
                <wp:cNvGraphicFramePr/>
                <a:graphic xmlns:a="http://schemas.openxmlformats.org/drawingml/2006/main">
                  <a:graphicData uri="http://schemas.microsoft.com/office/word/2010/wordprocessingShape">
                    <wps:wsp>
                      <wps:cNvSpPr txBox="1"/>
                      <wps:spPr>
                        <a:xfrm>
                          <a:off x="0" y="0"/>
                          <a:ext cx="4864100" cy="141351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b/>
                                <w:color w:val="C55D09"/>
                                <w:sz w:val="23"/>
                              </w:rPr>
                              <w:t xml:space="preserve">$ </w:t>
                            </w:r>
                            <w:r>
                              <w:rPr>
                                <w:sz w:val="23"/>
                              </w:rPr>
                              <w:t>python ex2.py</w:t>
                            </w:r>
                          </w:p>
                          <w:p>
                            <w:pPr>
                              <w:pStyle w:val="5"/>
                              <w:spacing w:before="1"/>
                              <w:rPr>
                                <w:b/>
                                <w:sz w:val="22"/>
                              </w:rPr>
                            </w:pPr>
                          </w:p>
                          <w:p>
                            <w:pPr>
                              <w:spacing w:before="0" w:line="491" w:lineRule="auto"/>
                              <w:ind w:left="148" w:right="3723" w:firstLine="0"/>
                              <w:jc w:val="left"/>
                              <w:rPr>
                                <w:sz w:val="23"/>
                              </w:rPr>
                            </w:pPr>
                            <w:r>
                              <w:rPr>
                                <w:color w:val="2F2F2F"/>
                                <w:sz w:val="23"/>
                              </w:rPr>
                              <w:t>I could have code like this. This will run.</w:t>
                            </w:r>
                          </w:p>
                          <w:p>
                            <w:pPr>
                              <w:spacing w:before="2"/>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56" o:spid="_x0000_s1026" o:spt="202" type="#_x0000_t202" style="position:absolute;left:0pt;margin-left:106.2pt;margin-top:17.8pt;height:111.3pt;width:383pt;mso-position-horizontal-relative:page;mso-wrap-distance-bottom:0pt;mso-wrap-distance-top:0pt;z-index:-1024;mso-width-relative:page;mso-height-relative:page;" fillcolor="#EDEDED" filled="t" stroked="t" coordsize="21600,21600" o:gfxdata="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QgP4baAAAACgEAAA8AAAAAAAAAAQAgAAAAIgAA&#10;AGRycy9kb3ducmV2LnhtbFBLAQIUABQAAAAIAIdO4kCFWEuLBgIAABAEAAAOAAAAAAAAAAEAIAAA&#10;ACkBAABkcnMvZTJvRG9jLnhtbFBLBQYAAAAABgAGAFkBAAChBQAAAAA=&#10;">
                <v:fill on="t" focussize="0,0"/>
                <v:stroke weight="0.72pt" color="#CCCCCC" joinstyle="miter"/>
                <v:imagedata o:title=""/>
                <o:lock v:ext="edit" aspectratio="f"/>
                <v:textbox inset="0mm,0mm,0mm,0mm">
                  <w:txbxContent>
                    <w:p>
                      <w:pPr>
                        <w:spacing w:before="144"/>
                        <w:ind w:left="148" w:right="0" w:firstLine="0"/>
                        <w:jc w:val="left"/>
                        <w:rPr>
                          <w:sz w:val="23"/>
                        </w:rPr>
                      </w:pPr>
                      <w:r>
                        <w:rPr>
                          <w:b/>
                          <w:color w:val="C55D09"/>
                          <w:sz w:val="23"/>
                        </w:rPr>
                        <w:t xml:space="preserve">$ </w:t>
                      </w:r>
                      <w:r>
                        <w:rPr>
                          <w:sz w:val="23"/>
                        </w:rPr>
                        <w:t>python ex2.py</w:t>
                      </w:r>
                    </w:p>
                    <w:p>
                      <w:pPr>
                        <w:pStyle w:val="5"/>
                        <w:spacing w:before="1"/>
                        <w:rPr>
                          <w:b/>
                          <w:sz w:val="22"/>
                        </w:rPr>
                      </w:pPr>
                    </w:p>
                    <w:p>
                      <w:pPr>
                        <w:spacing w:before="0" w:line="491" w:lineRule="auto"/>
                        <w:ind w:left="148" w:right="3723" w:firstLine="0"/>
                        <w:jc w:val="left"/>
                        <w:rPr>
                          <w:sz w:val="23"/>
                        </w:rPr>
                      </w:pPr>
                      <w:r>
                        <w:rPr>
                          <w:color w:val="2F2F2F"/>
                          <w:sz w:val="23"/>
                        </w:rPr>
                        <w:t>I could have code like this. This will run.</w:t>
                      </w:r>
                    </w:p>
                    <w:p>
                      <w:pPr>
                        <w:spacing w:before="2"/>
                        <w:ind w:left="148" w:right="0" w:firstLine="0"/>
                        <w:jc w:val="left"/>
                        <w:rPr>
                          <w:b/>
                          <w:sz w:val="23"/>
                        </w:rPr>
                      </w:pPr>
                      <w:r>
                        <w:rPr>
                          <w:b/>
                          <w:color w:val="C55D09"/>
                          <w:w w:val="100"/>
                          <w:sz w:val="23"/>
                        </w:rPr>
                        <w:t>$</w:t>
                      </w:r>
                    </w:p>
                  </w:txbxContent>
                </v:textbox>
                <w10:wrap type="topAndBottom"/>
              </v:shape>
            </w:pict>
          </mc:Fallback>
        </mc:AlternateContent>
      </w:r>
    </w:p>
    <w:p>
      <w:pPr>
        <w:pStyle w:val="5"/>
        <w:rPr>
          <w:b/>
          <w:sz w:val="20"/>
        </w:rPr>
      </w:pPr>
    </w:p>
    <w:p>
      <w:pPr>
        <w:pStyle w:val="5"/>
        <w:spacing w:before="1"/>
        <w:rPr>
          <w:b/>
          <w:sz w:val="19"/>
        </w:rPr>
      </w:pPr>
    </w:p>
    <w:p>
      <w:pPr>
        <w:spacing w:before="54"/>
        <w:ind w:left="1800" w:right="0" w:firstLine="0"/>
        <w:jc w:val="left"/>
        <w:rPr>
          <w:rFonts w:hint="eastAsia" w:ascii="宋体" w:eastAsia="宋体"/>
          <w:b/>
          <w:sz w:val="32"/>
        </w:rPr>
      </w:pPr>
      <w:bookmarkStart w:id="24" w:name="加分习题"/>
      <w:bookmarkEnd w:id="24"/>
      <w:r>
        <w:rPr>
          <w:rFonts w:hint="eastAsia" w:ascii="宋体" w:eastAsia="宋体"/>
          <w:b/>
          <w:color w:val="465157"/>
          <w:sz w:val="32"/>
        </w:rPr>
        <w:t>加分习题</w:t>
      </w:r>
    </w:p>
    <w:p>
      <w:pPr>
        <w:pStyle w:val="5"/>
        <w:spacing w:before="12"/>
        <w:rPr>
          <w:b/>
          <w:sz w:val="35"/>
        </w:rPr>
      </w:pPr>
    </w:p>
    <w:p>
      <w:pPr>
        <w:pStyle w:val="9"/>
        <w:numPr>
          <w:ilvl w:val="0"/>
          <w:numId w:val="13"/>
        </w:numPr>
        <w:tabs>
          <w:tab w:val="left" w:pos="2521"/>
        </w:tabs>
        <w:spacing w:before="0" w:after="0" w:line="240" w:lineRule="auto"/>
        <w:ind w:left="2520" w:right="0" w:hanging="360"/>
        <w:jc w:val="left"/>
        <w:rPr>
          <w:rFonts w:ascii="Arial" w:hAnsi="Arial" w:eastAsia="Arial"/>
          <w:sz w:val="24"/>
        </w:rPr>
      </w:pPr>
      <w:r>
        <w:rPr>
          <w:sz w:val="21"/>
        </w:rPr>
        <w:t>弄清楚</w:t>
      </w:r>
      <w:r>
        <w:rPr>
          <w:rFonts w:ascii="Arial" w:hAnsi="Arial" w:eastAsia="Arial"/>
          <w:spacing w:val="-2"/>
          <w:sz w:val="21"/>
        </w:rPr>
        <w:t>”#”</w:t>
      </w:r>
      <w:r>
        <w:rPr>
          <w:spacing w:val="-6"/>
          <w:sz w:val="21"/>
        </w:rPr>
        <w:t>符号的作用。而且记住它的名字。</w:t>
      </w:r>
      <w:r>
        <w:rPr>
          <w:rFonts w:ascii="Arial" w:hAnsi="Arial" w:eastAsia="Arial"/>
          <w:sz w:val="21"/>
        </w:rPr>
        <w:t>(</w:t>
      </w:r>
      <w:r>
        <w:rPr>
          <w:spacing w:val="-4"/>
          <w:sz w:val="21"/>
        </w:rPr>
        <w:t xml:space="preserve">中文为井号，英文为 </w:t>
      </w:r>
      <w:r>
        <w:rPr>
          <w:rFonts w:ascii="Arial" w:hAnsi="Arial" w:eastAsia="Arial"/>
          <w:sz w:val="21"/>
        </w:rPr>
        <w:t>octothorpe</w:t>
      </w:r>
      <w:r>
        <w:rPr>
          <w:rFonts w:ascii="Arial" w:hAnsi="Arial" w:eastAsia="Arial"/>
          <w:spacing w:val="48"/>
          <w:sz w:val="21"/>
        </w:rPr>
        <w:t xml:space="preserve"> </w:t>
      </w:r>
      <w:r>
        <w:rPr>
          <w:sz w:val="21"/>
        </w:rPr>
        <w:t>或者</w:t>
      </w:r>
    </w:p>
    <w:p>
      <w:pPr>
        <w:spacing w:before="86"/>
        <w:ind w:left="2520" w:right="0" w:firstLine="0"/>
        <w:jc w:val="left"/>
        <w:rPr>
          <w:rFonts w:hint="eastAsia" w:ascii="宋体" w:eastAsia="宋体"/>
          <w:sz w:val="21"/>
        </w:rPr>
      </w:pPr>
      <w:r>
        <w:rPr>
          <w:rFonts w:ascii="Arial" w:eastAsia="Arial"/>
          <w:sz w:val="21"/>
        </w:rPr>
        <w:t>pound character)</w:t>
      </w:r>
      <w:r>
        <w:rPr>
          <w:rFonts w:hint="eastAsia" w:ascii="宋体" w:eastAsia="宋体"/>
          <w:sz w:val="21"/>
        </w:rPr>
        <w:t>。</w:t>
      </w:r>
    </w:p>
    <w:p>
      <w:pPr>
        <w:spacing w:after="0"/>
        <w:jc w:val="left"/>
        <w:rPr>
          <w:rFonts w:hint="eastAsia" w:ascii="宋体" w:eastAsia="宋体"/>
          <w:sz w:val="21"/>
        </w:rPr>
        <w:sectPr>
          <w:pgSz w:w="11910" w:h="16840"/>
          <w:pgMar w:top="1460" w:right="1440" w:bottom="1380" w:left="0" w:header="0" w:footer="1040" w:gutter="0"/>
        </w:sectPr>
      </w:pPr>
    </w:p>
    <w:p>
      <w:pPr>
        <w:pStyle w:val="9"/>
        <w:numPr>
          <w:ilvl w:val="0"/>
          <w:numId w:val="13"/>
        </w:numPr>
        <w:tabs>
          <w:tab w:val="left" w:pos="2521"/>
        </w:tabs>
        <w:spacing w:before="65" w:after="0" w:line="316" w:lineRule="auto"/>
        <w:ind w:left="2520" w:right="351" w:hanging="360"/>
        <w:jc w:val="left"/>
        <w:rPr>
          <w:rFonts w:ascii="Arial" w:eastAsia="Arial"/>
          <w:sz w:val="21"/>
        </w:rPr>
      </w:pPr>
      <w:r>
        <w:rPr>
          <w:spacing w:val="-1"/>
          <w:sz w:val="21"/>
        </w:rPr>
        <w:t>打开你的</w:t>
      </w:r>
      <w:r>
        <w:rPr>
          <w:color w:val="444444"/>
          <w:spacing w:val="-28"/>
          <w:sz w:val="21"/>
        </w:rPr>
        <w:t xml:space="preserve"> </w:t>
      </w:r>
      <w:r>
        <w:rPr>
          <w:rFonts w:ascii="Consolas" w:eastAsia="Consolas"/>
          <w:color w:val="444444"/>
          <w:sz w:val="23"/>
          <w:shd w:val="clear" w:color="auto" w:fill="F1F1F1"/>
        </w:rPr>
        <w:t>ex2.py</w:t>
      </w:r>
      <w:r>
        <w:rPr>
          <w:rFonts w:ascii="Consolas" w:eastAsia="Consolas"/>
          <w:color w:val="444444"/>
          <w:spacing w:val="-47"/>
          <w:sz w:val="23"/>
        </w:rPr>
        <w:t xml:space="preserve"> </w:t>
      </w:r>
      <w:r>
        <w:rPr>
          <w:spacing w:val="-6"/>
          <w:sz w:val="21"/>
        </w:rPr>
        <w:t>文件，从后往前逐行检查。从最后一行开始，倒着逐个单词单词</w:t>
      </w:r>
      <w:r>
        <w:rPr>
          <w:spacing w:val="-4"/>
          <w:sz w:val="21"/>
        </w:rPr>
        <w:t>检查回去。</w:t>
      </w:r>
    </w:p>
    <w:p>
      <w:pPr>
        <w:pStyle w:val="9"/>
        <w:numPr>
          <w:ilvl w:val="0"/>
          <w:numId w:val="13"/>
        </w:numPr>
        <w:tabs>
          <w:tab w:val="left" w:pos="2521"/>
        </w:tabs>
        <w:spacing w:before="3" w:after="0" w:line="240" w:lineRule="auto"/>
        <w:ind w:left="2520" w:right="0" w:hanging="360"/>
        <w:jc w:val="left"/>
        <w:rPr>
          <w:rFonts w:ascii="Arial" w:eastAsia="Arial"/>
          <w:sz w:val="21"/>
        </w:rPr>
      </w:pPr>
      <w:r>
        <w:rPr>
          <w:spacing w:val="-3"/>
          <w:sz w:val="21"/>
        </w:rPr>
        <w:t>有没有发现什么错误呢？有的话就改正过来</w:t>
      </w:r>
      <w:r>
        <w:rPr>
          <w:rFonts w:ascii="Arial" w:eastAsia="Arial"/>
          <w:sz w:val="21"/>
        </w:rPr>
        <w:t>.</w:t>
      </w:r>
    </w:p>
    <w:p>
      <w:pPr>
        <w:pStyle w:val="9"/>
        <w:numPr>
          <w:ilvl w:val="0"/>
          <w:numId w:val="13"/>
        </w:numPr>
        <w:tabs>
          <w:tab w:val="left" w:pos="2521"/>
        </w:tabs>
        <w:spacing w:before="86" w:after="0" w:line="316" w:lineRule="auto"/>
        <w:ind w:left="2520" w:right="375" w:hanging="360"/>
        <w:jc w:val="left"/>
        <w:rPr>
          <w:rFonts w:ascii="Arial" w:eastAsia="Arial"/>
          <w:sz w:val="21"/>
        </w:rPr>
      </w:pPr>
      <w:r>
        <w:rPr>
          <w:spacing w:val="-3"/>
          <w:sz w:val="21"/>
        </w:rPr>
        <w:t>朗读你写的习题，把每个字符都读出来。有没有发现更多的错误呢？有的话也一样改正过来。</w:t>
      </w:r>
    </w:p>
    <w:p>
      <w:pPr>
        <w:spacing w:after="0" w:line="316" w:lineRule="auto"/>
        <w:jc w:val="left"/>
        <w:rPr>
          <w:rFonts w:ascii="Arial" w:eastAsia="Arial"/>
          <w:sz w:val="21"/>
        </w:rPr>
        <w:sectPr>
          <w:pgSz w:w="11910" w:h="16840"/>
          <w:pgMar w:top="1440" w:right="1440" w:bottom="1380" w:left="0" w:header="0" w:footer="1040" w:gutter="0"/>
        </w:sectPr>
      </w:pPr>
    </w:p>
    <w:p>
      <w:pPr>
        <w:pStyle w:val="2"/>
      </w:pPr>
      <w:bookmarkStart w:id="25" w:name="习题 3: 数字和数学计算"/>
      <w:bookmarkEnd w:id="25"/>
      <w:r>
        <w:rPr>
          <w:color w:val="111111"/>
          <w:spacing w:val="-1"/>
        </w:rPr>
        <w:t xml:space="preserve">习题 </w:t>
      </w:r>
      <w:r>
        <w:rPr>
          <w:rFonts w:ascii="Arial" w:eastAsia="Arial"/>
          <w:color w:val="111111"/>
        </w:rPr>
        <w:t>3:</w:t>
      </w:r>
      <w:r>
        <w:rPr>
          <w:rFonts w:ascii="Arial" w:eastAsia="Arial"/>
          <w:color w:val="111111"/>
          <w:spacing w:val="81"/>
        </w:rPr>
        <w:t xml:space="preserve"> </w:t>
      </w:r>
      <w:r>
        <w:rPr>
          <w:color w:val="111111"/>
        </w:rPr>
        <w:t>数字和数学计算</w:t>
      </w:r>
    </w:p>
    <w:p>
      <w:pPr>
        <w:pStyle w:val="5"/>
        <w:spacing w:before="319" w:line="278" w:lineRule="auto"/>
        <w:ind w:left="1800" w:right="242"/>
      </w:pPr>
      <w:r>
        <w:t>每一种编程语言都包含处理数字和进行数学计算的方法。不必担心，程序员经常撒谎说他们是多么牛的数学天才，其实他们根本不是。如果他们真是数学天才， 他们早就去从事数学相关的行业了，而不是写写广告程序和社交网络游戏，从人们身上偷赚点小钱而已。</w:t>
      </w:r>
    </w:p>
    <w:p>
      <w:pPr>
        <w:pStyle w:val="5"/>
        <w:spacing w:before="188" w:line="278" w:lineRule="auto"/>
        <w:ind w:left="1800" w:right="359"/>
      </w:pPr>
      <w:r>
        <w:rPr>
          <w:spacing w:val="-6"/>
        </w:rPr>
        <w:t>这章练习里有很多的数学运算符号。我们来看一遍它们都叫什么名字。你要一边</w:t>
      </w:r>
      <w:r>
        <w:t>写一边念出它们的名字来，直到你念烦了为止。名字如下：</w:t>
      </w:r>
    </w:p>
    <w:p>
      <w:pPr>
        <w:pStyle w:val="5"/>
        <w:rPr>
          <w:sz w:val="18"/>
        </w:rPr>
      </w:pPr>
    </w:p>
    <w:p>
      <w:pPr>
        <w:tabs>
          <w:tab w:val="left" w:pos="2520"/>
        </w:tabs>
        <w:spacing w:before="89"/>
        <w:ind w:left="2160" w:right="0" w:firstLine="0"/>
        <w:jc w:val="left"/>
        <w:rPr>
          <w:rFonts w:hint="eastAsia" w:ascii="宋体" w:hAnsi="宋体" w:eastAsia="宋体"/>
          <w:sz w:val="21"/>
        </w:rPr>
      </w:pPr>
      <w:r>
        <w:rPr>
          <w:rFonts w:ascii="Symbol" w:hAnsi="Symbol" w:eastAsia="Symbol"/>
          <w:sz w:val="20"/>
        </w:rPr>
        <w:t></w:t>
      </w:r>
      <w:r>
        <w:rPr>
          <w:rFonts w:ascii="Times New Roman" w:hAnsi="Times New Roman" w:eastAsia="Times New Roman"/>
          <w:sz w:val="20"/>
        </w:rPr>
        <w:tab/>
      </w:r>
      <w:r>
        <w:rPr>
          <w:color w:val="444444"/>
          <w:sz w:val="23"/>
          <w:shd w:val="clear" w:color="auto" w:fill="F1F1F1"/>
        </w:rPr>
        <w:t>+</w:t>
      </w:r>
      <w:r>
        <w:rPr>
          <w:color w:val="444444"/>
          <w:spacing w:val="-66"/>
          <w:sz w:val="23"/>
        </w:rPr>
        <w:t xml:space="preserve"> </w:t>
      </w:r>
      <w:r>
        <w:rPr>
          <w:rFonts w:ascii="Arial" w:hAnsi="Arial" w:eastAsia="Arial"/>
          <w:sz w:val="21"/>
        </w:rPr>
        <w:t>plus</w:t>
      </w:r>
      <w:r>
        <w:rPr>
          <w:rFonts w:ascii="Arial" w:hAnsi="Arial" w:eastAsia="Arial"/>
          <w:spacing w:val="44"/>
          <w:sz w:val="21"/>
        </w:rPr>
        <w:t xml:space="preserve"> </w:t>
      </w:r>
      <w:r>
        <w:rPr>
          <w:rFonts w:hint="eastAsia" w:ascii="宋体" w:hAnsi="宋体" w:eastAsia="宋体"/>
          <w:sz w:val="21"/>
        </w:rPr>
        <w:t>加号</w:t>
      </w:r>
    </w:p>
    <w:p>
      <w:pPr>
        <w:pStyle w:val="9"/>
        <w:numPr>
          <w:ilvl w:val="0"/>
          <w:numId w:val="1"/>
        </w:numPr>
        <w:tabs>
          <w:tab w:val="left" w:pos="2520"/>
          <w:tab w:val="left" w:pos="2521"/>
        </w:tabs>
        <w:spacing w:before="84" w:after="0" w:line="240" w:lineRule="auto"/>
        <w:ind w:left="2520" w:right="0" w:hanging="360"/>
        <w:jc w:val="left"/>
        <w:rPr>
          <w:sz w:val="21"/>
        </w:rPr>
      </w:pPr>
      <w:r>
        <w:rPr>
          <w:rFonts w:ascii="Consolas" w:hAnsi="Consolas" w:eastAsia="Consolas"/>
          <w:color w:val="444444"/>
          <w:sz w:val="23"/>
          <w:shd w:val="clear" w:color="auto" w:fill="F1F1F1"/>
        </w:rPr>
        <w:t>-</w:t>
      </w:r>
      <w:r>
        <w:rPr>
          <w:rFonts w:ascii="Consolas" w:hAnsi="Consolas" w:eastAsia="Consolas"/>
          <w:color w:val="444444"/>
          <w:spacing w:val="-66"/>
          <w:sz w:val="23"/>
        </w:rPr>
        <w:t xml:space="preserve"> </w:t>
      </w:r>
      <w:r>
        <w:rPr>
          <w:rFonts w:ascii="Arial" w:hAnsi="Arial" w:eastAsia="Arial"/>
          <w:sz w:val="21"/>
        </w:rPr>
        <w:t>minus</w:t>
      </w:r>
      <w:r>
        <w:rPr>
          <w:rFonts w:ascii="Arial" w:hAnsi="Arial" w:eastAsia="Arial"/>
          <w:spacing w:val="44"/>
          <w:sz w:val="21"/>
        </w:rPr>
        <w:t xml:space="preserve"> </w:t>
      </w:r>
      <w:r>
        <w:rPr>
          <w:sz w:val="21"/>
        </w:rPr>
        <w:t>减号</w:t>
      </w:r>
    </w:p>
    <w:p>
      <w:pPr>
        <w:pStyle w:val="9"/>
        <w:numPr>
          <w:ilvl w:val="0"/>
          <w:numId w:val="1"/>
        </w:numPr>
        <w:tabs>
          <w:tab w:val="left" w:pos="2520"/>
          <w:tab w:val="left" w:pos="2521"/>
        </w:tabs>
        <w:spacing w:before="85" w:after="0" w:line="240" w:lineRule="auto"/>
        <w:ind w:left="2520" w:right="0" w:hanging="360"/>
        <w:jc w:val="left"/>
        <w:rPr>
          <w:sz w:val="21"/>
        </w:rPr>
      </w:pPr>
      <w:r>
        <w:rPr>
          <w:rFonts w:ascii="Consolas" w:hAnsi="Consolas" w:eastAsia="Consolas"/>
          <w:color w:val="444444"/>
          <w:sz w:val="23"/>
          <w:shd w:val="clear" w:color="auto" w:fill="F1F1F1"/>
        </w:rPr>
        <w:t>/</w:t>
      </w:r>
      <w:r>
        <w:rPr>
          <w:rFonts w:ascii="Consolas" w:hAnsi="Consolas" w:eastAsia="Consolas"/>
          <w:color w:val="444444"/>
          <w:spacing w:val="-66"/>
          <w:sz w:val="23"/>
        </w:rPr>
        <w:t xml:space="preserve"> </w:t>
      </w:r>
      <w:r>
        <w:rPr>
          <w:rFonts w:ascii="Arial" w:hAnsi="Arial" w:eastAsia="Arial"/>
          <w:sz w:val="21"/>
        </w:rPr>
        <w:t>slash</w:t>
      </w:r>
      <w:r>
        <w:rPr>
          <w:rFonts w:ascii="Arial" w:hAnsi="Arial" w:eastAsia="Arial"/>
          <w:spacing w:val="45"/>
          <w:sz w:val="21"/>
        </w:rPr>
        <w:t xml:space="preserve"> </w:t>
      </w:r>
      <w:r>
        <w:rPr>
          <w:sz w:val="21"/>
        </w:rPr>
        <w:t>斜杠</w:t>
      </w:r>
    </w:p>
    <w:p>
      <w:pPr>
        <w:pStyle w:val="9"/>
        <w:numPr>
          <w:ilvl w:val="0"/>
          <w:numId w:val="1"/>
        </w:numPr>
        <w:tabs>
          <w:tab w:val="left" w:pos="2520"/>
          <w:tab w:val="left" w:pos="2521"/>
        </w:tabs>
        <w:spacing w:before="87" w:after="0" w:line="240" w:lineRule="auto"/>
        <w:ind w:left="2520" w:right="0" w:hanging="360"/>
        <w:jc w:val="left"/>
        <w:rPr>
          <w:sz w:val="21"/>
        </w:rPr>
      </w:pPr>
      <w:r>
        <w:rPr>
          <w:rFonts w:ascii="Consolas" w:hAnsi="Consolas" w:eastAsia="Consolas"/>
          <w:color w:val="444444"/>
          <w:sz w:val="23"/>
          <w:shd w:val="clear" w:color="auto" w:fill="F1F1F1"/>
        </w:rPr>
        <w:t>*</w:t>
      </w:r>
      <w:r>
        <w:rPr>
          <w:rFonts w:ascii="Consolas" w:hAnsi="Consolas" w:eastAsia="Consolas"/>
          <w:color w:val="444444"/>
          <w:spacing w:val="-66"/>
          <w:sz w:val="23"/>
        </w:rPr>
        <w:t xml:space="preserve"> </w:t>
      </w:r>
      <w:r>
        <w:rPr>
          <w:rFonts w:ascii="Arial" w:hAnsi="Arial" w:eastAsia="Arial"/>
          <w:sz w:val="21"/>
        </w:rPr>
        <w:t>asterisk</w:t>
      </w:r>
      <w:r>
        <w:rPr>
          <w:rFonts w:ascii="Arial" w:hAnsi="Arial" w:eastAsia="Arial"/>
          <w:spacing w:val="46"/>
          <w:sz w:val="21"/>
        </w:rPr>
        <w:t xml:space="preserve"> </w:t>
      </w:r>
      <w:r>
        <w:rPr>
          <w:spacing w:val="-3"/>
          <w:sz w:val="21"/>
        </w:rPr>
        <w:t>星号</w:t>
      </w:r>
    </w:p>
    <w:p>
      <w:pPr>
        <w:pStyle w:val="9"/>
        <w:numPr>
          <w:ilvl w:val="0"/>
          <w:numId w:val="1"/>
        </w:numPr>
        <w:tabs>
          <w:tab w:val="left" w:pos="2520"/>
          <w:tab w:val="left" w:pos="2521"/>
        </w:tabs>
        <w:spacing w:before="84" w:after="0" w:line="240" w:lineRule="auto"/>
        <w:ind w:left="2520" w:right="0" w:hanging="360"/>
        <w:jc w:val="left"/>
        <w:rPr>
          <w:sz w:val="21"/>
        </w:rPr>
      </w:pPr>
      <w:r>
        <w:rPr>
          <w:rFonts w:ascii="Consolas" w:hAnsi="Consolas" w:eastAsia="Consolas"/>
          <w:color w:val="444444"/>
          <w:sz w:val="23"/>
          <w:shd w:val="clear" w:color="auto" w:fill="F1F1F1"/>
        </w:rPr>
        <w:t>%</w:t>
      </w:r>
      <w:r>
        <w:rPr>
          <w:rFonts w:ascii="Consolas" w:hAnsi="Consolas" w:eastAsia="Consolas"/>
          <w:color w:val="444444"/>
          <w:spacing w:val="-66"/>
          <w:sz w:val="23"/>
        </w:rPr>
        <w:t xml:space="preserve"> </w:t>
      </w:r>
      <w:r>
        <w:rPr>
          <w:rFonts w:ascii="Arial" w:hAnsi="Arial" w:eastAsia="Arial"/>
          <w:sz w:val="21"/>
        </w:rPr>
        <w:t>percent</w:t>
      </w:r>
      <w:r>
        <w:rPr>
          <w:rFonts w:ascii="Arial" w:hAnsi="Arial" w:eastAsia="Arial"/>
          <w:spacing w:val="43"/>
          <w:sz w:val="21"/>
        </w:rPr>
        <w:t xml:space="preserve"> </w:t>
      </w:r>
      <w:r>
        <w:rPr>
          <w:sz w:val="21"/>
        </w:rPr>
        <w:t>百分号</w:t>
      </w:r>
    </w:p>
    <w:p>
      <w:pPr>
        <w:pStyle w:val="9"/>
        <w:numPr>
          <w:ilvl w:val="0"/>
          <w:numId w:val="1"/>
        </w:numPr>
        <w:tabs>
          <w:tab w:val="left" w:pos="2520"/>
          <w:tab w:val="left" w:pos="2521"/>
        </w:tabs>
        <w:spacing w:before="85" w:after="0" w:line="240" w:lineRule="auto"/>
        <w:ind w:left="2520" w:right="0" w:hanging="360"/>
        <w:jc w:val="left"/>
        <w:rPr>
          <w:sz w:val="21"/>
        </w:rPr>
      </w:pPr>
      <w:r>
        <w:rPr>
          <w:rFonts w:ascii="Consolas" w:hAnsi="Consolas" w:eastAsia="Consolas"/>
          <w:color w:val="444444"/>
          <w:sz w:val="23"/>
          <w:shd w:val="clear" w:color="auto" w:fill="F1F1F1"/>
        </w:rPr>
        <w:t>&lt;</w:t>
      </w:r>
      <w:r>
        <w:rPr>
          <w:rFonts w:ascii="Consolas" w:hAnsi="Consolas" w:eastAsia="Consolas"/>
          <w:color w:val="444444"/>
          <w:spacing w:val="-66"/>
          <w:sz w:val="23"/>
        </w:rPr>
        <w:t xml:space="preserve"> </w:t>
      </w:r>
      <w:r>
        <w:rPr>
          <w:rFonts w:ascii="Arial" w:hAnsi="Arial" w:eastAsia="Arial"/>
          <w:sz w:val="21"/>
        </w:rPr>
        <w:t>less-than</w:t>
      </w:r>
      <w:r>
        <w:rPr>
          <w:rFonts w:ascii="Arial" w:hAnsi="Arial" w:eastAsia="Arial"/>
          <w:spacing w:val="45"/>
          <w:sz w:val="21"/>
        </w:rPr>
        <w:t xml:space="preserve"> </w:t>
      </w:r>
      <w:r>
        <w:rPr>
          <w:spacing w:val="-2"/>
          <w:sz w:val="21"/>
        </w:rPr>
        <w:t>小于号</w:t>
      </w:r>
    </w:p>
    <w:p>
      <w:pPr>
        <w:pStyle w:val="9"/>
        <w:numPr>
          <w:ilvl w:val="0"/>
          <w:numId w:val="1"/>
        </w:numPr>
        <w:tabs>
          <w:tab w:val="left" w:pos="2520"/>
          <w:tab w:val="left" w:pos="2521"/>
        </w:tabs>
        <w:spacing w:before="87" w:after="0" w:line="240" w:lineRule="auto"/>
        <w:ind w:left="2520" w:right="0" w:hanging="360"/>
        <w:jc w:val="left"/>
        <w:rPr>
          <w:sz w:val="21"/>
        </w:rPr>
      </w:pPr>
      <w:r>
        <w:rPr>
          <w:rFonts w:ascii="Consolas" w:hAnsi="Consolas" w:eastAsia="Consolas"/>
          <w:color w:val="444444"/>
          <w:sz w:val="23"/>
          <w:shd w:val="clear" w:color="auto" w:fill="F1F1F1"/>
        </w:rPr>
        <w:t>&gt;</w:t>
      </w:r>
      <w:r>
        <w:rPr>
          <w:rFonts w:ascii="Consolas" w:hAnsi="Consolas" w:eastAsia="Consolas"/>
          <w:color w:val="444444"/>
          <w:spacing w:val="-66"/>
          <w:sz w:val="23"/>
        </w:rPr>
        <w:t xml:space="preserve"> </w:t>
      </w:r>
      <w:r>
        <w:rPr>
          <w:rFonts w:ascii="Arial" w:hAnsi="Arial" w:eastAsia="Arial"/>
          <w:sz w:val="21"/>
        </w:rPr>
        <w:t>greater-than</w:t>
      </w:r>
      <w:r>
        <w:rPr>
          <w:rFonts w:ascii="Arial" w:hAnsi="Arial" w:eastAsia="Arial"/>
          <w:spacing w:val="45"/>
          <w:sz w:val="21"/>
        </w:rPr>
        <w:t xml:space="preserve"> </w:t>
      </w:r>
      <w:r>
        <w:rPr>
          <w:spacing w:val="-2"/>
          <w:sz w:val="21"/>
        </w:rPr>
        <w:t>大于号</w:t>
      </w:r>
    </w:p>
    <w:p>
      <w:pPr>
        <w:pStyle w:val="9"/>
        <w:numPr>
          <w:ilvl w:val="0"/>
          <w:numId w:val="1"/>
        </w:numPr>
        <w:tabs>
          <w:tab w:val="left" w:pos="2520"/>
          <w:tab w:val="left" w:pos="2521"/>
        </w:tabs>
        <w:spacing w:before="84" w:after="0" w:line="240" w:lineRule="auto"/>
        <w:ind w:left="2520" w:right="0" w:hanging="360"/>
        <w:jc w:val="left"/>
        <w:rPr>
          <w:sz w:val="21"/>
        </w:rPr>
      </w:pPr>
      <w:r>
        <w:rPr>
          <w:rFonts w:ascii="Consolas" w:hAnsi="Consolas" w:eastAsia="Consolas"/>
          <w:color w:val="444444"/>
          <w:sz w:val="23"/>
          <w:shd w:val="clear" w:color="auto" w:fill="F1F1F1"/>
        </w:rPr>
        <w:t>&lt;=</w:t>
      </w:r>
      <w:r>
        <w:rPr>
          <w:rFonts w:ascii="Consolas" w:hAnsi="Consolas" w:eastAsia="Consolas"/>
          <w:color w:val="444444"/>
          <w:spacing w:val="-69"/>
          <w:sz w:val="23"/>
        </w:rPr>
        <w:t xml:space="preserve"> </w:t>
      </w:r>
      <w:r>
        <w:rPr>
          <w:rFonts w:ascii="Arial" w:hAnsi="Arial" w:eastAsia="Arial"/>
          <w:sz w:val="21"/>
        </w:rPr>
        <w:t>less-than-equal</w:t>
      </w:r>
      <w:r>
        <w:rPr>
          <w:rFonts w:ascii="Arial" w:hAnsi="Arial" w:eastAsia="Arial"/>
          <w:spacing w:val="45"/>
          <w:sz w:val="21"/>
        </w:rPr>
        <w:t xml:space="preserve"> </w:t>
      </w:r>
      <w:r>
        <w:rPr>
          <w:spacing w:val="-2"/>
          <w:sz w:val="21"/>
        </w:rPr>
        <w:t>小于等于号</w:t>
      </w:r>
    </w:p>
    <w:p>
      <w:pPr>
        <w:pStyle w:val="9"/>
        <w:numPr>
          <w:ilvl w:val="0"/>
          <w:numId w:val="1"/>
        </w:numPr>
        <w:tabs>
          <w:tab w:val="left" w:pos="2520"/>
          <w:tab w:val="left" w:pos="2521"/>
        </w:tabs>
        <w:spacing w:before="85" w:after="0" w:line="240" w:lineRule="auto"/>
        <w:ind w:left="2520" w:right="0" w:hanging="360"/>
        <w:jc w:val="left"/>
        <w:rPr>
          <w:sz w:val="21"/>
        </w:rPr>
      </w:pPr>
      <w:r>
        <w:rPr>
          <w:rFonts w:ascii="Consolas" w:hAnsi="Consolas" w:eastAsia="Consolas"/>
          <w:color w:val="444444"/>
          <w:sz w:val="23"/>
          <w:shd w:val="clear" w:color="auto" w:fill="F1F1F1"/>
        </w:rPr>
        <w:t>&gt;=</w:t>
      </w:r>
      <w:r>
        <w:rPr>
          <w:rFonts w:ascii="Consolas" w:hAnsi="Consolas" w:eastAsia="Consolas"/>
          <w:color w:val="444444"/>
          <w:spacing w:val="-69"/>
          <w:sz w:val="23"/>
        </w:rPr>
        <w:t xml:space="preserve"> </w:t>
      </w:r>
      <w:r>
        <w:rPr>
          <w:rFonts w:ascii="Arial" w:hAnsi="Arial" w:eastAsia="Arial"/>
          <w:sz w:val="21"/>
        </w:rPr>
        <w:t>greater-than-equal</w:t>
      </w:r>
      <w:r>
        <w:rPr>
          <w:rFonts w:ascii="Arial" w:hAnsi="Arial" w:eastAsia="Arial"/>
          <w:spacing w:val="45"/>
          <w:sz w:val="21"/>
        </w:rPr>
        <w:t xml:space="preserve"> </w:t>
      </w:r>
      <w:r>
        <w:rPr>
          <w:spacing w:val="-1"/>
          <w:sz w:val="21"/>
        </w:rPr>
        <w:t>大于等于号</w:t>
      </w:r>
    </w:p>
    <w:p>
      <w:pPr>
        <w:pStyle w:val="5"/>
        <w:spacing w:before="7"/>
        <w:rPr>
          <w:sz w:val="25"/>
        </w:rPr>
      </w:pPr>
    </w:p>
    <w:p>
      <w:pPr>
        <w:pStyle w:val="5"/>
        <w:spacing w:line="278" w:lineRule="auto"/>
        <w:ind w:left="1800" w:right="359"/>
      </w:pPr>
      <w:r>
        <w:rPr>
          <w:spacing w:val="-7"/>
        </w:rPr>
        <w:t>有没有注意到以上只是些符号，没有运算操作呢？写完下面的练习代码后，再回</w:t>
      </w:r>
      <w:r>
        <w:rPr>
          <w:spacing w:val="-3"/>
        </w:rPr>
        <w:t xml:space="preserve">到上面的列表，写出每个符号的作用。例如 </w:t>
      </w:r>
      <w:r>
        <w:rPr>
          <w:rFonts w:ascii="Consolas" w:eastAsia="Consolas"/>
          <w:color w:val="444444"/>
          <w:sz w:val="23"/>
          <w:shd w:val="clear" w:color="auto" w:fill="F1F1F1"/>
        </w:rPr>
        <w:t>+</w:t>
      </w:r>
      <w:r>
        <w:rPr>
          <w:rFonts w:ascii="Consolas" w:eastAsia="Consolas"/>
          <w:color w:val="444444"/>
          <w:spacing w:val="-59"/>
          <w:sz w:val="23"/>
        </w:rPr>
        <w:t xml:space="preserve"> </w:t>
      </w:r>
      <w:r>
        <w:t>是用来做加法运算的。</w:t>
      </w:r>
    </w:p>
    <w:p>
      <w:pPr>
        <w:pStyle w:val="5"/>
        <w:spacing w:before="6" w:after="1"/>
      </w:pPr>
    </w:p>
    <w:tbl>
      <w:tblPr>
        <w:tblStyle w:val="7"/>
        <w:tblW w:w="6041"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54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640" w:hRule="atLeast"/>
        </w:trPr>
        <w:tc>
          <w:tcPr>
            <w:tcW w:w="582" w:type="dxa"/>
          </w:tcPr>
          <w:p>
            <w:pPr>
              <w:pStyle w:val="10"/>
              <w:spacing w:before="73"/>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rPr>
                <w:rFonts w:ascii="宋体"/>
                <w:sz w:val="22"/>
              </w:rPr>
            </w:pPr>
          </w:p>
          <w:p>
            <w:pPr>
              <w:pStyle w:val="10"/>
              <w:spacing w:before="1"/>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z w:val="23"/>
              </w:rPr>
              <w:t>10</w:t>
            </w:r>
          </w:p>
        </w:tc>
        <w:tc>
          <w:tcPr>
            <w:tcW w:w="5459" w:type="dxa"/>
            <w:tcBorders>
              <w:top w:val="single" w:color="CCCCCC" w:sz="6" w:space="0"/>
            </w:tcBorders>
            <w:shd w:val="clear" w:color="auto" w:fill="EDEDED"/>
          </w:tcPr>
          <w:p>
            <w:pPr>
              <w:pStyle w:val="10"/>
              <w:spacing w:before="143"/>
              <w:ind w:left="119"/>
              <w:rPr>
                <w:sz w:val="23"/>
              </w:rPr>
            </w:pPr>
            <w:r>
              <w:rPr>
                <w:b/>
                <w:color w:val="006F1F"/>
                <w:sz w:val="23"/>
              </w:rPr>
              <w:t xml:space="preserve">print </w:t>
            </w:r>
            <w:r>
              <w:rPr>
                <w:color w:val="406F9F"/>
                <w:sz w:val="23"/>
              </w:rPr>
              <w:t>"I will now count my chickens:"</w:t>
            </w:r>
          </w:p>
          <w:p>
            <w:pPr>
              <w:pStyle w:val="10"/>
              <w:rPr>
                <w:rFonts w:ascii="宋体"/>
                <w:sz w:val="22"/>
              </w:rPr>
            </w:pPr>
          </w:p>
          <w:p>
            <w:pPr>
              <w:pStyle w:val="10"/>
              <w:rPr>
                <w:rFonts w:ascii="宋体"/>
                <w:sz w:val="22"/>
              </w:rPr>
            </w:pPr>
          </w:p>
          <w:p>
            <w:pPr>
              <w:pStyle w:val="10"/>
              <w:spacing w:before="12"/>
              <w:rPr>
                <w:rFonts w:ascii="宋体"/>
                <w:sz w:val="20"/>
              </w:rPr>
            </w:pPr>
          </w:p>
          <w:p>
            <w:pPr>
              <w:pStyle w:val="10"/>
              <w:ind w:left="119"/>
              <w:rPr>
                <w:sz w:val="23"/>
              </w:rPr>
            </w:pPr>
            <w:r>
              <w:rPr>
                <w:b/>
                <w:color w:val="006F1F"/>
                <w:sz w:val="23"/>
              </w:rPr>
              <w:t xml:space="preserve">print </w:t>
            </w:r>
            <w:r>
              <w:rPr>
                <w:color w:val="406F9F"/>
                <w:sz w:val="23"/>
              </w:rPr>
              <w:t>"Hens"</w:t>
            </w:r>
            <w:r>
              <w:rPr>
                <w:sz w:val="23"/>
              </w:rPr>
              <w:t xml:space="preserve">, </w:t>
            </w:r>
            <w:r>
              <w:rPr>
                <w:color w:val="1F8050"/>
                <w:sz w:val="23"/>
              </w:rPr>
              <w:t xml:space="preserve">25 </w:t>
            </w:r>
            <w:r>
              <w:rPr>
                <w:color w:val="666666"/>
                <w:sz w:val="23"/>
              </w:rPr>
              <w:t xml:space="preserve">+ </w:t>
            </w:r>
            <w:r>
              <w:rPr>
                <w:color w:val="1F8050"/>
                <w:sz w:val="23"/>
              </w:rPr>
              <w:t xml:space="preserve">30 </w:t>
            </w:r>
            <w:r>
              <w:rPr>
                <w:color w:val="666666"/>
                <w:sz w:val="23"/>
              </w:rPr>
              <w:t xml:space="preserve">/ </w:t>
            </w:r>
            <w:r>
              <w:rPr>
                <w:color w:val="1F8050"/>
                <w:sz w:val="23"/>
              </w:rPr>
              <w:t>6</w:t>
            </w:r>
          </w:p>
          <w:p>
            <w:pPr>
              <w:pStyle w:val="10"/>
              <w:spacing w:before="2"/>
              <w:rPr>
                <w:rFonts w:ascii="宋体"/>
                <w:sz w:val="22"/>
              </w:rPr>
            </w:pPr>
          </w:p>
          <w:p>
            <w:pPr>
              <w:pStyle w:val="10"/>
              <w:ind w:left="119"/>
              <w:rPr>
                <w:sz w:val="23"/>
              </w:rPr>
            </w:pPr>
            <w:r>
              <w:rPr>
                <w:b/>
                <w:color w:val="006F1F"/>
                <w:spacing w:val="2"/>
                <w:sz w:val="23"/>
              </w:rPr>
              <w:t xml:space="preserve">print </w:t>
            </w:r>
            <w:r>
              <w:rPr>
                <w:color w:val="406F9F"/>
                <w:spacing w:val="3"/>
                <w:sz w:val="23"/>
              </w:rPr>
              <w:t>"Roosters"</w:t>
            </w:r>
            <w:r>
              <w:rPr>
                <w:spacing w:val="3"/>
                <w:sz w:val="23"/>
              </w:rPr>
              <w:t xml:space="preserve">, </w:t>
            </w:r>
            <w:r>
              <w:rPr>
                <w:color w:val="1F8050"/>
                <w:spacing w:val="2"/>
                <w:sz w:val="23"/>
              </w:rPr>
              <w:t xml:space="preserve">100 </w:t>
            </w:r>
            <w:r>
              <w:rPr>
                <w:color w:val="666666"/>
                <w:sz w:val="23"/>
              </w:rPr>
              <w:t xml:space="preserve">- </w:t>
            </w:r>
            <w:r>
              <w:rPr>
                <w:color w:val="1F8050"/>
                <w:sz w:val="23"/>
              </w:rPr>
              <w:t xml:space="preserve">25 </w:t>
            </w:r>
            <w:r>
              <w:rPr>
                <w:color w:val="666666"/>
                <w:sz w:val="23"/>
              </w:rPr>
              <w:t xml:space="preserve">* </w:t>
            </w:r>
            <w:r>
              <w:rPr>
                <w:color w:val="1F8050"/>
                <w:sz w:val="23"/>
              </w:rPr>
              <w:t xml:space="preserve">3 </w:t>
            </w:r>
            <w:r>
              <w:rPr>
                <w:color w:val="666666"/>
                <w:sz w:val="23"/>
              </w:rPr>
              <w:t>%</w:t>
            </w:r>
            <w:r>
              <w:rPr>
                <w:color w:val="666666"/>
                <w:spacing w:val="67"/>
                <w:sz w:val="23"/>
              </w:rPr>
              <w:t xml:space="preserve"> </w:t>
            </w:r>
            <w:r>
              <w:rPr>
                <w:color w:val="1F8050"/>
                <w:sz w:val="23"/>
              </w:rPr>
              <w:t>4</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b/>
                <w:color w:val="006F1F"/>
                <w:spacing w:val="2"/>
                <w:sz w:val="23"/>
              </w:rPr>
              <w:t xml:space="preserve">print </w:t>
            </w:r>
            <w:r>
              <w:rPr>
                <w:color w:val="406F9F"/>
                <w:spacing w:val="2"/>
                <w:sz w:val="23"/>
              </w:rPr>
              <w:t xml:space="preserve">"Now </w:t>
            </w:r>
            <w:r>
              <w:rPr>
                <w:color w:val="406F9F"/>
                <w:sz w:val="23"/>
              </w:rPr>
              <w:t xml:space="preserve">I </w:t>
            </w:r>
            <w:r>
              <w:rPr>
                <w:color w:val="406F9F"/>
                <w:spacing w:val="2"/>
                <w:sz w:val="23"/>
              </w:rPr>
              <w:t xml:space="preserve">will count </w:t>
            </w:r>
            <w:r>
              <w:rPr>
                <w:color w:val="406F9F"/>
                <w:sz w:val="23"/>
              </w:rPr>
              <w:t>the</w:t>
            </w:r>
            <w:r>
              <w:rPr>
                <w:color w:val="406F9F"/>
                <w:spacing w:val="60"/>
                <w:sz w:val="23"/>
              </w:rPr>
              <w:t xml:space="preserve"> </w:t>
            </w:r>
            <w:r>
              <w:rPr>
                <w:color w:val="406F9F"/>
                <w:spacing w:val="2"/>
                <w:sz w:val="23"/>
              </w:rPr>
              <w:t>eggs:"</w:t>
            </w:r>
          </w:p>
          <w:p>
            <w:pPr>
              <w:pStyle w:val="10"/>
              <w:rPr>
                <w:rFonts w:ascii="宋体"/>
                <w:sz w:val="22"/>
              </w:rPr>
            </w:pPr>
          </w:p>
          <w:p>
            <w:pPr>
              <w:pStyle w:val="10"/>
              <w:rPr>
                <w:rFonts w:ascii="宋体"/>
                <w:sz w:val="22"/>
              </w:rPr>
            </w:pPr>
          </w:p>
          <w:p>
            <w:pPr>
              <w:pStyle w:val="10"/>
              <w:spacing w:before="1"/>
              <w:rPr>
                <w:rFonts w:ascii="宋体"/>
                <w:sz w:val="21"/>
              </w:rPr>
            </w:pPr>
          </w:p>
          <w:p>
            <w:pPr>
              <w:pStyle w:val="10"/>
              <w:ind w:left="119"/>
              <w:rPr>
                <w:sz w:val="23"/>
              </w:rPr>
            </w:pPr>
            <w:r>
              <w:rPr>
                <w:b/>
                <w:color w:val="006F1F"/>
                <w:sz w:val="23"/>
              </w:rPr>
              <w:t xml:space="preserve">print </w:t>
            </w:r>
            <w:r>
              <w:rPr>
                <w:color w:val="1F8050"/>
                <w:sz w:val="23"/>
              </w:rPr>
              <w:t xml:space="preserve">3 </w:t>
            </w:r>
            <w:r>
              <w:rPr>
                <w:color w:val="666666"/>
                <w:sz w:val="23"/>
              </w:rPr>
              <w:t xml:space="preserve">+ </w:t>
            </w:r>
            <w:r>
              <w:rPr>
                <w:color w:val="1F8050"/>
                <w:sz w:val="23"/>
              </w:rPr>
              <w:t xml:space="preserve">2 </w:t>
            </w:r>
            <w:r>
              <w:rPr>
                <w:color w:val="666666"/>
                <w:sz w:val="23"/>
              </w:rPr>
              <w:t xml:space="preserve">+ </w:t>
            </w:r>
            <w:r>
              <w:rPr>
                <w:color w:val="1F8050"/>
                <w:sz w:val="23"/>
              </w:rPr>
              <w:t xml:space="preserve">1 </w:t>
            </w:r>
            <w:r>
              <w:rPr>
                <w:color w:val="666666"/>
                <w:sz w:val="23"/>
              </w:rPr>
              <w:t xml:space="preserve">- </w:t>
            </w:r>
            <w:r>
              <w:rPr>
                <w:color w:val="1F8050"/>
                <w:sz w:val="23"/>
              </w:rPr>
              <w:t xml:space="preserve">5 </w:t>
            </w:r>
            <w:r>
              <w:rPr>
                <w:color w:val="666666"/>
                <w:sz w:val="23"/>
              </w:rPr>
              <w:t xml:space="preserve">+ </w:t>
            </w:r>
            <w:r>
              <w:rPr>
                <w:color w:val="1F8050"/>
                <w:sz w:val="23"/>
              </w:rPr>
              <w:t xml:space="preserve">4 </w:t>
            </w:r>
            <w:r>
              <w:rPr>
                <w:color w:val="666666"/>
                <w:sz w:val="23"/>
              </w:rPr>
              <w:t xml:space="preserve">% </w:t>
            </w:r>
            <w:r>
              <w:rPr>
                <w:color w:val="1F8050"/>
                <w:sz w:val="23"/>
              </w:rPr>
              <w:t xml:space="preserve">2 </w:t>
            </w:r>
            <w:r>
              <w:rPr>
                <w:color w:val="666666"/>
                <w:sz w:val="23"/>
              </w:rPr>
              <w:t xml:space="preserve">- </w:t>
            </w:r>
            <w:r>
              <w:rPr>
                <w:color w:val="1F8050"/>
                <w:sz w:val="23"/>
              </w:rPr>
              <w:t xml:space="preserve">1 </w:t>
            </w:r>
            <w:r>
              <w:rPr>
                <w:color w:val="666666"/>
                <w:sz w:val="23"/>
              </w:rPr>
              <w:t xml:space="preserve">/ </w:t>
            </w:r>
            <w:r>
              <w:rPr>
                <w:color w:val="1F8050"/>
                <w:sz w:val="23"/>
              </w:rPr>
              <w:t xml:space="preserve">4 </w:t>
            </w:r>
            <w:r>
              <w:rPr>
                <w:color w:val="666666"/>
                <w:sz w:val="23"/>
              </w:rPr>
              <w:t xml:space="preserve">+ </w:t>
            </w:r>
            <w:r>
              <w:rPr>
                <w:color w:val="1F8050"/>
                <w:sz w:val="23"/>
              </w:rPr>
              <w:t>6</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sz w:val="23"/>
              </w:rPr>
            </w:pPr>
            <w:r>
              <w:rPr>
                <w:b/>
                <w:color w:val="006F1F"/>
                <w:spacing w:val="2"/>
                <w:sz w:val="23"/>
              </w:rPr>
              <w:t xml:space="preserve">print </w:t>
            </w:r>
            <w:r>
              <w:rPr>
                <w:color w:val="406F9F"/>
                <w:sz w:val="23"/>
              </w:rPr>
              <w:t xml:space="preserve">"Is it </w:t>
            </w:r>
            <w:r>
              <w:rPr>
                <w:color w:val="406F9F"/>
                <w:spacing w:val="2"/>
                <w:sz w:val="23"/>
              </w:rPr>
              <w:t xml:space="preserve">true that </w:t>
            </w:r>
            <w:r>
              <w:rPr>
                <w:color w:val="406F9F"/>
                <w:sz w:val="23"/>
              </w:rPr>
              <w:t>3 + 2 &lt; 5 -</w:t>
            </w:r>
            <w:r>
              <w:rPr>
                <w:color w:val="406F9F"/>
                <w:spacing w:val="92"/>
                <w:sz w:val="23"/>
              </w:rPr>
              <w:t xml:space="preserve"> </w:t>
            </w:r>
            <w:r>
              <w:rPr>
                <w:color w:val="406F9F"/>
                <w:spacing w:val="2"/>
                <w:sz w:val="23"/>
              </w:rPr>
              <w:t>7?"</w:t>
            </w:r>
          </w:p>
        </w:tc>
      </w:tr>
    </w:tbl>
    <w:p>
      <w:pPr>
        <w:spacing w:after="0"/>
        <w:rPr>
          <w:sz w:val="23"/>
        </w:rPr>
        <w:sectPr>
          <w:pgSz w:w="11910" w:h="16840"/>
          <w:pgMar w:top="1460" w:right="1440" w:bottom="1380" w:left="0" w:header="0" w:footer="1040" w:gutter="0"/>
        </w:sectPr>
      </w:pPr>
    </w:p>
    <w:tbl>
      <w:tblPr>
        <w:tblStyle w:val="7"/>
        <w:tblW w:w="6041"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54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057" w:hRule="atLeast"/>
        </w:trPr>
        <w:tc>
          <w:tcPr>
            <w:tcW w:w="582" w:type="dxa"/>
          </w:tcPr>
          <w:p>
            <w:pPr>
              <w:pStyle w:val="10"/>
              <w:spacing w:before="21"/>
              <w:ind w:left="200"/>
              <w:rPr>
                <w:sz w:val="23"/>
              </w:rPr>
            </w:pPr>
            <w:r>
              <w:rPr>
                <w:color w:val="AAAAAA"/>
                <w:spacing w:val="5"/>
                <w:sz w:val="23"/>
              </w:rPr>
              <w:t>11</w:t>
            </w:r>
          </w:p>
          <w:p>
            <w:pPr>
              <w:pStyle w:val="10"/>
              <w:spacing w:before="1"/>
              <w:rPr>
                <w:rFonts w:ascii="宋体"/>
                <w:sz w:val="22"/>
              </w:rPr>
            </w:pPr>
          </w:p>
          <w:p>
            <w:pPr>
              <w:pStyle w:val="10"/>
              <w:ind w:left="200"/>
              <w:rPr>
                <w:sz w:val="23"/>
              </w:rPr>
            </w:pPr>
            <w:r>
              <w:rPr>
                <w:color w:val="AAAAAA"/>
                <w:spacing w:val="5"/>
                <w:sz w:val="23"/>
              </w:rPr>
              <w:t>12</w:t>
            </w:r>
          </w:p>
          <w:p>
            <w:pPr>
              <w:pStyle w:val="10"/>
              <w:spacing w:before="1"/>
              <w:rPr>
                <w:rFonts w:ascii="宋体"/>
                <w:sz w:val="22"/>
              </w:rPr>
            </w:pPr>
          </w:p>
          <w:p>
            <w:pPr>
              <w:pStyle w:val="10"/>
              <w:ind w:left="200"/>
              <w:rPr>
                <w:sz w:val="23"/>
              </w:rPr>
            </w:pPr>
            <w:r>
              <w:rPr>
                <w:color w:val="AAAAAA"/>
                <w:spacing w:val="5"/>
                <w:sz w:val="23"/>
              </w:rPr>
              <w:t>13</w:t>
            </w:r>
          </w:p>
          <w:p>
            <w:pPr>
              <w:pStyle w:val="10"/>
              <w:spacing w:before="1"/>
              <w:rPr>
                <w:rFonts w:ascii="宋体"/>
                <w:sz w:val="22"/>
              </w:rPr>
            </w:pPr>
          </w:p>
          <w:p>
            <w:pPr>
              <w:pStyle w:val="10"/>
              <w:ind w:left="200"/>
              <w:rPr>
                <w:sz w:val="23"/>
              </w:rPr>
            </w:pPr>
            <w:r>
              <w:rPr>
                <w:color w:val="AAAAAA"/>
                <w:spacing w:val="5"/>
                <w:sz w:val="23"/>
              </w:rPr>
              <w:t>14</w:t>
            </w:r>
          </w:p>
          <w:p>
            <w:pPr>
              <w:pStyle w:val="10"/>
              <w:rPr>
                <w:rFonts w:ascii="宋体"/>
                <w:sz w:val="22"/>
              </w:rPr>
            </w:pPr>
          </w:p>
          <w:p>
            <w:pPr>
              <w:pStyle w:val="10"/>
              <w:spacing w:before="1"/>
              <w:ind w:left="200"/>
              <w:rPr>
                <w:sz w:val="23"/>
              </w:rPr>
            </w:pPr>
            <w:r>
              <w:rPr>
                <w:color w:val="AAAAAA"/>
                <w:spacing w:val="5"/>
                <w:sz w:val="23"/>
              </w:rPr>
              <w:t>15</w:t>
            </w:r>
          </w:p>
          <w:p>
            <w:pPr>
              <w:pStyle w:val="10"/>
              <w:rPr>
                <w:rFonts w:ascii="宋体"/>
                <w:sz w:val="22"/>
              </w:rPr>
            </w:pPr>
          </w:p>
          <w:p>
            <w:pPr>
              <w:pStyle w:val="10"/>
              <w:ind w:left="200"/>
              <w:rPr>
                <w:sz w:val="23"/>
              </w:rPr>
            </w:pPr>
            <w:r>
              <w:rPr>
                <w:color w:val="AAAAAA"/>
                <w:spacing w:val="5"/>
                <w:sz w:val="23"/>
              </w:rPr>
              <w:t>16</w:t>
            </w:r>
          </w:p>
          <w:p>
            <w:pPr>
              <w:pStyle w:val="10"/>
              <w:spacing w:before="2"/>
              <w:rPr>
                <w:rFonts w:ascii="宋体"/>
                <w:sz w:val="22"/>
              </w:rPr>
            </w:pPr>
          </w:p>
          <w:p>
            <w:pPr>
              <w:pStyle w:val="10"/>
              <w:ind w:left="200"/>
              <w:rPr>
                <w:sz w:val="23"/>
              </w:rPr>
            </w:pPr>
            <w:r>
              <w:rPr>
                <w:color w:val="AAAAAA"/>
                <w:spacing w:val="5"/>
                <w:sz w:val="23"/>
              </w:rPr>
              <w:t>17</w:t>
            </w:r>
          </w:p>
          <w:p>
            <w:pPr>
              <w:pStyle w:val="10"/>
              <w:spacing w:before="1"/>
              <w:rPr>
                <w:rFonts w:ascii="宋体"/>
                <w:sz w:val="22"/>
              </w:rPr>
            </w:pPr>
          </w:p>
          <w:p>
            <w:pPr>
              <w:pStyle w:val="10"/>
              <w:ind w:left="200"/>
              <w:rPr>
                <w:sz w:val="23"/>
              </w:rPr>
            </w:pPr>
            <w:r>
              <w:rPr>
                <w:color w:val="AAAAAA"/>
                <w:spacing w:val="5"/>
                <w:sz w:val="23"/>
              </w:rPr>
              <w:t>18</w:t>
            </w:r>
          </w:p>
          <w:p>
            <w:pPr>
              <w:pStyle w:val="10"/>
              <w:rPr>
                <w:rFonts w:ascii="宋体"/>
                <w:sz w:val="22"/>
              </w:rPr>
            </w:pPr>
          </w:p>
          <w:p>
            <w:pPr>
              <w:pStyle w:val="10"/>
              <w:spacing w:before="1"/>
              <w:ind w:left="200"/>
              <w:rPr>
                <w:sz w:val="23"/>
              </w:rPr>
            </w:pPr>
            <w:r>
              <w:rPr>
                <w:color w:val="AAAAAA"/>
                <w:spacing w:val="5"/>
                <w:sz w:val="23"/>
              </w:rPr>
              <w:t>19</w:t>
            </w:r>
          </w:p>
          <w:p>
            <w:pPr>
              <w:pStyle w:val="10"/>
              <w:rPr>
                <w:rFonts w:ascii="宋体"/>
                <w:sz w:val="22"/>
              </w:rPr>
            </w:pPr>
          </w:p>
          <w:p>
            <w:pPr>
              <w:pStyle w:val="10"/>
              <w:ind w:left="200"/>
              <w:rPr>
                <w:sz w:val="23"/>
              </w:rPr>
            </w:pPr>
            <w:r>
              <w:rPr>
                <w:color w:val="AAAAAA"/>
                <w:spacing w:val="5"/>
                <w:sz w:val="23"/>
              </w:rPr>
              <w:t>20</w:t>
            </w:r>
          </w:p>
          <w:p>
            <w:pPr>
              <w:pStyle w:val="10"/>
              <w:spacing w:before="1"/>
              <w:rPr>
                <w:rFonts w:ascii="宋体"/>
                <w:sz w:val="22"/>
              </w:rPr>
            </w:pPr>
          </w:p>
          <w:p>
            <w:pPr>
              <w:pStyle w:val="10"/>
              <w:ind w:left="200"/>
              <w:rPr>
                <w:sz w:val="23"/>
              </w:rPr>
            </w:pPr>
            <w:r>
              <w:rPr>
                <w:color w:val="AAAAAA"/>
                <w:spacing w:val="5"/>
                <w:sz w:val="23"/>
              </w:rPr>
              <w:t>21</w:t>
            </w:r>
          </w:p>
          <w:p>
            <w:pPr>
              <w:pStyle w:val="10"/>
              <w:spacing w:before="1"/>
              <w:rPr>
                <w:rFonts w:ascii="宋体"/>
                <w:sz w:val="22"/>
              </w:rPr>
            </w:pPr>
          </w:p>
          <w:p>
            <w:pPr>
              <w:pStyle w:val="10"/>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tc>
        <w:tc>
          <w:tcPr>
            <w:tcW w:w="5459" w:type="dxa"/>
            <w:tcBorders>
              <w:bottom w:val="single" w:color="CCCCCC" w:sz="6" w:space="0"/>
            </w:tcBorders>
            <w:shd w:val="clear" w:color="auto" w:fill="EDEDED"/>
          </w:tcPr>
          <w:p>
            <w:pPr>
              <w:pStyle w:val="10"/>
              <w:rPr>
                <w:rFonts w:ascii="宋体"/>
                <w:sz w:val="22"/>
              </w:rPr>
            </w:pPr>
          </w:p>
          <w:p>
            <w:pPr>
              <w:pStyle w:val="10"/>
              <w:spacing w:before="9"/>
              <w:rPr>
                <w:rFonts w:ascii="宋体"/>
                <w:sz w:val="22"/>
              </w:rPr>
            </w:pPr>
          </w:p>
          <w:p>
            <w:pPr>
              <w:pStyle w:val="10"/>
              <w:spacing w:before="1"/>
              <w:ind w:left="119"/>
              <w:rPr>
                <w:sz w:val="23"/>
              </w:rPr>
            </w:pPr>
            <w:r>
              <w:rPr>
                <w:b/>
                <w:color w:val="006F1F"/>
                <w:spacing w:val="2"/>
                <w:sz w:val="23"/>
              </w:rPr>
              <w:t xml:space="preserve">print </w:t>
            </w:r>
            <w:r>
              <w:rPr>
                <w:color w:val="1F8050"/>
                <w:sz w:val="23"/>
              </w:rPr>
              <w:t xml:space="preserve">3 </w:t>
            </w:r>
            <w:r>
              <w:rPr>
                <w:color w:val="666666"/>
                <w:sz w:val="23"/>
              </w:rPr>
              <w:t xml:space="preserve">+ </w:t>
            </w:r>
            <w:r>
              <w:rPr>
                <w:color w:val="1F8050"/>
                <w:sz w:val="23"/>
              </w:rPr>
              <w:t xml:space="preserve">2 </w:t>
            </w:r>
            <w:r>
              <w:rPr>
                <w:color w:val="666666"/>
                <w:sz w:val="23"/>
              </w:rPr>
              <w:t xml:space="preserve">&lt; </w:t>
            </w:r>
            <w:r>
              <w:rPr>
                <w:color w:val="1F8050"/>
                <w:sz w:val="23"/>
              </w:rPr>
              <w:t xml:space="preserve">5 </w:t>
            </w:r>
            <w:r>
              <w:rPr>
                <w:color w:val="666666"/>
                <w:sz w:val="23"/>
              </w:rPr>
              <w:t>-</w:t>
            </w:r>
            <w:r>
              <w:rPr>
                <w:color w:val="666666"/>
                <w:spacing w:val="51"/>
                <w:sz w:val="23"/>
              </w:rPr>
              <w:t xml:space="preserve"> </w:t>
            </w:r>
            <w:r>
              <w:rPr>
                <w:color w:val="1F8050"/>
                <w:sz w:val="23"/>
              </w:rPr>
              <w:t>7</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b/>
                <w:color w:val="006F1F"/>
                <w:spacing w:val="2"/>
                <w:sz w:val="23"/>
              </w:rPr>
              <w:t xml:space="preserve">print </w:t>
            </w:r>
            <w:r>
              <w:rPr>
                <w:color w:val="406F9F"/>
                <w:spacing w:val="2"/>
                <w:sz w:val="23"/>
              </w:rPr>
              <w:t xml:space="preserve">"What </w:t>
            </w:r>
            <w:r>
              <w:rPr>
                <w:color w:val="406F9F"/>
                <w:sz w:val="23"/>
              </w:rPr>
              <w:t xml:space="preserve">is 3 + </w:t>
            </w:r>
            <w:r>
              <w:rPr>
                <w:color w:val="406F9F"/>
                <w:spacing w:val="3"/>
                <w:sz w:val="23"/>
              </w:rPr>
              <w:t>2?"</w:t>
            </w:r>
            <w:r>
              <w:rPr>
                <w:spacing w:val="3"/>
                <w:sz w:val="23"/>
              </w:rPr>
              <w:t xml:space="preserve">, </w:t>
            </w:r>
            <w:r>
              <w:rPr>
                <w:color w:val="1F8050"/>
                <w:sz w:val="23"/>
              </w:rPr>
              <w:t xml:space="preserve">3 </w:t>
            </w:r>
            <w:r>
              <w:rPr>
                <w:color w:val="666666"/>
                <w:sz w:val="23"/>
              </w:rPr>
              <w:t>+</w:t>
            </w:r>
            <w:r>
              <w:rPr>
                <w:color w:val="666666"/>
                <w:spacing w:val="63"/>
                <w:sz w:val="23"/>
              </w:rPr>
              <w:t xml:space="preserve"> </w:t>
            </w:r>
            <w:r>
              <w:rPr>
                <w:color w:val="1F8050"/>
                <w:sz w:val="23"/>
              </w:rPr>
              <w:t>2</w:t>
            </w:r>
          </w:p>
          <w:p>
            <w:pPr>
              <w:pStyle w:val="10"/>
              <w:rPr>
                <w:rFonts w:ascii="宋体"/>
                <w:sz w:val="22"/>
              </w:rPr>
            </w:pPr>
          </w:p>
          <w:p>
            <w:pPr>
              <w:pStyle w:val="10"/>
              <w:ind w:left="119"/>
              <w:rPr>
                <w:sz w:val="23"/>
              </w:rPr>
            </w:pPr>
            <w:r>
              <w:rPr>
                <w:b/>
                <w:color w:val="006F1F"/>
                <w:spacing w:val="2"/>
                <w:sz w:val="23"/>
              </w:rPr>
              <w:t xml:space="preserve">print </w:t>
            </w:r>
            <w:r>
              <w:rPr>
                <w:color w:val="406F9F"/>
                <w:spacing w:val="2"/>
                <w:sz w:val="23"/>
              </w:rPr>
              <w:t xml:space="preserve">"What </w:t>
            </w:r>
            <w:r>
              <w:rPr>
                <w:color w:val="406F9F"/>
                <w:sz w:val="23"/>
              </w:rPr>
              <w:t xml:space="preserve">is 5 - </w:t>
            </w:r>
            <w:r>
              <w:rPr>
                <w:color w:val="406F9F"/>
                <w:spacing w:val="2"/>
                <w:sz w:val="23"/>
              </w:rPr>
              <w:t>7?"</w:t>
            </w:r>
            <w:r>
              <w:rPr>
                <w:spacing w:val="2"/>
                <w:sz w:val="23"/>
              </w:rPr>
              <w:t xml:space="preserve">, </w:t>
            </w:r>
            <w:r>
              <w:rPr>
                <w:color w:val="1F8050"/>
                <w:sz w:val="23"/>
              </w:rPr>
              <w:t xml:space="preserve">5 </w:t>
            </w:r>
            <w:r>
              <w:rPr>
                <w:color w:val="666666"/>
                <w:sz w:val="23"/>
              </w:rPr>
              <w:t>-</w:t>
            </w:r>
            <w:r>
              <w:rPr>
                <w:color w:val="666666"/>
                <w:spacing w:val="68"/>
                <w:sz w:val="23"/>
              </w:rPr>
              <w:t xml:space="preserve"> </w:t>
            </w:r>
            <w:r>
              <w:rPr>
                <w:color w:val="1F8050"/>
                <w:sz w:val="23"/>
              </w:rPr>
              <w:t>7</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sz w:val="23"/>
              </w:rPr>
            </w:pPr>
            <w:r>
              <w:rPr>
                <w:b/>
                <w:color w:val="006F1F"/>
                <w:sz w:val="23"/>
              </w:rPr>
              <w:t xml:space="preserve">print </w:t>
            </w:r>
            <w:r>
              <w:rPr>
                <w:color w:val="406F9F"/>
                <w:sz w:val="23"/>
              </w:rPr>
              <w:t>"Oh, that's why it's False."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print </w:t>
            </w:r>
            <w:r>
              <w:rPr>
                <w:color w:val="406F9F"/>
                <w:sz w:val="23"/>
              </w:rPr>
              <w:t>"How about some more."</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b/>
                <w:color w:val="006F1F"/>
                <w:sz w:val="23"/>
              </w:rPr>
              <w:t xml:space="preserve">print </w:t>
            </w:r>
            <w:r>
              <w:rPr>
                <w:color w:val="406F9F"/>
                <w:sz w:val="23"/>
              </w:rPr>
              <w:t>"Is it greater?"</w:t>
            </w:r>
            <w:r>
              <w:rPr>
                <w:sz w:val="23"/>
              </w:rPr>
              <w:t xml:space="preserve">, </w:t>
            </w:r>
            <w:r>
              <w:rPr>
                <w:color w:val="1F8050"/>
                <w:sz w:val="23"/>
              </w:rPr>
              <w:t xml:space="preserve">5 </w:t>
            </w:r>
            <w:r>
              <w:rPr>
                <w:color w:val="666666"/>
                <w:sz w:val="23"/>
              </w:rPr>
              <w:t>&gt; -</w:t>
            </w:r>
            <w:r>
              <w:rPr>
                <w:color w:val="1F8050"/>
                <w:sz w:val="23"/>
              </w:rPr>
              <w:t>2</w:t>
            </w:r>
          </w:p>
          <w:p>
            <w:pPr>
              <w:pStyle w:val="10"/>
              <w:rPr>
                <w:rFonts w:ascii="宋体"/>
                <w:sz w:val="22"/>
              </w:rPr>
            </w:pPr>
          </w:p>
          <w:p>
            <w:pPr>
              <w:pStyle w:val="10"/>
              <w:ind w:left="119"/>
              <w:rPr>
                <w:sz w:val="23"/>
              </w:rPr>
            </w:pPr>
            <w:r>
              <w:rPr>
                <w:b/>
                <w:color w:val="006F1F"/>
                <w:spacing w:val="2"/>
                <w:sz w:val="23"/>
              </w:rPr>
              <w:t xml:space="preserve">print </w:t>
            </w:r>
            <w:r>
              <w:rPr>
                <w:color w:val="406F9F"/>
                <w:sz w:val="23"/>
              </w:rPr>
              <w:t xml:space="preserve">"Is it </w:t>
            </w:r>
            <w:r>
              <w:rPr>
                <w:color w:val="406F9F"/>
                <w:spacing w:val="2"/>
                <w:sz w:val="23"/>
              </w:rPr>
              <w:t xml:space="preserve">greater or </w:t>
            </w:r>
            <w:r>
              <w:rPr>
                <w:color w:val="406F9F"/>
                <w:spacing w:val="3"/>
                <w:sz w:val="23"/>
              </w:rPr>
              <w:t>equal?"</w:t>
            </w:r>
            <w:r>
              <w:rPr>
                <w:spacing w:val="3"/>
                <w:sz w:val="23"/>
              </w:rPr>
              <w:t xml:space="preserve">, </w:t>
            </w:r>
            <w:r>
              <w:rPr>
                <w:color w:val="1F8050"/>
                <w:sz w:val="23"/>
              </w:rPr>
              <w:t xml:space="preserve">5 </w:t>
            </w:r>
            <w:r>
              <w:rPr>
                <w:color w:val="666666"/>
                <w:sz w:val="23"/>
              </w:rPr>
              <w:t>&gt;=</w:t>
            </w:r>
            <w:r>
              <w:rPr>
                <w:color w:val="666666"/>
                <w:spacing w:val="75"/>
                <w:sz w:val="23"/>
              </w:rPr>
              <w:t xml:space="preserve"> </w:t>
            </w:r>
            <w:r>
              <w:rPr>
                <w:color w:val="666666"/>
                <w:sz w:val="23"/>
              </w:rPr>
              <w:t>-</w:t>
            </w:r>
            <w:r>
              <w:rPr>
                <w:color w:val="1F8050"/>
                <w:sz w:val="23"/>
              </w:rPr>
              <w:t>2</w:t>
            </w:r>
          </w:p>
          <w:p>
            <w:pPr>
              <w:pStyle w:val="10"/>
              <w:spacing w:before="4"/>
              <w:rPr>
                <w:rFonts w:ascii="宋体"/>
                <w:sz w:val="22"/>
              </w:rPr>
            </w:pPr>
          </w:p>
          <w:p>
            <w:pPr>
              <w:pStyle w:val="10"/>
              <w:ind w:left="119"/>
              <w:rPr>
                <w:sz w:val="23"/>
              </w:rPr>
            </w:pPr>
            <w:r>
              <w:rPr>
                <w:b/>
                <w:color w:val="006F1F"/>
                <w:spacing w:val="2"/>
                <w:sz w:val="23"/>
              </w:rPr>
              <w:t xml:space="preserve">print </w:t>
            </w:r>
            <w:r>
              <w:rPr>
                <w:color w:val="406F9F"/>
                <w:sz w:val="23"/>
              </w:rPr>
              <w:t xml:space="preserve">"Is it </w:t>
            </w:r>
            <w:r>
              <w:rPr>
                <w:color w:val="406F9F"/>
                <w:spacing w:val="2"/>
                <w:sz w:val="23"/>
              </w:rPr>
              <w:t xml:space="preserve">less or </w:t>
            </w:r>
            <w:r>
              <w:rPr>
                <w:color w:val="406F9F"/>
                <w:spacing w:val="3"/>
                <w:sz w:val="23"/>
              </w:rPr>
              <w:t>equal?"</w:t>
            </w:r>
            <w:r>
              <w:rPr>
                <w:spacing w:val="3"/>
                <w:sz w:val="23"/>
              </w:rPr>
              <w:t xml:space="preserve">, </w:t>
            </w:r>
            <w:r>
              <w:rPr>
                <w:color w:val="1F8050"/>
                <w:sz w:val="23"/>
              </w:rPr>
              <w:t xml:space="preserve">5 </w:t>
            </w:r>
            <w:r>
              <w:rPr>
                <w:color w:val="666666"/>
                <w:spacing w:val="2"/>
                <w:sz w:val="23"/>
              </w:rPr>
              <w:t>&lt;=</w:t>
            </w:r>
            <w:r>
              <w:rPr>
                <w:color w:val="666666"/>
                <w:spacing w:val="62"/>
                <w:sz w:val="23"/>
              </w:rPr>
              <w:t xml:space="preserve"> </w:t>
            </w:r>
            <w:r>
              <w:rPr>
                <w:color w:val="666666"/>
                <w:sz w:val="23"/>
              </w:rPr>
              <w:t>-</w:t>
            </w:r>
            <w:r>
              <w:rPr>
                <w:color w:val="1F8050"/>
                <w:sz w:val="23"/>
              </w:rPr>
              <w:t>2</w:t>
            </w:r>
          </w:p>
        </w:tc>
      </w:tr>
    </w:tbl>
    <w:p>
      <w:pPr>
        <w:pStyle w:val="5"/>
        <w:rPr>
          <w:sz w:val="20"/>
        </w:rPr>
      </w:pPr>
    </w:p>
    <w:p>
      <w:pPr>
        <w:pStyle w:val="5"/>
        <w:rPr>
          <w:sz w:val="20"/>
        </w:rPr>
      </w:pPr>
    </w:p>
    <w:p>
      <w:pPr>
        <w:pStyle w:val="5"/>
        <w:spacing w:before="1"/>
        <w:rPr>
          <w:sz w:val="20"/>
        </w:rPr>
      </w:pPr>
    </w:p>
    <w:p>
      <w:pPr>
        <w:pStyle w:val="3"/>
        <w:spacing w:before="55"/>
      </w:pPr>
      <w:bookmarkStart w:id="26" w:name="你应该看到的结果"/>
      <w:bookmarkEnd w:id="26"/>
      <w:r>
        <w:rPr>
          <w:color w:val="465157"/>
        </w:rPr>
        <w:t>你应该看到的结果</w:t>
      </w:r>
    </w:p>
    <w:p>
      <w:pPr>
        <w:pStyle w:val="5"/>
        <w:spacing w:before="1"/>
        <w:rPr>
          <w:b/>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226060</wp:posOffset>
                </wp:positionV>
                <wp:extent cx="4864100" cy="3166110"/>
                <wp:effectExtent l="5080" t="4445" r="7620" b="17145"/>
                <wp:wrapTopAndBottom/>
                <wp:docPr id="18" name="文本框 57"/>
                <wp:cNvGraphicFramePr/>
                <a:graphic xmlns:a="http://schemas.openxmlformats.org/drawingml/2006/main">
                  <a:graphicData uri="http://schemas.microsoft.com/office/word/2010/wordprocessingShape">
                    <wps:wsp>
                      <wps:cNvSpPr txBox="1"/>
                      <wps:spPr>
                        <a:xfrm>
                          <a:off x="0" y="0"/>
                          <a:ext cx="4864100" cy="316611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ex3.py</w:t>
                            </w:r>
                          </w:p>
                          <w:p>
                            <w:pPr>
                              <w:pStyle w:val="5"/>
                              <w:spacing w:before="11"/>
                              <w:rPr>
                                <w:b/>
                                <w:sz w:val="21"/>
                              </w:rPr>
                            </w:pPr>
                          </w:p>
                          <w:p>
                            <w:pPr>
                              <w:spacing w:before="1" w:line="491" w:lineRule="auto"/>
                              <w:ind w:left="148" w:right="3372" w:firstLine="0"/>
                              <w:jc w:val="left"/>
                              <w:rPr>
                                <w:sz w:val="23"/>
                              </w:rPr>
                            </w:pPr>
                            <w:r>
                              <w:rPr>
                                <w:color w:val="2F2F2F"/>
                                <w:sz w:val="23"/>
                              </w:rPr>
                              <w:t>I will now count my chickens: Hens 30</w:t>
                            </w:r>
                          </w:p>
                          <w:p>
                            <w:pPr>
                              <w:spacing w:before="0"/>
                              <w:ind w:left="148" w:right="0" w:firstLine="0"/>
                              <w:jc w:val="left"/>
                              <w:rPr>
                                <w:sz w:val="23"/>
                              </w:rPr>
                            </w:pPr>
                            <w:r>
                              <w:rPr>
                                <w:color w:val="2F2F2F"/>
                                <w:sz w:val="23"/>
                              </w:rPr>
                              <w:t>Roosters 97</w:t>
                            </w:r>
                          </w:p>
                          <w:p>
                            <w:pPr>
                              <w:pStyle w:val="5"/>
                              <w:spacing w:before="1"/>
                              <w:rPr>
                                <w:b/>
                                <w:sz w:val="22"/>
                              </w:rPr>
                            </w:pPr>
                          </w:p>
                          <w:p>
                            <w:pPr>
                              <w:spacing w:before="0" w:line="491" w:lineRule="auto"/>
                              <w:ind w:left="148" w:right="4103" w:firstLine="0"/>
                              <w:jc w:val="left"/>
                              <w:rPr>
                                <w:sz w:val="23"/>
                              </w:rPr>
                            </w:pPr>
                            <w:r>
                              <w:rPr>
                                <w:color w:val="2F2F2F"/>
                                <w:sz w:val="23"/>
                              </w:rPr>
                              <w:t>Now I will count the eggs: 7</w:t>
                            </w:r>
                          </w:p>
                          <w:p>
                            <w:pPr>
                              <w:spacing w:before="0" w:line="491" w:lineRule="auto"/>
                              <w:ind w:left="148" w:right="3372" w:firstLine="0"/>
                              <w:jc w:val="left"/>
                              <w:rPr>
                                <w:sz w:val="23"/>
                              </w:rPr>
                            </w:pPr>
                            <w:r>
                              <w:rPr>
                                <w:color w:val="2F2F2F"/>
                                <w:sz w:val="23"/>
                              </w:rPr>
                              <w:t>Is it true that 3 + 2 &lt; 5 - 7? False</w:t>
                            </w:r>
                          </w:p>
                          <w:p>
                            <w:pPr>
                              <w:spacing w:before="2"/>
                              <w:ind w:left="148" w:right="0" w:firstLine="0"/>
                              <w:jc w:val="left"/>
                              <w:rPr>
                                <w:sz w:val="23"/>
                              </w:rPr>
                            </w:pPr>
                            <w:r>
                              <w:rPr>
                                <w:color w:val="2F2F2F"/>
                                <w:sz w:val="23"/>
                              </w:rPr>
                              <w:t>What is 3 + 2? 5</w:t>
                            </w:r>
                          </w:p>
                        </w:txbxContent>
                      </wps:txbx>
                      <wps:bodyPr lIns="0" tIns="0" rIns="0" bIns="0" upright="1"/>
                    </wps:wsp>
                  </a:graphicData>
                </a:graphic>
              </wp:anchor>
            </w:drawing>
          </mc:Choice>
          <mc:Fallback>
            <w:pict>
              <v:shape id="文本框 57" o:spid="_x0000_s1026" o:spt="202" type="#_x0000_t202" style="position:absolute;left:0pt;margin-left:106.2pt;margin-top:17.8pt;height:249.3pt;width:383pt;mso-position-horizontal-relative:page;mso-wrap-distance-bottom:0pt;mso-wrap-distance-top:0pt;z-index:1024;mso-width-relative:page;mso-height-relative:page;" fillcolor="#EDEDED" filled="t" stroked="t" coordsize="21600,21600" o:gfxdata="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km7cbbAAAACgEAAA8AAAAAAAAAAQAgAAAAIgAA&#10;AGRycy9kb3ducmV2LnhtbFBLAQIUABQAAAAIAIdO4kCI71CtBQIAAA8EAAAOAAAAAAAAAAEAIAAA&#10;ACoBAABkcnMvZTJvRG9jLnhtbFBLBQYAAAAABgAGAFkBAAChBQ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ex3.py</w:t>
                      </w:r>
                    </w:p>
                    <w:p>
                      <w:pPr>
                        <w:pStyle w:val="5"/>
                        <w:spacing w:before="11"/>
                        <w:rPr>
                          <w:b/>
                          <w:sz w:val="21"/>
                        </w:rPr>
                      </w:pPr>
                    </w:p>
                    <w:p>
                      <w:pPr>
                        <w:spacing w:before="1" w:line="491" w:lineRule="auto"/>
                        <w:ind w:left="148" w:right="3372" w:firstLine="0"/>
                        <w:jc w:val="left"/>
                        <w:rPr>
                          <w:sz w:val="23"/>
                        </w:rPr>
                      </w:pPr>
                      <w:r>
                        <w:rPr>
                          <w:color w:val="2F2F2F"/>
                          <w:sz w:val="23"/>
                        </w:rPr>
                        <w:t>I will now count my chickens: Hens 30</w:t>
                      </w:r>
                    </w:p>
                    <w:p>
                      <w:pPr>
                        <w:spacing w:before="0"/>
                        <w:ind w:left="148" w:right="0" w:firstLine="0"/>
                        <w:jc w:val="left"/>
                        <w:rPr>
                          <w:sz w:val="23"/>
                        </w:rPr>
                      </w:pPr>
                      <w:r>
                        <w:rPr>
                          <w:color w:val="2F2F2F"/>
                          <w:sz w:val="23"/>
                        </w:rPr>
                        <w:t>Roosters 97</w:t>
                      </w:r>
                    </w:p>
                    <w:p>
                      <w:pPr>
                        <w:pStyle w:val="5"/>
                        <w:spacing w:before="1"/>
                        <w:rPr>
                          <w:b/>
                          <w:sz w:val="22"/>
                        </w:rPr>
                      </w:pPr>
                    </w:p>
                    <w:p>
                      <w:pPr>
                        <w:spacing w:before="0" w:line="491" w:lineRule="auto"/>
                        <w:ind w:left="148" w:right="4103" w:firstLine="0"/>
                        <w:jc w:val="left"/>
                        <w:rPr>
                          <w:sz w:val="23"/>
                        </w:rPr>
                      </w:pPr>
                      <w:r>
                        <w:rPr>
                          <w:color w:val="2F2F2F"/>
                          <w:sz w:val="23"/>
                        </w:rPr>
                        <w:t>Now I will count the eggs: 7</w:t>
                      </w:r>
                    </w:p>
                    <w:p>
                      <w:pPr>
                        <w:spacing w:before="0" w:line="491" w:lineRule="auto"/>
                        <w:ind w:left="148" w:right="3372" w:firstLine="0"/>
                        <w:jc w:val="left"/>
                        <w:rPr>
                          <w:sz w:val="23"/>
                        </w:rPr>
                      </w:pPr>
                      <w:r>
                        <w:rPr>
                          <w:color w:val="2F2F2F"/>
                          <w:sz w:val="23"/>
                        </w:rPr>
                        <w:t>Is it true that 3 + 2 &lt; 5 - 7? False</w:t>
                      </w:r>
                    </w:p>
                    <w:p>
                      <w:pPr>
                        <w:spacing w:before="2"/>
                        <w:ind w:left="148" w:right="0" w:firstLine="0"/>
                        <w:jc w:val="left"/>
                        <w:rPr>
                          <w:sz w:val="23"/>
                        </w:rPr>
                      </w:pPr>
                      <w:r>
                        <w:rPr>
                          <w:color w:val="2F2F2F"/>
                          <w:sz w:val="23"/>
                        </w:rPr>
                        <w:t>What is 3 + 2? 5</w:t>
                      </w:r>
                    </w:p>
                  </w:txbxContent>
                </v:textbox>
                <w10:wrap type="topAndBottom"/>
              </v:shape>
            </w:pict>
          </mc:Fallback>
        </mc:AlternateContent>
      </w:r>
    </w:p>
    <w:p>
      <w:pPr>
        <w:spacing w:after="0"/>
        <w:sectPr>
          <w:pgSz w:w="11910" w:h="16840"/>
          <w:pgMar w:top="1420" w:right="1440" w:bottom="1380" w:left="0" w:header="0" w:footer="1040" w:gutter="0"/>
        </w:sectPr>
      </w:pPr>
    </w:p>
    <w:p>
      <w:pPr>
        <w:pStyle w:val="5"/>
        <w:ind w:left="2116"/>
        <w:rPr>
          <w:sz w:val="20"/>
        </w:rPr>
      </w:pPr>
      <w:r>
        <w:rPr>
          <w:position w:val="0"/>
          <w:sz w:val="20"/>
        </w:rPr>
        <mc:AlternateContent>
          <mc:Choice Requires="wps">
            <w:drawing>
              <wp:inline distT="0" distB="0" distL="114300" distR="114300">
                <wp:extent cx="4864100" cy="2463800"/>
                <wp:effectExtent l="5080" t="4445" r="7620" b="8255"/>
                <wp:docPr id="737" name="文本框 58"/>
                <wp:cNvGraphicFramePr/>
                <a:graphic xmlns:a="http://schemas.openxmlformats.org/drawingml/2006/main">
                  <a:graphicData uri="http://schemas.microsoft.com/office/word/2010/wordprocessingShape">
                    <wps:wsp>
                      <wps:cNvSpPr txBox="1"/>
                      <wps:spPr>
                        <a:xfrm>
                          <a:off x="0" y="0"/>
                          <a:ext cx="4864100" cy="246380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color w:val="2F2F2F"/>
                                <w:sz w:val="23"/>
                              </w:rPr>
                              <w:t>What is 5 - 7? -2</w:t>
                            </w:r>
                          </w:p>
                          <w:p>
                            <w:pPr>
                              <w:pStyle w:val="5"/>
                              <w:spacing w:before="11"/>
                              <w:rPr>
                                <w:b/>
                                <w:sz w:val="21"/>
                              </w:rPr>
                            </w:pPr>
                          </w:p>
                          <w:p>
                            <w:pPr>
                              <w:spacing w:before="0" w:line="491" w:lineRule="auto"/>
                              <w:ind w:left="148" w:right="3984" w:firstLine="0"/>
                              <w:jc w:val="left"/>
                              <w:rPr>
                                <w:sz w:val="23"/>
                              </w:rPr>
                            </w:pPr>
                            <w:r>
                              <w:rPr>
                                <w:color w:val="2F2F2F"/>
                                <w:sz w:val="23"/>
                              </w:rPr>
                              <w:t>Oh, that's why it's False. How about some more.</w:t>
                            </w:r>
                          </w:p>
                          <w:p>
                            <w:pPr>
                              <w:spacing w:before="0"/>
                              <w:ind w:left="148" w:right="0" w:firstLine="0"/>
                              <w:jc w:val="left"/>
                              <w:rPr>
                                <w:sz w:val="23"/>
                              </w:rPr>
                            </w:pPr>
                            <w:r>
                              <w:rPr>
                                <w:color w:val="2F2F2F"/>
                                <w:sz w:val="23"/>
                              </w:rPr>
                              <w:t>Is it greater? True</w:t>
                            </w:r>
                          </w:p>
                          <w:p>
                            <w:pPr>
                              <w:pStyle w:val="5"/>
                              <w:rPr>
                                <w:b/>
                                <w:sz w:val="22"/>
                              </w:rPr>
                            </w:pPr>
                          </w:p>
                          <w:p>
                            <w:pPr>
                              <w:spacing w:before="1" w:line="491" w:lineRule="auto"/>
                              <w:ind w:left="148" w:right="3723" w:firstLine="0"/>
                              <w:jc w:val="left"/>
                              <w:rPr>
                                <w:sz w:val="23"/>
                              </w:rPr>
                            </w:pPr>
                            <w:r>
                              <w:rPr>
                                <w:color w:val="2F2F2F"/>
                                <w:sz w:val="23"/>
                              </w:rPr>
                              <w:t>Is it greater or equal? True Is it less or equal? False</w:t>
                            </w:r>
                          </w:p>
                          <w:p>
                            <w:pPr>
                              <w:spacing w:before="2"/>
                              <w:ind w:left="148" w:right="0" w:firstLine="0"/>
                              <w:jc w:val="left"/>
                              <w:rPr>
                                <w:b/>
                                <w:sz w:val="23"/>
                              </w:rPr>
                            </w:pPr>
                            <w:r>
                              <w:rPr>
                                <w:b/>
                                <w:color w:val="C55D09"/>
                                <w:w w:val="100"/>
                                <w:sz w:val="23"/>
                              </w:rPr>
                              <w:t>$</w:t>
                            </w:r>
                          </w:p>
                        </w:txbxContent>
                      </wps:txbx>
                      <wps:bodyPr lIns="0" tIns="0" rIns="0" bIns="0" upright="1"/>
                    </wps:wsp>
                  </a:graphicData>
                </a:graphic>
              </wp:inline>
            </w:drawing>
          </mc:Choice>
          <mc:Fallback>
            <w:pict>
              <v:shape id="文本框 58" o:spid="_x0000_s1026" o:spt="202" type="#_x0000_t202" style="height:194pt;width:383pt;" fillcolor="#EDEDED" filled="t" stroked="t" coordsize="21600,21600" o:gfxdata="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KeWUHVAAAABQEAAA8AAAAAAAAAAQAgAAAAIgAAAGRycy9k&#10;b3ducmV2LnhtbFBLAQIUABQAAAAIAIdO4kAW1wgYBQIAABAEAAAOAAAAAAAAAAEAIAAAACQBAABk&#10;cnMvZTJvRG9jLnhtbFBLBQYAAAAABgAGAFkBAACbBQAAAAA=&#10;">
                <v:fill on="t" focussize="0,0"/>
                <v:stroke weight="0.72pt" color="#CCCCCC" joinstyle="miter"/>
                <v:imagedata o:title=""/>
                <o:lock v:ext="edit" aspectratio="f"/>
                <v:textbox inset="0mm,0mm,0mm,0mm">
                  <w:txbxContent>
                    <w:p>
                      <w:pPr>
                        <w:spacing w:before="144"/>
                        <w:ind w:left="148" w:right="0" w:firstLine="0"/>
                        <w:jc w:val="left"/>
                        <w:rPr>
                          <w:sz w:val="23"/>
                        </w:rPr>
                      </w:pPr>
                      <w:r>
                        <w:rPr>
                          <w:color w:val="2F2F2F"/>
                          <w:sz w:val="23"/>
                        </w:rPr>
                        <w:t>What is 5 - 7? -2</w:t>
                      </w:r>
                    </w:p>
                    <w:p>
                      <w:pPr>
                        <w:pStyle w:val="5"/>
                        <w:spacing w:before="11"/>
                        <w:rPr>
                          <w:b/>
                          <w:sz w:val="21"/>
                        </w:rPr>
                      </w:pPr>
                    </w:p>
                    <w:p>
                      <w:pPr>
                        <w:spacing w:before="0" w:line="491" w:lineRule="auto"/>
                        <w:ind w:left="148" w:right="3984" w:firstLine="0"/>
                        <w:jc w:val="left"/>
                        <w:rPr>
                          <w:sz w:val="23"/>
                        </w:rPr>
                      </w:pPr>
                      <w:r>
                        <w:rPr>
                          <w:color w:val="2F2F2F"/>
                          <w:sz w:val="23"/>
                        </w:rPr>
                        <w:t>Oh, that's why it's False. How about some more.</w:t>
                      </w:r>
                    </w:p>
                    <w:p>
                      <w:pPr>
                        <w:spacing w:before="0"/>
                        <w:ind w:left="148" w:right="0" w:firstLine="0"/>
                        <w:jc w:val="left"/>
                        <w:rPr>
                          <w:sz w:val="23"/>
                        </w:rPr>
                      </w:pPr>
                      <w:r>
                        <w:rPr>
                          <w:color w:val="2F2F2F"/>
                          <w:sz w:val="23"/>
                        </w:rPr>
                        <w:t>Is it greater? True</w:t>
                      </w:r>
                    </w:p>
                    <w:p>
                      <w:pPr>
                        <w:pStyle w:val="5"/>
                        <w:rPr>
                          <w:b/>
                          <w:sz w:val="22"/>
                        </w:rPr>
                      </w:pPr>
                    </w:p>
                    <w:p>
                      <w:pPr>
                        <w:spacing w:before="1" w:line="491" w:lineRule="auto"/>
                        <w:ind w:left="148" w:right="3723" w:firstLine="0"/>
                        <w:jc w:val="left"/>
                        <w:rPr>
                          <w:sz w:val="23"/>
                        </w:rPr>
                      </w:pPr>
                      <w:r>
                        <w:rPr>
                          <w:color w:val="2F2F2F"/>
                          <w:sz w:val="23"/>
                        </w:rPr>
                        <w:t>Is it greater or equal? True Is it less or equal? False</w:t>
                      </w:r>
                    </w:p>
                    <w:p>
                      <w:pPr>
                        <w:spacing w:before="2"/>
                        <w:ind w:left="148" w:right="0" w:firstLine="0"/>
                        <w:jc w:val="left"/>
                        <w:rPr>
                          <w:b/>
                          <w:sz w:val="23"/>
                        </w:rPr>
                      </w:pPr>
                      <w:r>
                        <w:rPr>
                          <w:b/>
                          <w:color w:val="C55D09"/>
                          <w:w w:val="100"/>
                          <w:sz w:val="23"/>
                        </w:rPr>
                        <w:t>$</w:t>
                      </w:r>
                    </w:p>
                  </w:txbxContent>
                </v:textbox>
                <w10:wrap type="none"/>
                <w10:anchorlock/>
              </v:shape>
            </w:pict>
          </mc:Fallback>
        </mc:AlternateContent>
      </w:r>
    </w:p>
    <w:p>
      <w:pPr>
        <w:pStyle w:val="5"/>
        <w:rPr>
          <w:b/>
          <w:sz w:val="20"/>
        </w:rPr>
      </w:pPr>
    </w:p>
    <w:p>
      <w:pPr>
        <w:pStyle w:val="5"/>
        <w:spacing w:before="4"/>
        <w:rPr>
          <w:b/>
          <w:sz w:val="19"/>
        </w:rPr>
      </w:pPr>
    </w:p>
    <w:p>
      <w:pPr>
        <w:spacing w:before="55"/>
        <w:ind w:left="1800" w:right="0" w:firstLine="0"/>
        <w:jc w:val="left"/>
        <w:rPr>
          <w:rFonts w:hint="eastAsia" w:ascii="宋体" w:eastAsia="宋体"/>
          <w:b/>
          <w:sz w:val="32"/>
        </w:rPr>
      </w:pPr>
      <w:bookmarkStart w:id="27" w:name="加分习题"/>
      <w:bookmarkEnd w:id="27"/>
      <w:r>
        <w:rPr>
          <w:rFonts w:hint="eastAsia" w:ascii="宋体" w:eastAsia="宋体"/>
          <w:b/>
          <w:color w:val="465157"/>
          <w:sz w:val="32"/>
        </w:rPr>
        <w:t>加分习题</w:t>
      </w:r>
    </w:p>
    <w:p>
      <w:pPr>
        <w:pStyle w:val="5"/>
        <w:spacing w:before="9"/>
        <w:rPr>
          <w:b/>
          <w:sz w:val="28"/>
        </w:rPr>
      </w:pPr>
    </w:p>
    <w:p>
      <w:pPr>
        <w:pStyle w:val="9"/>
        <w:numPr>
          <w:ilvl w:val="0"/>
          <w:numId w:val="14"/>
        </w:numPr>
        <w:tabs>
          <w:tab w:val="left" w:pos="2521"/>
        </w:tabs>
        <w:spacing w:before="92" w:after="0" w:line="240" w:lineRule="auto"/>
        <w:ind w:left="2520" w:right="0" w:hanging="360"/>
        <w:jc w:val="left"/>
        <w:rPr>
          <w:rFonts w:ascii="Arial" w:eastAsia="Arial"/>
          <w:sz w:val="24"/>
        </w:rPr>
      </w:pPr>
      <w:r>
        <w:rPr>
          <w:sz w:val="21"/>
        </w:rPr>
        <w:t>使用</w:t>
      </w:r>
      <w:r>
        <w:rPr>
          <w:color w:val="444444"/>
          <w:spacing w:val="-47"/>
          <w:sz w:val="21"/>
        </w:rPr>
        <w:t xml:space="preserve"> </w:t>
      </w:r>
      <w:r>
        <w:rPr>
          <w:rFonts w:ascii="Consolas" w:eastAsia="Consolas"/>
          <w:color w:val="444444"/>
          <w:sz w:val="23"/>
          <w:shd w:val="clear" w:color="auto" w:fill="F1F1F1"/>
        </w:rPr>
        <w:t>#</w:t>
      </w:r>
      <w:r>
        <w:rPr>
          <w:rFonts w:ascii="Consolas" w:eastAsia="Consolas"/>
          <w:color w:val="444444"/>
          <w:spacing w:val="-63"/>
          <w:sz w:val="23"/>
        </w:rPr>
        <w:t xml:space="preserve"> </w:t>
      </w:r>
      <w:r>
        <w:rPr>
          <w:spacing w:val="-3"/>
          <w:sz w:val="21"/>
        </w:rPr>
        <w:t>在代码每一行的前一行为自己写一个注解，说明一下这一行的作用。</w:t>
      </w:r>
    </w:p>
    <w:p>
      <w:pPr>
        <w:pStyle w:val="9"/>
        <w:numPr>
          <w:ilvl w:val="0"/>
          <w:numId w:val="14"/>
        </w:numPr>
        <w:tabs>
          <w:tab w:val="left" w:pos="2521"/>
        </w:tabs>
        <w:spacing w:before="86" w:after="0" w:line="319" w:lineRule="auto"/>
        <w:ind w:left="2520" w:right="356" w:hanging="360"/>
        <w:jc w:val="left"/>
        <w:rPr>
          <w:rFonts w:ascii="Arial" w:eastAsia="Arial"/>
          <w:sz w:val="21"/>
        </w:rPr>
      </w:pPr>
      <w:r>
        <w:rPr>
          <w:spacing w:val="-2"/>
          <w:sz w:val="21"/>
        </w:rPr>
        <w:t xml:space="preserve">记得开始时的 </w:t>
      </w:r>
      <w:r>
        <w:rPr>
          <w:rFonts w:ascii="Arial" w:eastAsia="Arial"/>
          <w:sz w:val="21"/>
        </w:rPr>
        <w:t>&lt;</w:t>
      </w:r>
      <w:r>
        <w:rPr>
          <w:spacing w:val="1"/>
          <w:sz w:val="21"/>
        </w:rPr>
        <w:t xml:space="preserve">练习 </w:t>
      </w:r>
      <w:r>
        <w:rPr>
          <w:rFonts w:ascii="Arial" w:eastAsia="Arial"/>
          <w:sz w:val="21"/>
        </w:rPr>
        <w:t>0&gt;</w:t>
      </w:r>
      <w:r>
        <w:rPr>
          <w:rFonts w:ascii="Arial" w:eastAsia="Arial"/>
          <w:spacing w:val="49"/>
          <w:sz w:val="21"/>
        </w:rPr>
        <w:t xml:space="preserve"> </w:t>
      </w:r>
      <w:r>
        <w:rPr>
          <w:spacing w:val="-3"/>
          <w:sz w:val="21"/>
        </w:rPr>
        <w:t xml:space="preserve">吧？用里边的方法把 </w:t>
      </w:r>
      <w:r>
        <w:rPr>
          <w:rFonts w:ascii="Arial" w:eastAsia="Arial"/>
          <w:sz w:val="21"/>
        </w:rPr>
        <w:t>Python</w:t>
      </w:r>
      <w:r>
        <w:rPr>
          <w:rFonts w:ascii="Arial" w:eastAsia="Arial"/>
          <w:spacing w:val="52"/>
          <w:sz w:val="21"/>
        </w:rPr>
        <w:t xml:space="preserve"> </w:t>
      </w:r>
      <w:r>
        <w:rPr>
          <w:spacing w:val="-8"/>
          <w:sz w:val="21"/>
        </w:rPr>
        <w:t>运行起来，然后使用刚才学</w:t>
      </w:r>
      <w:r>
        <w:rPr>
          <w:spacing w:val="1"/>
          <w:sz w:val="21"/>
        </w:rPr>
        <w:t>到的运算符号，把</w:t>
      </w:r>
      <w:r>
        <w:rPr>
          <w:rFonts w:ascii="Arial" w:eastAsia="Arial"/>
          <w:sz w:val="21"/>
        </w:rPr>
        <w:t>Python</w:t>
      </w:r>
      <w:r>
        <w:rPr>
          <w:rFonts w:ascii="Arial" w:eastAsia="Arial"/>
          <w:spacing w:val="-8"/>
          <w:sz w:val="21"/>
        </w:rPr>
        <w:t xml:space="preserve"> </w:t>
      </w:r>
      <w:r>
        <w:rPr>
          <w:spacing w:val="-3"/>
          <w:sz w:val="21"/>
        </w:rPr>
        <w:t>当做计算器玩玩。</w:t>
      </w:r>
    </w:p>
    <w:p>
      <w:pPr>
        <w:pStyle w:val="9"/>
        <w:numPr>
          <w:ilvl w:val="0"/>
          <w:numId w:val="14"/>
        </w:numPr>
        <w:tabs>
          <w:tab w:val="left" w:pos="2521"/>
        </w:tabs>
        <w:spacing w:before="0" w:after="0" w:line="267" w:lineRule="exact"/>
        <w:ind w:left="2520" w:right="0" w:hanging="360"/>
        <w:jc w:val="left"/>
        <w:rPr>
          <w:rFonts w:ascii="Arial" w:eastAsia="Arial"/>
          <w:sz w:val="21"/>
        </w:rPr>
      </w:pPr>
      <w:r>
        <w:rPr>
          <w:spacing w:val="-3"/>
          <w:sz w:val="21"/>
        </w:rPr>
        <w:t>自己找个想要计算的东西，写一个</w:t>
      </w:r>
      <w:r>
        <w:rPr>
          <w:color w:val="444444"/>
          <w:spacing w:val="-48"/>
          <w:sz w:val="21"/>
        </w:rPr>
        <w:t xml:space="preserve"> </w:t>
      </w:r>
      <w:r>
        <w:rPr>
          <w:rFonts w:ascii="Consolas" w:eastAsia="Consolas"/>
          <w:color w:val="444444"/>
          <w:sz w:val="23"/>
          <w:shd w:val="clear" w:color="auto" w:fill="F1F1F1"/>
        </w:rPr>
        <w:t>.py</w:t>
      </w:r>
      <w:r>
        <w:rPr>
          <w:rFonts w:ascii="Consolas" w:eastAsia="Consolas"/>
          <w:color w:val="444444"/>
          <w:spacing w:val="-65"/>
          <w:sz w:val="23"/>
        </w:rPr>
        <w:t xml:space="preserve"> </w:t>
      </w:r>
      <w:r>
        <w:rPr>
          <w:spacing w:val="-3"/>
          <w:sz w:val="21"/>
        </w:rPr>
        <w:t>文件把它计算出来。</w:t>
      </w:r>
    </w:p>
    <w:p>
      <w:pPr>
        <w:pStyle w:val="9"/>
        <w:numPr>
          <w:ilvl w:val="0"/>
          <w:numId w:val="14"/>
        </w:numPr>
        <w:tabs>
          <w:tab w:val="left" w:pos="2521"/>
        </w:tabs>
        <w:spacing w:before="86" w:after="0" w:line="319" w:lineRule="auto"/>
        <w:ind w:left="2520" w:right="447" w:hanging="360"/>
        <w:jc w:val="left"/>
        <w:rPr>
          <w:rFonts w:ascii="Arial" w:hAnsi="Arial" w:eastAsia="Arial"/>
          <w:sz w:val="21"/>
        </w:rPr>
      </w:pPr>
      <w:r>
        <w:rPr>
          <w:spacing w:val="-3"/>
          <w:sz w:val="21"/>
        </w:rPr>
        <w:t>有没有发现计算结果是</w:t>
      </w:r>
      <w:r>
        <w:rPr>
          <w:rFonts w:ascii="Arial" w:hAnsi="Arial" w:eastAsia="Arial"/>
          <w:sz w:val="21"/>
        </w:rPr>
        <w:t>”</w:t>
      </w:r>
      <w:r>
        <w:rPr>
          <w:sz w:val="21"/>
        </w:rPr>
        <w:t>错</w:t>
      </w:r>
      <w:r>
        <w:rPr>
          <w:rFonts w:ascii="Arial" w:hAnsi="Arial" w:eastAsia="Arial"/>
          <w:spacing w:val="-4"/>
          <w:sz w:val="21"/>
        </w:rPr>
        <w:t>”</w:t>
      </w:r>
      <w:r>
        <w:rPr>
          <w:spacing w:val="-3"/>
          <w:sz w:val="21"/>
        </w:rPr>
        <w:t>的呢？计算结果只有整数，没有小数部分。研究一下这是为什么，搜索一下</w:t>
      </w:r>
      <w:r>
        <w:rPr>
          <w:rFonts w:ascii="Arial" w:hAnsi="Arial" w:eastAsia="Arial"/>
          <w:spacing w:val="-4"/>
          <w:sz w:val="21"/>
        </w:rPr>
        <w:t>“</w:t>
      </w:r>
      <w:r>
        <w:rPr>
          <w:spacing w:val="-2"/>
          <w:sz w:val="21"/>
        </w:rPr>
        <w:t>浮点数</w:t>
      </w:r>
      <w:r>
        <w:rPr>
          <w:rFonts w:ascii="Arial" w:hAnsi="Arial" w:eastAsia="Arial"/>
          <w:sz w:val="21"/>
        </w:rPr>
        <w:t>(floating</w:t>
      </w:r>
      <w:r>
        <w:rPr>
          <w:rFonts w:ascii="Arial" w:hAnsi="Arial" w:eastAsia="Arial"/>
          <w:spacing w:val="-1"/>
          <w:sz w:val="21"/>
        </w:rPr>
        <w:t xml:space="preserve"> </w:t>
      </w:r>
      <w:r>
        <w:rPr>
          <w:rFonts w:ascii="Arial" w:hAnsi="Arial" w:eastAsia="Arial"/>
          <w:sz w:val="21"/>
        </w:rPr>
        <w:t>point</w:t>
      </w:r>
      <w:r>
        <w:rPr>
          <w:rFonts w:ascii="Arial" w:hAnsi="Arial" w:eastAsia="Arial"/>
          <w:spacing w:val="-2"/>
          <w:sz w:val="21"/>
        </w:rPr>
        <w:t xml:space="preserve"> </w:t>
      </w:r>
      <w:r>
        <w:rPr>
          <w:rFonts w:ascii="Arial" w:hAnsi="Arial" w:eastAsia="Arial"/>
          <w:sz w:val="21"/>
        </w:rPr>
        <w:t>number)”</w:t>
      </w:r>
      <w:r>
        <w:rPr>
          <w:spacing w:val="-2"/>
          <w:sz w:val="21"/>
        </w:rPr>
        <w:t>是什么东西。</w:t>
      </w:r>
    </w:p>
    <w:p>
      <w:pPr>
        <w:pStyle w:val="9"/>
        <w:numPr>
          <w:ilvl w:val="0"/>
          <w:numId w:val="14"/>
        </w:numPr>
        <w:tabs>
          <w:tab w:val="left" w:pos="2521"/>
        </w:tabs>
        <w:spacing w:before="0" w:after="0" w:line="266" w:lineRule="exact"/>
        <w:ind w:left="2520" w:right="0" w:hanging="360"/>
        <w:jc w:val="left"/>
        <w:rPr>
          <w:rFonts w:ascii="Arial" w:eastAsia="Arial"/>
          <w:sz w:val="21"/>
        </w:rPr>
      </w:pPr>
      <w:r>
        <w:rPr>
          <w:spacing w:val="-3"/>
          <w:sz w:val="21"/>
        </w:rPr>
        <w:t>使用浮点数重写一遍</w:t>
      </w:r>
      <w:r>
        <w:rPr>
          <w:color w:val="444444"/>
          <w:spacing w:val="-46"/>
          <w:sz w:val="21"/>
        </w:rPr>
        <w:t xml:space="preserve"> </w:t>
      </w:r>
      <w:r>
        <w:rPr>
          <w:rFonts w:ascii="Consolas" w:eastAsia="Consolas"/>
          <w:color w:val="444444"/>
          <w:sz w:val="23"/>
          <w:shd w:val="clear" w:color="auto" w:fill="F1F1F1"/>
        </w:rPr>
        <w:t>ex3.py</w:t>
      </w:r>
      <w:r>
        <w:rPr>
          <w:spacing w:val="-3"/>
          <w:sz w:val="21"/>
        </w:rPr>
        <w:t>，让它的计算结果更准确</w:t>
      </w:r>
      <w:r>
        <w:rPr>
          <w:rFonts w:ascii="Arial" w:eastAsia="Arial"/>
          <w:sz w:val="21"/>
        </w:rPr>
        <w:t>(</w:t>
      </w:r>
      <w:r>
        <w:rPr>
          <w:spacing w:val="-2"/>
          <w:sz w:val="21"/>
        </w:rPr>
        <w:t>提示</w:t>
      </w:r>
      <w:r>
        <w:rPr>
          <w:rFonts w:ascii="Arial" w:eastAsia="Arial"/>
          <w:spacing w:val="1"/>
          <w:sz w:val="21"/>
        </w:rPr>
        <w:t xml:space="preserve">: </w:t>
      </w:r>
      <w:r>
        <w:rPr>
          <w:rFonts w:ascii="Arial" w:eastAsia="Arial"/>
          <w:sz w:val="21"/>
        </w:rPr>
        <w:t>20.0</w:t>
      </w:r>
      <w:r>
        <w:rPr>
          <w:rFonts w:ascii="Arial" w:eastAsia="Arial"/>
          <w:spacing w:val="55"/>
          <w:sz w:val="21"/>
        </w:rPr>
        <w:t xml:space="preserve"> </w:t>
      </w:r>
      <w:r>
        <w:rPr>
          <w:spacing w:val="-3"/>
          <w:sz w:val="21"/>
        </w:rPr>
        <w:t>是一个浮点数</w:t>
      </w:r>
      <w:r>
        <w:rPr>
          <w:rFonts w:ascii="Arial" w:eastAsia="Arial"/>
          <w:sz w:val="21"/>
        </w:rPr>
        <w:t>)</w:t>
      </w:r>
      <w:r>
        <w:rPr>
          <w:sz w:val="21"/>
        </w:rPr>
        <w:t>。</w:t>
      </w:r>
    </w:p>
    <w:p>
      <w:pPr>
        <w:spacing w:after="0" w:line="266" w:lineRule="exact"/>
        <w:jc w:val="left"/>
        <w:rPr>
          <w:rFonts w:ascii="Arial" w:eastAsia="Arial"/>
          <w:sz w:val="21"/>
        </w:rPr>
        <w:sectPr>
          <w:pgSz w:w="11910" w:h="16840"/>
          <w:pgMar w:top="1420" w:right="1440" w:bottom="1380" w:left="0" w:header="0" w:footer="1040" w:gutter="0"/>
        </w:sectPr>
      </w:pPr>
    </w:p>
    <w:p>
      <w:pPr>
        <w:pStyle w:val="2"/>
      </w:pPr>
      <w:bookmarkStart w:id="28" w:name="习题 4: 变量(variable)和命名"/>
      <w:bookmarkEnd w:id="28"/>
      <w:r>
        <w:rPr>
          <w:color w:val="111111"/>
          <w:spacing w:val="-1"/>
        </w:rPr>
        <w:t xml:space="preserve">习题 </w:t>
      </w:r>
      <w:r>
        <w:rPr>
          <w:rFonts w:ascii="Arial" w:eastAsia="Arial"/>
          <w:color w:val="111111"/>
        </w:rPr>
        <w:t>4:</w:t>
      </w:r>
      <w:r>
        <w:rPr>
          <w:rFonts w:ascii="Arial" w:eastAsia="Arial"/>
          <w:color w:val="111111"/>
          <w:spacing w:val="81"/>
        </w:rPr>
        <w:t xml:space="preserve"> </w:t>
      </w:r>
      <w:r>
        <w:rPr>
          <w:color w:val="111111"/>
          <w:spacing w:val="1"/>
        </w:rPr>
        <w:t>变量</w:t>
      </w:r>
      <w:r>
        <w:rPr>
          <w:rFonts w:ascii="Arial" w:eastAsia="Arial"/>
          <w:color w:val="111111"/>
        </w:rPr>
        <w:t>(variable)</w:t>
      </w:r>
      <w:r>
        <w:rPr>
          <w:color w:val="111111"/>
        </w:rPr>
        <w:t>和命名</w:t>
      </w:r>
    </w:p>
    <w:p>
      <w:pPr>
        <w:pStyle w:val="5"/>
        <w:spacing w:before="11"/>
        <w:rPr>
          <w:b/>
          <w:sz w:val="18"/>
        </w:rPr>
      </w:pPr>
    </w:p>
    <w:p>
      <w:pPr>
        <w:pStyle w:val="5"/>
        <w:spacing w:before="77" w:line="278" w:lineRule="auto"/>
        <w:ind w:left="1800" w:right="357"/>
        <w:jc w:val="both"/>
      </w:pPr>
      <w:r>
        <w:rPr>
          <w:spacing w:val="-8"/>
        </w:rPr>
        <w:t xml:space="preserve">你已经学会了 </w:t>
      </w:r>
      <w:r>
        <w:rPr>
          <w:rFonts w:ascii="Consolas" w:hAnsi="Consolas" w:eastAsia="Consolas"/>
          <w:color w:val="444444"/>
          <w:sz w:val="23"/>
          <w:shd w:val="clear" w:color="auto" w:fill="F1F1F1"/>
        </w:rPr>
        <w:t>print</w:t>
      </w:r>
      <w:r>
        <w:rPr>
          <w:rFonts w:ascii="Consolas" w:hAnsi="Consolas" w:eastAsia="Consolas"/>
          <w:color w:val="444444"/>
          <w:spacing w:val="-52"/>
          <w:sz w:val="23"/>
        </w:rPr>
        <w:t xml:space="preserve"> </w:t>
      </w:r>
      <w:r>
        <w:rPr>
          <w:spacing w:val="-6"/>
        </w:rPr>
        <w:t>和算术运算。下一步你要学的是</w:t>
      </w:r>
      <w:r>
        <w:rPr>
          <w:rFonts w:ascii="Arial" w:hAnsi="Arial" w:eastAsia="Arial"/>
        </w:rPr>
        <w:t>“</w:t>
      </w:r>
      <w:r>
        <w:t>变量</w:t>
      </w:r>
      <w:r>
        <w:rPr>
          <w:rFonts w:ascii="Arial" w:hAnsi="Arial" w:eastAsia="Arial"/>
        </w:rPr>
        <w:t>”</w:t>
      </w:r>
      <w:r>
        <w:rPr>
          <w:spacing w:val="-8"/>
        </w:rPr>
        <w:t>。在编程中，变量只不过是用来指代某个东西的名字。程序员通过使用变量名可以让他们的程序读起</w:t>
      </w:r>
      <w:r>
        <w:rPr>
          <w:spacing w:val="-10"/>
        </w:rPr>
        <w:t>来更像英语。而且因为程序员的记性都不怎么地，变量名可以让他们更容易记住程序的内容。如果他们没有在写程序时使用好的变量名，在下一次读到原来写的</w:t>
      </w:r>
      <w:r>
        <w:t>代码时他们会大为头疼的。</w:t>
      </w:r>
    </w:p>
    <w:p>
      <w:pPr>
        <w:pStyle w:val="5"/>
        <w:spacing w:before="190"/>
        <w:ind w:left="1800"/>
        <w:jc w:val="both"/>
      </w:pPr>
      <w:r>
        <w:t>如果你被这章习题难住了的话，记得我们之前教过的：找到不同点、注意细节。</w:t>
      </w:r>
    </w:p>
    <w:p>
      <w:pPr>
        <w:pStyle w:val="5"/>
        <w:spacing w:before="9"/>
        <w:rPr>
          <w:sz w:val="28"/>
        </w:rPr>
      </w:pPr>
    </w:p>
    <w:p>
      <w:pPr>
        <w:pStyle w:val="9"/>
        <w:numPr>
          <w:ilvl w:val="0"/>
          <w:numId w:val="15"/>
        </w:numPr>
        <w:tabs>
          <w:tab w:val="left" w:pos="2521"/>
        </w:tabs>
        <w:spacing w:before="1" w:after="0" w:line="240" w:lineRule="auto"/>
        <w:ind w:left="2520" w:right="0" w:hanging="360"/>
        <w:jc w:val="left"/>
        <w:rPr>
          <w:sz w:val="21"/>
        </w:rPr>
      </w:pPr>
      <w:r>
        <w:rPr>
          <w:spacing w:val="-3"/>
          <w:sz w:val="21"/>
        </w:rPr>
        <w:t>在每一行的上面写一行注解，给自己解释一下这一行的作用。</w:t>
      </w:r>
    </w:p>
    <w:p>
      <w:pPr>
        <w:pStyle w:val="9"/>
        <w:numPr>
          <w:ilvl w:val="0"/>
          <w:numId w:val="15"/>
        </w:numPr>
        <w:tabs>
          <w:tab w:val="left" w:pos="2521"/>
        </w:tabs>
        <w:spacing w:before="84" w:after="0" w:line="240" w:lineRule="auto"/>
        <w:ind w:left="2520" w:right="0" w:hanging="360"/>
        <w:jc w:val="left"/>
        <w:rPr>
          <w:sz w:val="21"/>
        </w:rPr>
      </w:pPr>
      <w:r>
        <w:rPr>
          <w:spacing w:val="-1"/>
          <w:sz w:val="21"/>
        </w:rPr>
        <w:t>倒着读你的</w:t>
      </w:r>
      <w:r>
        <w:rPr>
          <w:color w:val="444444"/>
          <w:spacing w:val="-50"/>
          <w:sz w:val="21"/>
        </w:rPr>
        <w:t xml:space="preserve"> </w:t>
      </w:r>
      <w:r>
        <w:rPr>
          <w:rFonts w:ascii="Consolas" w:eastAsia="Consolas"/>
          <w:color w:val="444444"/>
          <w:sz w:val="23"/>
          <w:shd w:val="clear" w:color="auto" w:fill="F1F1F1"/>
        </w:rPr>
        <w:t>.py</w:t>
      </w:r>
      <w:r>
        <w:rPr>
          <w:rFonts w:ascii="Consolas" w:eastAsia="Consolas"/>
          <w:color w:val="444444"/>
          <w:spacing w:val="-66"/>
          <w:sz w:val="23"/>
        </w:rPr>
        <w:t xml:space="preserve"> </w:t>
      </w:r>
      <w:r>
        <w:rPr>
          <w:spacing w:val="-2"/>
          <w:sz w:val="21"/>
        </w:rPr>
        <w:t>文件。</w:t>
      </w:r>
    </w:p>
    <w:p>
      <w:pPr>
        <w:pStyle w:val="9"/>
        <w:numPr>
          <w:ilvl w:val="0"/>
          <w:numId w:val="15"/>
        </w:numPr>
        <w:tabs>
          <w:tab w:val="left" w:pos="2521"/>
        </w:tabs>
        <w:spacing w:before="85" w:after="0" w:line="240" w:lineRule="auto"/>
        <w:ind w:left="2520" w:right="0" w:hanging="360"/>
        <w:jc w:val="left"/>
        <w:rPr>
          <w:sz w:val="21"/>
        </w:rPr>
      </w:pPr>
      <w:r>
        <w:rPr>
          <w:spacing w:val="-1"/>
          <w:sz w:val="21"/>
        </w:rPr>
        <w:t>朗读你的</w:t>
      </w:r>
      <w:r>
        <w:rPr>
          <w:color w:val="444444"/>
          <w:spacing w:val="-48"/>
          <w:sz w:val="21"/>
        </w:rPr>
        <w:t xml:space="preserve"> </w:t>
      </w:r>
      <w:r>
        <w:rPr>
          <w:rFonts w:ascii="Consolas" w:eastAsia="Consolas"/>
          <w:color w:val="444444"/>
          <w:sz w:val="23"/>
          <w:shd w:val="clear" w:color="auto" w:fill="F1F1F1"/>
        </w:rPr>
        <w:t>.py</w:t>
      </w:r>
      <w:r>
        <w:rPr>
          <w:rFonts w:ascii="Consolas" w:eastAsia="Consolas"/>
          <w:color w:val="444444"/>
          <w:spacing w:val="-66"/>
          <w:sz w:val="23"/>
        </w:rPr>
        <w:t xml:space="preserve"> </w:t>
      </w:r>
      <w:r>
        <w:rPr>
          <w:spacing w:val="-3"/>
          <w:sz w:val="21"/>
        </w:rPr>
        <w:t>文件，将每个字符也朗读出来。</w:t>
      </w:r>
    </w:p>
    <w:p>
      <w:pPr>
        <w:pStyle w:val="5"/>
        <w:rPr>
          <w:sz w:val="20"/>
        </w:rPr>
      </w:pPr>
    </w:p>
    <w:p>
      <w:pPr>
        <w:pStyle w:val="5"/>
        <w:spacing w:before="10" w:after="1"/>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713" w:hRule="atLeast"/>
        </w:trPr>
        <w:tc>
          <w:tcPr>
            <w:tcW w:w="582" w:type="dxa"/>
          </w:tcPr>
          <w:p>
            <w:pPr>
              <w:pStyle w:val="10"/>
              <w:spacing w:line="223" w:lineRule="exact"/>
              <w:ind w:left="194"/>
              <w:jc w:val="center"/>
              <w:rPr>
                <w:sz w:val="23"/>
              </w:rPr>
            </w:pPr>
            <w:r>
              <w:rPr>
                <w:color w:val="AAAAAA"/>
                <w:w w:val="100"/>
                <w:sz w:val="23"/>
              </w:rPr>
              <w:t>1</w:t>
            </w:r>
          </w:p>
          <w:p>
            <w:pPr>
              <w:pStyle w:val="10"/>
              <w:rPr>
                <w:rFonts w:ascii="宋体"/>
                <w:sz w:val="22"/>
              </w:rPr>
            </w:pPr>
          </w:p>
          <w:p>
            <w:pPr>
              <w:pStyle w:val="10"/>
              <w:spacing w:before="1"/>
              <w:ind w:left="194"/>
              <w:jc w:val="center"/>
              <w:rPr>
                <w:sz w:val="23"/>
              </w:rPr>
            </w:pPr>
            <w:r>
              <w:rPr>
                <w:color w:val="AAAAAA"/>
                <w:w w:val="100"/>
                <w:sz w:val="23"/>
              </w:rPr>
              <w:t>2</w:t>
            </w:r>
          </w:p>
          <w:p>
            <w:pPr>
              <w:pStyle w:val="10"/>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spacing w:before="1"/>
              <w:ind w:left="194"/>
              <w:jc w:val="center"/>
              <w:rPr>
                <w:sz w:val="23"/>
              </w:rPr>
            </w:pPr>
            <w:r>
              <w:rPr>
                <w:color w:val="AAAAAA"/>
                <w:w w:val="100"/>
                <w:sz w:val="23"/>
              </w:rPr>
              <w:t>4</w:t>
            </w:r>
          </w:p>
          <w:p>
            <w:pPr>
              <w:pStyle w:val="10"/>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spacing w:before="1"/>
              <w:ind w:left="180" w:right="98"/>
              <w:jc w:val="center"/>
              <w:rPr>
                <w:sz w:val="23"/>
              </w:rPr>
            </w:pPr>
            <w:r>
              <w:rPr>
                <w:color w:val="AAAAAA"/>
                <w:spacing w:val="5"/>
                <w:sz w:val="23"/>
              </w:rPr>
              <w:t>15</w:t>
            </w:r>
          </w:p>
          <w:p>
            <w:pPr>
              <w:pStyle w:val="10"/>
              <w:rPr>
                <w:rFonts w:ascii="宋体"/>
                <w:sz w:val="22"/>
              </w:rPr>
            </w:pPr>
          </w:p>
          <w:p>
            <w:pPr>
              <w:pStyle w:val="10"/>
              <w:ind w:left="180" w:right="98"/>
              <w:jc w:val="center"/>
              <w:rPr>
                <w:sz w:val="23"/>
              </w:rPr>
            </w:pPr>
            <w:r>
              <w:rPr>
                <w:color w:val="AAAAAA"/>
                <w:spacing w:val="5"/>
                <w:sz w:val="23"/>
              </w:rPr>
              <w:t>16</w:t>
            </w:r>
          </w:p>
        </w:tc>
        <w:tc>
          <w:tcPr>
            <w:tcW w:w="7927" w:type="dxa"/>
            <w:tcBorders>
              <w:top w:val="single" w:color="CCCCCC" w:sz="6" w:space="0"/>
            </w:tcBorders>
            <w:shd w:val="clear" w:color="auto" w:fill="EDEDED"/>
          </w:tcPr>
          <w:p>
            <w:pPr>
              <w:pStyle w:val="10"/>
              <w:spacing w:before="143"/>
              <w:ind w:left="119"/>
              <w:rPr>
                <w:sz w:val="23"/>
              </w:rPr>
            </w:pPr>
            <w:r>
              <w:rPr>
                <w:sz w:val="23"/>
              </w:rPr>
              <w:t xml:space="preserve">cars </w:t>
            </w:r>
            <w:r>
              <w:rPr>
                <w:color w:val="666666"/>
                <w:sz w:val="23"/>
              </w:rPr>
              <w:t xml:space="preserve">= </w:t>
            </w:r>
            <w:r>
              <w:rPr>
                <w:color w:val="1F8050"/>
                <w:sz w:val="23"/>
              </w:rPr>
              <w:t>100</w:t>
            </w:r>
          </w:p>
          <w:p>
            <w:pPr>
              <w:pStyle w:val="10"/>
              <w:spacing w:before="11"/>
              <w:rPr>
                <w:rFonts w:ascii="宋体"/>
                <w:sz w:val="21"/>
              </w:rPr>
            </w:pPr>
          </w:p>
          <w:p>
            <w:pPr>
              <w:pStyle w:val="10"/>
              <w:ind w:left="119"/>
              <w:rPr>
                <w:sz w:val="23"/>
              </w:rPr>
            </w:pPr>
            <w:r>
              <w:rPr>
                <w:sz w:val="23"/>
              </w:rPr>
              <w:t xml:space="preserve">space_in_a_car </w:t>
            </w:r>
            <w:r>
              <w:rPr>
                <w:color w:val="666666"/>
                <w:sz w:val="23"/>
              </w:rPr>
              <w:t xml:space="preserve">= </w:t>
            </w:r>
            <w:r>
              <w:rPr>
                <w:color w:val="1F8050"/>
                <w:sz w:val="23"/>
              </w:rPr>
              <w:t>4.0</w:t>
            </w:r>
          </w:p>
          <w:p>
            <w:pPr>
              <w:pStyle w:val="10"/>
              <w:spacing w:before="1"/>
              <w:rPr>
                <w:rFonts w:ascii="宋体"/>
                <w:sz w:val="22"/>
              </w:rPr>
            </w:pPr>
          </w:p>
          <w:p>
            <w:pPr>
              <w:pStyle w:val="10"/>
              <w:ind w:left="119"/>
              <w:rPr>
                <w:sz w:val="23"/>
              </w:rPr>
            </w:pPr>
            <w:r>
              <w:rPr>
                <w:sz w:val="23"/>
              </w:rPr>
              <w:t xml:space="preserve">drivers </w:t>
            </w:r>
            <w:r>
              <w:rPr>
                <w:color w:val="666666"/>
                <w:sz w:val="23"/>
              </w:rPr>
              <w:t xml:space="preserve">= </w:t>
            </w:r>
            <w:r>
              <w:rPr>
                <w:color w:val="1F8050"/>
                <w:sz w:val="23"/>
              </w:rPr>
              <w:t>30</w:t>
            </w:r>
          </w:p>
          <w:p>
            <w:pPr>
              <w:pStyle w:val="10"/>
              <w:spacing w:before="1"/>
              <w:rPr>
                <w:rFonts w:ascii="宋体"/>
                <w:sz w:val="22"/>
              </w:rPr>
            </w:pPr>
          </w:p>
          <w:p>
            <w:pPr>
              <w:pStyle w:val="10"/>
              <w:ind w:left="119"/>
              <w:rPr>
                <w:sz w:val="23"/>
              </w:rPr>
            </w:pPr>
            <w:r>
              <w:rPr>
                <w:sz w:val="23"/>
              </w:rPr>
              <w:t xml:space="preserve">passengers </w:t>
            </w:r>
            <w:r>
              <w:rPr>
                <w:color w:val="666666"/>
                <w:sz w:val="23"/>
              </w:rPr>
              <w:t xml:space="preserve">= </w:t>
            </w:r>
            <w:r>
              <w:rPr>
                <w:color w:val="1F8050"/>
                <w:sz w:val="23"/>
              </w:rPr>
              <w:t>90</w:t>
            </w:r>
          </w:p>
          <w:p>
            <w:pPr>
              <w:pStyle w:val="10"/>
              <w:spacing w:before="1"/>
              <w:rPr>
                <w:rFonts w:ascii="宋体"/>
                <w:sz w:val="22"/>
              </w:rPr>
            </w:pPr>
          </w:p>
          <w:p>
            <w:pPr>
              <w:pStyle w:val="10"/>
              <w:spacing w:line="491" w:lineRule="auto"/>
              <w:ind w:left="119" w:right="2530"/>
              <w:rPr>
                <w:sz w:val="23"/>
              </w:rPr>
            </w:pPr>
            <w:r>
              <w:rPr>
                <w:sz w:val="23"/>
              </w:rPr>
              <w:t xml:space="preserve">cars_not_driven </w:t>
            </w:r>
            <w:r>
              <w:rPr>
                <w:color w:val="666666"/>
                <w:sz w:val="23"/>
              </w:rPr>
              <w:t xml:space="preserve">= </w:t>
            </w:r>
            <w:r>
              <w:rPr>
                <w:sz w:val="23"/>
              </w:rPr>
              <w:t xml:space="preserve">cars </w:t>
            </w:r>
            <w:r>
              <w:rPr>
                <w:color w:val="666666"/>
                <w:sz w:val="23"/>
              </w:rPr>
              <w:t xml:space="preserve">- </w:t>
            </w:r>
            <w:r>
              <w:rPr>
                <w:sz w:val="23"/>
              </w:rPr>
              <w:t xml:space="preserve">drivers cars_driven </w:t>
            </w:r>
            <w:r>
              <w:rPr>
                <w:color w:val="666666"/>
                <w:sz w:val="23"/>
              </w:rPr>
              <w:t xml:space="preserve">= </w:t>
            </w:r>
            <w:r>
              <w:rPr>
                <w:sz w:val="23"/>
              </w:rPr>
              <w:t>drivers</w:t>
            </w:r>
          </w:p>
          <w:p>
            <w:pPr>
              <w:pStyle w:val="10"/>
              <w:spacing w:line="491" w:lineRule="auto"/>
              <w:ind w:left="119"/>
              <w:rPr>
                <w:sz w:val="23"/>
              </w:rPr>
            </w:pPr>
            <w:r>
              <w:rPr>
                <w:spacing w:val="3"/>
                <w:sz w:val="23"/>
              </w:rPr>
              <w:t xml:space="preserve">carpool_capacity </w:t>
            </w:r>
            <w:r>
              <w:rPr>
                <w:color w:val="666666"/>
                <w:sz w:val="23"/>
              </w:rPr>
              <w:t xml:space="preserve">= </w:t>
            </w:r>
            <w:r>
              <w:rPr>
                <w:spacing w:val="2"/>
                <w:sz w:val="23"/>
              </w:rPr>
              <w:t xml:space="preserve">cars_driven </w:t>
            </w:r>
            <w:r>
              <w:rPr>
                <w:color w:val="666666"/>
                <w:sz w:val="23"/>
              </w:rPr>
              <w:t xml:space="preserve">* </w:t>
            </w:r>
            <w:r>
              <w:rPr>
                <w:spacing w:val="2"/>
                <w:sz w:val="23"/>
              </w:rPr>
              <w:t xml:space="preserve">space_in_a_car average_passengers_per_car </w:t>
            </w:r>
            <w:r>
              <w:rPr>
                <w:color w:val="666666"/>
                <w:sz w:val="23"/>
              </w:rPr>
              <w:t xml:space="preserve">= </w:t>
            </w:r>
            <w:r>
              <w:rPr>
                <w:spacing w:val="2"/>
                <w:sz w:val="23"/>
              </w:rPr>
              <w:t xml:space="preserve">passengers </w:t>
            </w:r>
            <w:r>
              <w:rPr>
                <w:color w:val="666666"/>
                <w:sz w:val="23"/>
              </w:rPr>
              <w:t>/</w:t>
            </w:r>
            <w:r>
              <w:rPr>
                <w:color w:val="666666"/>
                <w:spacing w:val="84"/>
                <w:sz w:val="23"/>
              </w:rPr>
              <w:t xml:space="preserve"> </w:t>
            </w:r>
            <w:r>
              <w:rPr>
                <w:spacing w:val="2"/>
                <w:sz w:val="23"/>
              </w:rPr>
              <w:t>cars_driven</w:t>
            </w: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spacing w:before="1"/>
              <w:ind w:left="119"/>
              <w:rPr>
                <w:sz w:val="23"/>
              </w:rPr>
            </w:pPr>
            <w:r>
              <w:rPr>
                <w:b/>
                <w:color w:val="006F1F"/>
                <w:sz w:val="23"/>
              </w:rPr>
              <w:t xml:space="preserve">print </w:t>
            </w:r>
            <w:r>
              <w:rPr>
                <w:color w:val="406F9F"/>
                <w:sz w:val="23"/>
              </w:rPr>
              <w:t>"There are"</w:t>
            </w:r>
            <w:r>
              <w:rPr>
                <w:sz w:val="23"/>
              </w:rPr>
              <w:t xml:space="preserve">, cars, </w:t>
            </w:r>
            <w:r>
              <w:rPr>
                <w:color w:val="406F9F"/>
                <w:sz w:val="23"/>
              </w:rPr>
              <w:t>"cars available."</w:t>
            </w:r>
          </w:p>
          <w:p>
            <w:pPr>
              <w:pStyle w:val="10"/>
              <w:rPr>
                <w:rFonts w:ascii="宋体"/>
                <w:sz w:val="22"/>
              </w:rPr>
            </w:pPr>
          </w:p>
          <w:p>
            <w:pPr>
              <w:pStyle w:val="10"/>
              <w:spacing w:line="491" w:lineRule="auto"/>
              <w:ind w:left="119" w:right="126"/>
              <w:rPr>
                <w:sz w:val="23"/>
              </w:rPr>
            </w:pPr>
            <w:r>
              <w:rPr>
                <w:b/>
                <w:color w:val="006F1F"/>
                <w:spacing w:val="2"/>
                <w:sz w:val="23"/>
              </w:rPr>
              <w:t xml:space="preserve">print  </w:t>
            </w:r>
            <w:r>
              <w:rPr>
                <w:color w:val="406F9F"/>
                <w:spacing w:val="2"/>
                <w:sz w:val="23"/>
              </w:rPr>
              <w:t xml:space="preserve">"There are </w:t>
            </w:r>
            <w:r>
              <w:rPr>
                <w:color w:val="406F9F"/>
                <w:spacing w:val="3"/>
                <w:sz w:val="23"/>
              </w:rPr>
              <w:t>only"</w:t>
            </w:r>
            <w:r>
              <w:rPr>
                <w:spacing w:val="3"/>
                <w:sz w:val="23"/>
              </w:rPr>
              <w:t xml:space="preserve">, </w:t>
            </w:r>
            <w:r>
              <w:rPr>
                <w:spacing w:val="2"/>
                <w:sz w:val="23"/>
              </w:rPr>
              <w:t xml:space="preserve">drivers, </w:t>
            </w:r>
            <w:r>
              <w:rPr>
                <w:color w:val="406F9F"/>
                <w:spacing w:val="2"/>
                <w:sz w:val="23"/>
              </w:rPr>
              <w:t>"drivers available."</w:t>
            </w:r>
            <w:r>
              <w:rPr>
                <w:color w:val="006F1F"/>
                <w:spacing w:val="2"/>
                <w:sz w:val="23"/>
              </w:rPr>
              <w:t xml:space="preserve"> </w:t>
            </w:r>
            <w:r>
              <w:rPr>
                <w:b/>
                <w:color w:val="006F1F"/>
                <w:spacing w:val="2"/>
                <w:sz w:val="23"/>
              </w:rPr>
              <w:t xml:space="preserve">print </w:t>
            </w:r>
            <w:r>
              <w:rPr>
                <w:color w:val="406F9F"/>
                <w:spacing w:val="2"/>
                <w:sz w:val="23"/>
              </w:rPr>
              <w:t xml:space="preserve">"There will </w:t>
            </w:r>
            <w:r>
              <w:rPr>
                <w:color w:val="406F9F"/>
                <w:spacing w:val="3"/>
                <w:sz w:val="23"/>
              </w:rPr>
              <w:t>be"</w:t>
            </w:r>
            <w:r>
              <w:rPr>
                <w:spacing w:val="3"/>
                <w:sz w:val="23"/>
              </w:rPr>
              <w:t xml:space="preserve">, cars_not_driven, </w:t>
            </w:r>
            <w:r>
              <w:rPr>
                <w:color w:val="406F9F"/>
                <w:spacing w:val="2"/>
                <w:sz w:val="23"/>
              </w:rPr>
              <w:t xml:space="preserve">"empty cars today." </w:t>
            </w:r>
            <w:r>
              <w:rPr>
                <w:b/>
                <w:color w:val="006F1F"/>
                <w:spacing w:val="2"/>
                <w:sz w:val="23"/>
              </w:rPr>
              <w:t xml:space="preserve">print </w:t>
            </w:r>
            <w:r>
              <w:rPr>
                <w:color w:val="406F9F"/>
                <w:sz w:val="23"/>
              </w:rPr>
              <w:t xml:space="preserve">"We </w:t>
            </w:r>
            <w:r>
              <w:rPr>
                <w:color w:val="406F9F"/>
                <w:spacing w:val="2"/>
                <w:sz w:val="23"/>
              </w:rPr>
              <w:t xml:space="preserve">can </w:t>
            </w:r>
            <w:r>
              <w:rPr>
                <w:color w:val="406F9F"/>
                <w:spacing w:val="3"/>
                <w:sz w:val="23"/>
              </w:rPr>
              <w:t>transport"</w:t>
            </w:r>
            <w:r>
              <w:rPr>
                <w:spacing w:val="3"/>
                <w:sz w:val="23"/>
              </w:rPr>
              <w:t xml:space="preserve">, carpool_capacity, </w:t>
            </w:r>
            <w:r>
              <w:rPr>
                <w:color w:val="406F9F"/>
                <w:spacing w:val="3"/>
                <w:sz w:val="23"/>
              </w:rPr>
              <w:t xml:space="preserve">"people </w:t>
            </w:r>
            <w:r>
              <w:rPr>
                <w:color w:val="406F9F"/>
                <w:spacing w:val="2"/>
                <w:sz w:val="23"/>
              </w:rPr>
              <w:t xml:space="preserve">today." </w:t>
            </w:r>
            <w:r>
              <w:rPr>
                <w:b/>
                <w:color w:val="006F1F"/>
                <w:spacing w:val="2"/>
                <w:sz w:val="23"/>
              </w:rPr>
              <w:t xml:space="preserve">print </w:t>
            </w:r>
            <w:r>
              <w:rPr>
                <w:color w:val="406F9F"/>
                <w:sz w:val="23"/>
              </w:rPr>
              <w:t xml:space="preserve">"We </w:t>
            </w:r>
            <w:r>
              <w:rPr>
                <w:color w:val="406F9F"/>
                <w:spacing w:val="3"/>
                <w:sz w:val="23"/>
              </w:rPr>
              <w:t>have"</w:t>
            </w:r>
            <w:r>
              <w:rPr>
                <w:spacing w:val="3"/>
                <w:sz w:val="23"/>
              </w:rPr>
              <w:t xml:space="preserve">, passengers, </w:t>
            </w:r>
            <w:r>
              <w:rPr>
                <w:color w:val="406F9F"/>
                <w:spacing w:val="2"/>
                <w:sz w:val="23"/>
              </w:rPr>
              <w:t>"to carpool</w:t>
            </w:r>
            <w:r>
              <w:rPr>
                <w:color w:val="406F9F"/>
                <w:spacing w:val="41"/>
                <w:sz w:val="23"/>
              </w:rPr>
              <w:t xml:space="preserve"> </w:t>
            </w:r>
            <w:r>
              <w:rPr>
                <w:color w:val="406F9F"/>
                <w:spacing w:val="2"/>
                <w:sz w:val="23"/>
              </w:rPr>
              <w:t>today."</w:t>
            </w:r>
          </w:p>
          <w:p>
            <w:pPr>
              <w:pStyle w:val="10"/>
              <w:ind w:left="119"/>
              <w:rPr>
                <w:sz w:val="23"/>
              </w:rPr>
            </w:pPr>
            <w:r>
              <w:rPr>
                <w:b/>
                <w:color w:val="006F1F"/>
                <w:sz w:val="23"/>
              </w:rPr>
              <w:t xml:space="preserve">print </w:t>
            </w:r>
            <w:r>
              <w:rPr>
                <w:color w:val="406F9F"/>
                <w:sz w:val="23"/>
              </w:rPr>
              <w:t>"We need to put about"</w:t>
            </w:r>
            <w:r>
              <w:rPr>
                <w:sz w:val="23"/>
              </w:rPr>
              <w:t xml:space="preserve">, average_passengers_per_car, </w:t>
            </w:r>
            <w:r>
              <w:rPr>
                <w:color w:val="406F9F"/>
                <w:sz w:val="23"/>
              </w:rPr>
              <w:t>"in</w:t>
            </w:r>
          </w:p>
        </w:tc>
      </w:tr>
    </w:tbl>
    <w:p>
      <w:pPr>
        <w:spacing w:after="0"/>
        <w:rPr>
          <w:sz w:val="23"/>
        </w:rPr>
        <w:sectPr>
          <w:pgSz w:w="11910" w:h="16840"/>
          <w:pgMar w:top="1460" w:right="1440" w:bottom="1380" w:left="0" w:header="0" w:footer="1040" w:gutter="0"/>
        </w:sectPr>
      </w:pPr>
    </w:p>
    <w:p>
      <w:pPr>
        <w:pStyle w:val="5"/>
        <w:ind w:left="2302"/>
        <w:rPr>
          <w:sz w:val="20"/>
        </w:rPr>
      </w:pPr>
      <w:r>
        <w:rPr>
          <w:sz w:val="20"/>
        </w:rPr>
        <mc:AlternateContent>
          <mc:Choice Requires="wps">
            <w:drawing>
              <wp:inline distT="0" distB="0" distL="114300" distR="114300">
                <wp:extent cx="5033645" cy="274955"/>
                <wp:effectExtent l="0" t="0" r="8255" b="4445"/>
                <wp:docPr id="738" name="文本框 59"/>
                <wp:cNvGraphicFramePr/>
                <a:graphic xmlns:a="http://schemas.openxmlformats.org/drawingml/2006/main">
                  <a:graphicData uri="http://schemas.microsoft.com/office/word/2010/wordprocessingShape">
                    <wps:wsp>
                      <wps:cNvSpPr txBox="1"/>
                      <wps:spPr>
                        <a:xfrm>
                          <a:off x="0" y="0"/>
                          <a:ext cx="5033645" cy="274955"/>
                        </a:xfrm>
                        <a:prstGeom prst="rect">
                          <a:avLst/>
                        </a:prstGeom>
                        <a:solidFill>
                          <a:srgbClr val="EDEDED"/>
                        </a:solidFill>
                        <a:ln w="9525">
                          <a:noFill/>
                        </a:ln>
                      </wps:spPr>
                      <wps:txbx>
                        <w:txbxContent>
                          <w:p>
                            <w:pPr>
                              <w:spacing w:before="24"/>
                              <w:ind w:left="120" w:right="0" w:firstLine="0"/>
                              <w:jc w:val="left"/>
                              <w:rPr>
                                <w:sz w:val="23"/>
                              </w:rPr>
                            </w:pPr>
                            <w:r>
                              <w:rPr>
                                <w:color w:val="406F9F"/>
                                <w:sz w:val="23"/>
                              </w:rPr>
                              <w:t>each car."</w:t>
                            </w:r>
                          </w:p>
                        </w:txbxContent>
                      </wps:txbx>
                      <wps:bodyPr lIns="0" tIns="0" rIns="0" bIns="0" upright="1"/>
                    </wps:wsp>
                  </a:graphicData>
                </a:graphic>
              </wp:inline>
            </w:drawing>
          </mc:Choice>
          <mc:Fallback>
            <w:pict>
              <v:shape id="文本框 59" o:spid="_x0000_s1026" o:spt="202" type="#_x0000_t202" style="height:21.65pt;width:396.35pt;" fillcolor="#EDEDED" filled="t" stroked="f" coordsize="21600,21600" o:gfxdata="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2NVYG0wAAAAQBAAAPAAAAAAAAAAEAIAAAACIAAABkcnMvZG93bnJldi54bWxQSwEC&#10;FAAUAAAACACHTuJAGHBGwcABAABZAwAADgAAAAAAAAABACAAAAAiAQAAZHJzL2Uyb0RvYy54bWxQ&#10;SwUGAAAAAAYABgBZAQAAVAUAAAAA&#10;">
                <v:fill on="t" focussize="0,0"/>
                <v:stroke on="f"/>
                <v:imagedata o:title=""/>
                <o:lock v:ext="edit" aspectratio="f"/>
                <v:textbox inset="0mm,0mm,0mm,0mm">
                  <w:txbxContent>
                    <w:p>
                      <w:pPr>
                        <w:spacing w:before="24"/>
                        <w:ind w:left="120" w:right="0" w:firstLine="0"/>
                        <w:jc w:val="left"/>
                        <w:rPr>
                          <w:sz w:val="23"/>
                        </w:rPr>
                      </w:pPr>
                      <w:r>
                        <w:rPr>
                          <w:color w:val="406F9F"/>
                          <w:sz w:val="23"/>
                        </w:rPr>
                        <w:t>each car."</w:t>
                      </w:r>
                    </w:p>
                  </w:txbxContent>
                </v:textbox>
                <w10:wrap type="none"/>
                <w10:anchorlock/>
              </v:shape>
            </w:pict>
          </mc:Fallback>
        </mc:AlternateContent>
      </w:r>
    </w:p>
    <w:p>
      <w:pPr>
        <w:pStyle w:val="5"/>
        <w:spacing w:before="7"/>
        <w:rPr>
          <w:sz w:val="16"/>
        </w:rPr>
      </w:pPr>
      <w:r>
        <mc:AlternateContent>
          <mc:Choice Requires="wps">
            <w:drawing>
              <wp:anchor distT="0" distB="0" distL="0" distR="0" simplePos="0" relativeHeight="1024" behindDoc="0" locked="0" layoutInCell="1" allowOverlap="1">
                <wp:simplePos x="0" y="0"/>
                <wp:positionH relativeFrom="page">
                  <wp:posOffset>1124585</wp:posOffset>
                </wp:positionH>
                <wp:positionV relativeFrom="paragraph">
                  <wp:posOffset>149860</wp:posOffset>
                </wp:positionV>
                <wp:extent cx="5312410" cy="212090"/>
                <wp:effectExtent l="0" t="0" r="8890" b="3810"/>
                <wp:wrapTopAndBottom/>
                <wp:docPr id="20" name="文本框 60"/>
                <wp:cNvGraphicFramePr/>
                <a:graphic xmlns:a="http://schemas.openxmlformats.org/drawingml/2006/main">
                  <a:graphicData uri="http://schemas.microsoft.com/office/word/2010/wordprocessingShape">
                    <wps:wsp>
                      <wps:cNvSpPr txBox="1"/>
                      <wps:spPr>
                        <a:xfrm>
                          <a:off x="0" y="0"/>
                          <a:ext cx="5312410" cy="212090"/>
                        </a:xfrm>
                        <a:prstGeom prst="rect">
                          <a:avLst/>
                        </a:prstGeom>
                        <a:solidFill>
                          <a:srgbClr val="6F9F6F"/>
                        </a:solidFill>
                        <a:ln w="9525">
                          <a:noFill/>
                        </a:ln>
                      </wps:spPr>
                      <wps:txbx>
                        <w:txbxContent>
                          <w:p>
                            <w:pPr>
                              <w:spacing w:before="22"/>
                              <w:ind w:left="28" w:right="0" w:firstLine="0"/>
                              <w:jc w:val="left"/>
                              <w:rPr>
                                <w:rFonts w:ascii="Arial"/>
                                <w:b/>
                                <w:sz w:val="24"/>
                              </w:rPr>
                            </w:pPr>
                            <w:r>
                              <w:rPr>
                                <w:rFonts w:ascii="Arial"/>
                                <w:b/>
                                <w:color w:val="FFFFFF"/>
                                <w:sz w:val="24"/>
                              </w:rPr>
                              <w:t>Note</w:t>
                            </w:r>
                          </w:p>
                        </w:txbxContent>
                      </wps:txbx>
                      <wps:bodyPr lIns="0" tIns="0" rIns="0" bIns="0" upright="1"/>
                    </wps:wsp>
                  </a:graphicData>
                </a:graphic>
              </wp:anchor>
            </w:drawing>
          </mc:Choice>
          <mc:Fallback>
            <w:pict>
              <v:shape id="文本框 60" o:spid="_x0000_s1026" o:spt="202" type="#_x0000_t202" style="position:absolute;left:0pt;margin-left:88.55pt;margin-top:11.8pt;height:16.7pt;width:418.3pt;mso-position-horizontal-relative:page;mso-wrap-distance-bottom:0pt;mso-wrap-distance-top:0pt;z-index:1024;mso-width-relative:page;mso-height-relative:page;" fillcolor="#6F9F6F" filled="t" stroked="f" coordsize="21600,21600" o:gfxdata="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i1KKvYAAAACgEAAA8AAAAAAAAAAQAgAAAAIgAAAGRycy9kb3ducmV2LnhtbFBL&#10;AQIUABQAAAAIAIdO4kBUQZcQvQEAAFgDAAAOAAAAAAAAAAEAIAAAACcBAABkcnMvZTJvRG9jLnht&#10;bFBLBQYAAAAABgAGAFkBAABWBQ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Note</w:t>
                      </w:r>
                    </w:p>
                  </w:txbxContent>
                </v:textbox>
                <w10:wrap type="topAndBottom"/>
              </v:shape>
            </w:pict>
          </mc:Fallback>
        </mc:AlternateContent>
      </w:r>
      <w:r>
        <mc:AlternateContent>
          <mc:Choice Requires="wps">
            <w:drawing>
              <wp:anchor distT="0" distB="0" distL="0" distR="0" simplePos="0" relativeHeight="1024" behindDoc="0" locked="0" layoutInCell="1" allowOverlap="1">
                <wp:simplePos x="0" y="0"/>
                <wp:positionH relativeFrom="page">
                  <wp:posOffset>1276985</wp:posOffset>
                </wp:positionH>
                <wp:positionV relativeFrom="paragraph">
                  <wp:posOffset>447040</wp:posOffset>
                </wp:positionV>
                <wp:extent cx="5007610" cy="396240"/>
                <wp:effectExtent l="0" t="0" r="8890" b="10160"/>
                <wp:wrapTopAndBottom/>
                <wp:docPr id="15" name="文本框 61"/>
                <wp:cNvGraphicFramePr/>
                <a:graphic xmlns:a="http://schemas.openxmlformats.org/drawingml/2006/main">
                  <a:graphicData uri="http://schemas.microsoft.com/office/word/2010/wordprocessingShape">
                    <wps:wsp>
                      <wps:cNvSpPr txBox="1"/>
                      <wps:spPr>
                        <a:xfrm>
                          <a:off x="0" y="0"/>
                          <a:ext cx="5007610" cy="396240"/>
                        </a:xfrm>
                        <a:prstGeom prst="rect">
                          <a:avLst/>
                        </a:prstGeom>
                        <a:solidFill>
                          <a:srgbClr val="E9FFE9"/>
                        </a:solidFill>
                        <a:ln w="9525">
                          <a:noFill/>
                        </a:ln>
                      </wps:spPr>
                      <wps:txbx>
                        <w:txbxContent>
                          <w:p>
                            <w:pPr>
                              <w:spacing w:before="15" w:line="266" w:lineRule="auto"/>
                              <w:ind w:left="28" w:right="24" w:firstLine="0"/>
                              <w:jc w:val="left"/>
                              <w:rPr>
                                <w:rFonts w:hint="eastAsia" w:ascii="宋体" w:eastAsia="宋体"/>
                                <w:sz w:val="22"/>
                              </w:rPr>
                            </w:pPr>
                            <w:r>
                              <w:rPr>
                                <w:color w:val="444444"/>
                                <w:sz w:val="21"/>
                                <w:shd w:val="clear" w:color="auto" w:fill="F1F1F1"/>
                              </w:rPr>
                              <w:t>space_in_a_car</w:t>
                            </w:r>
                            <w:r>
                              <w:rPr>
                                <w:color w:val="444444"/>
                                <w:spacing w:val="-45"/>
                                <w:sz w:val="21"/>
                              </w:rPr>
                              <w:t xml:space="preserve"> </w:t>
                            </w:r>
                            <w:r>
                              <w:rPr>
                                <w:rFonts w:hint="eastAsia" w:ascii="宋体" w:eastAsia="宋体"/>
                                <w:spacing w:val="-13"/>
                                <w:sz w:val="22"/>
                              </w:rPr>
                              <w:t xml:space="preserve">中的 </w:t>
                            </w:r>
                            <w:r>
                              <w:rPr>
                                <w:color w:val="444444"/>
                                <w:sz w:val="21"/>
                                <w:shd w:val="clear" w:color="auto" w:fill="F1F1F1"/>
                              </w:rPr>
                              <w:t>_</w:t>
                            </w:r>
                            <w:r>
                              <w:rPr>
                                <w:color w:val="444444"/>
                                <w:spacing w:val="-43"/>
                                <w:sz w:val="21"/>
                              </w:rPr>
                              <w:t xml:space="preserve"> </w:t>
                            </w:r>
                            <w:r>
                              <w:rPr>
                                <w:rFonts w:hint="eastAsia" w:ascii="宋体" w:eastAsia="宋体"/>
                                <w:spacing w:val="-20"/>
                                <w:sz w:val="22"/>
                              </w:rPr>
                              <w:t xml:space="preserve">是 </w:t>
                            </w:r>
                            <w:r>
                              <w:rPr>
                                <w:rFonts w:hint="eastAsia" w:ascii="宋体" w:eastAsia="宋体"/>
                                <w:color w:val="444444"/>
                                <w:spacing w:val="3"/>
                                <w:sz w:val="21"/>
                                <w:shd w:val="clear" w:color="auto" w:fill="F1F1F1"/>
                              </w:rPr>
                              <w:t>下划线</w:t>
                            </w:r>
                            <w:r>
                              <w:rPr>
                                <w:color w:val="444444"/>
                                <w:sz w:val="21"/>
                                <w:shd w:val="clear" w:color="auto" w:fill="F1F1F1"/>
                              </w:rPr>
                              <w:t>(underscore)</w:t>
                            </w:r>
                            <w:r>
                              <w:rPr>
                                <w:color w:val="444444"/>
                                <w:spacing w:val="-44"/>
                                <w:sz w:val="21"/>
                              </w:rPr>
                              <w:t xml:space="preserve"> </w:t>
                            </w:r>
                            <w:r>
                              <w:rPr>
                                <w:rFonts w:hint="eastAsia" w:ascii="宋体" w:eastAsia="宋体"/>
                                <w:spacing w:val="-6"/>
                                <w:sz w:val="22"/>
                              </w:rPr>
                              <w:t>字符。你要自己学会怎样打出这</w:t>
                            </w:r>
                            <w:r>
                              <w:rPr>
                                <w:rFonts w:hint="eastAsia" w:ascii="宋体" w:eastAsia="宋体"/>
                                <w:spacing w:val="-5"/>
                                <w:sz w:val="22"/>
                              </w:rPr>
                              <w:t>个字符来。这个符号在变量里通常被用作假想的空格，用来隔开单词。</w:t>
                            </w:r>
                          </w:p>
                        </w:txbxContent>
                      </wps:txbx>
                      <wps:bodyPr lIns="0" tIns="0" rIns="0" bIns="0" upright="1"/>
                    </wps:wsp>
                  </a:graphicData>
                </a:graphic>
              </wp:anchor>
            </w:drawing>
          </mc:Choice>
          <mc:Fallback>
            <w:pict>
              <v:shape id="文本框 61" o:spid="_x0000_s1026" o:spt="202" type="#_x0000_t202" style="position:absolute;left:0pt;margin-left:100.55pt;margin-top:35.2pt;height:31.2pt;width:394.3pt;mso-position-horizontal-relative:page;mso-wrap-distance-bottom:0pt;mso-wrap-distance-top:0pt;z-index:1024;mso-width-relative:page;mso-height-relative:page;" fillcolor="#E9FFE9" filled="t" stroked="f" coordsize="21600,21600" o:gfxdata="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1YoFQ1gAAAAoBAAAPAAAAAAAAAAEAIAAAACIAAABkcnMvZG93bnJldi54bWxQ&#10;SwECFAAUAAAACACHTuJA4o2JrMABAABYAwAADgAAAAAAAAABACAAAAAlAQAAZHJzL2Uyb0RvYy54&#10;bWxQSwUGAAAAAAYABgBZAQAAVwUAAAAA&#10;">
                <v:fill on="t" focussize="0,0"/>
                <v:stroke on="f"/>
                <v:imagedata o:title=""/>
                <o:lock v:ext="edit" aspectratio="f"/>
                <v:textbox inset="0mm,0mm,0mm,0mm">
                  <w:txbxContent>
                    <w:p>
                      <w:pPr>
                        <w:spacing w:before="15" w:line="266" w:lineRule="auto"/>
                        <w:ind w:left="28" w:right="24" w:firstLine="0"/>
                        <w:jc w:val="left"/>
                        <w:rPr>
                          <w:rFonts w:hint="eastAsia" w:ascii="宋体" w:eastAsia="宋体"/>
                          <w:sz w:val="22"/>
                        </w:rPr>
                      </w:pPr>
                      <w:r>
                        <w:rPr>
                          <w:color w:val="444444"/>
                          <w:sz w:val="21"/>
                          <w:shd w:val="clear" w:color="auto" w:fill="F1F1F1"/>
                        </w:rPr>
                        <w:t>space_in_a_car</w:t>
                      </w:r>
                      <w:r>
                        <w:rPr>
                          <w:color w:val="444444"/>
                          <w:spacing w:val="-45"/>
                          <w:sz w:val="21"/>
                        </w:rPr>
                        <w:t xml:space="preserve"> </w:t>
                      </w:r>
                      <w:r>
                        <w:rPr>
                          <w:rFonts w:hint="eastAsia" w:ascii="宋体" w:eastAsia="宋体"/>
                          <w:spacing w:val="-13"/>
                          <w:sz w:val="22"/>
                        </w:rPr>
                        <w:t xml:space="preserve">中的 </w:t>
                      </w:r>
                      <w:r>
                        <w:rPr>
                          <w:color w:val="444444"/>
                          <w:sz w:val="21"/>
                          <w:shd w:val="clear" w:color="auto" w:fill="F1F1F1"/>
                        </w:rPr>
                        <w:t>_</w:t>
                      </w:r>
                      <w:r>
                        <w:rPr>
                          <w:color w:val="444444"/>
                          <w:spacing w:val="-43"/>
                          <w:sz w:val="21"/>
                        </w:rPr>
                        <w:t xml:space="preserve"> </w:t>
                      </w:r>
                      <w:r>
                        <w:rPr>
                          <w:rFonts w:hint="eastAsia" w:ascii="宋体" w:eastAsia="宋体"/>
                          <w:spacing w:val="-20"/>
                          <w:sz w:val="22"/>
                        </w:rPr>
                        <w:t xml:space="preserve">是 </w:t>
                      </w:r>
                      <w:r>
                        <w:rPr>
                          <w:rFonts w:hint="eastAsia" w:ascii="宋体" w:eastAsia="宋体"/>
                          <w:color w:val="444444"/>
                          <w:spacing w:val="3"/>
                          <w:sz w:val="21"/>
                          <w:shd w:val="clear" w:color="auto" w:fill="F1F1F1"/>
                        </w:rPr>
                        <w:t>下划线</w:t>
                      </w:r>
                      <w:r>
                        <w:rPr>
                          <w:color w:val="444444"/>
                          <w:sz w:val="21"/>
                          <w:shd w:val="clear" w:color="auto" w:fill="F1F1F1"/>
                        </w:rPr>
                        <w:t>(underscore)</w:t>
                      </w:r>
                      <w:r>
                        <w:rPr>
                          <w:color w:val="444444"/>
                          <w:spacing w:val="-44"/>
                          <w:sz w:val="21"/>
                        </w:rPr>
                        <w:t xml:space="preserve"> </w:t>
                      </w:r>
                      <w:r>
                        <w:rPr>
                          <w:rFonts w:hint="eastAsia" w:ascii="宋体" w:eastAsia="宋体"/>
                          <w:spacing w:val="-6"/>
                          <w:sz w:val="22"/>
                        </w:rPr>
                        <w:t>字符。你要自己学会怎样打出这</w:t>
                      </w:r>
                      <w:r>
                        <w:rPr>
                          <w:rFonts w:hint="eastAsia" w:ascii="宋体" w:eastAsia="宋体"/>
                          <w:spacing w:val="-5"/>
                          <w:sz w:val="22"/>
                        </w:rPr>
                        <w:t>个字符来。这个符号在变量里通常被用作假想的空格，用来隔开单词。</w:t>
                      </w:r>
                    </w:p>
                  </w:txbxContent>
                </v:textbox>
                <w10:wrap type="topAndBottom"/>
              </v:shape>
            </w:pict>
          </mc:Fallback>
        </mc:AlternateContent>
      </w:r>
    </w:p>
    <w:p>
      <w:pPr>
        <w:pStyle w:val="5"/>
        <w:spacing w:before="5"/>
        <w:rPr>
          <w:sz w:val="7"/>
        </w:rPr>
      </w:pPr>
    </w:p>
    <w:p>
      <w:pPr>
        <w:pStyle w:val="5"/>
        <w:rPr>
          <w:sz w:val="20"/>
        </w:rPr>
      </w:pPr>
    </w:p>
    <w:p>
      <w:pPr>
        <w:pStyle w:val="5"/>
        <w:spacing w:before="2"/>
        <w:rPr>
          <w:sz w:val="20"/>
        </w:rPr>
      </w:pPr>
    </w:p>
    <w:p>
      <w:pPr>
        <w:pStyle w:val="3"/>
        <w:spacing w:before="55"/>
      </w:pPr>
      <w:r>
        <mc:AlternateContent>
          <mc:Choice Requires="wps">
            <w:drawing>
              <wp:anchor distT="0" distB="0" distL="114300" distR="114300" simplePos="0" relativeHeight="3072" behindDoc="0" locked="0" layoutInCell="1" allowOverlap="1">
                <wp:simplePos x="0" y="0"/>
                <wp:positionH relativeFrom="page">
                  <wp:posOffset>1461135</wp:posOffset>
                </wp:positionH>
                <wp:positionV relativeFrom="paragraph">
                  <wp:posOffset>-1186815</wp:posOffset>
                </wp:positionV>
                <wp:extent cx="5033010" cy="0"/>
                <wp:effectExtent l="0" t="0" r="0" b="0"/>
                <wp:wrapNone/>
                <wp:docPr id="116" name="直线 62"/>
                <wp:cNvGraphicFramePr/>
                <a:graphic xmlns:a="http://schemas.openxmlformats.org/drawingml/2006/main">
                  <a:graphicData uri="http://schemas.microsoft.com/office/word/2010/wordprocessingShape">
                    <wps:wsp>
                      <wps:cNvSpPr/>
                      <wps:spPr>
                        <a:xfrm>
                          <a:off x="0" y="0"/>
                          <a:ext cx="5033010" cy="0"/>
                        </a:xfrm>
                        <a:prstGeom prst="line">
                          <a:avLst/>
                        </a:prstGeom>
                        <a:ln w="9144" cap="flat" cmpd="sng">
                          <a:solidFill>
                            <a:srgbClr val="CCCCCC"/>
                          </a:solidFill>
                          <a:prstDash val="solid"/>
                          <a:headEnd type="none" w="med" len="med"/>
                          <a:tailEnd type="none" w="med" len="med"/>
                        </a:ln>
                      </wps:spPr>
                      <wps:bodyPr upright="1"/>
                    </wps:wsp>
                  </a:graphicData>
                </a:graphic>
              </wp:anchor>
            </w:drawing>
          </mc:Choice>
          <mc:Fallback>
            <w:pict>
              <v:line id="直线 62" o:spid="_x0000_s1026" o:spt="20" style="position:absolute;left:0pt;margin-left:115.05pt;margin-top:-93.45pt;height:0pt;width:396.3pt;mso-position-horizontal-relative:page;z-index:3072;mso-width-relative:page;mso-height-relative:page;" filled="f" stroked="t" coordsize="21600,21600" o:gfxdata="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ZOG+/2AAAAA4BAAAPAAAAAAAAAAEAIAAAACIA&#10;AABkcnMvZG93bnJldi54bWxQSwECFAAUAAAACACHTuJAqVIfjNABAACQAwAADgAAAAAAAAABACAA&#10;AAAnAQAAZHJzL2Uyb0RvYy54bWxQSwUGAAAAAAYABgBZAQAAaQUAAAAA&#10;">
                <v:fill on="f" focussize="0,0"/>
                <v:stroke weight="0.72pt" color="#CCCCCC" joinstyle="round"/>
                <v:imagedata o:title=""/>
                <o:lock v:ext="edit" aspectratio="f"/>
              </v:line>
            </w:pict>
          </mc:Fallback>
        </mc:AlternateContent>
      </w:r>
      <w:r>
        <mc:AlternateContent>
          <mc:Choice Requires="wps">
            <w:drawing>
              <wp:anchor distT="0" distB="0" distL="114300" distR="114300" simplePos="0" relativeHeight="3072" behindDoc="0" locked="0" layoutInCell="1" allowOverlap="1">
                <wp:simplePos x="0" y="0"/>
                <wp:positionH relativeFrom="page">
                  <wp:posOffset>1124585</wp:posOffset>
                </wp:positionH>
                <wp:positionV relativeFrom="paragraph">
                  <wp:posOffset>-813435</wp:posOffset>
                </wp:positionV>
                <wp:extent cx="5311775" cy="0"/>
                <wp:effectExtent l="0" t="0" r="0" b="0"/>
                <wp:wrapNone/>
                <wp:docPr id="142" name="直线 63"/>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5F905F"/>
                          </a:solidFill>
                          <a:prstDash val="solid"/>
                          <a:headEnd type="none" w="med" len="med"/>
                          <a:tailEnd type="none" w="med" len="med"/>
                        </a:ln>
                      </wps:spPr>
                      <wps:bodyPr upright="1"/>
                    </wps:wsp>
                  </a:graphicData>
                </a:graphic>
              </wp:anchor>
            </w:drawing>
          </mc:Choice>
          <mc:Fallback>
            <w:pict>
              <v:line id="直线 63" o:spid="_x0000_s1026" o:spt="20" style="position:absolute;left:0pt;margin-left:88.55pt;margin-top:-64.05pt;height:0pt;width:418.25pt;mso-position-horizontal-relative:page;z-index:3072;mso-width-relative:page;mso-height-relative:page;" filled="f" stroked="t" coordsize="21600,21600" o:gfxdata="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4FVP/2gAAAA4BAAAPAAAAAAAAAAEA&#10;IAAAACIAAABkcnMvZG93bnJldi54bWxQSwECFAAUAAAACACHTuJAkSAwC9QBAACQAwAADgAAAAAA&#10;AAABACAAAAApAQAAZHJzL2Uyb0RvYy54bWxQSwUGAAAAAAYABgBZAQAAbwUAAAAA&#10;">
                <v:fill on="f" focussize="0,0"/>
                <v:stroke weight="0.72pt" color="#5F905F" joinstyle="round"/>
                <v:imagedata o:title=""/>
                <o:lock v:ext="edit" aspectratio="f"/>
              </v:line>
            </w:pict>
          </mc:Fallback>
        </mc:AlternateContent>
      </w:r>
      <w:bookmarkStart w:id="29" w:name="你应该看到的结果"/>
      <w:bookmarkEnd w:id="29"/>
      <w:r>
        <w:rPr>
          <w:color w:val="465157"/>
        </w:rPr>
        <w:t>你应该看到的结果</w:t>
      </w:r>
    </w:p>
    <w:p>
      <w:pPr>
        <w:pStyle w:val="5"/>
        <w:spacing w:before="2"/>
        <w:rPr>
          <w:b/>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226060</wp:posOffset>
                </wp:positionV>
                <wp:extent cx="4864100" cy="2814320"/>
                <wp:effectExtent l="5080" t="4445" r="7620" b="13335"/>
                <wp:wrapTopAndBottom/>
                <wp:docPr id="11" name="文本框 64"/>
                <wp:cNvGraphicFramePr/>
                <a:graphic xmlns:a="http://schemas.openxmlformats.org/drawingml/2006/main">
                  <a:graphicData uri="http://schemas.microsoft.com/office/word/2010/wordprocessingShape">
                    <wps:wsp>
                      <wps:cNvSpPr txBox="1"/>
                      <wps:spPr>
                        <a:xfrm>
                          <a:off x="0" y="0"/>
                          <a:ext cx="4864100" cy="281432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b/>
                                <w:color w:val="C55D09"/>
                                <w:sz w:val="23"/>
                              </w:rPr>
                              <w:t xml:space="preserve">$ </w:t>
                            </w:r>
                            <w:r>
                              <w:rPr>
                                <w:sz w:val="23"/>
                              </w:rPr>
                              <w:t>python ex4.py</w:t>
                            </w:r>
                          </w:p>
                          <w:p>
                            <w:pPr>
                              <w:pStyle w:val="5"/>
                              <w:spacing w:before="11"/>
                              <w:rPr>
                                <w:b/>
                                <w:sz w:val="21"/>
                              </w:rPr>
                            </w:pPr>
                          </w:p>
                          <w:p>
                            <w:pPr>
                              <w:spacing w:before="0"/>
                              <w:ind w:left="148" w:right="0" w:firstLine="0"/>
                              <w:jc w:val="left"/>
                              <w:rPr>
                                <w:sz w:val="23"/>
                              </w:rPr>
                            </w:pPr>
                            <w:r>
                              <w:rPr>
                                <w:color w:val="2F2F2F"/>
                                <w:sz w:val="23"/>
                              </w:rPr>
                              <w:t>There are 100 cars available.</w:t>
                            </w:r>
                          </w:p>
                          <w:p>
                            <w:pPr>
                              <w:pStyle w:val="5"/>
                              <w:spacing w:before="1"/>
                              <w:rPr>
                                <w:b/>
                                <w:sz w:val="22"/>
                              </w:rPr>
                            </w:pPr>
                          </w:p>
                          <w:p>
                            <w:pPr>
                              <w:spacing w:before="0" w:line="491" w:lineRule="auto"/>
                              <w:ind w:left="148" w:right="2739" w:firstLine="0"/>
                              <w:jc w:val="left"/>
                              <w:rPr>
                                <w:sz w:val="23"/>
                              </w:rPr>
                            </w:pPr>
                            <w:r>
                              <w:rPr>
                                <w:color w:val="2F2F2F"/>
                                <w:sz w:val="23"/>
                              </w:rPr>
                              <w:t>There are only 30 drivers available. There will be 70 empty cars today.</w:t>
                            </w:r>
                          </w:p>
                          <w:p>
                            <w:pPr>
                              <w:spacing w:before="0" w:line="491" w:lineRule="auto"/>
                              <w:ind w:left="148" w:right="2739" w:firstLine="0"/>
                              <w:jc w:val="left"/>
                              <w:rPr>
                                <w:sz w:val="23"/>
                              </w:rPr>
                            </w:pPr>
                            <w:r>
                              <w:rPr>
                                <w:color w:val="2F2F2F"/>
                                <w:sz w:val="23"/>
                              </w:rPr>
                              <w:t>We can transport 120.0 people today. We have 90 to carpool today.</w:t>
                            </w:r>
                          </w:p>
                          <w:p>
                            <w:pPr>
                              <w:spacing w:before="0"/>
                              <w:ind w:left="148" w:right="0" w:firstLine="0"/>
                              <w:jc w:val="left"/>
                              <w:rPr>
                                <w:sz w:val="23"/>
                              </w:rPr>
                            </w:pPr>
                            <w:r>
                              <w:rPr>
                                <w:color w:val="2F2F2F"/>
                                <w:sz w:val="23"/>
                              </w:rPr>
                              <w:t>We need to put about 3 in each car.</w:t>
                            </w:r>
                          </w:p>
                          <w:p>
                            <w:pPr>
                              <w:pStyle w:val="5"/>
                              <w:spacing w:before="3"/>
                              <w:rPr>
                                <w:b/>
                                <w:sz w:val="22"/>
                              </w:rPr>
                            </w:pPr>
                          </w:p>
                          <w:p>
                            <w:pPr>
                              <w:spacing w:before="0"/>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64" o:spid="_x0000_s1026" o:spt="202" type="#_x0000_t202" style="position:absolute;left:0pt;margin-left:106.2pt;margin-top:17.8pt;height:221.6pt;width:383pt;mso-position-horizontal-relative:page;mso-wrap-distance-bottom:0pt;mso-wrap-distance-top:0pt;z-index:1024;mso-width-relative:page;mso-height-relative:page;" fillcolor="#EDEDED" filled="t" stroked="t" coordsize="21600,21600" o:gfxdata="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dYB9t2gAAAAoBAAAPAAAAAAAAAAEAIAAAACIAAABk&#10;cnMvZG93bnJldi54bWxQSwECFAAUAAAACACHTuJAUqzLmgQCAAAPBAAADgAAAAAAAAABACAAAAAp&#10;AQAAZHJzL2Uyb0RvYy54bWxQSwUGAAAAAAYABgBZAQAAnwUAAAAA&#10;">
                <v:fill on="t" focussize="0,0"/>
                <v:stroke weight="0.72pt" color="#CCCCCC" joinstyle="miter"/>
                <v:imagedata o:title=""/>
                <o:lock v:ext="edit" aspectratio="f"/>
                <v:textbox inset="0mm,0mm,0mm,0mm">
                  <w:txbxContent>
                    <w:p>
                      <w:pPr>
                        <w:spacing w:before="144"/>
                        <w:ind w:left="148" w:right="0" w:firstLine="0"/>
                        <w:jc w:val="left"/>
                        <w:rPr>
                          <w:sz w:val="23"/>
                        </w:rPr>
                      </w:pPr>
                      <w:r>
                        <w:rPr>
                          <w:b/>
                          <w:color w:val="C55D09"/>
                          <w:sz w:val="23"/>
                        </w:rPr>
                        <w:t xml:space="preserve">$ </w:t>
                      </w:r>
                      <w:r>
                        <w:rPr>
                          <w:sz w:val="23"/>
                        </w:rPr>
                        <w:t>python ex4.py</w:t>
                      </w:r>
                    </w:p>
                    <w:p>
                      <w:pPr>
                        <w:pStyle w:val="5"/>
                        <w:spacing w:before="11"/>
                        <w:rPr>
                          <w:b/>
                          <w:sz w:val="21"/>
                        </w:rPr>
                      </w:pPr>
                    </w:p>
                    <w:p>
                      <w:pPr>
                        <w:spacing w:before="0"/>
                        <w:ind w:left="148" w:right="0" w:firstLine="0"/>
                        <w:jc w:val="left"/>
                        <w:rPr>
                          <w:sz w:val="23"/>
                        </w:rPr>
                      </w:pPr>
                      <w:r>
                        <w:rPr>
                          <w:color w:val="2F2F2F"/>
                          <w:sz w:val="23"/>
                        </w:rPr>
                        <w:t>There are 100 cars available.</w:t>
                      </w:r>
                    </w:p>
                    <w:p>
                      <w:pPr>
                        <w:pStyle w:val="5"/>
                        <w:spacing w:before="1"/>
                        <w:rPr>
                          <w:b/>
                          <w:sz w:val="22"/>
                        </w:rPr>
                      </w:pPr>
                    </w:p>
                    <w:p>
                      <w:pPr>
                        <w:spacing w:before="0" w:line="491" w:lineRule="auto"/>
                        <w:ind w:left="148" w:right="2739" w:firstLine="0"/>
                        <w:jc w:val="left"/>
                        <w:rPr>
                          <w:sz w:val="23"/>
                        </w:rPr>
                      </w:pPr>
                      <w:r>
                        <w:rPr>
                          <w:color w:val="2F2F2F"/>
                          <w:sz w:val="23"/>
                        </w:rPr>
                        <w:t>There are only 30 drivers available. There will be 70 empty cars today.</w:t>
                      </w:r>
                    </w:p>
                    <w:p>
                      <w:pPr>
                        <w:spacing w:before="0" w:line="491" w:lineRule="auto"/>
                        <w:ind w:left="148" w:right="2739" w:firstLine="0"/>
                        <w:jc w:val="left"/>
                        <w:rPr>
                          <w:sz w:val="23"/>
                        </w:rPr>
                      </w:pPr>
                      <w:r>
                        <w:rPr>
                          <w:color w:val="2F2F2F"/>
                          <w:sz w:val="23"/>
                        </w:rPr>
                        <w:t>We can transport 120.0 people today. We have 90 to carpool today.</w:t>
                      </w:r>
                    </w:p>
                    <w:p>
                      <w:pPr>
                        <w:spacing w:before="0"/>
                        <w:ind w:left="148" w:right="0" w:firstLine="0"/>
                        <w:jc w:val="left"/>
                        <w:rPr>
                          <w:sz w:val="23"/>
                        </w:rPr>
                      </w:pPr>
                      <w:r>
                        <w:rPr>
                          <w:color w:val="2F2F2F"/>
                          <w:sz w:val="23"/>
                        </w:rPr>
                        <w:t>We need to put about 3 in each car.</w:t>
                      </w:r>
                    </w:p>
                    <w:p>
                      <w:pPr>
                        <w:pStyle w:val="5"/>
                        <w:spacing w:before="3"/>
                        <w:rPr>
                          <w:b/>
                          <w:sz w:val="22"/>
                        </w:rPr>
                      </w:pPr>
                    </w:p>
                    <w:p>
                      <w:pPr>
                        <w:spacing w:before="0"/>
                        <w:ind w:left="148" w:right="0" w:firstLine="0"/>
                        <w:jc w:val="left"/>
                        <w:rPr>
                          <w:b/>
                          <w:sz w:val="23"/>
                        </w:rPr>
                      </w:pPr>
                      <w:r>
                        <w:rPr>
                          <w:b/>
                          <w:color w:val="C55D09"/>
                          <w:w w:val="100"/>
                          <w:sz w:val="23"/>
                        </w:rPr>
                        <w:t>$</w:t>
                      </w:r>
                    </w:p>
                  </w:txbxContent>
                </v:textbox>
                <w10:wrap type="topAndBottom"/>
              </v:shape>
            </w:pict>
          </mc:Fallback>
        </mc:AlternateContent>
      </w:r>
    </w:p>
    <w:p>
      <w:pPr>
        <w:pStyle w:val="5"/>
        <w:rPr>
          <w:b/>
          <w:sz w:val="20"/>
        </w:rPr>
      </w:pPr>
    </w:p>
    <w:p>
      <w:pPr>
        <w:pStyle w:val="5"/>
        <w:spacing w:before="1"/>
        <w:rPr>
          <w:b/>
          <w:sz w:val="19"/>
        </w:rPr>
      </w:pPr>
    </w:p>
    <w:p>
      <w:pPr>
        <w:spacing w:before="54"/>
        <w:ind w:left="1800" w:right="0" w:firstLine="0"/>
        <w:jc w:val="left"/>
        <w:rPr>
          <w:rFonts w:hint="eastAsia" w:ascii="宋体" w:eastAsia="宋体"/>
          <w:b/>
          <w:sz w:val="32"/>
        </w:rPr>
      </w:pPr>
      <w:bookmarkStart w:id="30" w:name="加分习题"/>
      <w:bookmarkEnd w:id="30"/>
      <w:r>
        <w:rPr>
          <w:rFonts w:hint="eastAsia" w:ascii="宋体" w:eastAsia="宋体"/>
          <w:b/>
          <w:color w:val="465157"/>
          <w:sz w:val="32"/>
        </w:rPr>
        <w:t>加分习题</w:t>
      </w:r>
    </w:p>
    <w:p>
      <w:pPr>
        <w:pStyle w:val="5"/>
        <w:spacing w:before="1"/>
        <w:rPr>
          <w:b/>
          <w:sz w:val="27"/>
        </w:rPr>
      </w:pPr>
    </w:p>
    <w:p>
      <w:pPr>
        <w:pStyle w:val="5"/>
        <w:ind w:left="1800"/>
      </w:pPr>
      <w:r>
        <w:t>当我刚开始写这个程序时我犯了个错误，</w:t>
      </w:r>
      <w:r>
        <w:rPr>
          <w:rFonts w:ascii="Arial" w:eastAsia="Arial"/>
        </w:rPr>
        <w:t>python</w:t>
      </w:r>
      <w:r>
        <w:rPr>
          <w:rFonts w:ascii="Arial" w:eastAsia="Arial"/>
          <w:spacing w:val="54"/>
        </w:rPr>
        <w:t xml:space="preserve"> </w:t>
      </w:r>
      <w:r>
        <w:rPr>
          <w:spacing w:val="-1"/>
        </w:rPr>
        <w:t>告诉我这样的错误信息：</w:t>
      </w:r>
    </w:p>
    <w:p>
      <w:pPr>
        <w:pStyle w:val="5"/>
        <w:spacing w:before="12"/>
        <w:rPr>
          <w:sz w:val="15"/>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159385</wp:posOffset>
                </wp:positionV>
                <wp:extent cx="4864100" cy="1609725"/>
                <wp:effectExtent l="5080" t="4445" r="7620" b="11430"/>
                <wp:wrapTopAndBottom/>
                <wp:docPr id="9" name="文本框 65"/>
                <wp:cNvGraphicFramePr/>
                <a:graphic xmlns:a="http://schemas.openxmlformats.org/drawingml/2006/main">
                  <a:graphicData uri="http://schemas.microsoft.com/office/word/2010/wordprocessingShape">
                    <wps:wsp>
                      <wps:cNvSpPr txBox="1"/>
                      <wps:spPr>
                        <a:xfrm>
                          <a:off x="0" y="0"/>
                          <a:ext cx="4864100" cy="160972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line="489" w:lineRule="auto"/>
                              <w:ind w:left="395" w:right="2739" w:hanging="248"/>
                              <w:jc w:val="left"/>
                              <w:rPr>
                                <w:sz w:val="23"/>
                              </w:rPr>
                            </w:pPr>
                            <w:r>
                              <w:rPr>
                                <w:sz w:val="23"/>
                              </w:rPr>
                              <w:t>Traceback (most recent call last): File "ex4.py", line 8, in &lt;module&gt;</w:t>
                            </w:r>
                          </w:p>
                          <w:p>
                            <w:pPr>
                              <w:spacing w:before="3" w:line="278" w:lineRule="auto"/>
                              <w:ind w:left="148" w:right="0" w:firstLine="492"/>
                              <w:jc w:val="left"/>
                              <w:rPr>
                                <w:sz w:val="23"/>
                              </w:rPr>
                            </w:pPr>
                            <w:r>
                              <w:rPr>
                                <w:sz w:val="23"/>
                              </w:rPr>
                              <w:t>average_passengers_per_car = car_pool_capacity / passenger</w:t>
                            </w:r>
                          </w:p>
                          <w:p>
                            <w:pPr>
                              <w:pStyle w:val="5"/>
                              <w:spacing w:before="11"/>
                              <w:rPr>
                                <w:sz w:val="18"/>
                              </w:rPr>
                            </w:pPr>
                          </w:p>
                          <w:p>
                            <w:pPr>
                              <w:spacing w:before="0"/>
                              <w:ind w:left="148" w:right="0" w:firstLine="0"/>
                              <w:jc w:val="left"/>
                              <w:rPr>
                                <w:sz w:val="23"/>
                              </w:rPr>
                            </w:pPr>
                            <w:r>
                              <w:rPr>
                                <w:sz w:val="23"/>
                              </w:rPr>
                              <w:t>NameError: name 'car_pool_capacity' is not defined</w:t>
                            </w:r>
                          </w:p>
                        </w:txbxContent>
                      </wps:txbx>
                      <wps:bodyPr lIns="0" tIns="0" rIns="0" bIns="0" upright="1"/>
                    </wps:wsp>
                  </a:graphicData>
                </a:graphic>
              </wp:anchor>
            </w:drawing>
          </mc:Choice>
          <mc:Fallback>
            <w:pict>
              <v:shape id="文本框 65" o:spid="_x0000_s1026" o:spt="202" type="#_x0000_t202" style="position:absolute;left:0pt;margin-left:106.2pt;margin-top:12.55pt;height:126.75pt;width:383pt;mso-position-horizontal-relative:page;mso-wrap-distance-bottom:0pt;mso-wrap-distance-top:0pt;z-index:1024;mso-width-relative:page;mso-height-relative:page;" fillcolor="#EDEDED" filled="t" stroked="t" coordsize="21600,21600" o:gfxdata="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9Tijx2gAAAAoBAAAPAAAAAAAAAAEAIAAAACIAAABk&#10;cnMvZG93bnJldi54bWxQSwECFAAUAAAACACHTuJA3IAf4wQCAAAOBAAADgAAAAAAAAABACAAAAAp&#10;AQAAZHJzL2Uyb0RvYy54bWxQSwUGAAAAAAYABgBZAQAAnwUAAAAA&#10;">
                <v:fill on="t" focussize="0,0"/>
                <v:stroke weight="0.72pt" color="#CCCCCC" joinstyle="miter"/>
                <v:imagedata o:title=""/>
                <o:lock v:ext="edit" aspectratio="f"/>
                <v:textbox inset="0mm,0mm,0mm,0mm">
                  <w:txbxContent>
                    <w:p>
                      <w:pPr>
                        <w:spacing w:before="144" w:line="489" w:lineRule="auto"/>
                        <w:ind w:left="395" w:right="2739" w:hanging="248"/>
                        <w:jc w:val="left"/>
                        <w:rPr>
                          <w:sz w:val="23"/>
                        </w:rPr>
                      </w:pPr>
                      <w:r>
                        <w:rPr>
                          <w:sz w:val="23"/>
                        </w:rPr>
                        <w:t>Traceback (most recent call last): File "ex4.py", line 8, in &lt;module&gt;</w:t>
                      </w:r>
                    </w:p>
                    <w:p>
                      <w:pPr>
                        <w:spacing w:before="3" w:line="278" w:lineRule="auto"/>
                        <w:ind w:left="148" w:right="0" w:firstLine="492"/>
                        <w:jc w:val="left"/>
                        <w:rPr>
                          <w:sz w:val="23"/>
                        </w:rPr>
                      </w:pPr>
                      <w:r>
                        <w:rPr>
                          <w:sz w:val="23"/>
                        </w:rPr>
                        <w:t>average_passengers_per_car = car_pool_capacity / passenger</w:t>
                      </w:r>
                    </w:p>
                    <w:p>
                      <w:pPr>
                        <w:pStyle w:val="5"/>
                        <w:spacing w:before="11"/>
                        <w:rPr>
                          <w:sz w:val="18"/>
                        </w:rPr>
                      </w:pPr>
                    </w:p>
                    <w:p>
                      <w:pPr>
                        <w:spacing w:before="0"/>
                        <w:ind w:left="148" w:right="0" w:firstLine="0"/>
                        <w:jc w:val="left"/>
                        <w:rPr>
                          <w:sz w:val="23"/>
                        </w:rPr>
                      </w:pPr>
                      <w:r>
                        <w:rPr>
                          <w:sz w:val="23"/>
                        </w:rPr>
                        <w:t>NameError: name 'car_pool_capacity' is not defined</w:t>
                      </w:r>
                    </w:p>
                  </w:txbxContent>
                </v:textbox>
                <w10:wrap type="topAndBottom"/>
              </v:shape>
            </w:pict>
          </mc:Fallback>
        </mc:AlternateContent>
      </w:r>
    </w:p>
    <w:p>
      <w:pPr>
        <w:pStyle w:val="5"/>
        <w:spacing w:before="10"/>
        <w:rPr>
          <w:sz w:val="14"/>
        </w:rPr>
      </w:pPr>
    </w:p>
    <w:p>
      <w:pPr>
        <w:pStyle w:val="5"/>
        <w:spacing w:before="66" w:line="427" w:lineRule="auto"/>
        <w:ind w:left="1800" w:right="242"/>
        <w:rPr>
          <w:rFonts w:ascii="Arial" w:eastAsia="Arial"/>
        </w:rPr>
      </w:pPr>
      <w:r>
        <w:t>用你自己的话解释一下这个错误信息，解释时记得使用行号，而且要说明原因。更多的加分习题</w:t>
      </w:r>
      <w:r>
        <w:rPr>
          <w:rFonts w:ascii="Arial" w:eastAsia="Arial"/>
        </w:rPr>
        <w:t>:</w:t>
      </w:r>
    </w:p>
    <w:p>
      <w:pPr>
        <w:spacing w:after="0" w:line="427" w:lineRule="auto"/>
        <w:rPr>
          <w:rFonts w:ascii="Arial" w:eastAsia="Arial"/>
        </w:rPr>
        <w:sectPr>
          <w:pgSz w:w="11910" w:h="16840"/>
          <w:pgMar w:top="1420" w:right="1440" w:bottom="1380" w:left="0" w:header="0" w:footer="1040" w:gutter="0"/>
        </w:sectPr>
      </w:pPr>
    </w:p>
    <w:p>
      <w:pPr>
        <w:pStyle w:val="9"/>
        <w:numPr>
          <w:ilvl w:val="0"/>
          <w:numId w:val="16"/>
        </w:numPr>
        <w:tabs>
          <w:tab w:val="left" w:pos="2521"/>
        </w:tabs>
        <w:spacing w:before="65" w:after="0" w:line="240" w:lineRule="auto"/>
        <w:ind w:left="2520" w:right="0" w:hanging="360"/>
        <w:jc w:val="left"/>
        <w:rPr>
          <w:rFonts w:ascii="Arial" w:eastAsia="Arial"/>
          <w:sz w:val="21"/>
        </w:rPr>
      </w:pPr>
      <w:r>
        <w:rPr>
          <w:spacing w:val="-2"/>
          <w:sz w:val="21"/>
        </w:rPr>
        <w:t xml:space="preserve">我在程序里用了 </w:t>
      </w:r>
      <w:r>
        <w:rPr>
          <w:rFonts w:ascii="Arial" w:eastAsia="Arial"/>
          <w:sz w:val="21"/>
        </w:rPr>
        <w:t>4.0</w:t>
      </w:r>
      <w:r>
        <w:rPr>
          <w:rFonts w:ascii="Arial" w:eastAsia="Arial"/>
          <w:spacing w:val="51"/>
          <w:sz w:val="21"/>
        </w:rPr>
        <w:t xml:space="preserve"> </w:t>
      </w:r>
      <w:r>
        <w:rPr>
          <w:sz w:val="21"/>
        </w:rPr>
        <w:t>作为</w:t>
      </w:r>
      <w:r>
        <w:rPr>
          <w:color w:val="444444"/>
          <w:spacing w:val="-46"/>
          <w:sz w:val="21"/>
        </w:rPr>
        <w:t xml:space="preserve"> </w:t>
      </w:r>
      <w:r>
        <w:rPr>
          <w:rFonts w:ascii="Consolas" w:eastAsia="Consolas"/>
          <w:color w:val="444444"/>
          <w:sz w:val="23"/>
          <w:shd w:val="clear" w:color="auto" w:fill="F1F1F1"/>
        </w:rPr>
        <w:t>space_in_a_car</w:t>
      </w:r>
      <w:r>
        <w:rPr>
          <w:rFonts w:ascii="Consolas" w:eastAsia="Consolas"/>
          <w:color w:val="444444"/>
          <w:spacing w:val="-60"/>
          <w:sz w:val="23"/>
        </w:rPr>
        <w:t xml:space="preserve"> </w:t>
      </w:r>
      <w:r>
        <w:rPr>
          <w:spacing w:val="-11"/>
          <w:sz w:val="21"/>
        </w:rPr>
        <w:t xml:space="preserve">的值，这样做有必要吗？如果只用 </w:t>
      </w:r>
      <w:r>
        <w:rPr>
          <w:rFonts w:ascii="Arial" w:eastAsia="Arial"/>
          <w:sz w:val="21"/>
        </w:rPr>
        <w:t>4</w:t>
      </w:r>
    </w:p>
    <w:p>
      <w:pPr>
        <w:spacing w:before="86"/>
        <w:ind w:left="2520" w:right="0" w:firstLine="0"/>
        <w:jc w:val="left"/>
        <w:rPr>
          <w:rFonts w:ascii="Arial" w:eastAsia="Arial"/>
          <w:sz w:val="21"/>
        </w:rPr>
      </w:pPr>
      <w:r>
        <w:rPr>
          <w:rFonts w:hint="eastAsia" w:ascii="宋体" w:eastAsia="宋体"/>
          <w:sz w:val="21"/>
        </w:rPr>
        <w:t>会有什么问题</w:t>
      </w:r>
      <w:r>
        <w:rPr>
          <w:rFonts w:ascii="Arial" w:eastAsia="Arial"/>
          <w:sz w:val="21"/>
        </w:rPr>
        <w:t>?</w:t>
      </w:r>
    </w:p>
    <w:p>
      <w:pPr>
        <w:pStyle w:val="9"/>
        <w:numPr>
          <w:ilvl w:val="0"/>
          <w:numId w:val="16"/>
        </w:numPr>
        <w:tabs>
          <w:tab w:val="left" w:pos="2521"/>
        </w:tabs>
        <w:spacing w:before="89" w:after="0" w:line="240" w:lineRule="auto"/>
        <w:ind w:left="2520" w:right="0" w:hanging="360"/>
        <w:jc w:val="left"/>
        <w:rPr>
          <w:sz w:val="21"/>
        </w:rPr>
      </w:pPr>
      <w:r>
        <w:rPr>
          <w:spacing w:val="-1"/>
          <w:sz w:val="21"/>
        </w:rPr>
        <w:t xml:space="preserve">记住 </w:t>
      </w:r>
      <w:r>
        <w:rPr>
          <w:rFonts w:ascii="Arial" w:hAnsi="Arial" w:eastAsia="Arial"/>
          <w:sz w:val="21"/>
        </w:rPr>
        <w:t>4.0</w:t>
      </w:r>
      <w:r>
        <w:rPr>
          <w:rFonts w:ascii="Arial" w:hAnsi="Arial" w:eastAsia="Arial"/>
          <w:spacing w:val="45"/>
          <w:sz w:val="21"/>
        </w:rPr>
        <w:t xml:space="preserve"> </w:t>
      </w:r>
      <w:r>
        <w:rPr>
          <w:sz w:val="21"/>
        </w:rPr>
        <w:t>是一个</w:t>
      </w:r>
      <w:r>
        <w:rPr>
          <w:rFonts w:ascii="Arial" w:hAnsi="Arial" w:eastAsia="Arial"/>
          <w:spacing w:val="-4"/>
          <w:sz w:val="21"/>
        </w:rPr>
        <w:t>“</w:t>
      </w:r>
      <w:r>
        <w:rPr>
          <w:spacing w:val="-2"/>
          <w:sz w:val="21"/>
        </w:rPr>
        <w:t>浮点数</w:t>
      </w:r>
      <w:r>
        <w:rPr>
          <w:rFonts w:ascii="Arial" w:hAnsi="Arial" w:eastAsia="Arial"/>
          <w:sz w:val="21"/>
        </w:rPr>
        <w:t>”</w:t>
      </w:r>
      <w:r>
        <w:rPr>
          <w:spacing w:val="-3"/>
          <w:sz w:val="21"/>
        </w:rPr>
        <w:t>，自己研究一下这是什么意思。</w:t>
      </w:r>
    </w:p>
    <w:p>
      <w:pPr>
        <w:pStyle w:val="9"/>
        <w:numPr>
          <w:ilvl w:val="0"/>
          <w:numId w:val="16"/>
        </w:numPr>
        <w:tabs>
          <w:tab w:val="left" w:pos="2521"/>
        </w:tabs>
        <w:spacing w:before="86" w:after="0" w:line="240" w:lineRule="auto"/>
        <w:ind w:left="2520" w:right="0" w:hanging="360"/>
        <w:jc w:val="left"/>
        <w:rPr>
          <w:sz w:val="21"/>
        </w:rPr>
      </w:pPr>
      <w:r>
        <w:rPr>
          <w:spacing w:val="-3"/>
          <w:sz w:val="21"/>
        </w:rPr>
        <w:t>在每一个变量赋值的上一行加上一行注解。</w:t>
      </w:r>
    </w:p>
    <w:p>
      <w:pPr>
        <w:pStyle w:val="9"/>
        <w:numPr>
          <w:ilvl w:val="0"/>
          <w:numId w:val="16"/>
        </w:numPr>
        <w:tabs>
          <w:tab w:val="left" w:pos="2521"/>
        </w:tabs>
        <w:spacing w:before="85" w:after="0" w:line="240" w:lineRule="auto"/>
        <w:ind w:left="2520" w:right="0" w:hanging="360"/>
        <w:jc w:val="left"/>
        <w:rPr>
          <w:sz w:val="21"/>
        </w:rPr>
      </w:pPr>
      <w:r>
        <w:rPr>
          <w:sz w:val="21"/>
        </w:rPr>
        <w:t>记住</w:t>
      </w:r>
      <w:r>
        <w:rPr>
          <w:color w:val="444444"/>
          <w:spacing w:val="-48"/>
          <w:sz w:val="21"/>
        </w:rPr>
        <w:t xml:space="preserve"> </w:t>
      </w:r>
      <w:r>
        <w:rPr>
          <w:rFonts w:ascii="Consolas" w:eastAsia="Consolas"/>
          <w:color w:val="444444"/>
          <w:sz w:val="23"/>
          <w:shd w:val="clear" w:color="auto" w:fill="F1F1F1"/>
        </w:rPr>
        <w:t>=</w:t>
      </w:r>
      <w:r>
        <w:rPr>
          <w:rFonts w:ascii="Consolas" w:eastAsia="Consolas"/>
          <w:color w:val="444444"/>
          <w:spacing w:val="-66"/>
          <w:sz w:val="23"/>
        </w:rPr>
        <w:t xml:space="preserve"> </w:t>
      </w:r>
      <w:r>
        <w:rPr>
          <w:spacing w:val="-3"/>
          <w:sz w:val="21"/>
        </w:rPr>
        <w:t>的名字是等于</w:t>
      </w:r>
      <w:r>
        <w:rPr>
          <w:rFonts w:ascii="Arial" w:eastAsia="Arial"/>
          <w:sz w:val="21"/>
        </w:rPr>
        <w:t>(equal)</w:t>
      </w:r>
      <w:r>
        <w:rPr>
          <w:spacing w:val="-3"/>
          <w:sz w:val="21"/>
        </w:rPr>
        <w:t>，它的作用是为东西取名。</w:t>
      </w:r>
    </w:p>
    <w:p>
      <w:pPr>
        <w:pStyle w:val="9"/>
        <w:numPr>
          <w:ilvl w:val="0"/>
          <w:numId w:val="16"/>
        </w:numPr>
        <w:tabs>
          <w:tab w:val="left" w:pos="2521"/>
        </w:tabs>
        <w:spacing w:before="87" w:after="0" w:line="240" w:lineRule="auto"/>
        <w:ind w:left="2520" w:right="0" w:hanging="360"/>
        <w:jc w:val="left"/>
        <w:rPr>
          <w:sz w:val="21"/>
        </w:rPr>
      </w:pPr>
      <w:r>
        <w:rPr>
          <w:sz w:val="21"/>
        </w:rPr>
        <w:t>记住</w:t>
      </w:r>
      <w:r>
        <w:rPr>
          <w:color w:val="444444"/>
          <w:spacing w:val="-48"/>
          <w:sz w:val="21"/>
        </w:rPr>
        <w:t xml:space="preserve"> </w:t>
      </w:r>
      <w:r>
        <w:rPr>
          <w:rFonts w:ascii="Consolas" w:eastAsia="Consolas"/>
          <w:color w:val="444444"/>
          <w:sz w:val="23"/>
          <w:shd w:val="clear" w:color="auto" w:fill="F1F1F1"/>
        </w:rPr>
        <w:t>_</w:t>
      </w:r>
      <w:r>
        <w:rPr>
          <w:rFonts w:ascii="Consolas" w:eastAsia="Consolas"/>
          <w:color w:val="444444"/>
          <w:spacing w:val="-66"/>
          <w:sz w:val="23"/>
        </w:rPr>
        <w:t xml:space="preserve"> </w:t>
      </w:r>
      <w:r>
        <w:rPr>
          <w:spacing w:val="-3"/>
          <w:sz w:val="21"/>
        </w:rPr>
        <w:t>是下划线字符</w:t>
      </w:r>
      <w:r>
        <w:rPr>
          <w:rFonts w:ascii="Arial" w:eastAsia="Arial"/>
          <w:sz w:val="21"/>
        </w:rPr>
        <w:t>(underscore)</w:t>
      </w:r>
      <w:r>
        <w:rPr>
          <w:sz w:val="21"/>
        </w:rPr>
        <w:t>。</w:t>
      </w:r>
    </w:p>
    <w:p>
      <w:pPr>
        <w:pStyle w:val="9"/>
        <w:numPr>
          <w:ilvl w:val="0"/>
          <w:numId w:val="16"/>
        </w:numPr>
        <w:tabs>
          <w:tab w:val="left" w:pos="2521"/>
        </w:tabs>
        <w:spacing w:before="84" w:after="0" w:line="314" w:lineRule="auto"/>
        <w:ind w:left="2520" w:right="351" w:hanging="360"/>
        <w:jc w:val="left"/>
        <w:rPr>
          <w:sz w:val="21"/>
        </w:rPr>
      </w:pPr>
      <w:r>
        <w:rPr>
          <w:sz w:val="21"/>
        </w:rPr>
        <w:t>将</w:t>
      </w:r>
      <w:r>
        <w:rPr>
          <w:color w:val="444444"/>
          <w:spacing w:val="-29"/>
          <w:sz w:val="21"/>
        </w:rPr>
        <w:t xml:space="preserve"> </w:t>
      </w:r>
      <w:r>
        <w:rPr>
          <w:rFonts w:ascii="Consolas" w:eastAsia="Consolas"/>
          <w:color w:val="444444"/>
          <w:sz w:val="23"/>
          <w:shd w:val="clear" w:color="auto" w:fill="F1F1F1"/>
        </w:rPr>
        <w:t>python</w:t>
      </w:r>
      <w:r>
        <w:rPr>
          <w:rFonts w:ascii="Consolas" w:eastAsia="Consolas"/>
          <w:color w:val="444444"/>
          <w:spacing w:val="-43"/>
          <w:sz w:val="23"/>
        </w:rPr>
        <w:t xml:space="preserve"> </w:t>
      </w:r>
      <w:r>
        <w:rPr>
          <w:spacing w:val="-5"/>
          <w:sz w:val="21"/>
        </w:rPr>
        <w:t>作为计算器运行起来，就跟以前一样，不过这一次在计算过程中使用变</w:t>
      </w:r>
      <w:r>
        <w:rPr>
          <w:spacing w:val="-4"/>
          <w:sz w:val="21"/>
        </w:rPr>
        <w:t>量名来做计算，常见的变量名有</w:t>
      </w:r>
      <w:r>
        <w:rPr>
          <w:color w:val="444444"/>
          <w:spacing w:val="-50"/>
          <w:sz w:val="21"/>
        </w:rPr>
        <w:t xml:space="preserve"> </w:t>
      </w:r>
      <w:r>
        <w:rPr>
          <w:rFonts w:ascii="Consolas" w:eastAsia="Consolas"/>
          <w:color w:val="444444"/>
          <w:sz w:val="23"/>
          <w:shd w:val="clear" w:color="auto" w:fill="F1F1F1"/>
        </w:rPr>
        <w:t>i</w:t>
      </w:r>
      <w:r>
        <w:rPr>
          <w:rFonts w:ascii="Arial" w:eastAsia="Arial"/>
          <w:sz w:val="21"/>
        </w:rPr>
        <w:t>,</w:t>
      </w:r>
      <w:r>
        <w:rPr>
          <w:rFonts w:ascii="Arial" w:eastAsia="Arial"/>
          <w:color w:val="444444"/>
          <w:spacing w:val="-2"/>
          <w:sz w:val="21"/>
        </w:rPr>
        <w:t xml:space="preserve"> </w:t>
      </w:r>
      <w:r>
        <w:rPr>
          <w:rFonts w:ascii="Consolas" w:eastAsia="Consolas"/>
          <w:color w:val="444444"/>
          <w:sz w:val="23"/>
          <w:shd w:val="clear" w:color="auto" w:fill="F1F1F1"/>
        </w:rPr>
        <w:t>x</w:t>
      </w:r>
      <w:r>
        <w:rPr>
          <w:rFonts w:ascii="Arial" w:eastAsia="Arial"/>
          <w:sz w:val="21"/>
        </w:rPr>
        <w:t>,</w:t>
      </w:r>
      <w:r>
        <w:rPr>
          <w:rFonts w:ascii="Arial" w:eastAsia="Arial"/>
          <w:color w:val="444444"/>
          <w:spacing w:val="-1"/>
          <w:sz w:val="21"/>
        </w:rPr>
        <w:t xml:space="preserve"> </w:t>
      </w:r>
      <w:r>
        <w:rPr>
          <w:rFonts w:ascii="Consolas" w:eastAsia="Consolas"/>
          <w:color w:val="444444"/>
          <w:sz w:val="23"/>
          <w:shd w:val="clear" w:color="auto" w:fill="F1F1F1"/>
        </w:rPr>
        <w:t>j</w:t>
      </w:r>
      <w:r>
        <w:rPr>
          <w:rFonts w:ascii="Consolas" w:eastAsia="Consolas"/>
          <w:color w:val="444444"/>
          <w:spacing w:val="-66"/>
          <w:sz w:val="23"/>
        </w:rPr>
        <w:t xml:space="preserve"> </w:t>
      </w:r>
      <w:r>
        <w:rPr>
          <w:spacing w:val="-2"/>
          <w:sz w:val="21"/>
        </w:rPr>
        <w:t>等等。</w:t>
      </w:r>
    </w:p>
    <w:p>
      <w:pPr>
        <w:spacing w:after="0" w:line="314" w:lineRule="auto"/>
        <w:jc w:val="left"/>
        <w:rPr>
          <w:sz w:val="21"/>
        </w:rPr>
        <w:sectPr>
          <w:pgSz w:w="11910" w:h="16840"/>
          <w:pgMar w:top="1440" w:right="1440" w:bottom="1380" w:left="0" w:header="0" w:footer="1040" w:gutter="0"/>
        </w:sectPr>
      </w:pPr>
    </w:p>
    <w:p>
      <w:pPr>
        <w:pStyle w:val="2"/>
      </w:pPr>
      <w:bookmarkStart w:id="31" w:name="习题 5: 更多的变量和打印"/>
      <w:bookmarkEnd w:id="31"/>
      <w:r>
        <w:rPr>
          <w:color w:val="111111"/>
          <w:spacing w:val="-1"/>
        </w:rPr>
        <w:t xml:space="preserve">习题 </w:t>
      </w:r>
      <w:r>
        <w:rPr>
          <w:rFonts w:ascii="Arial" w:eastAsia="Arial"/>
          <w:color w:val="111111"/>
        </w:rPr>
        <w:t>5:</w:t>
      </w:r>
      <w:r>
        <w:rPr>
          <w:rFonts w:ascii="Arial" w:eastAsia="Arial"/>
          <w:color w:val="111111"/>
          <w:spacing w:val="81"/>
        </w:rPr>
        <w:t xml:space="preserve"> </w:t>
      </w:r>
      <w:r>
        <w:rPr>
          <w:color w:val="111111"/>
        </w:rPr>
        <w:t>更多的变量和打印</w:t>
      </w:r>
    </w:p>
    <w:p>
      <w:pPr>
        <w:pStyle w:val="5"/>
        <w:spacing w:before="319" w:line="278" w:lineRule="auto"/>
        <w:ind w:left="1800" w:right="359"/>
        <w:jc w:val="both"/>
      </w:pPr>
      <w:r>
        <w:t>我们现在要键入更多的变量并且把它们打印出来。这次我们将使用一个叫</w:t>
      </w:r>
      <w:r>
        <w:rPr>
          <w:rFonts w:ascii="Arial" w:hAnsi="Arial" w:eastAsia="Arial"/>
        </w:rPr>
        <w:t>“</w:t>
      </w:r>
      <w:r>
        <w:t>格式化字符串</w:t>
      </w:r>
      <w:r>
        <w:rPr>
          <w:rFonts w:ascii="Arial" w:hAnsi="Arial" w:eastAsia="Arial"/>
        </w:rPr>
        <w:t>(format string)”</w:t>
      </w:r>
      <w:r>
        <w:t>的东西</w:t>
      </w:r>
      <w:r>
        <w:rPr>
          <w:rFonts w:ascii="Arial" w:hAnsi="Arial" w:eastAsia="Arial"/>
          <w:spacing w:val="25"/>
        </w:rPr>
        <w:t xml:space="preserve">. </w:t>
      </w:r>
      <w:r>
        <w:rPr>
          <w:spacing w:val="-8"/>
        </w:rPr>
        <w:t xml:space="preserve">每一次你使用 </w:t>
      </w:r>
      <w:r>
        <w:rPr>
          <w:rFonts w:ascii="Consolas" w:hAnsi="Consolas" w:eastAsia="Consolas"/>
          <w:color w:val="444444"/>
          <w:sz w:val="23"/>
          <w:shd w:val="clear" w:color="auto" w:fill="F1F1F1"/>
        </w:rPr>
        <w:t>"</w:t>
      </w:r>
      <w:r>
        <w:rPr>
          <w:rFonts w:ascii="Consolas" w:hAnsi="Consolas" w:eastAsia="Consolas"/>
          <w:color w:val="444444"/>
          <w:spacing w:val="-58"/>
          <w:sz w:val="23"/>
        </w:rPr>
        <w:t xml:space="preserve"> </w:t>
      </w:r>
      <w:r>
        <w:rPr>
          <w:spacing w:val="-1"/>
        </w:rPr>
        <w:t>把一些文本引用起来，你就建立了一个字符串。 字符串是程序将信息展示给人的方式。你可以打印它们，可</w:t>
      </w:r>
      <w:r>
        <w:rPr>
          <w:spacing w:val="-10"/>
        </w:rPr>
        <w:t>以将它们写入文件，还可以将它们发送给网站服务器，很多事情都是通过字符串</w:t>
      </w:r>
      <w:r>
        <w:t>交流实现的。</w:t>
      </w:r>
    </w:p>
    <w:p>
      <w:pPr>
        <w:pStyle w:val="5"/>
        <w:spacing w:before="189" w:line="278" w:lineRule="auto"/>
        <w:ind w:left="1800" w:right="357"/>
        <w:rPr>
          <w:rFonts w:ascii="Arial" w:hAnsi="Arial" w:eastAsia="Arial"/>
        </w:rPr>
      </w:pPr>
      <w:r>
        <w:rPr>
          <w:spacing w:val="-9"/>
        </w:rPr>
        <w:t>字符串是非常好用的东西，所以再这个练习中你将学会如何创建包含变量内容的</w:t>
      </w:r>
      <w:r>
        <w:t>字符串。使用专门的格式和语法把变量的内容放到字符串里，相当于来告诉</w:t>
      </w:r>
      <w:r>
        <w:rPr>
          <w:rFonts w:ascii="Arial" w:hAnsi="Arial" w:eastAsia="Arial"/>
        </w:rPr>
        <w:t>python</w:t>
      </w:r>
      <w:r>
        <w:rPr>
          <w:rFonts w:ascii="Arial" w:hAnsi="Arial" w:eastAsia="Arial"/>
          <w:spacing w:val="54"/>
        </w:rPr>
        <w:t xml:space="preserve"> </w:t>
      </w:r>
      <w:r>
        <w:t>：</w:t>
      </w:r>
      <w:r>
        <w:rPr>
          <w:rFonts w:ascii="Arial" w:hAnsi="Arial" w:eastAsia="Arial"/>
        </w:rPr>
        <w:t>“</w:t>
      </w:r>
      <w:r>
        <w:t>嘿，这是一个格式化字符串，把这些变量放到那几个位置。</w:t>
      </w:r>
      <w:r>
        <w:rPr>
          <w:rFonts w:ascii="Arial" w:hAnsi="Arial" w:eastAsia="Arial"/>
        </w:rPr>
        <w:t>”</w:t>
      </w:r>
    </w:p>
    <w:p>
      <w:pPr>
        <w:pStyle w:val="5"/>
        <w:spacing w:before="191"/>
        <w:ind w:left="1800"/>
      </w:pPr>
      <w:r>
        <w:t>一样的，即使你读不懂这些内容，只要一字不差地键入就可以了。</w:t>
      </w:r>
    </w:p>
    <w:p>
      <w:pPr>
        <w:pStyle w:val="5"/>
        <w:rPr>
          <w:sz w:val="20"/>
        </w:rPr>
      </w:pPr>
    </w:p>
    <w:p>
      <w:pPr>
        <w:pStyle w:val="5"/>
        <w:spacing w:before="5"/>
        <w:rPr>
          <w:sz w:val="12"/>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713" w:hRule="atLeast"/>
        </w:trPr>
        <w:tc>
          <w:tcPr>
            <w:tcW w:w="582" w:type="dxa"/>
          </w:tcPr>
          <w:p>
            <w:pPr>
              <w:pStyle w:val="10"/>
              <w:spacing w:line="223" w:lineRule="exact"/>
              <w:ind w:left="194"/>
              <w:jc w:val="center"/>
              <w:rPr>
                <w:sz w:val="23"/>
              </w:rPr>
            </w:pPr>
            <w:r>
              <w:rPr>
                <w:color w:val="AAAAAA"/>
                <w:w w:val="100"/>
                <w:sz w:val="23"/>
              </w:rPr>
              <w:t>1</w:t>
            </w:r>
          </w:p>
          <w:p>
            <w:pPr>
              <w:pStyle w:val="10"/>
              <w:rPr>
                <w:rFonts w:ascii="宋体"/>
                <w:sz w:val="22"/>
              </w:rPr>
            </w:pPr>
          </w:p>
          <w:p>
            <w:pPr>
              <w:pStyle w:val="10"/>
              <w:spacing w:before="1"/>
              <w:ind w:left="194"/>
              <w:jc w:val="center"/>
              <w:rPr>
                <w:sz w:val="23"/>
              </w:rPr>
            </w:pPr>
            <w:r>
              <w:rPr>
                <w:color w:val="AAAAAA"/>
                <w:w w:val="100"/>
                <w:sz w:val="23"/>
              </w:rPr>
              <w:t>2</w:t>
            </w:r>
          </w:p>
          <w:p>
            <w:pPr>
              <w:pStyle w:val="10"/>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spacing w:before="1"/>
              <w:ind w:left="194"/>
              <w:jc w:val="center"/>
              <w:rPr>
                <w:sz w:val="23"/>
              </w:rPr>
            </w:pPr>
            <w:r>
              <w:rPr>
                <w:color w:val="AAAAAA"/>
                <w:w w:val="100"/>
                <w:sz w:val="23"/>
              </w:rPr>
              <w:t>4</w:t>
            </w:r>
          </w:p>
          <w:p>
            <w:pPr>
              <w:pStyle w:val="10"/>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rPr>
                <w:rFonts w:ascii="宋体"/>
                <w:sz w:val="22"/>
              </w:rPr>
            </w:pPr>
          </w:p>
          <w:p>
            <w:pPr>
              <w:pStyle w:val="10"/>
              <w:spacing w:before="1"/>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tc>
        <w:tc>
          <w:tcPr>
            <w:tcW w:w="7927" w:type="dxa"/>
            <w:tcBorders>
              <w:top w:val="single" w:color="CCCCCC" w:sz="6" w:space="0"/>
            </w:tcBorders>
            <w:shd w:val="clear" w:color="auto" w:fill="EDEDED"/>
          </w:tcPr>
          <w:p>
            <w:pPr>
              <w:pStyle w:val="10"/>
              <w:spacing w:before="143" w:line="491" w:lineRule="auto"/>
              <w:ind w:left="119" w:right="4793"/>
              <w:rPr>
                <w:sz w:val="23"/>
              </w:rPr>
            </w:pPr>
            <w:r>
              <w:rPr>
                <w:sz w:val="23"/>
              </w:rPr>
              <w:t xml:space="preserve">my_name </w:t>
            </w:r>
            <w:r>
              <w:rPr>
                <w:color w:val="666666"/>
                <w:sz w:val="23"/>
              </w:rPr>
              <w:t xml:space="preserve">= </w:t>
            </w:r>
            <w:r>
              <w:rPr>
                <w:color w:val="406F9F"/>
                <w:sz w:val="23"/>
              </w:rPr>
              <w:t xml:space="preserve">'Zed A. Shaw' </w:t>
            </w:r>
            <w:r>
              <w:rPr>
                <w:sz w:val="23"/>
              </w:rPr>
              <w:t xml:space="preserve">my_age </w:t>
            </w:r>
            <w:r>
              <w:rPr>
                <w:color w:val="666666"/>
                <w:sz w:val="23"/>
              </w:rPr>
              <w:t xml:space="preserve">= </w:t>
            </w:r>
            <w:r>
              <w:rPr>
                <w:color w:val="1F8050"/>
                <w:sz w:val="23"/>
              </w:rPr>
              <w:t xml:space="preserve">35 </w:t>
            </w:r>
            <w:r>
              <w:rPr>
                <w:i/>
                <w:color w:val="408090"/>
                <w:sz w:val="23"/>
              </w:rPr>
              <w:t xml:space="preserve"># not a lie </w:t>
            </w:r>
            <w:r>
              <w:rPr>
                <w:sz w:val="23"/>
              </w:rPr>
              <w:t xml:space="preserve">my_height </w:t>
            </w:r>
            <w:r>
              <w:rPr>
                <w:color w:val="666666"/>
                <w:sz w:val="23"/>
              </w:rPr>
              <w:t xml:space="preserve">= </w:t>
            </w:r>
            <w:r>
              <w:rPr>
                <w:color w:val="1F8050"/>
                <w:sz w:val="23"/>
              </w:rPr>
              <w:t xml:space="preserve">74 </w:t>
            </w:r>
            <w:r>
              <w:rPr>
                <w:i/>
                <w:color w:val="408090"/>
                <w:sz w:val="23"/>
              </w:rPr>
              <w:t xml:space="preserve"># inches </w:t>
            </w:r>
            <w:r>
              <w:rPr>
                <w:sz w:val="23"/>
              </w:rPr>
              <w:t xml:space="preserve">my_weight </w:t>
            </w:r>
            <w:r>
              <w:rPr>
                <w:color w:val="666666"/>
                <w:sz w:val="23"/>
              </w:rPr>
              <w:t xml:space="preserve">= </w:t>
            </w:r>
            <w:r>
              <w:rPr>
                <w:color w:val="1F8050"/>
                <w:sz w:val="23"/>
              </w:rPr>
              <w:t xml:space="preserve">180 </w:t>
            </w:r>
            <w:r>
              <w:rPr>
                <w:i/>
                <w:color w:val="408090"/>
                <w:sz w:val="23"/>
              </w:rPr>
              <w:t xml:space="preserve"># lbs </w:t>
            </w:r>
            <w:r>
              <w:rPr>
                <w:sz w:val="23"/>
              </w:rPr>
              <w:t xml:space="preserve">my_eyes </w:t>
            </w:r>
            <w:r>
              <w:rPr>
                <w:color w:val="666666"/>
                <w:sz w:val="23"/>
              </w:rPr>
              <w:t xml:space="preserve">= </w:t>
            </w:r>
            <w:r>
              <w:rPr>
                <w:color w:val="406F9F"/>
                <w:sz w:val="23"/>
              </w:rPr>
              <w:t xml:space="preserve">'Blue' </w:t>
            </w:r>
            <w:r>
              <w:rPr>
                <w:sz w:val="23"/>
              </w:rPr>
              <w:t xml:space="preserve">my_teeth </w:t>
            </w:r>
            <w:r>
              <w:rPr>
                <w:color w:val="666666"/>
                <w:sz w:val="23"/>
              </w:rPr>
              <w:t xml:space="preserve">= </w:t>
            </w:r>
            <w:r>
              <w:rPr>
                <w:color w:val="406F9F"/>
                <w:sz w:val="23"/>
              </w:rPr>
              <w:t xml:space="preserve">'White' </w:t>
            </w:r>
            <w:r>
              <w:rPr>
                <w:sz w:val="23"/>
              </w:rPr>
              <w:t xml:space="preserve">my_hair </w:t>
            </w:r>
            <w:r>
              <w:rPr>
                <w:color w:val="666666"/>
                <w:sz w:val="23"/>
              </w:rPr>
              <w:t xml:space="preserve">= </w:t>
            </w:r>
            <w:r>
              <w:rPr>
                <w:color w:val="406F9F"/>
                <w:sz w:val="23"/>
              </w:rPr>
              <w:t>'Brown'</w:t>
            </w:r>
          </w:p>
          <w:p>
            <w:pPr>
              <w:pStyle w:val="10"/>
              <w:rPr>
                <w:rFonts w:ascii="宋体"/>
                <w:sz w:val="22"/>
              </w:rPr>
            </w:pPr>
          </w:p>
          <w:p>
            <w:pPr>
              <w:pStyle w:val="10"/>
              <w:spacing w:before="12"/>
              <w:rPr>
                <w:rFonts w:ascii="宋体"/>
                <w:sz w:val="20"/>
              </w:rPr>
            </w:pPr>
          </w:p>
          <w:p>
            <w:pPr>
              <w:pStyle w:val="10"/>
              <w:spacing w:line="491" w:lineRule="auto"/>
              <w:ind w:left="119" w:right="2530"/>
              <w:rPr>
                <w:sz w:val="23"/>
              </w:rPr>
            </w:pPr>
            <w:r>
              <w:rPr>
                <w:b/>
                <w:color w:val="006F1F"/>
                <w:sz w:val="23"/>
              </w:rPr>
              <w:t xml:space="preserve">print </w:t>
            </w:r>
            <w:r>
              <w:rPr>
                <w:color w:val="406F9F"/>
                <w:sz w:val="23"/>
              </w:rPr>
              <w:t xml:space="preserve">"Let's talk about </w:t>
            </w:r>
            <w:r>
              <w:rPr>
                <w:i/>
                <w:color w:val="6F9FD0"/>
                <w:sz w:val="23"/>
              </w:rPr>
              <w:t>%s</w:t>
            </w:r>
            <w:r>
              <w:rPr>
                <w:color w:val="406F9F"/>
                <w:sz w:val="23"/>
              </w:rPr>
              <w:t xml:space="preserve">." </w:t>
            </w:r>
            <w:r>
              <w:rPr>
                <w:color w:val="666666"/>
                <w:sz w:val="23"/>
              </w:rPr>
              <w:t xml:space="preserve">% </w:t>
            </w:r>
            <w:r>
              <w:rPr>
                <w:sz w:val="23"/>
              </w:rPr>
              <w:t xml:space="preserve">my_name </w:t>
            </w:r>
            <w:r>
              <w:rPr>
                <w:b/>
                <w:color w:val="006F1F"/>
                <w:sz w:val="23"/>
              </w:rPr>
              <w:t xml:space="preserve">print </w:t>
            </w:r>
            <w:r>
              <w:rPr>
                <w:color w:val="406F9F"/>
                <w:sz w:val="23"/>
              </w:rPr>
              <w:t xml:space="preserve">"He's </w:t>
            </w:r>
            <w:r>
              <w:rPr>
                <w:i/>
                <w:color w:val="6F9FD0"/>
                <w:sz w:val="23"/>
              </w:rPr>
              <w:t xml:space="preserve">%d </w:t>
            </w:r>
            <w:r>
              <w:rPr>
                <w:color w:val="406F9F"/>
                <w:sz w:val="23"/>
              </w:rPr>
              <w:t xml:space="preserve">inches tall." </w:t>
            </w:r>
            <w:r>
              <w:rPr>
                <w:color w:val="666666"/>
                <w:sz w:val="23"/>
              </w:rPr>
              <w:t xml:space="preserve">% </w:t>
            </w:r>
            <w:r>
              <w:rPr>
                <w:sz w:val="23"/>
              </w:rPr>
              <w:t xml:space="preserve">my_height </w:t>
            </w:r>
            <w:r>
              <w:rPr>
                <w:b/>
                <w:color w:val="006F1F"/>
                <w:sz w:val="23"/>
              </w:rPr>
              <w:t xml:space="preserve">print </w:t>
            </w:r>
            <w:r>
              <w:rPr>
                <w:color w:val="406F9F"/>
                <w:sz w:val="23"/>
              </w:rPr>
              <w:t xml:space="preserve">"He's </w:t>
            </w:r>
            <w:r>
              <w:rPr>
                <w:i/>
                <w:color w:val="6F9FD0"/>
                <w:sz w:val="23"/>
              </w:rPr>
              <w:t xml:space="preserve">%d </w:t>
            </w:r>
            <w:r>
              <w:rPr>
                <w:color w:val="406F9F"/>
                <w:sz w:val="23"/>
              </w:rPr>
              <w:t xml:space="preserve">pounds heavy." </w:t>
            </w:r>
            <w:r>
              <w:rPr>
                <w:color w:val="666666"/>
                <w:sz w:val="23"/>
              </w:rPr>
              <w:t xml:space="preserve">% </w:t>
            </w:r>
            <w:r>
              <w:rPr>
                <w:sz w:val="23"/>
              </w:rPr>
              <w:t xml:space="preserve">my_weight </w:t>
            </w:r>
            <w:r>
              <w:rPr>
                <w:b/>
                <w:color w:val="006F1F"/>
                <w:sz w:val="23"/>
              </w:rPr>
              <w:t xml:space="preserve">print </w:t>
            </w:r>
            <w:r>
              <w:rPr>
                <w:color w:val="406F9F"/>
                <w:sz w:val="23"/>
              </w:rPr>
              <w:t>"Actually that's not too heavy."</w:t>
            </w:r>
          </w:p>
          <w:p>
            <w:pPr>
              <w:pStyle w:val="10"/>
              <w:spacing w:line="269" w:lineRule="exact"/>
              <w:ind w:left="119"/>
              <w:rPr>
                <w:sz w:val="23"/>
              </w:rPr>
            </w:pPr>
            <w:r>
              <w:rPr>
                <w:b/>
                <w:color w:val="006F1F"/>
                <w:spacing w:val="2"/>
                <w:sz w:val="23"/>
              </w:rPr>
              <w:t xml:space="preserve">print </w:t>
            </w:r>
            <w:r>
              <w:rPr>
                <w:color w:val="406F9F"/>
                <w:spacing w:val="2"/>
                <w:sz w:val="23"/>
              </w:rPr>
              <w:t xml:space="preserve">"He's </w:t>
            </w:r>
            <w:r>
              <w:rPr>
                <w:color w:val="406F9F"/>
                <w:sz w:val="23"/>
              </w:rPr>
              <w:t xml:space="preserve">got </w:t>
            </w:r>
            <w:r>
              <w:rPr>
                <w:i/>
                <w:color w:val="6F9FD0"/>
                <w:sz w:val="23"/>
              </w:rPr>
              <w:t xml:space="preserve">%s </w:t>
            </w:r>
            <w:r>
              <w:rPr>
                <w:color w:val="406F9F"/>
                <w:spacing w:val="2"/>
                <w:sz w:val="23"/>
              </w:rPr>
              <w:t xml:space="preserve">eyes </w:t>
            </w:r>
            <w:r>
              <w:rPr>
                <w:color w:val="406F9F"/>
                <w:sz w:val="23"/>
              </w:rPr>
              <w:t xml:space="preserve">and </w:t>
            </w:r>
            <w:r>
              <w:rPr>
                <w:i/>
                <w:color w:val="6F9FD0"/>
                <w:sz w:val="23"/>
              </w:rPr>
              <w:t xml:space="preserve">%s </w:t>
            </w:r>
            <w:r>
              <w:rPr>
                <w:color w:val="406F9F"/>
                <w:spacing w:val="2"/>
                <w:sz w:val="23"/>
              </w:rPr>
              <w:t xml:space="preserve">hair." </w:t>
            </w:r>
            <w:r>
              <w:rPr>
                <w:color w:val="666666"/>
                <w:sz w:val="23"/>
              </w:rPr>
              <w:t xml:space="preserve">% </w:t>
            </w:r>
            <w:r>
              <w:rPr>
                <w:spacing w:val="3"/>
                <w:sz w:val="23"/>
              </w:rPr>
              <w:t>(my_eyes,</w:t>
            </w:r>
            <w:r>
              <w:rPr>
                <w:spacing w:val="106"/>
                <w:sz w:val="23"/>
              </w:rPr>
              <w:t xml:space="preserve"> </w:t>
            </w:r>
            <w:r>
              <w:rPr>
                <w:spacing w:val="2"/>
                <w:sz w:val="23"/>
              </w:rPr>
              <w:t>my_hair)</w:t>
            </w:r>
          </w:p>
          <w:p>
            <w:pPr>
              <w:pStyle w:val="10"/>
              <w:spacing w:before="1"/>
              <w:rPr>
                <w:rFonts w:ascii="宋体"/>
                <w:sz w:val="22"/>
              </w:rPr>
            </w:pPr>
          </w:p>
          <w:p>
            <w:pPr>
              <w:pStyle w:val="10"/>
              <w:spacing w:line="278" w:lineRule="auto"/>
              <w:ind w:left="119"/>
              <w:rPr>
                <w:sz w:val="23"/>
              </w:rPr>
            </w:pPr>
            <w:r>
              <w:rPr>
                <w:b/>
                <w:color w:val="006F1F"/>
                <w:sz w:val="23"/>
              </w:rPr>
              <w:t xml:space="preserve">print </w:t>
            </w:r>
            <w:r>
              <w:rPr>
                <w:color w:val="406F9F"/>
                <w:sz w:val="23"/>
              </w:rPr>
              <w:t xml:space="preserve">"His teeth are usually </w:t>
            </w:r>
            <w:r>
              <w:rPr>
                <w:i/>
                <w:color w:val="6F9FD0"/>
                <w:sz w:val="23"/>
              </w:rPr>
              <w:t xml:space="preserve">%s </w:t>
            </w:r>
            <w:r>
              <w:rPr>
                <w:color w:val="406F9F"/>
                <w:sz w:val="23"/>
              </w:rPr>
              <w:t xml:space="preserve">depending on the coffee." </w:t>
            </w:r>
            <w:r>
              <w:rPr>
                <w:color w:val="666666"/>
                <w:sz w:val="23"/>
              </w:rPr>
              <w:t xml:space="preserve">% </w:t>
            </w:r>
            <w:r>
              <w:rPr>
                <w:sz w:val="23"/>
              </w:rPr>
              <w:t>my_teeth</w:t>
            </w:r>
          </w:p>
        </w:tc>
      </w:tr>
    </w:tbl>
    <w:p>
      <w:pPr>
        <w:spacing w:after="0" w:line="278" w:lineRule="auto"/>
        <w:rPr>
          <w:sz w:val="23"/>
        </w:rPr>
        <w:sectPr>
          <w:pgSz w:w="11910" w:h="16840"/>
          <w:pgMar w:top="146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848" w:hRule="atLeast"/>
        </w:trPr>
        <w:tc>
          <w:tcPr>
            <w:tcW w:w="582" w:type="dxa"/>
          </w:tcPr>
          <w:p>
            <w:pPr>
              <w:pStyle w:val="10"/>
              <w:spacing w:before="21"/>
              <w:ind w:left="200"/>
              <w:rPr>
                <w:sz w:val="23"/>
              </w:rPr>
            </w:pPr>
            <w:r>
              <w:rPr>
                <w:color w:val="AAAAAA"/>
                <w:spacing w:val="5"/>
                <w:sz w:val="23"/>
              </w:rPr>
              <w:t>17</w:t>
            </w:r>
          </w:p>
          <w:p>
            <w:pPr>
              <w:pStyle w:val="10"/>
              <w:spacing w:before="1"/>
              <w:rPr>
                <w:rFonts w:ascii="宋体"/>
                <w:sz w:val="22"/>
              </w:rPr>
            </w:pPr>
          </w:p>
          <w:p>
            <w:pPr>
              <w:pStyle w:val="10"/>
              <w:ind w:left="200"/>
              <w:rPr>
                <w:sz w:val="23"/>
              </w:rPr>
            </w:pPr>
            <w:r>
              <w:rPr>
                <w:color w:val="AAAAAA"/>
                <w:spacing w:val="5"/>
                <w:sz w:val="23"/>
              </w:rPr>
              <w:t>18</w:t>
            </w:r>
          </w:p>
        </w:tc>
        <w:tc>
          <w:tcPr>
            <w:tcW w:w="7927" w:type="dxa"/>
            <w:tcBorders>
              <w:bottom w:val="single" w:color="CCCCCC" w:sz="6" w:space="0"/>
            </w:tcBorders>
            <w:shd w:val="clear" w:color="auto" w:fill="EDEDED"/>
          </w:tcPr>
          <w:p>
            <w:pPr>
              <w:pStyle w:val="10"/>
              <w:spacing w:before="21"/>
              <w:ind w:left="119"/>
              <w:rPr>
                <w:i/>
                <w:sz w:val="23"/>
              </w:rPr>
            </w:pPr>
            <w:r>
              <w:rPr>
                <w:i/>
                <w:color w:val="408090"/>
                <w:sz w:val="23"/>
              </w:rPr>
              <w:t xml:space="preserve"># </w:t>
            </w:r>
            <w:r>
              <w:rPr>
                <w:i/>
                <w:color w:val="408090"/>
                <w:spacing w:val="2"/>
                <w:sz w:val="23"/>
              </w:rPr>
              <w:t xml:space="preserve">this line </w:t>
            </w:r>
            <w:r>
              <w:rPr>
                <w:i/>
                <w:color w:val="408090"/>
                <w:sz w:val="23"/>
              </w:rPr>
              <w:t xml:space="preserve">is </w:t>
            </w:r>
            <w:r>
              <w:rPr>
                <w:i/>
                <w:color w:val="408090"/>
                <w:spacing w:val="2"/>
                <w:sz w:val="23"/>
              </w:rPr>
              <w:t xml:space="preserve">tricky, try </w:t>
            </w:r>
            <w:r>
              <w:rPr>
                <w:i/>
                <w:color w:val="408090"/>
                <w:sz w:val="23"/>
              </w:rPr>
              <w:t xml:space="preserve">to get it </w:t>
            </w:r>
            <w:r>
              <w:rPr>
                <w:i/>
                <w:color w:val="408090"/>
                <w:spacing w:val="2"/>
                <w:sz w:val="23"/>
              </w:rPr>
              <w:t>exactly</w:t>
            </w:r>
            <w:r>
              <w:rPr>
                <w:i/>
                <w:color w:val="408090"/>
                <w:spacing w:val="88"/>
                <w:sz w:val="23"/>
              </w:rPr>
              <w:t xml:space="preserve"> </w:t>
            </w:r>
            <w:r>
              <w:rPr>
                <w:i/>
                <w:color w:val="408090"/>
                <w:spacing w:val="2"/>
                <w:sz w:val="23"/>
              </w:rPr>
              <w:t>right</w:t>
            </w:r>
          </w:p>
          <w:p>
            <w:pPr>
              <w:pStyle w:val="10"/>
              <w:spacing w:before="1"/>
              <w:rPr>
                <w:rFonts w:ascii="宋体"/>
                <w:sz w:val="22"/>
              </w:rPr>
            </w:pPr>
          </w:p>
          <w:p>
            <w:pPr>
              <w:pStyle w:val="10"/>
              <w:ind w:left="119"/>
              <w:rPr>
                <w:sz w:val="23"/>
              </w:rPr>
            </w:pPr>
            <w:r>
              <w:rPr>
                <w:b/>
                <w:color w:val="006F1F"/>
                <w:spacing w:val="2"/>
                <w:sz w:val="23"/>
              </w:rPr>
              <w:t xml:space="preserve">print </w:t>
            </w:r>
            <w:r>
              <w:rPr>
                <w:color w:val="406F9F"/>
                <w:sz w:val="23"/>
              </w:rPr>
              <w:t xml:space="preserve">"If I add </w:t>
            </w:r>
            <w:r>
              <w:rPr>
                <w:i/>
                <w:color w:val="6F9FD0"/>
                <w:sz w:val="23"/>
              </w:rPr>
              <w:t>%d</w:t>
            </w:r>
            <w:r>
              <w:rPr>
                <w:color w:val="406F9F"/>
                <w:sz w:val="23"/>
              </w:rPr>
              <w:t xml:space="preserve">, </w:t>
            </w:r>
            <w:r>
              <w:rPr>
                <w:i/>
                <w:color w:val="6F9FD0"/>
                <w:spacing w:val="2"/>
                <w:sz w:val="23"/>
              </w:rPr>
              <w:t>%d</w:t>
            </w:r>
            <w:r>
              <w:rPr>
                <w:color w:val="406F9F"/>
                <w:spacing w:val="2"/>
                <w:sz w:val="23"/>
              </w:rPr>
              <w:t xml:space="preserve">, </w:t>
            </w:r>
            <w:r>
              <w:rPr>
                <w:color w:val="406F9F"/>
                <w:sz w:val="23"/>
              </w:rPr>
              <w:t xml:space="preserve">and </w:t>
            </w:r>
            <w:r>
              <w:rPr>
                <w:i/>
                <w:color w:val="6F9FD0"/>
                <w:sz w:val="23"/>
              </w:rPr>
              <w:t xml:space="preserve">%d </w:t>
            </w:r>
            <w:r>
              <w:rPr>
                <w:color w:val="406F9F"/>
                <w:sz w:val="23"/>
              </w:rPr>
              <w:t xml:space="preserve">I get </w:t>
            </w:r>
            <w:r>
              <w:rPr>
                <w:i/>
                <w:color w:val="6F9FD0"/>
                <w:spacing w:val="2"/>
                <w:sz w:val="23"/>
              </w:rPr>
              <w:t>%d</w:t>
            </w:r>
            <w:r>
              <w:rPr>
                <w:color w:val="406F9F"/>
                <w:spacing w:val="2"/>
                <w:sz w:val="23"/>
              </w:rPr>
              <w:t xml:space="preserve">." </w:t>
            </w:r>
            <w:r>
              <w:rPr>
                <w:color w:val="666666"/>
                <w:sz w:val="23"/>
              </w:rPr>
              <w:t>%</w:t>
            </w:r>
            <w:r>
              <w:rPr>
                <w:color w:val="666666"/>
                <w:spacing w:val="106"/>
                <w:sz w:val="23"/>
              </w:rPr>
              <w:t xml:space="preserve"> </w:t>
            </w:r>
            <w:r>
              <w:rPr>
                <w:sz w:val="23"/>
              </w:rPr>
              <w:t>(</w:t>
            </w:r>
          </w:p>
          <w:p>
            <w:pPr>
              <w:pStyle w:val="10"/>
              <w:spacing w:before="1"/>
              <w:rPr>
                <w:rFonts w:ascii="宋体"/>
                <w:sz w:val="22"/>
              </w:rPr>
            </w:pPr>
          </w:p>
          <w:p>
            <w:pPr>
              <w:pStyle w:val="10"/>
              <w:spacing w:line="280" w:lineRule="auto"/>
              <w:ind w:left="119" w:firstLine="492"/>
              <w:rPr>
                <w:sz w:val="23"/>
              </w:rPr>
            </w:pPr>
            <w:r>
              <w:rPr>
                <w:sz w:val="23"/>
              </w:rPr>
              <w:t xml:space="preserve">my_age, my_height, my_weight, my_age </w:t>
            </w:r>
            <w:r>
              <w:rPr>
                <w:color w:val="666666"/>
                <w:sz w:val="23"/>
              </w:rPr>
              <w:t xml:space="preserve">+ </w:t>
            </w:r>
            <w:r>
              <w:rPr>
                <w:sz w:val="23"/>
              </w:rPr>
              <w:t xml:space="preserve">my_height </w:t>
            </w:r>
            <w:r>
              <w:rPr>
                <w:color w:val="666666"/>
                <w:sz w:val="23"/>
              </w:rPr>
              <w:t xml:space="preserve">+ </w:t>
            </w:r>
            <w:r>
              <w:rPr>
                <w:sz w:val="23"/>
              </w:rPr>
              <w:t>my_weight)</w:t>
            </w:r>
          </w:p>
        </w:tc>
      </w:tr>
    </w:tbl>
    <w:p>
      <w:pPr>
        <w:pStyle w:val="5"/>
        <w:spacing w:before="11"/>
        <w:rPr>
          <w:sz w:val="16"/>
        </w:rPr>
      </w:pPr>
      <w:r>
        <mc:AlternateContent>
          <mc:Choice Requires="wps">
            <w:drawing>
              <wp:anchor distT="0" distB="0" distL="0" distR="0" simplePos="0" relativeHeight="1024" behindDoc="0" locked="0" layoutInCell="1" allowOverlap="1">
                <wp:simplePos x="0" y="0"/>
                <wp:positionH relativeFrom="page">
                  <wp:posOffset>1124585</wp:posOffset>
                </wp:positionH>
                <wp:positionV relativeFrom="paragraph">
                  <wp:posOffset>152400</wp:posOffset>
                </wp:positionV>
                <wp:extent cx="5312410" cy="212090"/>
                <wp:effectExtent l="0" t="0" r="8890" b="3810"/>
                <wp:wrapTopAndBottom/>
                <wp:docPr id="19" name="文本框 66"/>
                <wp:cNvGraphicFramePr/>
                <a:graphic xmlns:a="http://schemas.openxmlformats.org/drawingml/2006/main">
                  <a:graphicData uri="http://schemas.microsoft.com/office/word/2010/wordprocessingShape">
                    <wps:wsp>
                      <wps:cNvSpPr txBox="1"/>
                      <wps:spPr>
                        <a:xfrm>
                          <a:off x="0" y="0"/>
                          <a:ext cx="5312410" cy="212090"/>
                        </a:xfrm>
                        <a:prstGeom prst="rect">
                          <a:avLst/>
                        </a:prstGeom>
                        <a:solidFill>
                          <a:srgbClr val="AF4040"/>
                        </a:solidFill>
                        <a:ln w="9525">
                          <a:noFill/>
                        </a:ln>
                      </wps:spPr>
                      <wps:txbx>
                        <w:txbxContent>
                          <w:p>
                            <w:pPr>
                              <w:spacing w:before="22"/>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66" o:spid="_x0000_s1026" o:spt="202" type="#_x0000_t202" style="position:absolute;left:0pt;margin-left:88.55pt;margin-top:12pt;height:16.7pt;width:418.3pt;mso-position-horizontal-relative:page;mso-wrap-distance-bottom:0pt;mso-wrap-distance-top:0pt;z-index:1024;mso-width-relative:page;mso-height-relative:page;" fillcolor="#AF4040" filled="t" stroked="f" coordsize="21600,21600" o:gfxdata="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kkBtP1gAAAAoBAAAPAAAAAAAAAAEAIAAAACIAAABkcnMvZG93bnJldi54bWxQSwEC&#10;FAAUAAAACACHTuJA4WofTL0BAABYAwAADgAAAAAAAAABACAAAAAlAQAAZHJzL2Uyb0RvYy54bWxQ&#10;SwUGAAAAAAYABgBZAQAAVAU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1024" behindDoc="0" locked="0" layoutInCell="1" allowOverlap="1">
                <wp:simplePos x="0" y="0"/>
                <wp:positionH relativeFrom="page">
                  <wp:posOffset>1276985</wp:posOffset>
                </wp:positionH>
                <wp:positionV relativeFrom="paragraph">
                  <wp:posOffset>449580</wp:posOffset>
                </wp:positionV>
                <wp:extent cx="5007610" cy="396240"/>
                <wp:effectExtent l="0" t="0" r="8890" b="10160"/>
                <wp:wrapTopAndBottom/>
                <wp:docPr id="4" name="文本框 67"/>
                <wp:cNvGraphicFramePr/>
                <a:graphic xmlns:a="http://schemas.openxmlformats.org/drawingml/2006/main">
                  <a:graphicData uri="http://schemas.microsoft.com/office/word/2010/wordprocessingShape">
                    <wps:wsp>
                      <wps:cNvSpPr txBox="1"/>
                      <wps:spPr>
                        <a:xfrm>
                          <a:off x="0" y="0"/>
                          <a:ext cx="5007610" cy="396240"/>
                        </a:xfrm>
                        <a:prstGeom prst="rect">
                          <a:avLst/>
                        </a:prstGeom>
                        <a:solidFill>
                          <a:srgbClr val="FFE9E9"/>
                        </a:solidFill>
                        <a:ln w="9525">
                          <a:noFill/>
                        </a:ln>
                      </wps:spPr>
                      <wps:txbx>
                        <w:txbxContent>
                          <w:p>
                            <w:pPr>
                              <w:spacing w:before="15" w:line="266" w:lineRule="auto"/>
                              <w:ind w:left="28" w:right="1117" w:firstLine="0"/>
                              <w:jc w:val="left"/>
                              <w:rPr>
                                <w:rFonts w:hint="eastAsia" w:ascii="宋体" w:eastAsia="宋体"/>
                                <w:sz w:val="22"/>
                              </w:rPr>
                            </w:pPr>
                            <w:r>
                              <w:rPr>
                                <w:rFonts w:hint="eastAsia" w:ascii="宋体" w:eastAsia="宋体"/>
                                <w:sz w:val="22"/>
                              </w:rPr>
                              <w:t xml:space="preserve">如果你使用了非 </w:t>
                            </w:r>
                            <w:r>
                              <w:rPr>
                                <w:rFonts w:ascii="Arial" w:eastAsia="Arial"/>
                                <w:sz w:val="22"/>
                              </w:rPr>
                              <w:t>ASCII</w:t>
                            </w:r>
                            <w:r>
                              <w:rPr>
                                <w:rFonts w:ascii="Arial" w:eastAsia="Arial"/>
                                <w:spacing w:val="56"/>
                                <w:sz w:val="22"/>
                              </w:rPr>
                              <w:t xml:space="preserve"> </w:t>
                            </w:r>
                            <w:r>
                              <w:rPr>
                                <w:rFonts w:hint="eastAsia" w:ascii="宋体" w:eastAsia="宋体"/>
                                <w:spacing w:val="-4"/>
                                <w:sz w:val="22"/>
                              </w:rPr>
                              <w:t>字符而且碰到了编码错误，记得在最顶端加一</w:t>
                            </w:r>
                            <w:r>
                              <w:rPr>
                                <w:rFonts w:hint="eastAsia" w:ascii="宋体" w:eastAsia="宋体"/>
                                <w:sz w:val="22"/>
                              </w:rPr>
                              <w:t xml:space="preserve">行 </w:t>
                            </w:r>
                            <w:r>
                              <w:rPr>
                                <w:color w:val="444444"/>
                                <w:sz w:val="21"/>
                                <w:shd w:val="clear" w:color="auto" w:fill="F1F1F1"/>
                              </w:rPr>
                              <w:t># -- coding: utf-8 --</w:t>
                            </w:r>
                            <w:r>
                              <w:rPr>
                                <w:color w:val="444444"/>
                                <w:spacing w:val="-87"/>
                                <w:sz w:val="21"/>
                              </w:rPr>
                              <w:t xml:space="preserve"> </w:t>
                            </w:r>
                            <w:r>
                              <w:rPr>
                                <w:rFonts w:hint="eastAsia" w:ascii="宋体" w:eastAsia="宋体"/>
                                <w:sz w:val="22"/>
                              </w:rPr>
                              <w:t>。</w:t>
                            </w:r>
                          </w:p>
                        </w:txbxContent>
                      </wps:txbx>
                      <wps:bodyPr lIns="0" tIns="0" rIns="0" bIns="0" upright="1"/>
                    </wps:wsp>
                  </a:graphicData>
                </a:graphic>
              </wp:anchor>
            </w:drawing>
          </mc:Choice>
          <mc:Fallback>
            <w:pict>
              <v:shape id="文本框 67" o:spid="_x0000_s1026" o:spt="202" type="#_x0000_t202" style="position:absolute;left:0pt;margin-left:100.55pt;margin-top:35.4pt;height:31.2pt;width:394.3pt;mso-position-horizontal-relative:page;mso-wrap-distance-bottom:0pt;mso-wrap-distance-top:0pt;z-index:1024;mso-width-relative:page;mso-height-relative:page;" fillcolor="#FFE9E9" filled="t" stroked="f" coordsize="21600,21600" o:gfxdata="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29ZcNcAAAAKAQAADwAAAAAAAAABACAAAAAiAAAAZHJzL2Rvd25yZXYueG1s&#10;UEsBAhQAFAAAAAgAh07iQGbriGfAAQAAVwMAAA4AAAAAAAAAAQAgAAAAJgEAAGRycy9lMm9Eb2Mu&#10;eG1sUEsFBgAAAAAGAAYAWQEAAFgFAAAAAA==&#10;">
                <v:fill on="t" focussize="0,0"/>
                <v:stroke on="f"/>
                <v:imagedata o:title=""/>
                <o:lock v:ext="edit" aspectratio="f"/>
                <v:textbox inset="0mm,0mm,0mm,0mm">
                  <w:txbxContent>
                    <w:p>
                      <w:pPr>
                        <w:spacing w:before="15" w:line="266" w:lineRule="auto"/>
                        <w:ind w:left="28" w:right="1117" w:firstLine="0"/>
                        <w:jc w:val="left"/>
                        <w:rPr>
                          <w:rFonts w:hint="eastAsia" w:ascii="宋体" w:eastAsia="宋体"/>
                          <w:sz w:val="22"/>
                        </w:rPr>
                      </w:pPr>
                      <w:r>
                        <w:rPr>
                          <w:rFonts w:hint="eastAsia" w:ascii="宋体" w:eastAsia="宋体"/>
                          <w:sz w:val="22"/>
                        </w:rPr>
                        <w:t xml:space="preserve">如果你使用了非 </w:t>
                      </w:r>
                      <w:r>
                        <w:rPr>
                          <w:rFonts w:ascii="Arial" w:eastAsia="Arial"/>
                          <w:sz w:val="22"/>
                        </w:rPr>
                        <w:t>ASCII</w:t>
                      </w:r>
                      <w:r>
                        <w:rPr>
                          <w:rFonts w:ascii="Arial" w:eastAsia="Arial"/>
                          <w:spacing w:val="56"/>
                          <w:sz w:val="22"/>
                        </w:rPr>
                        <w:t xml:space="preserve"> </w:t>
                      </w:r>
                      <w:r>
                        <w:rPr>
                          <w:rFonts w:hint="eastAsia" w:ascii="宋体" w:eastAsia="宋体"/>
                          <w:spacing w:val="-4"/>
                          <w:sz w:val="22"/>
                        </w:rPr>
                        <w:t>字符而且碰到了编码错误，记得在最顶端加一</w:t>
                      </w:r>
                      <w:r>
                        <w:rPr>
                          <w:rFonts w:hint="eastAsia" w:ascii="宋体" w:eastAsia="宋体"/>
                          <w:sz w:val="22"/>
                        </w:rPr>
                        <w:t xml:space="preserve">行 </w:t>
                      </w:r>
                      <w:r>
                        <w:rPr>
                          <w:color w:val="444444"/>
                          <w:sz w:val="21"/>
                          <w:shd w:val="clear" w:color="auto" w:fill="F1F1F1"/>
                        </w:rPr>
                        <w:t># -- coding: utf-8 --</w:t>
                      </w:r>
                      <w:r>
                        <w:rPr>
                          <w:color w:val="444444"/>
                          <w:spacing w:val="-87"/>
                          <w:sz w:val="21"/>
                        </w:rPr>
                        <w:t xml:space="preserve"> </w:t>
                      </w:r>
                      <w:r>
                        <w:rPr>
                          <w:rFonts w:hint="eastAsia" w:ascii="宋体" w:eastAsia="宋体"/>
                          <w:sz w:val="22"/>
                        </w:rPr>
                        <w:t>。</w:t>
                      </w:r>
                    </w:p>
                  </w:txbxContent>
                </v:textbox>
                <w10:wrap type="topAndBottom"/>
              </v:shape>
            </w:pict>
          </mc:Fallback>
        </mc:AlternateContent>
      </w:r>
    </w:p>
    <w:p>
      <w:pPr>
        <w:pStyle w:val="5"/>
        <w:spacing w:before="5"/>
        <w:rPr>
          <w:sz w:val="7"/>
        </w:rPr>
      </w:pPr>
    </w:p>
    <w:p>
      <w:pPr>
        <w:pStyle w:val="5"/>
        <w:rPr>
          <w:sz w:val="20"/>
        </w:rPr>
      </w:pPr>
    </w:p>
    <w:p>
      <w:pPr>
        <w:pStyle w:val="5"/>
        <w:spacing w:before="3"/>
        <w:rPr>
          <w:sz w:val="20"/>
        </w:rPr>
      </w:pPr>
    </w:p>
    <w:p>
      <w:pPr>
        <w:pStyle w:val="3"/>
        <w:spacing w:before="55"/>
      </w:pPr>
      <w:r>
        <mc:AlternateContent>
          <mc:Choice Requires="wps">
            <w:drawing>
              <wp:anchor distT="0" distB="0" distL="114300" distR="114300" simplePos="0" relativeHeight="3072" behindDoc="0" locked="0" layoutInCell="1" allowOverlap="1">
                <wp:simplePos x="0" y="0"/>
                <wp:positionH relativeFrom="page">
                  <wp:posOffset>1124585</wp:posOffset>
                </wp:positionH>
                <wp:positionV relativeFrom="paragraph">
                  <wp:posOffset>-813435</wp:posOffset>
                </wp:positionV>
                <wp:extent cx="5311775" cy="0"/>
                <wp:effectExtent l="0" t="0" r="0" b="0"/>
                <wp:wrapNone/>
                <wp:docPr id="62" name="直线 68"/>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68" o:spid="_x0000_s1026" o:spt="20" style="position:absolute;left:0pt;margin-left:88.55pt;margin-top:-64.05pt;height:0pt;width:418.25pt;mso-position-horizontal-relative:page;z-index:3072;mso-width-relative:page;mso-height-relative:page;" filled="f" stroked="t" coordsize="21600,21600" o:gfxdata="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z+lkY2QAAAA4BAAAPAAAAAAAAAAEAIAAA&#10;ACIAAABkcnMvZG93bnJldi54bWxQSwECFAAUAAAACACHTuJAS538ntIBAACPAwAADgAAAAAAAAAB&#10;ACAAAAAoAQAAZHJzL2Uyb0RvYy54bWxQSwUGAAAAAAYABgBZAQAAbAUAAAAA&#10;">
                <v:fill on="f" focussize="0,0"/>
                <v:stroke weight="0.72pt" color="#900000" joinstyle="round"/>
                <v:imagedata o:title=""/>
                <o:lock v:ext="edit" aspectratio="f"/>
              </v:line>
            </w:pict>
          </mc:Fallback>
        </mc:AlternateContent>
      </w:r>
      <w:bookmarkStart w:id="32" w:name="你应该看到的结果"/>
      <w:bookmarkEnd w:id="32"/>
      <w:r>
        <w:rPr>
          <w:color w:val="465157"/>
        </w:rPr>
        <w:t>你应该看到的结果</w:t>
      </w:r>
    </w:p>
    <w:p>
      <w:pPr>
        <w:pStyle w:val="5"/>
        <w:spacing w:before="1"/>
        <w:rPr>
          <w:b/>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226060</wp:posOffset>
                </wp:positionV>
                <wp:extent cx="4864100" cy="3164205"/>
                <wp:effectExtent l="5080" t="4445" r="7620" b="6350"/>
                <wp:wrapTopAndBottom/>
                <wp:docPr id="21" name="文本框 69"/>
                <wp:cNvGraphicFramePr/>
                <a:graphic xmlns:a="http://schemas.openxmlformats.org/drawingml/2006/main">
                  <a:graphicData uri="http://schemas.microsoft.com/office/word/2010/wordprocessingShape">
                    <wps:wsp>
                      <wps:cNvSpPr txBox="1"/>
                      <wps:spPr>
                        <a:xfrm>
                          <a:off x="0" y="0"/>
                          <a:ext cx="4864100" cy="316420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ex5.py</w:t>
                            </w:r>
                          </w:p>
                          <w:p>
                            <w:pPr>
                              <w:pStyle w:val="5"/>
                              <w:spacing w:before="11"/>
                              <w:rPr>
                                <w:b/>
                                <w:sz w:val="21"/>
                              </w:rPr>
                            </w:pPr>
                          </w:p>
                          <w:p>
                            <w:pPr>
                              <w:spacing w:before="1" w:line="491" w:lineRule="auto"/>
                              <w:ind w:left="148" w:right="3372" w:firstLine="0"/>
                              <w:jc w:val="left"/>
                              <w:rPr>
                                <w:sz w:val="23"/>
                              </w:rPr>
                            </w:pPr>
                            <w:r>
                              <w:rPr>
                                <w:color w:val="2F2F2F"/>
                                <w:sz w:val="23"/>
                              </w:rPr>
                              <w:t>Let's talk about Zed A. Shaw. He's 74 inches tall.</w:t>
                            </w:r>
                          </w:p>
                          <w:p>
                            <w:pPr>
                              <w:spacing w:before="0" w:line="491" w:lineRule="auto"/>
                              <w:ind w:left="148" w:right="3594" w:firstLine="0"/>
                              <w:jc w:val="left"/>
                              <w:rPr>
                                <w:sz w:val="23"/>
                              </w:rPr>
                            </w:pPr>
                            <w:r>
                              <w:rPr>
                                <w:color w:val="2F2F2F"/>
                                <w:spacing w:val="2"/>
                                <w:sz w:val="23"/>
                              </w:rPr>
                              <w:t xml:space="preserve">He's 180 pounds heavy. Actually that's </w:t>
                            </w:r>
                            <w:r>
                              <w:rPr>
                                <w:color w:val="2F2F2F"/>
                                <w:sz w:val="23"/>
                              </w:rPr>
                              <w:t xml:space="preserve">not </w:t>
                            </w:r>
                            <w:r>
                              <w:rPr>
                                <w:color w:val="2F2F2F"/>
                                <w:spacing w:val="2"/>
                                <w:sz w:val="23"/>
                              </w:rPr>
                              <w:t>too</w:t>
                            </w:r>
                            <w:r>
                              <w:rPr>
                                <w:color w:val="2F2F2F"/>
                                <w:spacing w:val="43"/>
                                <w:sz w:val="23"/>
                              </w:rPr>
                              <w:t xml:space="preserve"> </w:t>
                            </w:r>
                            <w:r>
                              <w:rPr>
                                <w:color w:val="2F2F2F"/>
                                <w:spacing w:val="2"/>
                                <w:sz w:val="23"/>
                              </w:rPr>
                              <w:t>heavy.</w:t>
                            </w:r>
                          </w:p>
                          <w:p>
                            <w:pPr>
                              <w:spacing w:before="0"/>
                              <w:ind w:left="148" w:right="0" w:firstLine="0"/>
                              <w:jc w:val="left"/>
                              <w:rPr>
                                <w:sz w:val="23"/>
                              </w:rPr>
                            </w:pPr>
                            <w:r>
                              <w:rPr>
                                <w:color w:val="2F2F2F"/>
                                <w:sz w:val="23"/>
                              </w:rPr>
                              <w:t>He's got Blue eyes and Brown hair.</w:t>
                            </w:r>
                          </w:p>
                          <w:p>
                            <w:pPr>
                              <w:pStyle w:val="5"/>
                              <w:rPr>
                                <w:b/>
                                <w:sz w:val="22"/>
                              </w:rPr>
                            </w:pPr>
                          </w:p>
                          <w:p>
                            <w:pPr>
                              <w:spacing w:before="0" w:line="491" w:lineRule="auto"/>
                              <w:ind w:left="148" w:right="587" w:firstLine="0"/>
                              <w:jc w:val="left"/>
                              <w:rPr>
                                <w:sz w:val="23"/>
                              </w:rPr>
                            </w:pPr>
                            <w:r>
                              <w:rPr>
                                <w:color w:val="2F2F2F"/>
                                <w:spacing w:val="2"/>
                                <w:sz w:val="23"/>
                              </w:rPr>
                              <w:t xml:space="preserve">His teeth are usually White depending </w:t>
                            </w:r>
                            <w:r>
                              <w:rPr>
                                <w:color w:val="2F2F2F"/>
                                <w:sz w:val="23"/>
                              </w:rPr>
                              <w:t xml:space="preserve">on </w:t>
                            </w:r>
                            <w:r>
                              <w:rPr>
                                <w:color w:val="2F2F2F"/>
                                <w:spacing w:val="2"/>
                                <w:sz w:val="23"/>
                              </w:rPr>
                              <w:t xml:space="preserve">the coffee. If </w:t>
                            </w:r>
                            <w:r>
                              <w:rPr>
                                <w:color w:val="2F2F2F"/>
                                <w:sz w:val="23"/>
                              </w:rPr>
                              <w:t xml:space="preserve">I </w:t>
                            </w:r>
                            <w:r>
                              <w:rPr>
                                <w:color w:val="2F2F2F"/>
                                <w:spacing w:val="2"/>
                                <w:sz w:val="23"/>
                              </w:rPr>
                              <w:t xml:space="preserve">add </w:t>
                            </w:r>
                            <w:r>
                              <w:rPr>
                                <w:color w:val="2F2F2F"/>
                                <w:sz w:val="23"/>
                              </w:rPr>
                              <w:t xml:space="preserve">35, </w:t>
                            </w:r>
                            <w:r>
                              <w:rPr>
                                <w:color w:val="2F2F2F"/>
                                <w:spacing w:val="2"/>
                                <w:sz w:val="23"/>
                              </w:rPr>
                              <w:t xml:space="preserve">74, and 180 </w:t>
                            </w:r>
                            <w:r>
                              <w:rPr>
                                <w:color w:val="2F2F2F"/>
                                <w:sz w:val="23"/>
                              </w:rPr>
                              <w:t>I get</w:t>
                            </w:r>
                            <w:r>
                              <w:rPr>
                                <w:color w:val="2F2F2F"/>
                                <w:spacing w:val="53"/>
                                <w:sz w:val="23"/>
                              </w:rPr>
                              <w:t xml:space="preserve"> </w:t>
                            </w:r>
                            <w:r>
                              <w:rPr>
                                <w:color w:val="2F2F2F"/>
                                <w:spacing w:val="2"/>
                                <w:sz w:val="23"/>
                              </w:rPr>
                              <w:t>289.</w:t>
                            </w:r>
                          </w:p>
                          <w:p>
                            <w:pPr>
                              <w:spacing w:before="3"/>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69" o:spid="_x0000_s1026" o:spt="202" type="#_x0000_t202" style="position:absolute;left:0pt;margin-left:106.2pt;margin-top:17.8pt;height:249.15pt;width:383pt;mso-position-horizontal-relative:page;mso-wrap-distance-bottom:0pt;mso-wrap-distance-top:0pt;z-index:1024;mso-width-relative:page;mso-height-relative:page;" fillcolor="#EDEDED" filled="t" stroked="t" coordsize="21600,21600" o:gfxdata="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GG16N2wAAAAoBAAAPAAAAAAAAAAEAIAAAACIAAABk&#10;cnMvZG93bnJldi54bWxQSwECFAAUAAAACACHTuJAKU6zNgMCAAAPBAAADgAAAAAAAAABACAAAAAq&#10;AQAAZHJzL2Uyb0RvYy54bWxQSwUGAAAAAAYABgBZAQAAnwU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ex5.py</w:t>
                      </w:r>
                    </w:p>
                    <w:p>
                      <w:pPr>
                        <w:pStyle w:val="5"/>
                        <w:spacing w:before="11"/>
                        <w:rPr>
                          <w:b/>
                          <w:sz w:val="21"/>
                        </w:rPr>
                      </w:pPr>
                    </w:p>
                    <w:p>
                      <w:pPr>
                        <w:spacing w:before="1" w:line="491" w:lineRule="auto"/>
                        <w:ind w:left="148" w:right="3372" w:firstLine="0"/>
                        <w:jc w:val="left"/>
                        <w:rPr>
                          <w:sz w:val="23"/>
                        </w:rPr>
                      </w:pPr>
                      <w:r>
                        <w:rPr>
                          <w:color w:val="2F2F2F"/>
                          <w:sz w:val="23"/>
                        </w:rPr>
                        <w:t>Let's talk about Zed A. Shaw. He's 74 inches tall.</w:t>
                      </w:r>
                    </w:p>
                    <w:p>
                      <w:pPr>
                        <w:spacing w:before="0" w:line="491" w:lineRule="auto"/>
                        <w:ind w:left="148" w:right="3594" w:firstLine="0"/>
                        <w:jc w:val="left"/>
                        <w:rPr>
                          <w:sz w:val="23"/>
                        </w:rPr>
                      </w:pPr>
                      <w:r>
                        <w:rPr>
                          <w:color w:val="2F2F2F"/>
                          <w:spacing w:val="2"/>
                          <w:sz w:val="23"/>
                        </w:rPr>
                        <w:t xml:space="preserve">He's 180 pounds heavy. Actually that's </w:t>
                      </w:r>
                      <w:r>
                        <w:rPr>
                          <w:color w:val="2F2F2F"/>
                          <w:sz w:val="23"/>
                        </w:rPr>
                        <w:t xml:space="preserve">not </w:t>
                      </w:r>
                      <w:r>
                        <w:rPr>
                          <w:color w:val="2F2F2F"/>
                          <w:spacing w:val="2"/>
                          <w:sz w:val="23"/>
                        </w:rPr>
                        <w:t>too</w:t>
                      </w:r>
                      <w:r>
                        <w:rPr>
                          <w:color w:val="2F2F2F"/>
                          <w:spacing w:val="43"/>
                          <w:sz w:val="23"/>
                        </w:rPr>
                        <w:t xml:space="preserve"> </w:t>
                      </w:r>
                      <w:r>
                        <w:rPr>
                          <w:color w:val="2F2F2F"/>
                          <w:spacing w:val="2"/>
                          <w:sz w:val="23"/>
                        </w:rPr>
                        <w:t>heavy.</w:t>
                      </w:r>
                    </w:p>
                    <w:p>
                      <w:pPr>
                        <w:spacing w:before="0"/>
                        <w:ind w:left="148" w:right="0" w:firstLine="0"/>
                        <w:jc w:val="left"/>
                        <w:rPr>
                          <w:sz w:val="23"/>
                        </w:rPr>
                      </w:pPr>
                      <w:r>
                        <w:rPr>
                          <w:color w:val="2F2F2F"/>
                          <w:sz w:val="23"/>
                        </w:rPr>
                        <w:t>He's got Blue eyes and Brown hair.</w:t>
                      </w:r>
                    </w:p>
                    <w:p>
                      <w:pPr>
                        <w:pStyle w:val="5"/>
                        <w:rPr>
                          <w:b/>
                          <w:sz w:val="22"/>
                        </w:rPr>
                      </w:pPr>
                    </w:p>
                    <w:p>
                      <w:pPr>
                        <w:spacing w:before="0" w:line="491" w:lineRule="auto"/>
                        <w:ind w:left="148" w:right="587" w:firstLine="0"/>
                        <w:jc w:val="left"/>
                        <w:rPr>
                          <w:sz w:val="23"/>
                        </w:rPr>
                      </w:pPr>
                      <w:r>
                        <w:rPr>
                          <w:color w:val="2F2F2F"/>
                          <w:spacing w:val="2"/>
                          <w:sz w:val="23"/>
                        </w:rPr>
                        <w:t xml:space="preserve">His teeth are usually White depending </w:t>
                      </w:r>
                      <w:r>
                        <w:rPr>
                          <w:color w:val="2F2F2F"/>
                          <w:sz w:val="23"/>
                        </w:rPr>
                        <w:t xml:space="preserve">on </w:t>
                      </w:r>
                      <w:r>
                        <w:rPr>
                          <w:color w:val="2F2F2F"/>
                          <w:spacing w:val="2"/>
                          <w:sz w:val="23"/>
                        </w:rPr>
                        <w:t xml:space="preserve">the coffee. If </w:t>
                      </w:r>
                      <w:r>
                        <w:rPr>
                          <w:color w:val="2F2F2F"/>
                          <w:sz w:val="23"/>
                        </w:rPr>
                        <w:t xml:space="preserve">I </w:t>
                      </w:r>
                      <w:r>
                        <w:rPr>
                          <w:color w:val="2F2F2F"/>
                          <w:spacing w:val="2"/>
                          <w:sz w:val="23"/>
                        </w:rPr>
                        <w:t xml:space="preserve">add </w:t>
                      </w:r>
                      <w:r>
                        <w:rPr>
                          <w:color w:val="2F2F2F"/>
                          <w:sz w:val="23"/>
                        </w:rPr>
                        <w:t xml:space="preserve">35, </w:t>
                      </w:r>
                      <w:r>
                        <w:rPr>
                          <w:color w:val="2F2F2F"/>
                          <w:spacing w:val="2"/>
                          <w:sz w:val="23"/>
                        </w:rPr>
                        <w:t xml:space="preserve">74, and 180 </w:t>
                      </w:r>
                      <w:r>
                        <w:rPr>
                          <w:color w:val="2F2F2F"/>
                          <w:sz w:val="23"/>
                        </w:rPr>
                        <w:t>I get</w:t>
                      </w:r>
                      <w:r>
                        <w:rPr>
                          <w:color w:val="2F2F2F"/>
                          <w:spacing w:val="53"/>
                          <w:sz w:val="23"/>
                        </w:rPr>
                        <w:t xml:space="preserve"> </w:t>
                      </w:r>
                      <w:r>
                        <w:rPr>
                          <w:color w:val="2F2F2F"/>
                          <w:spacing w:val="2"/>
                          <w:sz w:val="23"/>
                        </w:rPr>
                        <w:t>289.</w:t>
                      </w:r>
                    </w:p>
                    <w:p>
                      <w:pPr>
                        <w:spacing w:before="3"/>
                        <w:ind w:left="148" w:right="0" w:firstLine="0"/>
                        <w:jc w:val="left"/>
                        <w:rPr>
                          <w:b/>
                          <w:sz w:val="23"/>
                        </w:rPr>
                      </w:pPr>
                      <w:r>
                        <w:rPr>
                          <w:b/>
                          <w:color w:val="C55D09"/>
                          <w:w w:val="100"/>
                          <w:sz w:val="23"/>
                        </w:rPr>
                        <w:t>$</w:t>
                      </w:r>
                    </w:p>
                  </w:txbxContent>
                </v:textbox>
                <w10:wrap type="topAndBottom"/>
              </v:shape>
            </w:pict>
          </mc:Fallback>
        </mc:AlternateContent>
      </w:r>
    </w:p>
    <w:p>
      <w:pPr>
        <w:pStyle w:val="5"/>
        <w:rPr>
          <w:b/>
          <w:sz w:val="20"/>
        </w:rPr>
      </w:pPr>
    </w:p>
    <w:p>
      <w:pPr>
        <w:pStyle w:val="5"/>
        <w:spacing w:before="1"/>
        <w:rPr>
          <w:b/>
          <w:sz w:val="19"/>
        </w:rPr>
      </w:pPr>
    </w:p>
    <w:p>
      <w:pPr>
        <w:spacing w:before="55"/>
        <w:ind w:left="1800" w:right="0" w:firstLine="0"/>
        <w:jc w:val="left"/>
        <w:rPr>
          <w:rFonts w:hint="eastAsia" w:ascii="宋体" w:eastAsia="宋体"/>
          <w:b/>
          <w:sz w:val="32"/>
        </w:rPr>
      </w:pPr>
      <w:bookmarkStart w:id="33" w:name="加分习题"/>
      <w:bookmarkEnd w:id="33"/>
      <w:r>
        <w:rPr>
          <w:rFonts w:hint="eastAsia" w:ascii="宋体" w:eastAsia="宋体"/>
          <w:b/>
          <w:color w:val="465157"/>
          <w:sz w:val="32"/>
        </w:rPr>
        <w:t>加分习题</w:t>
      </w:r>
    </w:p>
    <w:p>
      <w:pPr>
        <w:pStyle w:val="5"/>
        <w:spacing w:before="11"/>
        <w:rPr>
          <w:b/>
          <w:sz w:val="35"/>
        </w:rPr>
      </w:pPr>
    </w:p>
    <w:p>
      <w:pPr>
        <w:pStyle w:val="9"/>
        <w:numPr>
          <w:ilvl w:val="0"/>
          <w:numId w:val="17"/>
        </w:numPr>
        <w:tabs>
          <w:tab w:val="left" w:pos="2521"/>
        </w:tabs>
        <w:spacing w:before="0" w:after="0" w:line="312" w:lineRule="auto"/>
        <w:ind w:left="2520" w:right="351" w:hanging="360"/>
        <w:jc w:val="left"/>
        <w:rPr>
          <w:rFonts w:ascii="Arial" w:eastAsia="Arial"/>
          <w:sz w:val="24"/>
        </w:rPr>
      </w:pPr>
      <w:r>
        <w:rPr>
          <w:spacing w:val="-4"/>
          <w:sz w:val="21"/>
        </w:rPr>
        <w:t>修改所有的变量名字，把它们前面的</w:t>
      </w:r>
      <w:r>
        <w:rPr>
          <w:rFonts w:ascii="Arial" w:eastAsia="Arial"/>
          <w:sz w:val="21"/>
        </w:rPr>
        <w:t>``my_``</w:t>
      </w:r>
      <w:r>
        <w:rPr>
          <w:spacing w:val="-5"/>
          <w:sz w:val="21"/>
        </w:rPr>
        <w:t>去掉。确认将每一个地方的都改掉，不</w:t>
      </w:r>
      <w:r>
        <w:rPr>
          <w:spacing w:val="-4"/>
          <w:sz w:val="21"/>
        </w:rPr>
        <w:t>只是你使用</w:t>
      </w:r>
      <w:r>
        <w:rPr>
          <w:rFonts w:ascii="Arial" w:eastAsia="Arial"/>
          <w:sz w:val="21"/>
        </w:rPr>
        <w:t>``=``</w:t>
      </w:r>
      <w:r>
        <w:rPr>
          <w:spacing w:val="-3"/>
          <w:sz w:val="21"/>
        </w:rPr>
        <w:t>赋值过的地方。</w:t>
      </w:r>
    </w:p>
    <w:p>
      <w:pPr>
        <w:pStyle w:val="9"/>
        <w:numPr>
          <w:ilvl w:val="0"/>
          <w:numId w:val="17"/>
        </w:numPr>
        <w:tabs>
          <w:tab w:val="left" w:pos="2521"/>
        </w:tabs>
        <w:spacing w:before="10" w:after="0" w:line="316" w:lineRule="auto"/>
        <w:ind w:left="2520" w:right="353" w:hanging="360"/>
        <w:jc w:val="left"/>
        <w:rPr>
          <w:rFonts w:ascii="Arial" w:hAnsi="Arial" w:eastAsia="Arial"/>
          <w:sz w:val="21"/>
        </w:rPr>
      </w:pPr>
      <w:r>
        <w:rPr>
          <w:spacing w:val="-3"/>
          <w:sz w:val="21"/>
        </w:rPr>
        <w:t>试着使用更多的格式化字符。例如</w:t>
      </w:r>
      <w:r>
        <w:rPr>
          <w:color w:val="444444"/>
          <w:spacing w:val="-31"/>
          <w:sz w:val="21"/>
        </w:rPr>
        <w:t xml:space="preserve"> </w:t>
      </w:r>
      <w:r>
        <w:rPr>
          <w:rFonts w:ascii="Consolas" w:hAnsi="Consolas" w:eastAsia="Consolas"/>
          <w:color w:val="444444"/>
          <w:sz w:val="23"/>
          <w:shd w:val="clear" w:color="auto" w:fill="F1F1F1"/>
        </w:rPr>
        <w:t>%r</w:t>
      </w:r>
      <w:r>
        <w:rPr>
          <w:rFonts w:ascii="Consolas" w:hAnsi="Consolas" w:eastAsia="Consolas"/>
          <w:color w:val="444444"/>
          <w:spacing w:val="-49"/>
          <w:sz w:val="23"/>
        </w:rPr>
        <w:t xml:space="preserve"> </w:t>
      </w:r>
      <w:r>
        <w:rPr>
          <w:spacing w:val="-3"/>
          <w:sz w:val="21"/>
        </w:rPr>
        <w:t>就是是非常有用的一个，它的含义是</w:t>
      </w:r>
      <w:r>
        <w:rPr>
          <w:rFonts w:ascii="Arial" w:hAnsi="Arial" w:eastAsia="Arial"/>
          <w:spacing w:val="-4"/>
          <w:sz w:val="21"/>
        </w:rPr>
        <w:t>“</w:t>
      </w:r>
      <w:r>
        <w:rPr>
          <w:sz w:val="21"/>
        </w:rPr>
        <w:t>不管什</w:t>
      </w:r>
      <w:r>
        <w:rPr>
          <w:spacing w:val="-2"/>
          <w:sz w:val="21"/>
        </w:rPr>
        <w:t>么都打印出来</w:t>
      </w:r>
      <w:r>
        <w:rPr>
          <w:rFonts w:ascii="Arial" w:hAnsi="Arial" w:eastAsia="Arial"/>
          <w:sz w:val="21"/>
        </w:rPr>
        <w:t>”</w:t>
      </w:r>
      <w:r>
        <w:rPr>
          <w:sz w:val="21"/>
        </w:rPr>
        <w:t>。</w:t>
      </w:r>
    </w:p>
    <w:p>
      <w:pPr>
        <w:pStyle w:val="9"/>
        <w:numPr>
          <w:ilvl w:val="0"/>
          <w:numId w:val="17"/>
        </w:numPr>
        <w:tabs>
          <w:tab w:val="left" w:pos="2521"/>
        </w:tabs>
        <w:spacing w:before="0" w:after="0" w:line="240" w:lineRule="auto"/>
        <w:ind w:left="2520" w:right="0" w:hanging="360"/>
        <w:jc w:val="left"/>
        <w:rPr>
          <w:rFonts w:ascii="Arial" w:eastAsia="Arial"/>
          <w:sz w:val="21"/>
        </w:rPr>
      </w:pPr>
      <w:r>
        <w:rPr>
          <w:spacing w:val="-3"/>
          <w:sz w:val="21"/>
        </w:rPr>
        <w:t xml:space="preserve">在网上搜索所有的 </w:t>
      </w:r>
      <w:r>
        <w:rPr>
          <w:rFonts w:ascii="Arial" w:eastAsia="Arial"/>
          <w:sz w:val="21"/>
        </w:rPr>
        <w:t>Python</w:t>
      </w:r>
      <w:r>
        <w:rPr>
          <w:rFonts w:ascii="Arial" w:eastAsia="Arial"/>
          <w:spacing w:val="43"/>
          <w:sz w:val="21"/>
        </w:rPr>
        <w:t xml:space="preserve"> </w:t>
      </w:r>
      <w:r>
        <w:rPr>
          <w:spacing w:val="-1"/>
          <w:sz w:val="21"/>
        </w:rPr>
        <w:t>格式化字符。</w:t>
      </w:r>
    </w:p>
    <w:p>
      <w:pPr>
        <w:pStyle w:val="9"/>
        <w:numPr>
          <w:ilvl w:val="0"/>
          <w:numId w:val="17"/>
        </w:numPr>
        <w:tabs>
          <w:tab w:val="left" w:pos="2521"/>
        </w:tabs>
        <w:spacing w:before="89" w:after="0" w:line="316" w:lineRule="auto"/>
        <w:ind w:left="2520" w:right="356" w:hanging="360"/>
        <w:jc w:val="left"/>
        <w:rPr>
          <w:rFonts w:ascii="Arial" w:eastAsia="Arial"/>
          <w:sz w:val="21"/>
        </w:rPr>
      </w:pPr>
      <w:r>
        <w:rPr>
          <w:spacing w:val="-3"/>
          <w:sz w:val="21"/>
        </w:rPr>
        <w:t xml:space="preserve">试着使用变量将英寸和磅转换成厘米和千克。不要直接键入答案。使用 </w:t>
      </w:r>
      <w:r>
        <w:rPr>
          <w:rFonts w:ascii="Arial" w:eastAsia="Arial"/>
          <w:sz w:val="21"/>
        </w:rPr>
        <w:t>Python</w:t>
      </w:r>
      <w:r>
        <w:rPr>
          <w:rFonts w:ascii="Arial" w:eastAsia="Arial"/>
          <w:spacing w:val="3"/>
          <w:sz w:val="21"/>
        </w:rPr>
        <w:t xml:space="preserve"> </w:t>
      </w:r>
      <w:r>
        <w:rPr>
          <w:sz w:val="21"/>
        </w:rPr>
        <w:t>的</w:t>
      </w:r>
      <w:r>
        <w:rPr>
          <w:spacing w:val="-3"/>
          <w:sz w:val="21"/>
        </w:rPr>
        <w:t>计算功能来完成。</w:t>
      </w:r>
    </w:p>
    <w:p>
      <w:pPr>
        <w:spacing w:after="0" w:line="316" w:lineRule="auto"/>
        <w:jc w:val="left"/>
        <w:rPr>
          <w:rFonts w:ascii="Arial" w:eastAsia="Arial"/>
          <w:sz w:val="21"/>
        </w:rPr>
        <w:sectPr>
          <w:pgSz w:w="11910" w:h="16840"/>
          <w:pgMar w:top="1420" w:right="1440" w:bottom="1380" w:left="0" w:header="0" w:footer="1040" w:gutter="0"/>
        </w:sectPr>
      </w:pPr>
    </w:p>
    <w:p>
      <w:pPr>
        <w:pStyle w:val="2"/>
      </w:pPr>
      <w:bookmarkStart w:id="34" w:name="习题 6: 字符串(string)和文本"/>
      <w:bookmarkEnd w:id="34"/>
      <w:r>
        <w:rPr>
          <w:color w:val="111111"/>
          <w:spacing w:val="-1"/>
        </w:rPr>
        <w:t xml:space="preserve">习题 </w:t>
      </w:r>
      <w:r>
        <w:rPr>
          <w:rFonts w:ascii="Arial" w:eastAsia="Arial"/>
          <w:color w:val="111111"/>
        </w:rPr>
        <w:t>6:</w:t>
      </w:r>
      <w:r>
        <w:rPr>
          <w:rFonts w:ascii="Arial" w:eastAsia="Arial"/>
          <w:color w:val="111111"/>
          <w:spacing w:val="81"/>
        </w:rPr>
        <w:t xml:space="preserve"> </w:t>
      </w:r>
      <w:r>
        <w:rPr>
          <w:color w:val="111111"/>
          <w:spacing w:val="1"/>
        </w:rPr>
        <w:t>字符串</w:t>
      </w:r>
      <w:r>
        <w:rPr>
          <w:rFonts w:ascii="Arial" w:eastAsia="Arial"/>
          <w:color w:val="111111"/>
        </w:rPr>
        <w:t>(string)</w:t>
      </w:r>
      <w:r>
        <w:rPr>
          <w:color w:val="111111"/>
        </w:rPr>
        <w:t>和文本</w:t>
      </w:r>
    </w:p>
    <w:p>
      <w:pPr>
        <w:pStyle w:val="5"/>
        <w:spacing w:before="319" w:line="278" w:lineRule="auto"/>
        <w:ind w:left="1800" w:right="359"/>
        <w:jc w:val="both"/>
      </w:pPr>
      <w:r>
        <w:rPr>
          <w:spacing w:val="-6"/>
        </w:rPr>
        <w:t>虽然你已经在程序中写过字符串了，你还没学过它们的用处。在这章习题中我们将使用复杂的字符串来建立一系列的变量，从中你将学到它们的用途。首先我们</w:t>
      </w:r>
      <w:r>
        <w:t>解释一下字符串是什么 东西。</w:t>
      </w:r>
    </w:p>
    <w:p>
      <w:pPr>
        <w:pStyle w:val="5"/>
        <w:spacing w:before="190" w:line="278" w:lineRule="auto"/>
        <w:ind w:left="1800" w:right="356"/>
      </w:pPr>
      <w:r>
        <w:rPr>
          <w:spacing w:val="-1"/>
        </w:rPr>
        <w:t>字符串通常是指你想要展示给别人的、或者是你想要从程序里</w:t>
      </w:r>
      <w:r>
        <w:rPr>
          <w:rFonts w:ascii="Arial" w:hAnsi="Arial" w:eastAsia="Arial"/>
        </w:rPr>
        <w:t>“</w:t>
      </w:r>
      <w:r>
        <w:t>导出</w:t>
      </w:r>
      <w:r>
        <w:rPr>
          <w:rFonts w:ascii="Arial" w:hAnsi="Arial" w:eastAsia="Arial"/>
        </w:rPr>
        <w:t>”</w:t>
      </w:r>
      <w:r>
        <w:rPr>
          <w:spacing w:val="-3"/>
        </w:rPr>
        <w:t>的一小段字</w:t>
      </w:r>
      <w:r>
        <w:rPr>
          <w:spacing w:val="-11"/>
        </w:rPr>
        <w:t>符。</w:t>
      </w:r>
      <w:r>
        <w:rPr>
          <w:rFonts w:ascii="Arial" w:hAnsi="Arial" w:eastAsia="Arial"/>
        </w:rPr>
        <w:t>Python</w:t>
      </w:r>
      <w:r>
        <w:rPr>
          <w:rFonts w:ascii="Arial" w:hAnsi="Arial" w:eastAsia="Arial"/>
          <w:spacing w:val="54"/>
        </w:rPr>
        <w:t xml:space="preserve"> </w:t>
      </w:r>
      <w:r>
        <w:rPr>
          <w:spacing w:val="-6"/>
        </w:rPr>
        <w:t xml:space="preserve">可以通过文本里的双引号 </w:t>
      </w:r>
      <w:r>
        <w:rPr>
          <w:rFonts w:ascii="Consolas" w:hAnsi="Consolas" w:eastAsia="Consolas"/>
          <w:color w:val="444444"/>
          <w:sz w:val="23"/>
          <w:shd w:val="clear" w:color="auto" w:fill="F1F1F1"/>
        </w:rPr>
        <w:t>"</w:t>
      </w:r>
      <w:r>
        <w:rPr>
          <w:rFonts w:ascii="Consolas" w:hAnsi="Consolas" w:eastAsia="Consolas"/>
          <w:color w:val="444444"/>
          <w:spacing w:val="-56"/>
          <w:sz w:val="23"/>
        </w:rPr>
        <w:t xml:space="preserve"> </w:t>
      </w:r>
      <w:r>
        <w:rPr>
          <w:spacing w:val="-11"/>
        </w:rPr>
        <w:t xml:space="preserve">或者单引号 </w:t>
      </w:r>
      <w:r>
        <w:rPr>
          <w:rFonts w:ascii="Consolas" w:hAnsi="Consolas" w:eastAsia="Consolas"/>
          <w:color w:val="444444"/>
          <w:sz w:val="23"/>
          <w:shd w:val="clear" w:color="auto" w:fill="F1F1F1"/>
        </w:rPr>
        <w:t>'</w:t>
      </w:r>
      <w:r>
        <w:rPr>
          <w:rFonts w:ascii="Consolas" w:hAnsi="Consolas" w:eastAsia="Consolas"/>
          <w:color w:val="444444"/>
          <w:spacing w:val="-57"/>
          <w:sz w:val="23"/>
        </w:rPr>
        <w:t xml:space="preserve"> </w:t>
      </w:r>
      <w:r>
        <w:rPr>
          <w:spacing w:val="-5"/>
        </w:rPr>
        <w:t>识别出字符串来。这在你</w:t>
      </w:r>
      <w:r>
        <w:rPr>
          <w:spacing w:val="-13"/>
        </w:rPr>
        <w:t xml:space="preserve">以前的 </w:t>
      </w:r>
      <w:r>
        <w:rPr>
          <w:rFonts w:ascii="Consolas" w:hAnsi="Consolas" w:eastAsia="Consolas"/>
          <w:color w:val="444444"/>
          <w:sz w:val="23"/>
          <w:shd w:val="clear" w:color="auto" w:fill="F1F1F1"/>
        </w:rPr>
        <w:t>print</w:t>
      </w:r>
      <w:r>
        <w:rPr>
          <w:rFonts w:ascii="Consolas" w:hAnsi="Consolas" w:eastAsia="Consolas"/>
          <w:color w:val="444444"/>
          <w:spacing w:val="-54"/>
          <w:sz w:val="23"/>
        </w:rPr>
        <w:t xml:space="preserve"> </w:t>
      </w:r>
      <w:r>
        <w:rPr>
          <w:spacing w:val="-1"/>
        </w:rPr>
        <w:t>练习中你已经见过很多次了。如果你把单引号或者双引号括起来</w:t>
      </w:r>
      <w:r>
        <w:rPr>
          <w:spacing w:val="-10"/>
        </w:rPr>
        <w:t xml:space="preserve">的文本放到 </w:t>
      </w:r>
      <w:r>
        <w:rPr>
          <w:rFonts w:ascii="Consolas" w:hAnsi="Consolas" w:eastAsia="Consolas"/>
          <w:color w:val="444444"/>
          <w:sz w:val="23"/>
          <w:shd w:val="clear" w:color="auto" w:fill="F1F1F1"/>
        </w:rPr>
        <w:t>print</w:t>
      </w:r>
      <w:r>
        <w:rPr>
          <w:rFonts w:ascii="Consolas" w:hAnsi="Consolas" w:eastAsia="Consolas"/>
          <w:color w:val="444444"/>
          <w:spacing w:val="-55"/>
          <w:sz w:val="23"/>
        </w:rPr>
        <w:t xml:space="preserve"> </w:t>
      </w:r>
      <w:r>
        <w:rPr>
          <w:spacing w:val="-2"/>
        </w:rPr>
        <w:t xml:space="preserve">后面，它们就会被 </w:t>
      </w:r>
      <w:r>
        <w:rPr>
          <w:rFonts w:ascii="Arial" w:hAnsi="Arial" w:eastAsia="Arial"/>
        </w:rPr>
        <w:t>python</w:t>
      </w:r>
      <w:r>
        <w:rPr>
          <w:rFonts w:ascii="Arial" w:hAnsi="Arial" w:eastAsia="Arial"/>
          <w:spacing w:val="53"/>
        </w:rPr>
        <w:t xml:space="preserve"> </w:t>
      </w:r>
      <w:r>
        <w:t>打印出来。</w:t>
      </w:r>
    </w:p>
    <w:p>
      <w:pPr>
        <w:pStyle w:val="5"/>
        <w:spacing w:before="7"/>
        <w:rPr>
          <w:sz w:val="9"/>
        </w:rPr>
      </w:pPr>
    </w:p>
    <w:p>
      <w:pPr>
        <w:pStyle w:val="5"/>
        <w:spacing w:before="67" w:line="278" w:lineRule="auto"/>
        <w:ind w:left="1800" w:right="354"/>
      </w:pPr>
      <w:r>
        <w:rPr>
          <w:spacing w:val="-4"/>
        </w:rPr>
        <w:t xml:space="preserve">字符串可以包含格式化字符 </w:t>
      </w:r>
      <w:r>
        <w:rPr>
          <w:rFonts w:ascii="Consolas" w:hAnsi="Consolas" w:eastAsia="Consolas"/>
          <w:color w:val="444444"/>
          <w:sz w:val="23"/>
          <w:shd w:val="clear" w:color="auto" w:fill="F1F1F1"/>
        </w:rPr>
        <w:t>%s</w:t>
      </w:r>
      <w:r>
        <w:rPr>
          <w:spacing w:val="-1"/>
        </w:rPr>
        <w:t>，这个你之前也见过的。你只要将格式化的变量</w:t>
      </w:r>
      <w:r>
        <w:rPr>
          <w:spacing w:val="-10"/>
        </w:rPr>
        <w:t xml:space="preserve">放到字符串中，再紧跟着一个百分号 </w:t>
      </w:r>
      <w:r>
        <w:rPr>
          <w:rFonts w:ascii="Consolas" w:hAnsi="Consolas" w:eastAsia="Consolas"/>
          <w:color w:val="444444"/>
          <w:sz w:val="23"/>
          <w:shd w:val="clear" w:color="auto" w:fill="F1F1F1"/>
        </w:rPr>
        <w:t>%</w:t>
      </w:r>
      <w:r>
        <w:rPr>
          <w:rFonts w:ascii="Consolas" w:hAnsi="Consolas" w:eastAsia="Consolas"/>
          <w:color w:val="444444"/>
          <w:spacing w:val="-54"/>
          <w:sz w:val="23"/>
        </w:rPr>
        <w:t xml:space="preserve"> </w:t>
      </w:r>
      <w:r>
        <w:rPr>
          <w:rFonts w:ascii="Arial" w:hAnsi="Arial" w:eastAsia="Arial"/>
          <w:spacing w:val="-5"/>
        </w:rPr>
        <w:t>(percent)</w:t>
      </w:r>
      <w:r>
        <w:rPr>
          <w:spacing w:val="-7"/>
        </w:rPr>
        <w:t>，再紧跟着变量名即可。唯一要</w:t>
      </w:r>
      <w:r>
        <w:rPr>
          <w:spacing w:val="-10"/>
        </w:rPr>
        <w:t>注意的地方，是如果你想要在字符串中通过格式化字符放入多个变量的时候，你</w:t>
      </w:r>
      <w:r>
        <w:rPr>
          <w:spacing w:val="-7"/>
        </w:rPr>
        <w:t xml:space="preserve">需要将变量放到 </w:t>
      </w:r>
      <w:r>
        <w:rPr>
          <w:rFonts w:ascii="Consolas" w:hAnsi="Consolas" w:eastAsia="Consolas"/>
          <w:color w:val="444444"/>
          <w:spacing w:val="1"/>
          <w:sz w:val="23"/>
          <w:shd w:val="clear" w:color="auto" w:fill="F1F1F1"/>
        </w:rPr>
        <w:t>( )</w:t>
      </w:r>
      <w:r>
        <w:rPr>
          <w:rFonts w:ascii="Consolas" w:hAnsi="Consolas" w:eastAsia="Consolas"/>
          <w:color w:val="444444"/>
          <w:spacing w:val="-57"/>
          <w:sz w:val="23"/>
        </w:rPr>
        <w:t xml:space="preserve"> </w:t>
      </w:r>
      <w:r>
        <w:rPr>
          <w:spacing w:val="-2"/>
        </w:rPr>
        <w:t>圆括号</w:t>
      </w:r>
      <w:r>
        <w:rPr>
          <w:rFonts w:ascii="Arial" w:hAnsi="Arial" w:eastAsia="Arial"/>
        </w:rPr>
        <w:t>(parenthesis)</w:t>
      </w:r>
      <w:r>
        <w:rPr>
          <w:spacing w:val="-6"/>
        </w:rPr>
        <w:t xml:space="preserve">中，而且变量之间用 </w:t>
      </w:r>
      <w:r>
        <w:rPr>
          <w:rFonts w:ascii="Consolas" w:hAnsi="Consolas" w:eastAsia="Consolas"/>
          <w:color w:val="444444"/>
          <w:sz w:val="23"/>
          <w:shd w:val="clear" w:color="auto" w:fill="F1F1F1"/>
        </w:rPr>
        <w:t>,</w:t>
      </w:r>
      <w:r>
        <w:rPr>
          <w:rFonts w:ascii="Consolas" w:hAnsi="Consolas" w:eastAsia="Consolas"/>
          <w:color w:val="444444"/>
          <w:spacing w:val="-57"/>
          <w:sz w:val="23"/>
        </w:rPr>
        <w:t xml:space="preserve"> </w:t>
      </w:r>
      <w:r>
        <w:rPr>
          <w:spacing w:val="-2"/>
        </w:rPr>
        <w:t>逗号</w:t>
      </w:r>
      <w:r>
        <w:rPr>
          <w:rFonts w:ascii="Arial" w:hAnsi="Arial" w:eastAsia="Arial"/>
        </w:rPr>
        <w:t xml:space="preserve">(comma) </w:t>
      </w:r>
      <w:r>
        <w:rPr>
          <w:spacing w:val="-1"/>
        </w:rPr>
        <w:t>隔开。就像你逛商店说</w:t>
      </w:r>
      <w:r>
        <w:rPr>
          <w:rFonts w:ascii="Arial" w:hAnsi="Arial" w:eastAsia="Arial"/>
        </w:rPr>
        <w:t>“</w:t>
      </w:r>
      <w:r>
        <w:rPr>
          <w:spacing w:val="-3"/>
        </w:rPr>
        <w:t>我要买牛奶、面包、鸡蛋、八宝粥</w:t>
      </w:r>
      <w:r>
        <w:rPr>
          <w:rFonts w:ascii="Arial" w:hAnsi="Arial" w:eastAsia="Arial"/>
        </w:rPr>
        <w:t>”</w:t>
      </w:r>
      <w:r>
        <w:rPr>
          <w:spacing w:val="-3"/>
        </w:rPr>
        <w:t>一样，只不过程序员</w:t>
      </w:r>
      <w:r>
        <w:t>说的是</w:t>
      </w:r>
      <w:r>
        <w:rPr>
          <w:rFonts w:ascii="Arial" w:hAnsi="Arial" w:eastAsia="Arial"/>
        </w:rPr>
        <w:t>”(milk, eggs, bread, soup)”</w:t>
      </w:r>
      <w:r>
        <w:t>。</w:t>
      </w:r>
    </w:p>
    <w:p>
      <w:pPr>
        <w:pStyle w:val="5"/>
        <w:spacing w:before="187" w:line="278" w:lineRule="auto"/>
        <w:ind w:left="1800" w:right="242"/>
      </w:pPr>
      <w:r>
        <w:rPr>
          <w:spacing w:val="-6"/>
        </w:rPr>
        <w:t>我们将键入大量的字符串、变量、和格式化字符，并且将它们打印出来。我们还</w:t>
      </w:r>
      <w:r>
        <w:rPr>
          <w:spacing w:val="-7"/>
        </w:rPr>
        <w:t xml:space="preserve">将练习使用简写的变量名。程序员喜欢使用恼人的难度的简写来节约打字时间， </w:t>
      </w:r>
      <w:r>
        <w:t>所以我们现在就提早学会这个，这样你就能读懂并且写出这些东西了。</w:t>
      </w:r>
    </w:p>
    <w:p>
      <w:pPr>
        <w:pStyle w:val="5"/>
        <w:spacing w:before="5" w:after="1"/>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95" w:hRule="atLeast"/>
        </w:trPr>
        <w:tc>
          <w:tcPr>
            <w:tcW w:w="582" w:type="dxa"/>
          </w:tcPr>
          <w:p>
            <w:pPr>
              <w:pStyle w:val="10"/>
              <w:spacing w:before="73"/>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rPr>
                <w:rFonts w:ascii="宋体"/>
                <w:sz w:val="22"/>
              </w:rPr>
            </w:pPr>
          </w:p>
          <w:p>
            <w:pPr>
              <w:pStyle w:val="10"/>
              <w:spacing w:before="1"/>
              <w:ind w:left="194"/>
              <w:jc w:val="center"/>
              <w:rPr>
                <w:sz w:val="23"/>
              </w:rPr>
            </w:pPr>
            <w:r>
              <w:rPr>
                <w:color w:val="AAAAAA"/>
                <w:w w:val="100"/>
                <w:sz w:val="23"/>
              </w:rPr>
              <w:t>9</w:t>
            </w:r>
          </w:p>
          <w:p>
            <w:pPr>
              <w:pStyle w:val="10"/>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spacing w:before="1"/>
              <w:ind w:left="180" w:right="98"/>
              <w:jc w:val="center"/>
              <w:rPr>
                <w:sz w:val="23"/>
              </w:rPr>
            </w:pPr>
            <w:r>
              <w:rPr>
                <w:color w:val="AAAAAA"/>
                <w:spacing w:val="5"/>
                <w:sz w:val="23"/>
              </w:rPr>
              <w:t>11</w:t>
            </w:r>
          </w:p>
        </w:tc>
        <w:tc>
          <w:tcPr>
            <w:tcW w:w="7927" w:type="dxa"/>
            <w:tcBorders>
              <w:top w:val="single" w:color="CCCCCC" w:sz="6" w:space="0"/>
            </w:tcBorders>
            <w:shd w:val="clear" w:color="auto" w:fill="EDEDED"/>
          </w:tcPr>
          <w:p>
            <w:pPr>
              <w:pStyle w:val="10"/>
              <w:spacing w:before="143" w:line="491" w:lineRule="auto"/>
              <w:ind w:left="119" w:right="2530"/>
              <w:rPr>
                <w:sz w:val="23"/>
              </w:rPr>
            </w:pPr>
            <w:r>
              <w:rPr>
                <w:sz w:val="23"/>
              </w:rPr>
              <w:t xml:space="preserve">x </w:t>
            </w:r>
            <w:r>
              <w:rPr>
                <w:color w:val="666666"/>
                <w:sz w:val="23"/>
              </w:rPr>
              <w:t xml:space="preserve">= </w:t>
            </w:r>
            <w:r>
              <w:rPr>
                <w:color w:val="406F9F"/>
                <w:sz w:val="23"/>
              </w:rPr>
              <w:t xml:space="preserve">"There are </w:t>
            </w:r>
            <w:r>
              <w:rPr>
                <w:i/>
                <w:color w:val="6F9FD0"/>
                <w:sz w:val="23"/>
              </w:rPr>
              <w:t xml:space="preserve">%d </w:t>
            </w:r>
            <w:r>
              <w:rPr>
                <w:color w:val="406F9F"/>
                <w:sz w:val="23"/>
              </w:rPr>
              <w:t xml:space="preserve">types of people." </w:t>
            </w:r>
            <w:r>
              <w:rPr>
                <w:color w:val="666666"/>
                <w:sz w:val="23"/>
              </w:rPr>
              <w:t xml:space="preserve">% </w:t>
            </w:r>
            <w:r>
              <w:rPr>
                <w:color w:val="1F8050"/>
                <w:sz w:val="23"/>
              </w:rPr>
              <w:t xml:space="preserve">10 </w:t>
            </w:r>
            <w:r>
              <w:rPr>
                <w:sz w:val="23"/>
              </w:rPr>
              <w:t xml:space="preserve">binary </w:t>
            </w:r>
            <w:r>
              <w:rPr>
                <w:color w:val="666666"/>
                <w:sz w:val="23"/>
              </w:rPr>
              <w:t xml:space="preserve">= </w:t>
            </w:r>
            <w:r>
              <w:rPr>
                <w:color w:val="406F9F"/>
                <w:sz w:val="23"/>
              </w:rPr>
              <w:t>"binary"</w:t>
            </w:r>
          </w:p>
          <w:p>
            <w:pPr>
              <w:pStyle w:val="10"/>
              <w:ind w:left="119"/>
              <w:rPr>
                <w:sz w:val="23"/>
              </w:rPr>
            </w:pPr>
            <w:r>
              <w:rPr>
                <w:sz w:val="23"/>
              </w:rPr>
              <w:t xml:space="preserve">do_not </w:t>
            </w:r>
            <w:r>
              <w:rPr>
                <w:color w:val="666666"/>
                <w:sz w:val="23"/>
              </w:rPr>
              <w:t xml:space="preserve">= </w:t>
            </w:r>
            <w:r>
              <w:rPr>
                <w:color w:val="406F9F"/>
                <w:sz w:val="23"/>
              </w:rPr>
              <w:t>"don't"</w:t>
            </w:r>
          </w:p>
          <w:p>
            <w:pPr>
              <w:pStyle w:val="10"/>
              <w:rPr>
                <w:rFonts w:ascii="宋体"/>
                <w:sz w:val="22"/>
              </w:rPr>
            </w:pPr>
          </w:p>
          <w:p>
            <w:pPr>
              <w:pStyle w:val="10"/>
              <w:spacing w:before="1"/>
              <w:ind w:left="119"/>
              <w:rPr>
                <w:sz w:val="23"/>
              </w:rPr>
            </w:pPr>
            <w:r>
              <w:rPr>
                <w:sz w:val="23"/>
              </w:rPr>
              <w:t xml:space="preserve">y </w:t>
            </w:r>
            <w:r>
              <w:rPr>
                <w:color w:val="666666"/>
                <w:sz w:val="23"/>
              </w:rPr>
              <w:t xml:space="preserve">= </w:t>
            </w:r>
            <w:r>
              <w:rPr>
                <w:color w:val="406F9F"/>
                <w:sz w:val="23"/>
              </w:rPr>
              <w:t xml:space="preserve">"Those who know </w:t>
            </w:r>
            <w:r>
              <w:rPr>
                <w:i/>
                <w:color w:val="6F9FD0"/>
                <w:sz w:val="23"/>
              </w:rPr>
              <w:t xml:space="preserve">%s </w:t>
            </w:r>
            <w:r>
              <w:rPr>
                <w:color w:val="406F9F"/>
                <w:sz w:val="23"/>
              </w:rPr>
              <w:t xml:space="preserve">and those who </w:t>
            </w:r>
            <w:r>
              <w:rPr>
                <w:i/>
                <w:color w:val="6F9FD0"/>
                <w:sz w:val="23"/>
              </w:rPr>
              <w:t>%s</w:t>
            </w:r>
            <w:r>
              <w:rPr>
                <w:color w:val="406F9F"/>
                <w:sz w:val="23"/>
              </w:rPr>
              <w:t xml:space="preserve">." </w:t>
            </w:r>
            <w:r>
              <w:rPr>
                <w:color w:val="666666"/>
                <w:sz w:val="23"/>
              </w:rPr>
              <w:t xml:space="preserve">% </w:t>
            </w:r>
            <w:r>
              <w:rPr>
                <w:sz w:val="23"/>
              </w:rPr>
              <w:t>(binary, do_not)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pacing w:val="2"/>
                <w:sz w:val="23"/>
              </w:rPr>
              <w:t>print</w:t>
            </w:r>
            <w:r>
              <w:rPr>
                <w:b/>
                <w:color w:val="006F1F"/>
                <w:spacing w:val="14"/>
                <w:sz w:val="23"/>
              </w:rPr>
              <w:t xml:space="preserve"> </w:t>
            </w:r>
            <w:r>
              <w:rPr>
                <w:sz w:val="23"/>
              </w:rPr>
              <w:t>x</w:t>
            </w:r>
          </w:p>
          <w:p>
            <w:pPr>
              <w:pStyle w:val="10"/>
              <w:spacing w:before="1"/>
              <w:rPr>
                <w:rFonts w:ascii="宋体"/>
                <w:sz w:val="22"/>
              </w:rPr>
            </w:pPr>
          </w:p>
          <w:p>
            <w:pPr>
              <w:pStyle w:val="10"/>
              <w:ind w:left="119"/>
              <w:rPr>
                <w:sz w:val="23"/>
              </w:rPr>
            </w:pPr>
            <w:r>
              <w:rPr>
                <w:b/>
                <w:color w:val="006F1F"/>
                <w:spacing w:val="2"/>
                <w:sz w:val="23"/>
              </w:rPr>
              <w:t>print</w:t>
            </w:r>
            <w:r>
              <w:rPr>
                <w:b/>
                <w:color w:val="006F1F"/>
                <w:spacing w:val="14"/>
                <w:sz w:val="23"/>
              </w:rPr>
              <w:t xml:space="preserve"> </w:t>
            </w:r>
            <w:r>
              <w:rPr>
                <w:sz w:val="23"/>
              </w:rPr>
              <w:t>y</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print </w:t>
            </w:r>
            <w:r>
              <w:rPr>
                <w:color w:val="406F9F"/>
                <w:sz w:val="23"/>
              </w:rPr>
              <w:t xml:space="preserve">"I said: </w:t>
            </w:r>
            <w:r>
              <w:rPr>
                <w:i/>
                <w:color w:val="6F9FD0"/>
                <w:sz w:val="23"/>
              </w:rPr>
              <w:t>%r</w:t>
            </w:r>
            <w:r>
              <w:rPr>
                <w:color w:val="406F9F"/>
                <w:sz w:val="23"/>
              </w:rPr>
              <w:t xml:space="preserve">." </w:t>
            </w:r>
            <w:r>
              <w:rPr>
                <w:color w:val="666666"/>
                <w:sz w:val="23"/>
              </w:rPr>
              <w:t xml:space="preserve">% </w:t>
            </w:r>
            <w:r>
              <w:rPr>
                <w:sz w:val="23"/>
              </w:rPr>
              <w:t>x</w:t>
            </w:r>
          </w:p>
          <w:p>
            <w:pPr>
              <w:pStyle w:val="10"/>
              <w:spacing w:before="1"/>
              <w:rPr>
                <w:rFonts w:ascii="宋体"/>
                <w:sz w:val="22"/>
              </w:rPr>
            </w:pPr>
          </w:p>
          <w:p>
            <w:pPr>
              <w:pStyle w:val="10"/>
              <w:ind w:left="119"/>
              <w:rPr>
                <w:sz w:val="23"/>
              </w:rPr>
            </w:pPr>
            <w:r>
              <w:rPr>
                <w:b/>
                <w:color w:val="006F1F"/>
                <w:sz w:val="23"/>
              </w:rPr>
              <w:t xml:space="preserve">print </w:t>
            </w:r>
            <w:r>
              <w:rPr>
                <w:color w:val="406F9F"/>
                <w:sz w:val="23"/>
              </w:rPr>
              <w:t>"I also said: '</w:t>
            </w:r>
            <w:r>
              <w:rPr>
                <w:i/>
                <w:color w:val="6F9FD0"/>
                <w:sz w:val="23"/>
              </w:rPr>
              <w:t>%s</w:t>
            </w:r>
            <w:r>
              <w:rPr>
                <w:color w:val="406F9F"/>
                <w:sz w:val="23"/>
              </w:rPr>
              <w:t xml:space="preserve">'." </w:t>
            </w:r>
            <w:r>
              <w:rPr>
                <w:color w:val="666666"/>
                <w:sz w:val="23"/>
              </w:rPr>
              <w:t xml:space="preserve">% </w:t>
            </w:r>
            <w:r>
              <w:rPr>
                <w:sz w:val="23"/>
              </w:rPr>
              <w:t>y</w:t>
            </w:r>
          </w:p>
        </w:tc>
      </w:tr>
    </w:tbl>
    <w:p>
      <w:pPr>
        <w:spacing w:after="0"/>
        <w:rPr>
          <w:sz w:val="23"/>
        </w:rPr>
        <w:sectPr>
          <w:pgSz w:w="11910" w:h="16840"/>
          <w:pgMar w:top="146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48" w:hRule="atLeast"/>
        </w:trPr>
        <w:tc>
          <w:tcPr>
            <w:tcW w:w="582" w:type="dxa"/>
          </w:tcPr>
          <w:p>
            <w:pPr>
              <w:pStyle w:val="10"/>
              <w:spacing w:before="21"/>
              <w:ind w:left="200"/>
              <w:rPr>
                <w:sz w:val="23"/>
              </w:rPr>
            </w:pPr>
            <w:r>
              <w:rPr>
                <w:color w:val="AAAAAA"/>
                <w:spacing w:val="5"/>
                <w:sz w:val="23"/>
              </w:rPr>
              <w:t>12</w:t>
            </w:r>
          </w:p>
          <w:p>
            <w:pPr>
              <w:pStyle w:val="10"/>
              <w:spacing w:before="1"/>
              <w:rPr>
                <w:rFonts w:ascii="宋体"/>
                <w:sz w:val="22"/>
              </w:rPr>
            </w:pPr>
          </w:p>
          <w:p>
            <w:pPr>
              <w:pStyle w:val="10"/>
              <w:ind w:left="200"/>
              <w:rPr>
                <w:sz w:val="23"/>
              </w:rPr>
            </w:pPr>
            <w:r>
              <w:rPr>
                <w:color w:val="AAAAAA"/>
                <w:spacing w:val="5"/>
                <w:sz w:val="23"/>
              </w:rPr>
              <w:t>13</w:t>
            </w:r>
          </w:p>
          <w:p>
            <w:pPr>
              <w:pStyle w:val="10"/>
              <w:spacing w:before="1"/>
              <w:rPr>
                <w:rFonts w:ascii="宋体"/>
                <w:sz w:val="22"/>
              </w:rPr>
            </w:pPr>
          </w:p>
          <w:p>
            <w:pPr>
              <w:pStyle w:val="10"/>
              <w:ind w:left="200"/>
              <w:rPr>
                <w:sz w:val="23"/>
              </w:rPr>
            </w:pPr>
            <w:r>
              <w:rPr>
                <w:color w:val="AAAAAA"/>
                <w:spacing w:val="5"/>
                <w:sz w:val="23"/>
              </w:rPr>
              <w:t>14</w:t>
            </w:r>
          </w:p>
          <w:p>
            <w:pPr>
              <w:pStyle w:val="10"/>
              <w:spacing w:before="1"/>
              <w:rPr>
                <w:rFonts w:ascii="宋体"/>
                <w:sz w:val="22"/>
              </w:rPr>
            </w:pPr>
          </w:p>
          <w:p>
            <w:pPr>
              <w:pStyle w:val="10"/>
              <w:ind w:left="200"/>
              <w:rPr>
                <w:sz w:val="23"/>
              </w:rPr>
            </w:pPr>
            <w:r>
              <w:rPr>
                <w:color w:val="AAAAAA"/>
                <w:spacing w:val="5"/>
                <w:sz w:val="23"/>
              </w:rPr>
              <w:t>15</w:t>
            </w:r>
          </w:p>
          <w:p>
            <w:pPr>
              <w:pStyle w:val="10"/>
              <w:rPr>
                <w:rFonts w:ascii="宋体"/>
                <w:sz w:val="22"/>
              </w:rPr>
            </w:pPr>
          </w:p>
          <w:p>
            <w:pPr>
              <w:pStyle w:val="10"/>
              <w:spacing w:before="1"/>
              <w:ind w:left="200"/>
              <w:rPr>
                <w:sz w:val="23"/>
              </w:rPr>
            </w:pPr>
            <w:r>
              <w:rPr>
                <w:color w:val="AAAAAA"/>
                <w:spacing w:val="5"/>
                <w:sz w:val="23"/>
              </w:rPr>
              <w:t>16</w:t>
            </w:r>
          </w:p>
          <w:p>
            <w:pPr>
              <w:pStyle w:val="10"/>
              <w:rPr>
                <w:rFonts w:ascii="宋体"/>
                <w:sz w:val="22"/>
              </w:rPr>
            </w:pPr>
          </w:p>
          <w:p>
            <w:pPr>
              <w:pStyle w:val="10"/>
              <w:ind w:left="200"/>
              <w:rPr>
                <w:sz w:val="23"/>
              </w:rPr>
            </w:pPr>
            <w:r>
              <w:rPr>
                <w:color w:val="AAAAAA"/>
                <w:spacing w:val="5"/>
                <w:sz w:val="23"/>
              </w:rPr>
              <w:t>17</w:t>
            </w:r>
          </w:p>
          <w:p>
            <w:pPr>
              <w:pStyle w:val="10"/>
              <w:spacing w:before="2"/>
              <w:rPr>
                <w:rFonts w:ascii="宋体"/>
                <w:sz w:val="22"/>
              </w:rPr>
            </w:pPr>
          </w:p>
          <w:p>
            <w:pPr>
              <w:pStyle w:val="10"/>
              <w:ind w:left="200"/>
              <w:rPr>
                <w:sz w:val="23"/>
              </w:rPr>
            </w:pPr>
            <w:r>
              <w:rPr>
                <w:color w:val="AAAAAA"/>
                <w:spacing w:val="5"/>
                <w:sz w:val="23"/>
              </w:rPr>
              <w:t>18</w:t>
            </w:r>
          </w:p>
          <w:p>
            <w:pPr>
              <w:pStyle w:val="10"/>
              <w:spacing w:before="1"/>
              <w:rPr>
                <w:rFonts w:ascii="宋体"/>
                <w:sz w:val="22"/>
              </w:rPr>
            </w:pPr>
          </w:p>
          <w:p>
            <w:pPr>
              <w:pStyle w:val="10"/>
              <w:ind w:left="200"/>
              <w:rPr>
                <w:sz w:val="23"/>
              </w:rPr>
            </w:pPr>
            <w:r>
              <w:rPr>
                <w:color w:val="AAAAAA"/>
                <w:spacing w:val="5"/>
                <w:sz w:val="23"/>
              </w:rPr>
              <w:t>19</w:t>
            </w:r>
          </w:p>
          <w:p>
            <w:pPr>
              <w:pStyle w:val="10"/>
              <w:rPr>
                <w:rFonts w:ascii="宋体"/>
                <w:sz w:val="22"/>
              </w:rPr>
            </w:pPr>
          </w:p>
          <w:p>
            <w:pPr>
              <w:pStyle w:val="10"/>
              <w:spacing w:before="1"/>
              <w:ind w:left="200"/>
              <w:rPr>
                <w:sz w:val="23"/>
              </w:rPr>
            </w:pPr>
            <w:r>
              <w:rPr>
                <w:color w:val="AAAAAA"/>
                <w:spacing w:val="5"/>
                <w:sz w:val="23"/>
              </w:rPr>
              <w:t>20</w:t>
            </w:r>
          </w:p>
        </w:tc>
        <w:tc>
          <w:tcPr>
            <w:tcW w:w="7927" w:type="dxa"/>
            <w:tcBorders>
              <w:bottom w:val="single" w:color="CCCCCC" w:sz="6" w:space="0"/>
            </w:tcBorders>
            <w:shd w:val="clear" w:color="auto" w:fill="EDEDED"/>
          </w:tcPr>
          <w:p>
            <w:pPr>
              <w:pStyle w:val="10"/>
              <w:spacing w:before="21"/>
              <w:ind w:left="119"/>
              <w:rPr>
                <w:sz w:val="23"/>
              </w:rPr>
            </w:pPr>
            <w:r>
              <w:rPr>
                <w:sz w:val="23"/>
              </w:rPr>
              <w:t xml:space="preserve">hilarious </w:t>
            </w:r>
            <w:r>
              <w:rPr>
                <w:color w:val="666666"/>
                <w:sz w:val="23"/>
              </w:rPr>
              <w:t xml:space="preserve">= </w:t>
            </w:r>
            <w:r>
              <w:rPr>
                <w:color w:val="006F1F"/>
                <w:sz w:val="23"/>
              </w:rPr>
              <w:t>False</w:t>
            </w:r>
          </w:p>
          <w:p>
            <w:pPr>
              <w:pStyle w:val="10"/>
              <w:spacing w:before="1"/>
              <w:rPr>
                <w:rFonts w:ascii="宋体"/>
                <w:sz w:val="22"/>
              </w:rPr>
            </w:pPr>
          </w:p>
          <w:p>
            <w:pPr>
              <w:pStyle w:val="10"/>
              <w:ind w:left="119"/>
              <w:rPr>
                <w:sz w:val="23"/>
              </w:rPr>
            </w:pPr>
            <w:r>
              <w:rPr>
                <w:spacing w:val="2"/>
                <w:sz w:val="23"/>
              </w:rPr>
              <w:t xml:space="preserve">joke_evaluation </w:t>
            </w:r>
            <w:r>
              <w:rPr>
                <w:color w:val="666666"/>
                <w:sz w:val="23"/>
              </w:rPr>
              <w:t xml:space="preserve">= </w:t>
            </w:r>
            <w:r>
              <w:rPr>
                <w:color w:val="406F9F"/>
                <w:spacing w:val="2"/>
                <w:sz w:val="23"/>
              </w:rPr>
              <w:t xml:space="preserve">"Isn't that joke </w:t>
            </w:r>
            <w:r>
              <w:rPr>
                <w:color w:val="406F9F"/>
                <w:sz w:val="23"/>
              </w:rPr>
              <w:t xml:space="preserve">so </w:t>
            </w:r>
            <w:r>
              <w:rPr>
                <w:color w:val="406F9F"/>
                <w:spacing w:val="2"/>
                <w:sz w:val="23"/>
              </w:rPr>
              <w:t>funny?!</w:t>
            </w:r>
            <w:r>
              <w:rPr>
                <w:color w:val="406F9F"/>
                <w:spacing w:val="66"/>
                <w:sz w:val="23"/>
              </w:rPr>
              <w:t xml:space="preserve"> </w:t>
            </w:r>
            <w:r>
              <w:rPr>
                <w:i/>
                <w:color w:val="6F9FD0"/>
                <w:spacing w:val="2"/>
                <w:sz w:val="23"/>
              </w:rPr>
              <w:t>%r</w:t>
            </w:r>
            <w:r>
              <w:rPr>
                <w:color w:val="406F9F"/>
                <w:spacing w:val="2"/>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pacing w:val="2"/>
                <w:sz w:val="23"/>
              </w:rPr>
              <w:t xml:space="preserve">print </w:t>
            </w:r>
            <w:r>
              <w:rPr>
                <w:spacing w:val="2"/>
                <w:sz w:val="23"/>
              </w:rPr>
              <w:t xml:space="preserve">joke_evaluation </w:t>
            </w:r>
            <w:r>
              <w:rPr>
                <w:color w:val="666666"/>
                <w:sz w:val="23"/>
              </w:rPr>
              <w:t>%</w:t>
            </w:r>
            <w:r>
              <w:rPr>
                <w:color w:val="666666"/>
                <w:spacing w:val="50"/>
                <w:sz w:val="23"/>
              </w:rPr>
              <w:t xml:space="preserve"> </w:t>
            </w:r>
            <w:r>
              <w:rPr>
                <w:spacing w:val="2"/>
                <w:sz w:val="23"/>
              </w:rPr>
              <w:t>hilarious</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119" w:right="3508"/>
              <w:rPr>
                <w:sz w:val="23"/>
              </w:rPr>
            </w:pPr>
            <w:r>
              <w:rPr>
                <w:sz w:val="23"/>
              </w:rPr>
              <w:t xml:space="preserve">w </w:t>
            </w:r>
            <w:r>
              <w:rPr>
                <w:color w:val="666666"/>
                <w:sz w:val="23"/>
              </w:rPr>
              <w:t xml:space="preserve">= </w:t>
            </w:r>
            <w:r>
              <w:rPr>
                <w:color w:val="406F9F"/>
                <w:spacing w:val="2"/>
                <w:sz w:val="23"/>
              </w:rPr>
              <w:t xml:space="preserve">"This </w:t>
            </w:r>
            <w:r>
              <w:rPr>
                <w:color w:val="406F9F"/>
                <w:sz w:val="23"/>
              </w:rPr>
              <w:t xml:space="preserve">is </w:t>
            </w:r>
            <w:r>
              <w:rPr>
                <w:color w:val="406F9F"/>
                <w:spacing w:val="2"/>
                <w:sz w:val="23"/>
              </w:rPr>
              <w:t xml:space="preserve">the left side of..." </w:t>
            </w:r>
            <w:r>
              <w:rPr>
                <w:sz w:val="23"/>
              </w:rPr>
              <w:t xml:space="preserve">e </w:t>
            </w:r>
            <w:r>
              <w:rPr>
                <w:color w:val="666666"/>
                <w:sz w:val="23"/>
              </w:rPr>
              <w:t xml:space="preserve">= </w:t>
            </w:r>
            <w:r>
              <w:rPr>
                <w:color w:val="406F9F"/>
                <w:sz w:val="23"/>
              </w:rPr>
              <w:t xml:space="preserve">"a </w:t>
            </w:r>
            <w:r>
              <w:rPr>
                <w:color w:val="406F9F"/>
                <w:spacing w:val="2"/>
                <w:sz w:val="23"/>
              </w:rPr>
              <w:t xml:space="preserve">string with </w:t>
            </w:r>
            <w:r>
              <w:rPr>
                <w:color w:val="406F9F"/>
                <w:sz w:val="23"/>
              </w:rPr>
              <w:t xml:space="preserve">a </w:t>
            </w:r>
            <w:r>
              <w:rPr>
                <w:color w:val="406F9F"/>
                <w:spacing w:val="2"/>
                <w:sz w:val="23"/>
              </w:rPr>
              <w:t>right</w:t>
            </w:r>
            <w:r>
              <w:rPr>
                <w:color w:val="406F9F"/>
                <w:spacing w:val="60"/>
                <w:sz w:val="23"/>
              </w:rPr>
              <w:t xml:space="preserve"> </w:t>
            </w:r>
            <w:r>
              <w:rPr>
                <w:color w:val="406F9F"/>
                <w:spacing w:val="2"/>
                <w:sz w:val="23"/>
              </w:rPr>
              <w:t>side."</w:t>
            </w:r>
          </w:p>
          <w:p>
            <w:pPr>
              <w:pStyle w:val="10"/>
              <w:rPr>
                <w:rFonts w:ascii="宋体"/>
                <w:sz w:val="22"/>
              </w:rPr>
            </w:pPr>
          </w:p>
          <w:p>
            <w:pPr>
              <w:pStyle w:val="10"/>
              <w:spacing w:before="4"/>
              <w:rPr>
                <w:rFonts w:ascii="宋体"/>
                <w:sz w:val="21"/>
              </w:rPr>
            </w:pPr>
          </w:p>
          <w:p>
            <w:pPr>
              <w:pStyle w:val="10"/>
              <w:ind w:left="119"/>
              <w:rPr>
                <w:sz w:val="23"/>
              </w:rPr>
            </w:pPr>
            <w:r>
              <w:rPr>
                <w:b/>
                <w:color w:val="006F1F"/>
                <w:sz w:val="23"/>
              </w:rPr>
              <w:t xml:space="preserve">print </w:t>
            </w:r>
            <w:r>
              <w:rPr>
                <w:sz w:val="23"/>
              </w:rPr>
              <w:t xml:space="preserve">w </w:t>
            </w:r>
            <w:r>
              <w:rPr>
                <w:color w:val="666666"/>
                <w:sz w:val="23"/>
              </w:rPr>
              <w:t xml:space="preserve">+ </w:t>
            </w:r>
            <w:r>
              <w:rPr>
                <w:sz w:val="23"/>
              </w:rPr>
              <w:t>e</w:t>
            </w:r>
          </w:p>
        </w:tc>
      </w:tr>
    </w:tbl>
    <w:p>
      <w:pPr>
        <w:pStyle w:val="5"/>
        <w:rPr>
          <w:sz w:val="20"/>
        </w:rPr>
      </w:pPr>
    </w:p>
    <w:p>
      <w:pPr>
        <w:pStyle w:val="5"/>
        <w:rPr>
          <w:sz w:val="20"/>
        </w:rPr>
      </w:pPr>
    </w:p>
    <w:p>
      <w:pPr>
        <w:pStyle w:val="5"/>
        <w:spacing w:before="1"/>
        <w:rPr>
          <w:sz w:val="20"/>
        </w:rPr>
      </w:pPr>
    </w:p>
    <w:p>
      <w:pPr>
        <w:pStyle w:val="3"/>
        <w:spacing w:before="55"/>
      </w:pPr>
      <w:bookmarkStart w:id="35" w:name="你应该看到的结果"/>
      <w:bookmarkEnd w:id="35"/>
      <w:r>
        <w:rPr>
          <w:color w:val="465157"/>
        </w:rPr>
        <w:t>你应该看到的结果</w:t>
      </w:r>
    </w:p>
    <w:p>
      <w:pPr>
        <w:pStyle w:val="5"/>
        <w:rPr>
          <w:b/>
          <w:sz w:val="20"/>
        </w:rPr>
      </w:pPr>
    </w:p>
    <w:p>
      <w:pPr>
        <w:pStyle w:val="5"/>
        <w:rPr>
          <w:b/>
          <w:sz w:val="11"/>
        </w:rPr>
      </w:pPr>
    </w:p>
    <w:tbl>
      <w:tblPr>
        <w:tblStyle w:val="7"/>
        <w:tblW w:w="8261"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2"/>
        <w:gridCol w:w="78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18" w:hRule="atLeast"/>
        </w:trPr>
        <w:tc>
          <w:tcPr>
            <w:tcW w:w="452" w:type="dxa"/>
          </w:tcPr>
          <w:p>
            <w:pPr>
              <w:pStyle w:val="10"/>
              <w:spacing w:before="141"/>
              <w:ind w:left="200"/>
              <w:rPr>
                <w:sz w:val="23"/>
              </w:rPr>
            </w:pPr>
            <w:r>
              <w:rPr>
                <w:color w:val="AAAAAA"/>
                <w:w w:val="100"/>
                <w:sz w:val="23"/>
              </w:rPr>
              <w:t>1</w:t>
            </w:r>
          </w:p>
          <w:p>
            <w:pPr>
              <w:pStyle w:val="10"/>
              <w:rPr>
                <w:rFonts w:ascii="宋体"/>
                <w:b/>
                <w:sz w:val="22"/>
              </w:rPr>
            </w:pPr>
          </w:p>
          <w:p>
            <w:pPr>
              <w:pStyle w:val="10"/>
              <w:ind w:left="200"/>
              <w:rPr>
                <w:sz w:val="23"/>
              </w:rPr>
            </w:pPr>
            <w:r>
              <w:rPr>
                <w:color w:val="AAAAAA"/>
                <w:w w:val="100"/>
                <w:sz w:val="23"/>
              </w:rPr>
              <w:t>2</w:t>
            </w:r>
          </w:p>
          <w:p>
            <w:pPr>
              <w:pStyle w:val="10"/>
              <w:spacing w:before="1"/>
              <w:rPr>
                <w:rFonts w:ascii="宋体"/>
                <w:b/>
                <w:sz w:val="22"/>
              </w:rPr>
            </w:pPr>
          </w:p>
          <w:p>
            <w:pPr>
              <w:pStyle w:val="10"/>
              <w:ind w:left="200"/>
              <w:rPr>
                <w:sz w:val="23"/>
              </w:rPr>
            </w:pPr>
            <w:r>
              <w:rPr>
                <w:color w:val="AAAAAA"/>
                <w:w w:val="100"/>
                <w:sz w:val="23"/>
              </w:rPr>
              <w:t>3</w:t>
            </w:r>
          </w:p>
          <w:p>
            <w:pPr>
              <w:pStyle w:val="10"/>
              <w:spacing w:before="1"/>
              <w:rPr>
                <w:rFonts w:ascii="宋体"/>
                <w:b/>
                <w:sz w:val="22"/>
              </w:rPr>
            </w:pPr>
          </w:p>
          <w:p>
            <w:pPr>
              <w:pStyle w:val="10"/>
              <w:ind w:left="200"/>
              <w:rPr>
                <w:sz w:val="23"/>
              </w:rPr>
            </w:pPr>
            <w:r>
              <w:rPr>
                <w:color w:val="AAAAAA"/>
                <w:w w:val="100"/>
                <w:sz w:val="23"/>
              </w:rPr>
              <w:t>4</w:t>
            </w:r>
          </w:p>
          <w:p>
            <w:pPr>
              <w:pStyle w:val="10"/>
              <w:spacing w:before="1"/>
              <w:rPr>
                <w:rFonts w:ascii="宋体"/>
                <w:b/>
                <w:sz w:val="22"/>
              </w:rPr>
            </w:pPr>
          </w:p>
          <w:p>
            <w:pPr>
              <w:pStyle w:val="10"/>
              <w:ind w:left="200"/>
              <w:rPr>
                <w:sz w:val="23"/>
              </w:rPr>
            </w:pPr>
            <w:r>
              <w:rPr>
                <w:color w:val="AAAAAA"/>
                <w:w w:val="100"/>
                <w:sz w:val="23"/>
              </w:rPr>
              <w:t>5</w:t>
            </w:r>
          </w:p>
          <w:p>
            <w:pPr>
              <w:pStyle w:val="10"/>
              <w:spacing w:before="1"/>
              <w:rPr>
                <w:rFonts w:ascii="宋体"/>
                <w:b/>
                <w:sz w:val="22"/>
              </w:rPr>
            </w:pPr>
          </w:p>
          <w:p>
            <w:pPr>
              <w:pStyle w:val="10"/>
              <w:ind w:left="200"/>
              <w:rPr>
                <w:sz w:val="23"/>
              </w:rPr>
            </w:pPr>
            <w:r>
              <w:rPr>
                <w:color w:val="AAAAAA"/>
                <w:w w:val="100"/>
                <w:sz w:val="23"/>
              </w:rPr>
              <w:t>6</w:t>
            </w:r>
          </w:p>
          <w:p>
            <w:pPr>
              <w:pStyle w:val="10"/>
              <w:spacing w:before="1"/>
              <w:rPr>
                <w:rFonts w:ascii="宋体"/>
                <w:b/>
                <w:sz w:val="22"/>
              </w:rPr>
            </w:pPr>
          </w:p>
          <w:p>
            <w:pPr>
              <w:pStyle w:val="10"/>
              <w:ind w:left="200"/>
              <w:rPr>
                <w:sz w:val="23"/>
              </w:rPr>
            </w:pPr>
            <w:r>
              <w:rPr>
                <w:color w:val="AAAAAA"/>
                <w:w w:val="100"/>
                <w:sz w:val="23"/>
              </w:rPr>
              <w:t>7</w:t>
            </w:r>
          </w:p>
          <w:p>
            <w:pPr>
              <w:pStyle w:val="10"/>
              <w:spacing w:before="1"/>
              <w:rPr>
                <w:rFonts w:ascii="宋体"/>
                <w:b/>
                <w:sz w:val="22"/>
              </w:rPr>
            </w:pPr>
          </w:p>
          <w:p>
            <w:pPr>
              <w:pStyle w:val="10"/>
              <w:ind w:left="200"/>
              <w:rPr>
                <w:sz w:val="23"/>
              </w:rPr>
            </w:pPr>
            <w:r>
              <w:rPr>
                <w:color w:val="AAAAAA"/>
                <w:w w:val="100"/>
                <w:sz w:val="23"/>
              </w:rPr>
              <w:t>8</w:t>
            </w:r>
          </w:p>
        </w:tc>
        <w:tc>
          <w:tcPr>
            <w:tcW w:w="7809" w:type="dxa"/>
            <w:tcBorders>
              <w:top w:val="single" w:color="CCCCCC" w:sz="6" w:space="0"/>
              <w:bottom w:val="single" w:color="CCCCCC" w:sz="6" w:space="0"/>
            </w:tcBorders>
            <w:shd w:val="clear" w:color="auto" w:fill="EDEDED"/>
          </w:tcPr>
          <w:p>
            <w:pPr>
              <w:pStyle w:val="10"/>
              <w:spacing w:before="143"/>
              <w:ind w:left="119"/>
              <w:rPr>
                <w:sz w:val="23"/>
              </w:rPr>
            </w:pPr>
            <w:r>
              <w:rPr>
                <w:b/>
                <w:color w:val="C55D09"/>
                <w:sz w:val="23"/>
              </w:rPr>
              <w:t xml:space="preserve">$ </w:t>
            </w:r>
            <w:r>
              <w:rPr>
                <w:sz w:val="23"/>
              </w:rPr>
              <w:t>python ex6.py</w:t>
            </w:r>
          </w:p>
          <w:p>
            <w:pPr>
              <w:pStyle w:val="10"/>
              <w:spacing w:before="11"/>
              <w:rPr>
                <w:rFonts w:ascii="宋体"/>
                <w:b/>
                <w:sz w:val="21"/>
              </w:rPr>
            </w:pPr>
          </w:p>
          <w:p>
            <w:pPr>
              <w:pStyle w:val="10"/>
              <w:ind w:left="119"/>
              <w:rPr>
                <w:sz w:val="23"/>
              </w:rPr>
            </w:pPr>
            <w:r>
              <w:rPr>
                <w:color w:val="2F2F2F"/>
                <w:sz w:val="23"/>
              </w:rPr>
              <w:t>There are 10 types of people.</w:t>
            </w:r>
          </w:p>
          <w:p>
            <w:pPr>
              <w:pStyle w:val="10"/>
              <w:spacing w:before="1"/>
              <w:rPr>
                <w:rFonts w:ascii="宋体"/>
                <w:b/>
                <w:sz w:val="22"/>
              </w:rPr>
            </w:pPr>
          </w:p>
          <w:p>
            <w:pPr>
              <w:pStyle w:val="10"/>
              <w:spacing w:line="491" w:lineRule="auto"/>
              <w:ind w:left="119" w:right="2196"/>
              <w:rPr>
                <w:sz w:val="23"/>
              </w:rPr>
            </w:pPr>
            <w:r>
              <w:rPr>
                <w:color w:val="2F2F2F"/>
                <w:spacing w:val="2"/>
                <w:sz w:val="23"/>
              </w:rPr>
              <w:t xml:space="preserve">Those </w:t>
            </w:r>
            <w:r>
              <w:rPr>
                <w:color w:val="2F2F2F"/>
                <w:sz w:val="23"/>
              </w:rPr>
              <w:t xml:space="preserve">who </w:t>
            </w:r>
            <w:r>
              <w:rPr>
                <w:color w:val="2F2F2F"/>
                <w:spacing w:val="2"/>
                <w:sz w:val="23"/>
              </w:rPr>
              <w:t xml:space="preserve">know binary and those who don't. </w:t>
            </w:r>
            <w:r>
              <w:rPr>
                <w:color w:val="2F2F2F"/>
                <w:sz w:val="23"/>
              </w:rPr>
              <w:t xml:space="preserve">I </w:t>
            </w:r>
            <w:r>
              <w:rPr>
                <w:color w:val="2F2F2F"/>
                <w:spacing w:val="2"/>
                <w:sz w:val="23"/>
              </w:rPr>
              <w:t xml:space="preserve">said: 'There </w:t>
            </w:r>
            <w:r>
              <w:rPr>
                <w:color w:val="2F2F2F"/>
                <w:sz w:val="23"/>
              </w:rPr>
              <w:t xml:space="preserve">are 10 </w:t>
            </w:r>
            <w:r>
              <w:rPr>
                <w:color w:val="2F2F2F"/>
                <w:spacing w:val="2"/>
                <w:sz w:val="23"/>
              </w:rPr>
              <w:t xml:space="preserve">types </w:t>
            </w:r>
            <w:r>
              <w:rPr>
                <w:color w:val="2F2F2F"/>
                <w:sz w:val="23"/>
              </w:rPr>
              <w:t>of</w:t>
            </w:r>
            <w:r>
              <w:rPr>
                <w:color w:val="2F2F2F"/>
                <w:spacing w:val="62"/>
                <w:sz w:val="23"/>
              </w:rPr>
              <w:t xml:space="preserve"> </w:t>
            </w:r>
            <w:r>
              <w:rPr>
                <w:color w:val="2F2F2F"/>
                <w:spacing w:val="2"/>
                <w:sz w:val="23"/>
              </w:rPr>
              <w:t>people.'.</w:t>
            </w:r>
          </w:p>
          <w:p>
            <w:pPr>
              <w:pStyle w:val="10"/>
              <w:spacing w:line="491" w:lineRule="auto"/>
              <w:ind w:left="119"/>
              <w:rPr>
                <w:sz w:val="23"/>
              </w:rPr>
            </w:pPr>
            <w:r>
              <w:rPr>
                <w:color w:val="2F2F2F"/>
                <w:sz w:val="23"/>
              </w:rPr>
              <w:t>I also said: 'Those who know binary and those who don't.'. Isn't that joke so funny?! False</w:t>
            </w:r>
          </w:p>
          <w:p>
            <w:pPr>
              <w:pStyle w:val="10"/>
              <w:ind w:left="119"/>
              <w:rPr>
                <w:sz w:val="23"/>
              </w:rPr>
            </w:pPr>
            <w:r>
              <w:rPr>
                <w:color w:val="2F2F2F"/>
                <w:spacing w:val="2"/>
                <w:sz w:val="23"/>
              </w:rPr>
              <w:t xml:space="preserve">This is the left side of...a string with </w:t>
            </w:r>
            <w:r>
              <w:rPr>
                <w:color w:val="2F2F2F"/>
                <w:sz w:val="23"/>
              </w:rPr>
              <w:t xml:space="preserve">a </w:t>
            </w:r>
            <w:r>
              <w:rPr>
                <w:color w:val="2F2F2F"/>
                <w:spacing w:val="2"/>
                <w:sz w:val="23"/>
              </w:rPr>
              <w:t>right</w:t>
            </w:r>
            <w:r>
              <w:rPr>
                <w:color w:val="2F2F2F"/>
                <w:spacing w:val="62"/>
                <w:sz w:val="23"/>
              </w:rPr>
              <w:t xml:space="preserve"> </w:t>
            </w:r>
            <w:r>
              <w:rPr>
                <w:color w:val="2F2F2F"/>
                <w:spacing w:val="2"/>
                <w:sz w:val="23"/>
              </w:rPr>
              <w:t>side.</w:t>
            </w:r>
          </w:p>
          <w:p>
            <w:pPr>
              <w:pStyle w:val="10"/>
              <w:spacing w:before="3"/>
              <w:rPr>
                <w:rFonts w:ascii="宋体"/>
                <w:b/>
                <w:sz w:val="22"/>
              </w:rPr>
            </w:pPr>
          </w:p>
          <w:p>
            <w:pPr>
              <w:pStyle w:val="10"/>
              <w:spacing w:before="1"/>
              <w:ind w:left="119"/>
              <w:rPr>
                <w:b/>
                <w:sz w:val="23"/>
              </w:rPr>
            </w:pPr>
            <w:r>
              <w:rPr>
                <w:b/>
                <w:color w:val="C55D09"/>
                <w:w w:val="100"/>
                <w:sz w:val="23"/>
              </w:rPr>
              <w:t>$</w:t>
            </w:r>
          </w:p>
        </w:tc>
      </w:tr>
    </w:tbl>
    <w:p>
      <w:pPr>
        <w:pStyle w:val="5"/>
        <w:rPr>
          <w:b/>
          <w:sz w:val="20"/>
        </w:rPr>
      </w:pPr>
    </w:p>
    <w:p>
      <w:pPr>
        <w:pStyle w:val="5"/>
        <w:rPr>
          <w:b/>
          <w:sz w:val="20"/>
        </w:rPr>
      </w:pPr>
    </w:p>
    <w:p>
      <w:pPr>
        <w:pStyle w:val="5"/>
        <w:spacing w:before="1"/>
        <w:rPr>
          <w:b/>
          <w:sz w:val="20"/>
        </w:rPr>
      </w:pPr>
    </w:p>
    <w:p>
      <w:pPr>
        <w:spacing w:before="55"/>
        <w:ind w:left="1800" w:right="0" w:firstLine="0"/>
        <w:jc w:val="left"/>
        <w:rPr>
          <w:rFonts w:hint="eastAsia" w:ascii="宋体" w:eastAsia="宋体"/>
          <w:b/>
          <w:sz w:val="32"/>
        </w:rPr>
      </w:pPr>
      <w:bookmarkStart w:id="36" w:name="加分习题"/>
      <w:bookmarkEnd w:id="36"/>
      <w:r>
        <w:rPr>
          <w:rFonts w:hint="eastAsia" w:ascii="宋体" w:eastAsia="宋体"/>
          <w:b/>
          <w:color w:val="465157"/>
          <w:sz w:val="32"/>
        </w:rPr>
        <w:t>加分习题</w:t>
      </w:r>
    </w:p>
    <w:p>
      <w:pPr>
        <w:pStyle w:val="5"/>
        <w:spacing w:before="12"/>
        <w:rPr>
          <w:b/>
          <w:sz w:val="35"/>
        </w:rPr>
      </w:pPr>
    </w:p>
    <w:p>
      <w:pPr>
        <w:pStyle w:val="9"/>
        <w:numPr>
          <w:ilvl w:val="0"/>
          <w:numId w:val="18"/>
        </w:numPr>
        <w:tabs>
          <w:tab w:val="left" w:pos="2521"/>
        </w:tabs>
        <w:spacing w:before="0" w:after="0" w:line="240" w:lineRule="auto"/>
        <w:ind w:left="2520" w:right="0" w:hanging="360"/>
        <w:jc w:val="left"/>
        <w:rPr>
          <w:rFonts w:ascii="Arial" w:eastAsia="Arial"/>
          <w:sz w:val="24"/>
        </w:rPr>
      </w:pPr>
      <w:r>
        <w:rPr>
          <w:spacing w:val="-3"/>
          <w:sz w:val="21"/>
        </w:rPr>
        <w:t>通读程序，在每一行的上面写一行注解，给自己解释一下这一行的作用。</w:t>
      </w:r>
    </w:p>
    <w:p>
      <w:pPr>
        <w:pStyle w:val="9"/>
        <w:numPr>
          <w:ilvl w:val="0"/>
          <w:numId w:val="18"/>
        </w:numPr>
        <w:tabs>
          <w:tab w:val="left" w:pos="2521"/>
        </w:tabs>
        <w:spacing w:before="86" w:after="0" w:line="240" w:lineRule="auto"/>
        <w:ind w:left="2520" w:right="0" w:hanging="360"/>
        <w:jc w:val="left"/>
        <w:rPr>
          <w:rFonts w:ascii="Arial" w:hAnsi="Arial" w:eastAsia="Arial"/>
          <w:sz w:val="21"/>
        </w:rPr>
      </w:pPr>
      <w:r>
        <w:rPr>
          <w:spacing w:val="-1"/>
          <w:sz w:val="21"/>
        </w:rPr>
        <w:t>找到所有的</w:t>
      </w:r>
      <w:r>
        <w:rPr>
          <w:rFonts w:ascii="Arial" w:hAnsi="Arial" w:eastAsia="Arial"/>
          <w:spacing w:val="-3"/>
          <w:sz w:val="21"/>
        </w:rPr>
        <w:t>”</w:t>
      </w:r>
      <w:r>
        <w:rPr>
          <w:spacing w:val="-3"/>
          <w:sz w:val="21"/>
        </w:rPr>
        <w:t>字符串包含字符串</w:t>
      </w:r>
      <w:r>
        <w:rPr>
          <w:rFonts w:ascii="Arial" w:hAnsi="Arial" w:eastAsia="Arial"/>
          <w:sz w:val="21"/>
        </w:rPr>
        <w:t>”</w:t>
      </w:r>
      <w:r>
        <w:rPr>
          <w:spacing w:val="-3"/>
          <w:sz w:val="21"/>
        </w:rPr>
        <w:t>的位置，总共有四个位置。</w:t>
      </w:r>
    </w:p>
    <w:p>
      <w:pPr>
        <w:pStyle w:val="9"/>
        <w:numPr>
          <w:ilvl w:val="0"/>
          <w:numId w:val="18"/>
        </w:numPr>
        <w:tabs>
          <w:tab w:val="left" w:pos="2521"/>
        </w:tabs>
        <w:spacing w:before="86" w:after="0" w:line="240" w:lineRule="auto"/>
        <w:ind w:left="2520" w:right="0" w:hanging="360"/>
        <w:jc w:val="left"/>
        <w:rPr>
          <w:rFonts w:ascii="Arial" w:eastAsia="Arial"/>
          <w:sz w:val="21"/>
        </w:rPr>
      </w:pPr>
      <w:r>
        <w:rPr>
          <w:spacing w:val="-3"/>
          <w:sz w:val="21"/>
        </w:rPr>
        <w:t>你确定只有四个位置吗？你怎么知道的？没准我在骗你呢。</w:t>
      </w:r>
    </w:p>
    <w:p>
      <w:pPr>
        <w:spacing w:after="0" w:line="240" w:lineRule="auto"/>
        <w:jc w:val="left"/>
        <w:rPr>
          <w:rFonts w:ascii="Arial" w:eastAsia="Arial"/>
          <w:sz w:val="21"/>
        </w:rPr>
        <w:sectPr>
          <w:pgSz w:w="11910" w:h="16840"/>
          <w:pgMar w:top="1420" w:right="1440" w:bottom="1380" w:left="0" w:header="0" w:footer="1040" w:gutter="0"/>
        </w:sectPr>
      </w:pPr>
    </w:p>
    <w:p>
      <w:pPr>
        <w:pStyle w:val="9"/>
        <w:numPr>
          <w:ilvl w:val="0"/>
          <w:numId w:val="18"/>
        </w:numPr>
        <w:tabs>
          <w:tab w:val="left" w:pos="2521"/>
        </w:tabs>
        <w:spacing w:before="65" w:after="0" w:line="240" w:lineRule="auto"/>
        <w:ind w:left="2520" w:right="0" w:hanging="360"/>
        <w:jc w:val="left"/>
        <w:rPr>
          <w:rFonts w:ascii="Arial" w:eastAsia="Arial"/>
          <w:sz w:val="21"/>
        </w:rPr>
      </w:pPr>
      <w:r>
        <mc:AlternateContent>
          <mc:Choice Requires="wps">
            <w:drawing>
              <wp:anchor distT="0" distB="0" distL="114300" distR="114300" simplePos="0" relativeHeight="502994944" behindDoc="1" locked="0" layoutInCell="1" allowOverlap="1">
                <wp:simplePos x="0" y="0"/>
                <wp:positionH relativeFrom="page">
                  <wp:posOffset>2612390</wp:posOffset>
                </wp:positionH>
                <wp:positionV relativeFrom="paragraph">
                  <wp:posOffset>39370</wp:posOffset>
                </wp:positionV>
                <wp:extent cx="0" cy="173990"/>
                <wp:effectExtent l="41275" t="0" r="47625" b="3810"/>
                <wp:wrapNone/>
                <wp:docPr id="795" name="直线 70"/>
                <wp:cNvGraphicFramePr/>
                <a:graphic xmlns:a="http://schemas.openxmlformats.org/drawingml/2006/main">
                  <a:graphicData uri="http://schemas.microsoft.com/office/word/2010/wordprocessingShape">
                    <wps:wsp>
                      <wps:cNvSpPr/>
                      <wps:spPr>
                        <a:xfrm>
                          <a:off x="0" y="0"/>
                          <a:ext cx="0" cy="173990"/>
                        </a:xfrm>
                        <a:prstGeom prst="line">
                          <a:avLst/>
                        </a:prstGeom>
                        <a:ln w="82296" cap="flat" cmpd="sng">
                          <a:solidFill>
                            <a:srgbClr val="F1F1F1"/>
                          </a:solidFill>
                          <a:prstDash val="solid"/>
                          <a:headEnd type="none" w="med" len="med"/>
                          <a:tailEnd type="none" w="med" len="med"/>
                        </a:ln>
                      </wps:spPr>
                      <wps:bodyPr upright="1"/>
                    </wps:wsp>
                  </a:graphicData>
                </a:graphic>
              </wp:anchor>
            </w:drawing>
          </mc:Choice>
          <mc:Fallback>
            <w:pict>
              <v:line id="直线 70" o:spid="_x0000_s1026" o:spt="20" style="position:absolute;left:0pt;margin-left:205.7pt;margin-top:3.1pt;height:13.7pt;width:0pt;mso-position-horizontal-relative:page;z-index:-321536;mso-width-relative:page;mso-height-relative:page;" filled="f" stroked="t" coordsize="21600,21600" o:gfxdata="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qafBzXAAAACAEAAA8AAAAAAAAAAQAgAAAAIgAA&#10;AGRycy9kb3ducmV2LnhtbFBLAQIUABQAAAAIAIdO4kAVZsAy0AEAAJADAAAOAAAAAAAAAAEAIAAA&#10;ACYBAABkcnMvZTJvRG9jLnhtbFBLBQYAAAAABgAGAFkBAABoBQAAAAA=&#10;">
                <v:fill on="f" focussize="0,0"/>
                <v:stroke weight="6.48pt" color="#F1F1F1" joinstyle="round"/>
                <v:imagedata o:title=""/>
                <o:lock v:ext="edit" aspectratio="f"/>
              </v:line>
            </w:pict>
          </mc:Fallback>
        </mc:AlternateContent>
      </w:r>
      <w:r>
        <mc:AlternateContent>
          <mc:Choice Requires="wps">
            <w:drawing>
              <wp:anchor distT="0" distB="0" distL="114300" distR="114300" simplePos="0" relativeHeight="502994944" behindDoc="1" locked="0" layoutInCell="1" allowOverlap="1">
                <wp:simplePos x="0" y="0"/>
                <wp:positionH relativeFrom="page">
                  <wp:posOffset>2901950</wp:posOffset>
                </wp:positionH>
                <wp:positionV relativeFrom="paragraph">
                  <wp:posOffset>39370</wp:posOffset>
                </wp:positionV>
                <wp:extent cx="0" cy="173990"/>
                <wp:effectExtent l="41275" t="0" r="47625" b="3810"/>
                <wp:wrapNone/>
                <wp:docPr id="800" name="直线 71"/>
                <wp:cNvGraphicFramePr/>
                <a:graphic xmlns:a="http://schemas.openxmlformats.org/drawingml/2006/main">
                  <a:graphicData uri="http://schemas.microsoft.com/office/word/2010/wordprocessingShape">
                    <wps:wsp>
                      <wps:cNvSpPr/>
                      <wps:spPr>
                        <a:xfrm>
                          <a:off x="0" y="0"/>
                          <a:ext cx="0" cy="173990"/>
                        </a:xfrm>
                        <a:prstGeom prst="line">
                          <a:avLst/>
                        </a:prstGeom>
                        <a:ln w="82296" cap="flat" cmpd="sng">
                          <a:solidFill>
                            <a:srgbClr val="F1F1F1"/>
                          </a:solidFill>
                          <a:prstDash val="solid"/>
                          <a:headEnd type="none" w="med" len="med"/>
                          <a:tailEnd type="none" w="med" len="med"/>
                        </a:ln>
                      </wps:spPr>
                      <wps:bodyPr upright="1"/>
                    </wps:wsp>
                  </a:graphicData>
                </a:graphic>
              </wp:anchor>
            </w:drawing>
          </mc:Choice>
          <mc:Fallback>
            <w:pict>
              <v:line id="直线 71" o:spid="_x0000_s1026" o:spt="20" style="position:absolute;left:0pt;margin-left:228.5pt;margin-top:3.1pt;height:13.7pt;width:0pt;mso-position-horizontal-relative:page;z-index:-321536;mso-width-relative:page;mso-height-relative:page;" filled="f" stroked="t" coordsize="21600,21600" o:gfxdata="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nrq99gAAAAIAQAADwAAAAAAAAABACAAAAAi&#10;AAAAZHJzL2Rvd25yZXYueG1sUEsBAhQAFAAAAAgAh07iQOg/RIbRAQAAkAMAAA4AAAAAAAAAAQAg&#10;AAAAJwEAAGRycy9lMm9Eb2MueG1sUEsFBgAAAAAGAAYAWQEAAGoFAAAAAA==&#10;">
                <v:fill on="f" focussize="0,0"/>
                <v:stroke weight="6.48pt" color="#F1F1F1" joinstyle="round"/>
                <v:imagedata o:title=""/>
                <o:lock v:ext="edit" aspectratio="f"/>
              </v:line>
            </w:pict>
          </mc:Fallback>
        </mc:AlternateContent>
      </w:r>
      <w:r>
        <mc:AlternateContent>
          <mc:Choice Requires="wps">
            <w:drawing>
              <wp:anchor distT="0" distB="0" distL="114300" distR="114300" simplePos="0" relativeHeight="502994944" behindDoc="1" locked="0" layoutInCell="1" allowOverlap="1">
                <wp:simplePos x="0" y="0"/>
                <wp:positionH relativeFrom="page">
                  <wp:posOffset>3190240</wp:posOffset>
                </wp:positionH>
                <wp:positionV relativeFrom="paragraph">
                  <wp:posOffset>39370</wp:posOffset>
                </wp:positionV>
                <wp:extent cx="0" cy="173990"/>
                <wp:effectExtent l="41275" t="0" r="47625" b="3810"/>
                <wp:wrapNone/>
                <wp:docPr id="801" name="直线 72"/>
                <wp:cNvGraphicFramePr/>
                <a:graphic xmlns:a="http://schemas.openxmlformats.org/drawingml/2006/main">
                  <a:graphicData uri="http://schemas.microsoft.com/office/word/2010/wordprocessingShape">
                    <wps:wsp>
                      <wps:cNvSpPr/>
                      <wps:spPr>
                        <a:xfrm>
                          <a:off x="0" y="0"/>
                          <a:ext cx="0" cy="173990"/>
                        </a:xfrm>
                        <a:prstGeom prst="line">
                          <a:avLst/>
                        </a:prstGeom>
                        <a:ln w="82296" cap="flat" cmpd="sng">
                          <a:solidFill>
                            <a:srgbClr val="F1F1F1"/>
                          </a:solidFill>
                          <a:prstDash val="solid"/>
                          <a:headEnd type="none" w="med" len="med"/>
                          <a:tailEnd type="none" w="med" len="med"/>
                        </a:ln>
                      </wps:spPr>
                      <wps:bodyPr upright="1"/>
                    </wps:wsp>
                  </a:graphicData>
                </a:graphic>
              </wp:anchor>
            </w:drawing>
          </mc:Choice>
          <mc:Fallback>
            <w:pict>
              <v:line id="直线 72" o:spid="_x0000_s1026" o:spt="20" style="position:absolute;left:0pt;margin-left:251.2pt;margin-top:3.1pt;height:13.7pt;width:0pt;mso-position-horizontal-relative:page;z-index:-321536;mso-width-relative:page;mso-height-relative:page;" filled="f" stroked="t" coordsize="21600,21600" o:gfxdata="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IXOLj1wAAAAgBAAAPAAAAAAAAAAEAIAAAACIA&#10;AABkcnMvZG93bnJldi54bWxQSwECFAAUAAAACACHTuJAbVcUb9EBAACQAwAADgAAAAAAAAABACAA&#10;AAAmAQAAZHJzL2Uyb0RvYy54bWxQSwUGAAAAAAYABgBZAQAAaQUAAAAA&#10;">
                <v:fill on="f" focussize="0,0"/>
                <v:stroke weight="6.48pt" color="#F1F1F1" joinstyle="round"/>
                <v:imagedata o:title=""/>
                <o:lock v:ext="edit" aspectratio="f"/>
              </v:line>
            </w:pict>
          </mc:Fallback>
        </mc:AlternateContent>
      </w:r>
      <w:r>
        <w:rPr>
          <w:spacing w:val="-8"/>
          <w:sz w:val="21"/>
        </w:rPr>
        <w:t xml:space="preserve">解释一下为什么 </w:t>
      </w:r>
      <w:r>
        <w:rPr>
          <w:rFonts w:ascii="Consolas" w:eastAsia="Consolas"/>
          <w:color w:val="444444"/>
          <w:sz w:val="23"/>
        </w:rPr>
        <w:t>w</w:t>
      </w:r>
      <w:r>
        <w:rPr>
          <w:rFonts w:ascii="Consolas" w:eastAsia="Consolas"/>
          <w:color w:val="444444"/>
          <w:spacing w:val="-65"/>
          <w:sz w:val="23"/>
        </w:rPr>
        <w:t xml:space="preserve"> </w:t>
      </w:r>
      <w:r>
        <w:rPr>
          <w:spacing w:val="-24"/>
          <w:sz w:val="21"/>
        </w:rPr>
        <w:t xml:space="preserve">和 </w:t>
      </w:r>
      <w:r>
        <w:rPr>
          <w:rFonts w:ascii="Consolas" w:eastAsia="Consolas"/>
          <w:color w:val="444444"/>
          <w:sz w:val="23"/>
        </w:rPr>
        <w:t>e</w:t>
      </w:r>
      <w:r>
        <w:rPr>
          <w:rFonts w:ascii="Consolas" w:eastAsia="Consolas"/>
          <w:color w:val="444444"/>
          <w:spacing w:val="-65"/>
          <w:sz w:val="23"/>
        </w:rPr>
        <w:t xml:space="preserve"> </w:t>
      </w:r>
      <w:r>
        <w:rPr>
          <w:spacing w:val="-25"/>
          <w:sz w:val="21"/>
        </w:rPr>
        <w:t xml:space="preserve">用 </w:t>
      </w:r>
      <w:r>
        <w:rPr>
          <w:rFonts w:ascii="Consolas" w:eastAsia="Consolas"/>
          <w:color w:val="444444"/>
          <w:spacing w:val="-33"/>
          <w:sz w:val="23"/>
        </w:rPr>
        <w:t xml:space="preserve">+ </w:t>
      </w:r>
      <w:r>
        <w:rPr>
          <w:spacing w:val="-3"/>
          <w:sz w:val="21"/>
        </w:rPr>
        <w:t>连起来就可以生成一个更长的字符串。</w:t>
      </w:r>
    </w:p>
    <w:p>
      <w:pPr>
        <w:spacing w:after="0" w:line="240" w:lineRule="auto"/>
        <w:jc w:val="left"/>
        <w:rPr>
          <w:rFonts w:ascii="Arial" w:eastAsia="Arial"/>
          <w:sz w:val="21"/>
        </w:rPr>
        <w:sectPr>
          <w:pgSz w:w="11910" w:h="16840"/>
          <w:pgMar w:top="1440" w:right="1440" w:bottom="1380" w:left="0" w:header="0" w:footer="1040" w:gutter="0"/>
        </w:sectPr>
      </w:pPr>
    </w:p>
    <w:p>
      <w:pPr>
        <w:pStyle w:val="2"/>
      </w:pPr>
      <w:bookmarkStart w:id="37" w:name="习题 7: 更多打印"/>
      <w:bookmarkEnd w:id="37"/>
      <w:r>
        <w:rPr>
          <w:color w:val="111111"/>
          <w:spacing w:val="-1"/>
        </w:rPr>
        <w:t xml:space="preserve">习题 </w:t>
      </w:r>
      <w:r>
        <w:rPr>
          <w:rFonts w:ascii="Arial" w:eastAsia="Arial"/>
          <w:color w:val="111111"/>
        </w:rPr>
        <w:t>7:</w:t>
      </w:r>
      <w:r>
        <w:rPr>
          <w:rFonts w:ascii="Arial" w:eastAsia="Arial"/>
          <w:color w:val="111111"/>
          <w:spacing w:val="81"/>
        </w:rPr>
        <w:t xml:space="preserve"> </w:t>
      </w:r>
      <w:r>
        <w:rPr>
          <w:color w:val="111111"/>
        </w:rPr>
        <w:t>更多打印</w:t>
      </w:r>
    </w:p>
    <w:p>
      <w:pPr>
        <w:pStyle w:val="5"/>
        <w:spacing w:before="319" w:line="278" w:lineRule="auto"/>
        <w:ind w:left="1800" w:right="239"/>
      </w:pPr>
      <w:r>
        <w:rPr>
          <w:spacing w:val="-15"/>
        </w:rPr>
        <w:t>现在我们将做一批练习，在练习的过程中你需要键入代码，并且让它们运行起来。</w:t>
      </w:r>
      <w:r>
        <w:rPr>
          <w:spacing w:val="-8"/>
        </w:rPr>
        <w:t>我不会解释太多，因为这节的内容都是以前熟悉过的。这节练习的目的是巩固你学到的东西。我们几个练习后再见。不要跳过这些习题。不要复制粘贴！</w:t>
      </w:r>
    </w:p>
    <w:p>
      <w:pPr>
        <w:pStyle w:val="5"/>
        <w:spacing w:before="6"/>
        <w:rPr>
          <w:sz w:val="28"/>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473" w:hRule="atLeast"/>
        </w:trPr>
        <w:tc>
          <w:tcPr>
            <w:tcW w:w="582" w:type="dxa"/>
          </w:tcPr>
          <w:p>
            <w:pPr>
              <w:pStyle w:val="10"/>
              <w:spacing w:line="223" w:lineRule="exact"/>
              <w:ind w:left="194"/>
              <w:jc w:val="center"/>
              <w:rPr>
                <w:sz w:val="23"/>
              </w:rPr>
            </w:pPr>
            <w:r>
              <w:rPr>
                <w:color w:val="AAAAAA"/>
                <w:w w:val="100"/>
                <w:sz w:val="23"/>
              </w:rPr>
              <w:t>1</w:t>
            </w:r>
          </w:p>
          <w:p>
            <w:pPr>
              <w:pStyle w:val="10"/>
              <w:rPr>
                <w:rFonts w:ascii="宋体"/>
                <w:sz w:val="22"/>
              </w:rPr>
            </w:pPr>
          </w:p>
          <w:p>
            <w:pPr>
              <w:pStyle w:val="10"/>
              <w:spacing w:before="1"/>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rPr>
                <w:rFonts w:ascii="宋体"/>
                <w:sz w:val="22"/>
              </w:rPr>
            </w:pPr>
          </w:p>
          <w:p>
            <w:pPr>
              <w:pStyle w:val="10"/>
              <w:spacing w:before="1"/>
              <w:ind w:left="194"/>
              <w:jc w:val="center"/>
              <w:rPr>
                <w:sz w:val="23"/>
              </w:rPr>
            </w:pPr>
            <w:r>
              <w:rPr>
                <w:color w:val="AAAAAA"/>
                <w:w w:val="100"/>
                <w:sz w:val="23"/>
              </w:rPr>
              <w:t>5</w:t>
            </w:r>
          </w:p>
          <w:p>
            <w:pPr>
              <w:pStyle w:val="10"/>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rPr>
                <w:rFonts w:ascii="宋体"/>
                <w:sz w:val="22"/>
              </w:rPr>
            </w:pPr>
          </w:p>
          <w:p>
            <w:pPr>
              <w:pStyle w:val="10"/>
              <w:spacing w:before="1"/>
              <w:ind w:left="180" w:right="98"/>
              <w:jc w:val="center"/>
              <w:rPr>
                <w:sz w:val="23"/>
              </w:rPr>
            </w:pPr>
            <w:r>
              <w:rPr>
                <w:color w:val="AAAAAA"/>
                <w:spacing w:val="5"/>
                <w:sz w:val="23"/>
              </w:rPr>
              <w:t>16</w:t>
            </w:r>
          </w:p>
          <w:p>
            <w:pPr>
              <w:pStyle w:val="10"/>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tc>
        <w:tc>
          <w:tcPr>
            <w:tcW w:w="7927" w:type="dxa"/>
            <w:tcBorders>
              <w:top w:val="single" w:color="CCCCCC" w:sz="6" w:space="0"/>
            </w:tcBorders>
            <w:shd w:val="clear" w:color="auto" w:fill="EDEDED"/>
          </w:tcPr>
          <w:p>
            <w:pPr>
              <w:pStyle w:val="10"/>
              <w:spacing w:before="143"/>
              <w:ind w:left="119"/>
              <w:rPr>
                <w:sz w:val="23"/>
              </w:rPr>
            </w:pPr>
            <w:r>
              <w:rPr>
                <w:b/>
                <w:color w:val="006F1F"/>
                <w:sz w:val="23"/>
              </w:rPr>
              <w:t xml:space="preserve">print </w:t>
            </w:r>
            <w:r>
              <w:rPr>
                <w:color w:val="406F9F"/>
                <w:sz w:val="23"/>
              </w:rPr>
              <w:t>"Mary had a little lamb."</w:t>
            </w:r>
          </w:p>
          <w:p>
            <w:pPr>
              <w:pStyle w:val="10"/>
              <w:spacing w:before="11"/>
              <w:rPr>
                <w:rFonts w:ascii="宋体"/>
                <w:sz w:val="21"/>
              </w:rPr>
            </w:pPr>
          </w:p>
          <w:p>
            <w:pPr>
              <w:pStyle w:val="10"/>
              <w:ind w:left="119"/>
              <w:rPr>
                <w:sz w:val="23"/>
              </w:rPr>
            </w:pPr>
            <w:r>
              <w:rPr>
                <w:b/>
                <w:color w:val="006F1F"/>
                <w:spacing w:val="2"/>
                <w:sz w:val="23"/>
              </w:rPr>
              <w:t xml:space="preserve">print </w:t>
            </w:r>
            <w:r>
              <w:rPr>
                <w:color w:val="406F9F"/>
                <w:spacing w:val="2"/>
                <w:sz w:val="23"/>
              </w:rPr>
              <w:t xml:space="preserve">"Its fleece was white </w:t>
            </w:r>
            <w:r>
              <w:rPr>
                <w:color w:val="406F9F"/>
                <w:sz w:val="23"/>
              </w:rPr>
              <w:t xml:space="preserve">as </w:t>
            </w:r>
            <w:r>
              <w:rPr>
                <w:i/>
                <w:color w:val="6F9FD0"/>
                <w:spacing w:val="2"/>
                <w:sz w:val="23"/>
              </w:rPr>
              <w:t>%s</w:t>
            </w:r>
            <w:r>
              <w:rPr>
                <w:color w:val="406F9F"/>
                <w:spacing w:val="2"/>
                <w:sz w:val="23"/>
              </w:rPr>
              <w:t xml:space="preserve">." </w:t>
            </w:r>
            <w:r>
              <w:rPr>
                <w:color w:val="666666"/>
                <w:sz w:val="23"/>
              </w:rPr>
              <w:t>%</w:t>
            </w:r>
            <w:r>
              <w:rPr>
                <w:color w:val="666666"/>
                <w:spacing w:val="59"/>
                <w:sz w:val="23"/>
              </w:rPr>
              <w:t xml:space="preserve"> </w:t>
            </w:r>
            <w:r>
              <w:rPr>
                <w:color w:val="406F9F"/>
                <w:spacing w:val="2"/>
                <w:sz w:val="23"/>
              </w:rPr>
              <w:t>'snow'</w:t>
            </w:r>
          </w:p>
          <w:p>
            <w:pPr>
              <w:pStyle w:val="10"/>
              <w:spacing w:before="1"/>
              <w:rPr>
                <w:rFonts w:ascii="宋体"/>
                <w:sz w:val="22"/>
              </w:rPr>
            </w:pPr>
          </w:p>
          <w:p>
            <w:pPr>
              <w:pStyle w:val="10"/>
              <w:spacing w:before="1"/>
              <w:ind w:left="119"/>
              <w:rPr>
                <w:sz w:val="23"/>
              </w:rPr>
            </w:pPr>
            <w:r>
              <w:rPr>
                <w:b/>
                <w:color w:val="006F1F"/>
                <w:sz w:val="23"/>
              </w:rPr>
              <w:t xml:space="preserve">print </w:t>
            </w:r>
            <w:r>
              <w:rPr>
                <w:color w:val="406F9F"/>
                <w:sz w:val="23"/>
              </w:rPr>
              <w:t>"And everywhere that Mary went."</w:t>
            </w:r>
          </w:p>
          <w:p>
            <w:pPr>
              <w:pStyle w:val="10"/>
              <w:rPr>
                <w:rFonts w:ascii="宋体"/>
                <w:sz w:val="22"/>
              </w:rPr>
            </w:pPr>
          </w:p>
          <w:p>
            <w:pPr>
              <w:pStyle w:val="10"/>
              <w:tabs>
                <w:tab w:val="left" w:pos="2193"/>
              </w:tabs>
              <w:ind w:left="119"/>
              <w:rPr>
                <w:i/>
                <w:sz w:val="23"/>
              </w:rPr>
            </w:pPr>
            <w:r>
              <w:rPr>
                <w:b/>
                <w:color w:val="006F1F"/>
                <w:spacing w:val="2"/>
                <w:sz w:val="23"/>
              </w:rPr>
              <w:t xml:space="preserve">print </w:t>
            </w:r>
            <w:r>
              <w:rPr>
                <w:color w:val="406F9F"/>
                <w:sz w:val="23"/>
              </w:rPr>
              <w:t>"."</w:t>
            </w:r>
            <w:r>
              <w:rPr>
                <w:color w:val="406F9F"/>
                <w:spacing w:val="22"/>
                <w:sz w:val="23"/>
              </w:rPr>
              <w:t xml:space="preserve"> </w:t>
            </w:r>
            <w:r>
              <w:rPr>
                <w:color w:val="666666"/>
                <w:sz w:val="23"/>
              </w:rPr>
              <w:t>*</w:t>
            </w:r>
            <w:r>
              <w:rPr>
                <w:color w:val="666666"/>
                <w:spacing w:val="11"/>
                <w:sz w:val="23"/>
              </w:rPr>
              <w:t xml:space="preserve"> </w:t>
            </w:r>
            <w:r>
              <w:rPr>
                <w:color w:val="1F8050"/>
                <w:sz w:val="23"/>
              </w:rPr>
              <w:t>10</w:t>
            </w:r>
            <w:r>
              <w:rPr>
                <w:color w:val="1F8050"/>
                <w:sz w:val="23"/>
              </w:rPr>
              <w:tab/>
            </w:r>
            <w:r>
              <w:rPr>
                <w:i/>
                <w:color w:val="408090"/>
                <w:sz w:val="23"/>
              </w:rPr>
              <w:t xml:space="preserve"># </w:t>
            </w:r>
            <w:r>
              <w:rPr>
                <w:i/>
                <w:color w:val="408090"/>
                <w:spacing w:val="2"/>
                <w:sz w:val="23"/>
              </w:rPr>
              <w:t>what'd that</w:t>
            </w:r>
            <w:r>
              <w:rPr>
                <w:i/>
                <w:color w:val="408090"/>
                <w:spacing w:val="18"/>
                <w:sz w:val="23"/>
              </w:rPr>
              <w:t xml:space="preserve"> </w:t>
            </w:r>
            <w:r>
              <w:rPr>
                <w:i/>
                <w:color w:val="408090"/>
                <w:sz w:val="23"/>
              </w:rPr>
              <w:t>do?</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119" w:right="6057"/>
              <w:rPr>
                <w:sz w:val="23"/>
              </w:rPr>
            </w:pPr>
            <w:r>
              <w:rPr>
                <w:sz w:val="23"/>
              </w:rPr>
              <w:t xml:space="preserve">end1 </w:t>
            </w:r>
            <w:r>
              <w:rPr>
                <w:color w:val="666666"/>
                <w:sz w:val="23"/>
              </w:rPr>
              <w:t xml:space="preserve">= </w:t>
            </w:r>
            <w:r>
              <w:rPr>
                <w:color w:val="406F9F"/>
                <w:sz w:val="23"/>
              </w:rPr>
              <w:t xml:space="preserve">"C" </w:t>
            </w:r>
            <w:r>
              <w:rPr>
                <w:sz w:val="23"/>
              </w:rPr>
              <w:t xml:space="preserve">end2 </w:t>
            </w:r>
            <w:r>
              <w:rPr>
                <w:color w:val="666666"/>
                <w:sz w:val="23"/>
              </w:rPr>
              <w:t xml:space="preserve">= </w:t>
            </w:r>
            <w:r>
              <w:rPr>
                <w:color w:val="406F9F"/>
                <w:sz w:val="23"/>
              </w:rPr>
              <w:t xml:space="preserve">"h" </w:t>
            </w:r>
            <w:r>
              <w:rPr>
                <w:sz w:val="23"/>
              </w:rPr>
              <w:t xml:space="preserve">end3 </w:t>
            </w:r>
            <w:r>
              <w:rPr>
                <w:color w:val="666666"/>
                <w:sz w:val="23"/>
              </w:rPr>
              <w:t xml:space="preserve">= </w:t>
            </w:r>
            <w:r>
              <w:rPr>
                <w:color w:val="406F9F"/>
                <w:sz w:val="23"/>
              </w:rPr>
              <w:t xml:space="preserve">"e" </w:t>
            </w:r>
            <w:r>
              <w:rPr>
                <w:sz w:val="23"/>
              </w:rPr>
              <w:t xml:space="preserve">end4 </w:t>
            </w:r>
            <w:r>
              <w:rPr>
                <w:color w:val="666666"/>
                <w:sz w:val="23"/>
              </w:rPr>
              <w:t xml:space="preserve">= </w:t>
            </w:r>
            <w:r>
              <w:rPr>
                <w:color w:val="406F9F"/>
                <w:sz w:val="23"/>
              </w:rPr>
              <w:t xml:space="preserve">"e" </w:t>
            </w:r>
            <w:r>
              <w:rPr>
                <w:sz w:val="23"/>
              </w:rPr>
              <w:t xml:space="preserve">end5 </w:t>
            </w:r>
            <w:r>
              <w:rPr>
                <w:color w:val="666666"/>
                <w:sz w:val="23"/>
              </w:rPr>
              <w:t xml:space="preserve">= </w:t>
            </w:r>
            <w:r>
              <w:rPr>
                <w:color w:val="406F9F"/>
                <w:sz w:val="23"/>
              </w:rPr>
              <w:t xml:space="preserve">"s" </w:t>
            </w:r>
            <w:r>
              <w:rPr>
                <w:sz w:val="23"/>
              </w:rPr>
              <w:t xml:space="preserve">end6 </w:t>
            </w:r>
            <w:r>
              <w:rPr>
                <w:color w:val="666666"/>
                <w:sz w:val="23"/>
              </w:rPr>
              <w:t xml:space="preserve">= </w:t>
            </w:r>
            <w:r>
              <w:rPr>
                <w:color w:val="406F9F"/>
                <w:sz w:val="23"/>
              </w:rPr>
              <w:t xml:space="preserve">"e" </w:t>
            </w:r>
            <w:r>
              <w:rPr>
                <w:sz w:val="23"/>
              </w:rPr>
              <w:t xml:space="preserve">end7 </w:t>
            </w:r>
            <w:r>
              <w:rPr>
                <w:color w:val="666666"/>
                <w:sz w:val="23"/>
              </w:rPr>
              <w:t xml:space="preserve">= </w:t>
            </w:r>
            <w:r>
              <w:rPr>
                <w:color w:val="406F9F"/>
                <w:sz w:val="23"/>
              </w:rPr>
              <w:t xml:space="preserve">"B" </w:t>
            </w:r>
            <w:r>
              <w:rPr>
                <w:sz w:val="23"/>
              </w:rPr>
              <w:t xml:space="preserve">end8 </w:t>
            </w:r>
            <w:r>
              <w:rPr>
                <w:color w:val="666666"/>
                <w:sz w:val="23"/>
              </w:rPr>
              <w:t xml:space="preserve">= </w:t>
            </w:r>
            <w:r>
              <w:rPr>
                <w:color w:val="406F9F"/>
                <w:sz w:val="23"/>
              </w:rPr>
              <w:t xml:space="preserve">"u" </w:t>
            </w:r>
            <w:r>
              <w:rPr>
                <w:sz w:val="23"/>
              </w:rPr>
              <w:t xml:space="preserve">end9 </w:t>
            </w:r>
            <w:r>
              <w:rPr>
                <w:color w:val="666666"/>
                <w:sz w:val="23"/>
              </w:rPr>
              <w:t xml:space="preserve">= </w:t>
            </w:r>
            <w:r>
              <w:rPr>
                <w:color w:val="406F9F"/>
                <w:sz w:val="23"/>
              </w:rPr>
              <w:t xml:space="preserve">"r" </w:t>
            </w:r>
            <w:r>
              <w:rPr>
                <w:sz w:val="23"/>
              </w:rPr>
              <w:t xml:space="preserve">end10 </w:t>
            </w:r>
            <w:r>
              <w:rPr>
                <w:color w:val="666666"/>
                <w:sz w:val="23"/>
              </w:rPr>
              <w:t xml:space="preserve">= </w:t>
            </w:r>
            <w:r>
              <w:rPr>
                <w:color w:val="406F9F"/>
                <w:sz w:val="23"/>
              </w:rPr>
              <w:t xml:space="preserve">"g" </w:t>
            </w:r>
            <w:r>
              <w:rPr>
                <w:sz w:val="23"/>
              </w:rPr>
              <w:t xml:space="preserve">end11 </w:t>
            </w:r>
            <w:r>
              <w:rPr>
                <w:color w:val="666666"/>
                <w:sz w:val="23"/>
              </w:rPr>
              <w:t xml:space="preserve">= </w:t>
            </w:r>
            <w:r>
              <w:rPr>
                <w:color w:val="406F9F"/>
                <w:sz w:val="23"/>
              </w:rPr>
              <w:t xml:space="preserve">"e" </w:t>
            </w:r>
            <w:r>
              <w:rPr>
                <w:sz w:val="23"/>
              </w:rPr>
              <w:t xml:space="preserve">end12 </w:t>
            </w:r>
            <w:r>
              <w:rPr>
                <w:color w:val="666666"/>
                <w:sz w:val="23"/>
              </w:rPr>
              <w:t xml:space="preserve">= </w:t>
            </w:r>
            <w:r>
              <w:rPr>
                <w:color w:val="406F9F"/>
                <w:sz w:val="23"/>
              </w:rPr>
              <w:t>"r"</w:t>
            </w:r>
          </w:p>
          <w:p>
            <w:pPr>
              <w:pStyle w:val="10"/>
              <w:rPr>
                <w:rFonts w:ascii="宋体"/>
                <w:sz w:val="22"/>
              </w:rPr>
            </w:pPr>
          </w:p>
          <w:p>
            <w:pPr>
              <w:pStyle w:val="10"/>
              <w:spacing w:before="1"/>
              <w:rPr>
                <w:rFonts w:ascii="宋体"/>
                <w:sz w:val="21"/>
              </w:rPr>
            </w:pPr>
          </w:p>
          <w:p>
            <w:pPr>
              <w:pStyle w:val="10"/>
              <w:tabs>
                <w:tab w:val="left" w:pos="4271"/>
              </w:tabs>
              <w:spacing w:line="278" w:lineRule="auto"/>
              <w:ind w:left="119" w:right="142"/>
              <w:rPr>
                <w:i/>
                <w:sz w:val="23"/>
              </w:rPr>
            </w:pPr>
            <w:r>
              <w:rPr>
                <w:i/>
                <w:color w:val="408090"/>
                <w:sz w:val="23"/>
              </w:rPr>
              <w:t xml:space="preserve"># </w:t>
            </w:r>
            <w:r>
              <w:rPr>
                <w:i/>
                <w:color w:val="408090"/>
                <w:spacing w:val="2"/>
                <w:sz w:val="23"/>
              </w:rPr>
              <w:t xml:space="preserve">watch that comma </w:t>
            </w:r>
            <w:r>
              <w:rPr>
                <w:i/>
                <w:color w:val="408090"/>
                <w:sz w:val="23"/>
              </w:rPr>
              <w:t>at</w:t>
            </w:r>
            <w:r>
              <w:rPr>
                <w:i/>
                <w:color w:val="408090"/>
                <w:spacing w:val="39"/>
                <w:sz w:val="23"/>
              </w:rPr>
              <w:t xml:space="preserve"> </w:t>
            </w:r>
            <w:r>
              <w:rPr>
                <w:i/>
                <w:color w:val="408090"/>
                <w:spacing w:val="2"/>
                <w:sz w:val="23"/>
              </w:rPr>
              <w:t>the</w:t>
            </w:r>
            <w:r>
              <w:rPr>
                <w:i/>
                <w:color w:val="408090"/>
                <w:spacing w:val="8"/>
                <w:sz w:val="23"/>
              </w:rPr>
              <w:t xml:space="preserve"> </w:t>
            </w:r>
            <w:r>
              <w:rPr>
                <w:i/>
                <w:color w:val="408090"/>
                <w:spacing w:val="2"/>
                <w:sz w:val="23"/>
              </w:rPr>
              <w:t>end.</w:t>
            </w:r>
            <w:r>
              <w:rPr>
                <w:i/>
                <w:color w:val="408090"/>
                <w:spacing w:val="2"/>
                <w:sz w:val="23"/>
              </w:rPr>
              <w:tab/>
            </w:r>
            <w:r>
              <w:rPr>
                <w:i/>
                <w:color w:val="408090"/>
                <w:spacing w:val="2"/>
                <w:sz w:val="23"/>
              </w:rPr>
              <w:t xml:space="preserve">try removing </w:t>
            </w:r>
            <w:r>
              <w:rPr>
                <w:i/>
                <w:color w:val="408090"/>
                <w:sz w:val="23"/>
              </w:rPr>
              <w:t xml:space="preserve">it to see </w:t>
            </w:r>
            <w:r>
              <w:rPr>
                <w:i/>
                <w:color w:val="408090"/>
                <w:spacing w:val="2"/>
                <w:sz w:val="23"/>
              </w:rPr>
              <w:t xml:space="preserve">what </w:t>
            </w:r>
            <w:r>
              <w:rPr>
                <w:i/>
                <w:color w:val="408090"/>
                <w:spacing w:val="3"/>
                <w:sz w:val="23"/>
              </w:rPr>
              <w:t>happens</w:t>
            </w:r>
          </w:p>
          <w:p>
            <w:pPr>
              <w:pStyle w:val="10"/>
              <w:spacing w:before="9"/>
              <w:rPr>
                <w:rFonts w:ascii="宋体"/>
                <w:sz w:val="18"/>
              </w:rPr>
            </w:pPr>
          </w:p>
          <w:p>
            <w:pPr>
              <w:pStyle w:val="10"/>
              <w:ind w:left="119"/>
              <w:rPr>
                <w:sz w:val="23"/>
              </w:rPr>
            </w:pPr>
            <w:r>
              <w:rPr>
                <w:b/>
                <w:color w:val="006F1F"/>
                <w:spacing w:val="2"/>
                <w:sz w:val="23"/>
              </w:rPr>
              <w:t xml:space="preserve">print </w:t>
            </w:r>
            <w:r>
              <w:rPr>
                <w:spacing w:val="2"/>
                <w:sz w:val="23"/>
              </w:rPr>
              <w:t xml:space="preserve">end1 </w:t>
            </w:r>
            <w:r>
              <w:rPr>
                <w:color w:val="666666"/>
                <w:sz w:val="23"/>
              </w:rPr>
              <w:t xml:space="preserve">+ </w:t>
            </w:r>
            <w:r>
              <w:rPr>
                <w:spacing w:val="2"/>
                <w:sz w:val="23"/>
              </w:rPr>
              <w:t xml:space="preserve">end2 </w:t>
            </w:r>
            <w:r>
              <w:rPr>
                <w:color w:val="666666"/>
                <w:sz w:val="23"/>
              </w:rPr>
              <w:t xml:space="preserve">+ </w:t>
            </w:r>
            <w:r>
              <w:rPr>
                <w:spacing w:val="2"/>
                <w:sz w:val="23"/>
              </w:rPr>
              <w:t xml:space="preserve">end3 </w:t>
            </w:r>
            <w:r>
              <w:rPr>
                <w:color w:val="666666"/>
                <w:sz w:val="23"/>
              </w:rPr>
              <w:t xml:space="preserve">+ </w:t>
            </w:r>
            <w:r>
              <w:rPr>
                <w:spacing w:val="2"/>
                <w:sz w:val="23"/>
              </w:rPr>
              <w:t xml:space="preserve">end4 </w:t>
            </w:r>
            <w:r>
              <w:rPr>
                <w:color w:val="666666"/>
                <w:sz w:val="23"/>
              </w:rPr>
              <w:t xml:space="preserve">+ </w:t>
            </w:r>
            <w:r>
              <w:rPr>
                <w:spacing w:val="2"/>
                <w:sz w:val="23"/>
              </w:rPr>
              <w:t xml:space="preserve">end5 </w:t>
            </w:r>
            <w:r>
              <w:rPr>
                <w:color w:val="666666"/>
                <w:sz w:val="23"/>
              </w:rPr>
              <w:t>+</w:t>
            </w:r>
            <w:r>
              <w:rPr>
                <w:color w:val="666666"/>
                <w:spacing w:val="79"/>
                <w:sz w:val="23"/>
              </w:rPr>
              <w:t xml:space="preserve"> </w:t>
            </w:r>
            <w:r>
              <w:rPr>
                <w:spacing w:val="3"/>
                <w:sz w:val="23"/>
              </w:rPr>
              <w:t>end6,</w:t>
            </w:r>
          </w:p>
        </w:tc>
      </w:tr>
    </w:tbl>
    <w:p>
      <w:pPr>
        <w:spacing w:after="0"/>
        <w:rPr>
          <w:sz w:val="23"/>
        </w:rPr>
        <w:sectPr>
          <w:pgSz w:w="11910" w:h="16840"/>
          <w:pgMar w:top="1460" w:right="1440" w:bottom="1380" w:left="0" w:header="0" w:footer="1040" w:gutter="0"/>
        </w:sectPr>
      </w:pPr>
    </w:p>
    <w:p>
      <w:pPr>
        <w:pStyle w:val="5"/>
        <w:ind w:left="2302"/>
        <w:rPr>
          <w:sz w:val="20"/>
        </w:rPr>
      </w:pPr>
      <w:r>
        <w:rPr>
          <w:sz w:val="20"/>
        </w:rPr>
        <mc:AlternateContent>
          <mc:Choice Requires="wps">
            <w:drawing>
              <wp:inline distT="0" distB="0" distL="114300" distR="114300">
                <wp:extent cx="5033645" cy="274955"/>
                <wp:effectExtent l="0" t="0" r="8255" b="4445"/>
                <wp:docPr id="739" name="文本框 73"/>
                <wp:cNvGraphicFramePr/>
                <a:graphic xmlns:a="http://schemas.openxmlformats.org/drawingml/2006/main">
                  <a:graphicData uri="http://schemas.microsoft.com/office/word/2010/wordprocessingShape">
                    <wps:wsp>
                      <wps:cNvSpPr txBox="1"/>
                      <wps:spPr>
                        <a:xfrm>
                          <a:off x="0" y="0"/>
                          <a:ext cx="5033645" cy="274955"/>
                        </a:xfrm>
                        <a:prstGeom prst="rect">
                          <a:avLst/>
                        </a:prstGeom>
                        <a:solidFill>
                          <a:srgbClr val="EDEDED"/>
                        </a:solidFill>
                        <a:ln w="9525">
                          <a:noFill/>
                        </a:ln>
                      </wps:spPr>
                      <wps:txbx>
                        <w:txbxContent>
                          <w:p>
                            <w:pPr>
                              <w:spacing w:before="24"/>
                              <w:ind w:left="120" w:right="0" w:firstLine="0"/>
                              <w:jc w:val="left"/>
                              <w:rPr>
                                <w:sz w:val="23"/>
                              </w:rPr>
                            </w:pPr>
                            <w:r>
                              <w:rPr>
                                <w:b/>
                                <w:color w:val="006F1F"/>
                                <w:sz w:val="23"/>
                              </w:rPr>
                              <w:t xml:space="preserve">print </w:t>
                            </w:r>
                            <w:r>
                              <w:rPr>
                                <w:sz w:val="23"/>
                              </w:rPr>
                              <w:t xml:space="preserve">end7 </w:t>
                            </w:r>
                            <w:r>
                              <w:rPr>
                                <w:color w:val="666666"/>
                                <w:sz w:val="23"/>
                              </w:rPr>
                              <w:t xml:space="preserve">+ </w:t>
                            </w:r>
                            <w:r>
                              <w:rPr>
                                <w:sz w:val="23"/>
                              </w:rPr>
                              <w:t xml:space="preserve">end8 </w:t>
                            </w:r>
                            <w:r>
                              <w:rPr>
                                <w:color w:val="666666"/>
                                <w:sz w:val="23"/>
                              </w:rPr>
                              <w:t xml:space="preserve">+ </w:t>
                            </w:r>
                            <w:r>
                              <w:rPr>
                                <w:sz w:val="23"/>
                              </w:rPr>
                              <w:t xml:space="preserve">end9 </w:t>
                            </w:r>
                            <w:r>
                              <w:rPr>
                                <w:color w:val="666666"/>
                                <w:sz w:val="23"/>
                              </w:rPr>
                              <w:t xml:space="preserve">+ </w:t>
                            </w:r>
                            <w:r>
                              <w:rPr>
                                <w:sz w:val="23"/>
                              </w:rPr>
                              <w:t xml:space="preserve">end10 </w:t>
                            </w:r>
                            <w:r>
                              <w:rPr>
                                <w:color w:val="666666"/>
                                <w:sz w:val="23"/>
                              </w:rPr>
                              <w:t xml:space="preserve">+ </w:t>
                            </w:r>
                            <w:r>
                              <w:rPr>
                                <w:sz w:val="23"/>
                              </w:rPr>
                              <w:t xml:space="preserve">end11 </w:t>
                            </w:r>
                            <w:r>
                              <w:rPr>
                                <w:color w:val="666666"/>
                                <w:sz w:val="23"/>
                              </w:rPr>
                              <w:t xml:space="preserve">+ </w:t>
                            </w:r>
                            <w:r>
                              <w:rPr>
                                <w:sz w:val="23"/>
                              </w:rPr>
                              <w:t>end12</w:t>
                            </w:r>
                          </w:p>
                        </w:txbxContent>
                      </wps:txbx>
                      <wps:bodyPr lIns="0" tIns="0" rIns="0" bIns="0" upright="1"/>
                    </wps:wsp>
                  </a:graphicData>
                </a:graphic>
              </wp:inline>
            </w:drawing>
          </mc:Choice>
          <mc:Fallback>
            <w:pict>
              <v:shape id="文本框 73" o:spid="_x0000_s1026" o:spt="202" type="#_x0000_t202" style="height:21.65pt;width:396.35pt;" fillcolor="#EDEDED" filled="t" stroked="f" coordsize="21600,21600" o:gfxdata="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2NVYG0wAAAAQBAAAPAAAAAAAAAAEAIAAAACIAAABkcnMvZG93bnJldi54bWxQSwEC&#10;FAAUAAAACACHTuJAw1a8iMABAABZAwAADgAAAAAAAAABACAAAAAiAQAAZHJzL2Uyb0RvYy54bWxQ&#10;SwUGAAAAAAYABgBZAQAAVAUAAAAA&#10;">
                <v:fill on="t" focussize="0,0"/>
                <v:stroke on="f"/>
                <v:imagedata o:title=""/>
                <o:lock v:ext="edit" aspectratio="f"/>
                <v:textbox inset="0mm,0mm,0mm,0mm">
                  <w:txbxContent>
                    <w:p>
                      <w:pPr>
                        <w:spacing w:before="24"/>
                        <w:ind w:left="120" w:right="0" w:firstLine="0"/>
                        <w:jc w:val="left"/>
                        <w:rPr>
                          <w:sz w:val="23"/>
                        </w:rPr>
                      </w:pPr>
                      <w:r>
                        <w:rPr>
                          <w:b/>
                          <w:color w:val="006F1F"/>
                          <w:sz w:val="23"/>
                        </w:rPr>
                        <w:t xml:space="preserve">print </w:t>
                      </w:r>
                      <w:r>
                        <w:rPr>
                          <w:sz w:val="23"/>
                        </w:rPr>
                        <w:t xml:space="preserve">end7 </w:t>
                      </w:r>
                      <w:r>
                        <w:rPr>
                          <w:color w:val="666666"/>
                          <w:sz w:val="23"/>
                        </w:rPr>
                        <w:t xml:space="preserve">+ </w:t>
                      </w:r>
                      <w:r>
                        <w:rPr>
                          <w:sz w:val="23"/>
                        </w:rPr>
                        <w:t xml:space="preserve">end8 </w:t>
                      </w:r>
                      <w:r>
                        <w:rPr>
                          <w:color w:val="666666"/>
                          <w:sz w:val="23"/>
                        </w:rPr>
                        <w:t xml:space="preserve">+ </w:t>
                      </w:r>
                      <w:r>
                        <w:rPr>
                          <w:sz w:val="23"/>
                        </w:rPr>
                        <w:t xml:space="preserve">end9 </w:t>
                      </w:r>
                      <w:r>
                        <w:rPr>
                          <w:color w:val="666666"/>
                          <w:sz w:val="23"/>
                        </w:rPr>
                        <w:t xml:space="preserve">+ </w:t>
                      </w:r>
                      <w:r>
                        <w:rPr>
                          <w:sz w:val="23"/>
                        </w:rPr>
                        <w:t xml:space="preserve">end10 </w:t>
                      </w:r>
                      <w:r>
                        <w:rPr>
                          <w:color w:val="666666"/>
                          <w:sz w:val="23"/>
                        </w:rPr>
                        <w:t xml:space="preserve">+ </w:t>
                      </w:r>
                      <w:r>
                        <w:rPr>
                          <w:sz w:val="23"/>
                        </w:rPr>
                        <w:t xml:space="preserve">end11 </w:t>
                      </w:r>
                      <w:r>
                        <w:rPr>
                          <w:color w:val="666666"/>
                          <w:sz w:val="23"/>
                        </w:rPr>
                        <w:t xml:space="preserve">+ </w:t>
                      </w:r>
                      <w:r>
                        <w:rPr>
                          <w:sz w:val="23"/>
                        </w:rPr>
                        <w:t>end12</w:t>
                      </w:r>
                    </w:p>
                  </w:txbxContent>
                </v:textbox>
                <w10:wrap type="none"/>
                <w10:anchorlock/>
              </v:shape>
            </w:pict>
          </mc:Fallback>
        </mc:AlternateContent>
      </w:r>
    </w:p>
    <w:p>
      <w:pPr>
        <w:pStyle w:val="5"/>
        <w:rPr>
          <w:sz w:val="20"/>
        </w:rPr>
      </w:pPr>
    </w:p>
    <w:p>
      <w:pPr>
        <w:pStyle w:val="5"/>
        <w:rPr>
          <w:sz w:val="20"/>
        </w:rPr>
      </w:pPr>
    </w:p>
    <w:p>
      <w:pPr>
        <w:pStyle w:val="5"/>
        <w:spacing w:before="11"/>
        <w:rPr>
          <w:sz w:val="19"/>
        </w:rPr>
      </w:pPr>
    </w:p>
    <w:p>
      <w:pPr>
        <w:pStyle w:val="3"/>
        <w:spacing w:before="54"/>
      </w:pPr>
      <w:r>
        <mc:AlternateContent>
          <mc:Choice Requires="wps">
            <w:drawing>
              <wp:anchor distT="0" distB="0" distL="114300" distR="114300" simplePos="0" relativeHeight="3072" behindDoc="0" locked="0" layoutInCell="1" allowOverlap="1">
                <wp:simplePos x="0" y="0"/>
                <wp:positionH relativeFrom="page">
                  <wp:posOffset>1461135</wp:posOffset>
                </wp:positionH>
                <wp:positionV relativeFrom="paragraph">
                  <wp:posOffset>-493395</wp:posOffset>
                </wp:positionV>
                <wp:extent cx="5033010" cy="0"/>
                <wp:effectExtent l="0" t="0" r="0" b="0"/>
                <wp:wrapNone/>
                <wp:docPr id="76" name="直线 74"/>
                <wp:cNvGraphicFramePr/>
                <a:graphic xmlns:a="http://schemas.openxmlformats.org/drawingml/2006/main">
                  <a:graphicData uri="http://schemas.microsoft.com/office/word/2010/wordprocessingShape">
                    <wps:wsp>
                      <wps:cNvSpPr/>
                      <wps:spPr>
                        <a:xfrm>
                          <a:off x="0" y="0"/>
                          <a:ext cx="5033010" cy="0"/>
                        </a:xfrm>
                        <a:prstGeom prst="line">
                          <a:avLst/>
                        </a:prstGeom>
                        <a:ln w="9144" cap="flat" cmpd="sng">
                          <a:solidFill>
                            <a:srgbClr val="CCCCCC"/>
                          </a:solidFill>
                          <a:prstDash val="solid"/>
                          <a:headEnd type="none" w="med" len="med"/>
                          <a:tailEnd type="none" w="med" len="med"/>
                        </a:ln>
                      </wps:spPr>
                      <wps:bodyPr upright="1"/>
                    </wps:wsp>
                  </a:graphicData>
                </a:graphic>
              </wp:anchor>
            </w:drawing>
          </mc:Choice>
          <mc:Fallback>
            <w:pict>
              <v:line id="直线 74" o:spid="_x0000_s1026" o:spt="20" style="position:absolute;left:0pt;margin-left:115.05pt;margin-top:-38.85pt;height:0pt;width:396.3pt;mso-position-horizontal-relative:page;z-index:3072;mso-width-relative:page;mso-height-relative:page;" filled="f" stroked="t" coordsize="21600,21600" o:gfxdata="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zcMk/1QAAAAwBAAAPAAAAAAAAAAEAIAAAACIAAABk&#10;cnMvZG93bnJldi54bWxQSwECFAAUAAAACACHTuJAKoOY7NABAACPAwAADgAAAAAAAAABACAAAAAk&#10;AQAAZHJzL2Uyb0RvYy54bWxQSwUGAAAAAAYABgBZAQAAZgUAAAAA&#10;">
                <v:fill on="f" focussize="0,0"/>
                <v:stroke weight="0.72pt" color="#CCCCCC" joinstyle="round"/>
                <v:imagedata o:title=""/>
                <o:lock v:ext="edit" aspectratio="f"/>
              </v:line>
            </w:pict>
          </mc:Fallback>
        </mc:AlternateContent>
      </w:r>
      <w:bookmarkStart w:id="38" w:name="你应该看到的结果"/>
      <w:bookmarkEnd w:id="38"/>
      <w:r>
        <w:rPr>
          <w:color w:val="465157"/>
        </w:rPr>
        <w:t>你应该看到的结果</w:t>
      </w:r>
    </w:p>
    <w:p>
      <w:pPr>
        <w:pStyle w:val="5"/>
        <w:spacing w:before="2"/>
        <w:rPr>
          <w:b/>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226695</wp:posOffset>
                </wp:positionV>
                <wp:extent cx="4864100" cy="2465070"/>
                <wp:effectExtent l="5080" t="5080" r="7620" b="6350"/>
                <wp:wrapTopAndBottom/>
                <wp:docPr id="22" name="文本框 75"/>
                <wp:cNvGraphicFramePr/>
                <a:graphic xmlns:a="http://schemas.openxmlformats.org/drawingml/2006/main">
                  <a:graphicData uri="http://schemas.microsoft.com/office/word/2010/wordprocessingShape">
                    <wps:wsp>
                      <wps:cNvSpPr txBox="1"/>
                      <wps:spPr>
                        <a:xfrm>
                          <a:off x="0" y="0"/>
                          <a:ext cx="4864100" cy="24650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ex7.py</w:t>
                            </w:r>
                          </w:p>
                          <w:p>
                            <w:pPr>
                              <w:pStyle w:val="5"/>
                              <w:spacing w:before="11"/>
                              <w:rPr>
                                <w:b/>
                                <w:sz w:val="21"/>
                              </w:rPr>
                            </w:pPr>
                          </w:p>
                          <w:p>
                            <w:pPr>
                              <w:spacing w:before="1"/>
                              <w:ind w:left="148" w:right="0" w:firstLine="0"/>
                              <w:jc w:val="left"/>
                              <w:rPr>
                                <w:sz w:val="23"/>
                              </w:rPr>
                            </w:pPr>
                            <w:r>
                              <w:rPr>
                                <w:color w:val="2F2F2F"/>
                                <w:sz w:val="23"/>
                              </w:rPr>
                              <w:t>Mary had a little lamb.</w:t>
                            </w:r>
                          </w:p>
                          <w:p>
                            <w:pPr>
                              <w:pStyle w:val="5"/>
                              <w:spacing w:before="1"/>
                              <w:rPr>
                                <w:b/>
                                <w:sz w:val="22"/>
                              </w:rPr>
                            </w:pPr>
                          </w:p>
                          <w:p>
                            <w:pPr>
                              <w:spacing w:before="0" w:line="491" w:lineRule="auto"/>
                              <w:ind w:left="148" w:right="3594" w:firstLine="0"/>
                              <w:jc w:val="left"/>
                              <w:rPr>
                                <w:sz w:val="23"/>
                              </w:rPr>
                            </w:pPr>
                            <w:r>
                              <w:rPr>
                                <w:color w:val="2F2F2F"/>
                                <w:sz w:val="23"/>
                              </w:rPr>
                              <w:t>Its fleece was white as snow. And everywhere that Mary went.</w:t>
                            </w:r>
                          </w:p>
                          <w:p>
                            <w:pPr>
                              <w:spacing w:before="0"/>
                              <w:ind w:left="148" w:right="0" w:firstLine="0"/>
                              <w:jc w:val="left"/>
                              <w:rPr>
                                <w:sz w:val="23"/>
                              </w:rPr>
                            </w:pPr>
                            <w:r>
                              <w:rPr>
                                <w:color w:val="2F2F2F"/>
                                <w:sz w:val="23"/>
                              </w:rPr>
                              <w:t>..........</w:t>
                            </w:r>
                          </w:p>
                          <w:p>
                            <w:pPr>
                              <w:pStyle w:val="5"/>
                              <w:rPr>
                                <w:b/>
                                <w:sz w:val="22"/>
                              </w:rPr>
                            </w:pPr>
                          </w:p>
                          <w:p>
                            <w:pPr>
                              <w:spacing w:before="1"/>
                              <w:ind w:left="148" w:right="0" w:firstLine="0"/>
                              <w:jc w:val="left"/>
                              <w:rPr>
                                <w:sz w:val="23"/>
                              </w:rPr>
                            </w:pPr>
                            <w:r>
                              <w:rPr>
                                <w:color w:val="2F2F2F"/>
                                <w:sz w:val="23"/>
                              </w:rPr>
                              <w:t>Cheese Burger</w:t>
                            </w:r>
                          </w:p>
                          <w:p>
                            <w:pPr>
                              <w:pStyle w:val="5"/>
                              <w:spacing w:before="3"/>
                              <w:rPr>
                                <w:b/>
                                <w:sz w:val="22"/>
                              </w:rPr>
                            </w:pPr>
                          </w:p>
                          <w:p>
                            <w:pPr>
                              <w:spacing w:before="0"/>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75" o:spid="_x0000_s1026" o:spt="202" type="#_x0000_t202" style="position:absolute;left:0pt;margin-left:106.2pt;margin-top:17.85pt;height:194.1pt;width:383pt;mso-position-horizontal-relative:page;mso-wrap-distance-bottom:0pt;mso-wrap-distance-top:0pt;z-index:1024;mso-width-relative:page;mso-height-relative:page;" fillcolor="#EDEDED" filled="t" stroked="t" coordsize="21600,21600" o:gfxdata="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H61yF2wAAAAoBAAAPAAAAAAAAAAEAIAAAACIA&#10;AABkcnMvZG93bnJldi54bWxQSwECFAAUAAAACACHTuJAFTAfrwYCAAAPBAAADgAAAAAAAAABACAA&#10;AAAqAQAAZHJzL2Uyb0RvYy54bWxQSwUGAAAAAAYABgBZAQAAogU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ex7.py</w:t>
                      </w:r>
                    </w:p>
                    <w:p>
                      <w:pPr>
                        <w:pStyle w:val="5"/>
                        <w:spacing w:before="11"/>
                        <w:rPr>
                          <w:b/>
                          <w:sz w:val="21"/>
                        </w:rPr>
                      </w:pPr>
                    </w:p>
                    <w:p>
                      <w:pPr>
                        <w:spacing w:before="1"/>
                        <w:ind w:left="148" w:right="0" w:firstLine="0"/>
                        <w:jc w:val="left"/>
                        <w:rPr>
                          <w:sz w:val="23"/>
                        </w:rPr>
                      </w:pPr>
                      <w:r>
                        <w:rPr>
                          <w:color w:val="2F2F2F"/>
                          <w:sz w:val="23"/>
                        </w:rPr>
                        <w:t>Mary had a little lamb.</w:t>
                      </w:r>
                    </w:p>
                    <w:p>
                      <w:pPr>
                        <w:pStyle w:val="5"/>
                        <w:spacing w:before="1"/>
                        <w:rPr>
                          <w:b/>
                          <w:sz w:val="22"/>
                        </w:rPr>
                      </w:pPr>
                    </w:p>
                    <w:p>
                      <w:pPr>
                        <w:spacing w:before="0" w:line="491" w:lineRule="auto"/>
                        <w:ind w:left="148" w:right="3594" w:firstLine="0"/>
                        <w:jc w:val="left"/>
                        <w:rPr>
                          <w:sz w:val="23"/>
                        </w:rPr>
                      </w:pPr>
                      <w:r>
                        <w:rPr>
                          <w:color w:val="2F2F2F"/>
                          <w:sz w:val="23"/>
                        </w:rPr>
                        <w:t>Its fleece was white as snow. And everywhere that Mary went.</w:t>
                      </w:r>
                    </w:p>
                    <w:p>
                      <w:pPr>
                        <w:spacing w:before="0"/>
                        <w:ind w:left="148" w:right="0" w:firstLine="0"/>
                        <w:jc w:val="left"/>
                        <w:rPr>
                          <w:sz w:val="23"/>
                        </w:rPr>
                      </w:pPr>
                      <w:r>
                        <w:rPr>
                          <w:color w:val="2F2F2F"/>
                          <w:sz w:val="23"/>
                        </w:rPr>
                        <w:t>..........</w:t>
                      </w:r>
                    </w:p>
                    <w:p>
                      <w:pPr>
                        <w:pStyle w:val="5"/>
                        <w:rPr>
                          <w:b/>
                          <w:sz w:val="22"/>
                        </w:rPr>
                      </w:pPr>
                    </w:p>
                    <w:p>
                      <w:pPr>
                        <w:spacing w:before="1"/>
                        <w:ind w:left="148" w:right="0" w:firstLine="0"/>
                        <w:jc w:val="left"/>
                        <w:rPr>
                          <w:sz w:val="23"/>
                        </w:rPr>
                      </w:pPr>
                      <w:r>
                        <w:rPr>
                          <w:color w:val="2F2F2F"/>
                          <w:sz w:val="23"/>
                        </w:rPr>
                        <w:t>Cheese Burger</w:t>
                      </w:r>
                    </w:p>
                    <w:p>
                      <w:pPr>
                        <w:pStyle w:val="5"/>
                        <w:spacing w:before="3"/>
                        <w:rPr>
                          <w:b/>
                          <w:sz w:val="22"/>
                        </w:rPr>
                      </w:pPr>
                    </w:p>
                    <w:p>
                      <w:pPr>
                        <w:spacing w:before="0"/>
                        <w:ind w:left="148" w:right="0" w:firstLine="0"/>
                        <w:jc w:val="left"/>
                        <w:rPr>
                          <w:b/>
                          <w:sz w:val="23"/>
                        </w:rPr>
                      </w:pPr>
                      <w:r>
                        <w:rPr>
                          <w:b/>
                          <w:color w:val="C55D09"/>
                          <w:w w:val="100"/>
                          <w:sz w:val="23"/>
                        </w:rPr>
                        <w:t>$</w:t>
                      </w:r>
                    </w:p>
                  </w:txbxContent>
                </v:textbox>
                <w10:wrap type="topAndBottom"/>
              </v:shape>
            </w:pict>
          </mc:Fallback>
        </mc:AlternateContent>
      </w:r>
    </w:p>
    <w:p>
      <w:pPr>
        <w:pStyle w:val="5"/>
        <w:rPr>
          <w:b/>
          <w:sz w:val="20"/>
        </w:rPr>
      </w:pPr>
    </w:p>
    <w:p>
      <w:pPr>
        <w:pStyle w:val="5"/>
        <w:spacing w:before="1"/>
        <w:rPr>
          <w:b/>
          <w:sz w:val="19"/>
        </w:rPr>
      </w:pPr>
    </w:p>
    <w:p>
      <w:pPr>
        <w:spacing w:before="54"/>
        <w:ind w:left="1800" w:right="0" w:firstLine="0"/>
        <w:jc w:val="left"/>
        <w:rPr>
          <w:rFonts w:hint="eastAsia" w:ascii="宋体" w:eastAsia="宋体"/>
          <w:b/>
          <w:sz w:val="32"/>
        </w:rPr>
      </w:pPr>
      <w:bookmarkStart w:id="39" w:name="加分习题"/>
      <w:bookmarkEnd w:id="39"/>
      <w:r>
        <w:rPr>
          <w:rFonts w:hint="eastAsia" w:ascii="宋体" w:eastAsia="宋体"/>
          <w:b/>
          <w:color w:val="465157"/>
          <w:sz w:val="32"/>
        </w:rPr>
        <w:t>加分习题</w:t>
      </w:r>
    </w:p>
    <w:p>
      <w:pPr>
        <w:pStyle w:val="5"/>
        <w:spacing w:before="1"/>
        <w:rPr>
          <w:b/>
          <w:sz w:val="27"/>
        </w:rPr>
      </w:pPr>
    </w:p>
    <w:p>
      <w:pPr>
        <w:pStyle w:val="5"/>
        <w:ind w:left="1800"/>
      </w:pPr>
      <w:r>
        <w:t>接下来几节的加分习题是一样的。</w:t>
      </w:r>
    </w:p>
    <w:p>
      <w:pPr>
        <w:pStyle w:val="5"/>
        <w:spacing w:before="9"/>
        <w:rPr>
          <w:sz w:val="28"/>
        </w:rPr>
      </w:pPr>
    </w:p>
    <w:p>
      <w:pPr>
        <w:pStyle w:val="9"/>
        <w:numPr>
          <w:ilvl w:val="0"/>
          <w:numId w:val="19"/>
        </w:numPr>
        <w:tabs>
          <w:tab w:val="left" w:pos="2521"/>
        </w:tabs>
        <w:spacing w:before="1" w:after="0" w:line="240" w:lineRule="auto"/>
        <w:ind w:left="2520" w:right="0" w:hanging="360"/>
        <w:jc w:val="left"/>
        <w:rPr>
          <w:sz w:val="21"/>
        </w:rPr>
      </w:pPr>
      <w:r>
        <w:rPr>
          <w:spacing w:val="-3"/>
          <w:sz w:val="21"/>
        </w:rPr>
        <w:t>逆向阅读，在每一行的上面加一行注解。</w:t>
      </w:r>
    </w:p>
    <w:p>
      <w:pPr>
        <w:pStyle w:val="9"/>
        <w:numPr>
          <w:ilvl w:val="0"/>
          <w:numId w:val="19"/>
        </w:numPr>
        <w:tabs>
          <w:tab w:val="left" w:pos="2521"/>
        </w:tabs>
        <w:spacing w:before="86" w:after="0" w:line="240" w:lineRule="auto"/>
        <w:ind w:left="2520" w:right="0" w:hanging="360"/>
        <w:jc w:val="left"/>
        <w:rPr>
          <w:sz w:val="21"/>
        </w:rPr>
      </w:pPr>
      <w:r>
        <w:rPr>
          <w:spacing w:val="-3"/>
          <w:sz w:val="21"/>
        </w:rPr>
        <w:t>倒着朗读出来，找出自己的错误。</w:t>
      </w:r>
    </w:p>
    <w:p>
      <w:pPr>
        <w:pStyle w:val="9"/>
        <w:numPr>
          <w:ilvl w:val="0"/>
          <w:numId w:val="19"/>
        </w:numPr>
        <w:tabs>
          <w:tab w:val="left" w:pos="2521"/>
        </w:tabs>
        <w:spacing w:before="86" w:after="0" w:line="240" w:lineRule="auto"/>
        <w:ind w:left="2520" w:right="0" w:hanging="360"/>
        <w:jc w:val="left"/>
        <w:rPr>
          <w:sz w:val="21"/>
        </w:rPr>
      </w:pPr>
      <w:r>
        <w:rPr>
          <w:spacing w:val="-3"/>
          <w:sz w:val="21"/>
        </w:rPr>
        <w:t>从现在开始，把你的错误记录下来，写在一张纸上。</w:t>
      </w:r>
    </w:p>
    <w:p>
      <w:pPr>
        <w:pStyle w:val="9"/>
        <w:numPr>
          <w:ilvl w:val="0"/>
          <w:numId w:val="19"/>
        </w:numPr>
        <w:tabs>
          <w:tab w:val="left" w:pos="2521"/>
        </w:tabs>
        <w:spacing w:before="88" w:after="0" w:line="316" w:lineRule="auto"/>
        <w:ind w:left="2520" w:right="375" w:hanging="360"/>
        <w:jc w:val="left"/>
        <w:rPr>
          <w:sz w:val="21"/>
        </w:rPr>
      </w:pPr>
      <w:r>
        <w:rPr>
          <w:spacing w:val="-3"/>
          <w:sz w:val="21"/>
        </w:rPr>
        <w:t>在开始下一节习题时，阅读一遍你记录下来的错误，并且尽量避免在下个练习中再犯同样的错误。</w:t>
      </w:r>
    </w:p>
    <w:p>
      <w:pPr>
        <w:pStyle w:val="9"/>
        <w:numPr>
          <w:ilvl w:val="0"/>
          <w:numId w:val="19"/>
        </w:numPr>
        <w:tabs>
          <w:tab w:val="left" w:pos="2521"/>
        </w:tabs>
        <w:spacing w:before="1" w:after="0" w:line="319" w:lineRule="auto"/>
        <w:ind w:left="2520" w:right="353" w:hanging="360"/>
        <w:jc w:val="left"/>
        <w:rPr>
          <w:sz w:val="21"/>
        </w:rPr>
      </w:pPr>
      <w:r>
        <w:rPr>
          <w:spacing w:val="-16"/>
          <w:sz w:val="21"/>
        </w:rPr>
        <w:t xml:space="preserve">记住，每个人都会犯错误。程序员和魔术师一样，他们希望大家认为他们从不犯错， </w:t>
      </w:r>
      <w:r>
        <w:rPr>
          <w:spacing w:val="-7"/>
          <w:sz w:val="21"/>
        </w:rPr>
        <w:t>不过这只是表象而已，他们每时每刻都在犯错。</w:t>
      </w:r>
    </w:p>
    <w:p>
      <w:pPr>
        <w:spacing w:after="0" w:line="319" w:lineRule="auto"/>
        <w:jc w:val="left"/>
        <w:rPr>
          <w:sz w:val="21"/>
        </w:rPr>
        <w:sectPr>
          <w:pgSz w:w="11910" w:h="16840"/>
          <w:pgMar w:top="1420" w:right="1440" w:bottom="1380" w:left="0" w:header="0" w:footer="1040" w:gutter="0"/>
        </w:sectPr>
      </w:pPr>
    </w:p>
    <w:p>
      <w:pPr>
        <w:pStyle w:val="2"/>
      </w:pPr>
      <w:bookmarkStart w:id="40" w:name="习题 8: 打印，打印"/>
      <w:bookmarkEnd w:id="40"/>
      <w:r>
        <w:rPr>
          <w:color w:val="111111"/>
          <w:spacing w:val="-1"/>
        </w:rPr>
        <w:t xml:space="preserve">习题 </w:t>
      </w:r>
      <w:r>
        <w:rPr>
          <w:rFonts w:ascii="Arial" w:eastAsia="Arial"/>
          <w:color w:val="111111"/>
        </w:rPr>
        <w:t>8:</w:t>
      </w:r>
      <w:r>
        <w:rPr>
          <w:rFonts w:ascii="Arial" w:eastAsia="Arial"/>
          <w:color w:val="111111"/>
          <w:spacing w:val="81"/>
        </w:rPr>
        <w:t xml:space="preserve"> </w:t>
      </w:r>
      <w:r>
        <w:rPr>
          <w:color w:val="111111"/>
        </w:rPr>
        <w:t>打印，打印</w:t>
      </w:r>
    </w:p>
    <w:p>
      <w:pPr>
        <w:pStyle w:val="5"/>
        <w:spacing w:before="1"/>
        <w:rPr>
          <w:b/>
          <w:sz w:val="25"/>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24" w:hRule="atLeast"/>
        </w:trPr>
        <w:tc>
          <w:tcPr>
            <w:tcW w:w="582" w:type="dxa"/>
          </w:tcPr>
          <w:p>
            <w:pPr>
              <w:pStyle w:val="10"/>
              <w:spacing w:before="141"/>
              <w:ind w:left="194"/>
              <w:jc w:val="center"/>
              <w:rPr>
                <w:sz w:val="23"/>
              </w:rPr>
            </w:pPr>
            <w:r>
              <w:rPr>
                <w:color w:val="AAAAAA"/>
                <w:w w:val="100"/>
                <w:sz w:val="23"/>
              </w:rPr>
              <w:t>1</w:t>
            </w:r>
          </w:p>
          <w:p>
            <w:pPr>
              <w:pStyle w:val="10"/>
              <w:rPr>
                <w:rFonts w:ascii="宋体"/>
                <w:b/>
                <w:sz w:val="22"/>
              </w:rPr>
            </w:pPr>
          </w:p>
          <w:p>
            <w:pPr>
              <w:pStyle w:val="10"/>
              <w:ind w:left="194"/>
              <w:jc w:val="center"/>
              <w:rPr>
                <w:sz w:val="23"/>
              </w:rPr>
            </w:pPr>
            <w:r>
              <w:rPr>
                <w:color w:val="AAAAAA"/>
                <w:w w:val="100"/>
                <w:sz w:val="23"/>
              </w:rPr>
              <w:t>2</w:t>
            </w:r>
          </w:p>
          <w:p>
            <w:pPr>
              <w:pStyle w:val="10"/>
              <w:spacing w:before="1"/>
              <w:rPr>
                <w:rFonts w:ascii="宋体"/>
                <w:b/>
                <w:sz w:val="22"/>
              </w:rPr>
            </w:pPr>
          </w:p>
          <w:p>
            <w:pPr>
              <w:pStyle w:val="10"/>
              <w:ind w:left="194"/>
              <w:jc w:val="center"/>
              <w:rPr>
                <w:sz w:val="23"/>
              </w:rPr>
            </w:pPr>
            <w:r>
              <w:rPr>
                <w:color w:val="AAAAAA"/>
                <w:w w:val="100"/>
                <w:sz w:val="23"/>
              </w:rPr>
              <w:t>3</w:t>
            </w:r>
          </w:p>
          <w:p>
            <w:pPr>
              <w:pStyle w:val="10"/>
              <w:spacing w:before="1"/>
              <w:rPr>
                <w:rFonts w:ascii="宋体"/>
                <w:b/>
                <w:sz w:val="22"/>
              </w:rPr>
            </w:pPr>
          </w:p>
          <w:p>
            <w:pPr>
              <w:pStyle w:val="10"/>
              <w:ind w:left="194"/>
              <w:jc w:val="center"/>
              <w:rPr>
                <w:sz w:val="23"/>
              </w:rPr>
            </w:pPr>
            <w:r>
              <w:rPr>
                <w:color w:val="AAAAAA"/>
                <w:w w:val="100"/>
                <w:sz w:val="23"/>
              </w:rPr>
              <w:t>4</w:t>
            </w:r>
          </w:p>
          <w:p>
            <w:pPr>
              <w:pStyle w:val="10"/>
              <w:spacing w:before="1"/>
              <w:rPr>
                <w:rFonts w:ascii="宋体"/>
                <w:b/>
                <w:sz w:val="22"/>
              </w:rPr>
            </w:pPr>
          </w:p>
          <w:p>
            <w:pPr>
              <w:pStyle w:val="10"/>
              <w:ind w:left="194"/>
              <w:jc w:val="center"/>
              <w:rPr>
                <w:sz w:val="23"/>
              </w:rPr>
            </w:pPr>
            <w:r>
              <w:rPr>
                <w:color w:val="AAAAAA"/>
                <w:w w:val="100"/>
                <w:sz w:val="23"/>
              </w:rPr>
              <w:t>5</w:t>
            </w:r>
          </w:p>
          <w:p>
            <w:pPr>
              <w:pStyle w:val="10"/>
              <w:spacing w:before="1"/>
              <w:rPr>
                <w:rFonts w:ascii="宋体"/>
                <w:b/>
                <w:sz w:val="22"/>
              </w:rPr>
            </w:pPr>
          </w:p>
          <w:p>
            <w:pPr>
              <w:pStyle w:val="10"/>
              <w:ind w:left="194"/>
              <w:jc w:val="center"/>
              <w:rPr>
                <w:sz w:val="23"/>
              </w:rPr>
            </w:pPr>
            <w:r>
              <w:rPr>
                <w:color w:val="AAAAAA"/>
                <w:w w:val="100"/>
                <w:sz w:val="23"/>
              </w:rPr>
              <w:t>6</w:t>
            </w:r>
          </w:p>
          <w:p>
            <w:pPr>
              <w:pStyle w:val="10"/>
              <w:spacing w:before="1"/>
              <w:rPr>
                <w:rFonts w:ascii="宋体"/>
                <w:b/>
                <w:sz w:val="22"/>
              </w:rPr>
            </w:pPr>
          </w:p>
          <w:p>
            <w:pPr>
              <w:pStyle w:val="10"/>
              <w:ind w:left="194"/>
              <w:jc w:val="center"/>
              <w:rPr>
                <w:sz w:val="23"/>
              </w:rPr>
            </w:pPr>
            <w:r>
              <w:rPr>
                <w:color w:val="AAAAAA"/>
                <w:w w:val="100"/>
                <w:sz w:val="23"/>
              </w:rPr>
              <w:t>7</w:t>
            </w:r>
          </w:p>
          <w:p>
            <w:pPr>
              <w:pStyle w:val="10"/>
              <w:spacing w:before="1"/>
              <w:rPr>
                <w:rFonts w:ascii="宋体"/>
                <w:b/>
                <w:sz w:val="22"/>
              </w:rPr>
            </w:pPr>
          </w:p>
          <w:p>
            <w:pPr>
              <w:pStyle w:val="10"/>
              <w:ind w:left="194"/>
              <w:jc w:val="center"/>
              <w:rPr>
                <w:sz w:val="23"/>
              </w:rPr>
            </w:pPr>
            <w:r>
              <w:rPr>
                <w:color w:val="AAAAAA"/>
                <w:w w:val="100"/>
                <w:sz w:val="23"/>
              </w:rPr>
              <w:t>8</w:t>
            </w:r>
          </w:p>
          <w:p>
            <w:pPr>
              <w:pStyle w:val="10"/>
              <w:spacing w:before="1"/>
              <w:rPr>
                <w:rFonts w:ascii="宋体"/>
                <w:b/>
                <w:sz w:val="22"/>
              </w:rPr>
            </w:pPr>
          </w:p>
          <w:p>
            <w:pPr>
              <w:pStyle w:val="10"/>
              <w:ind w:left="194"/>
              <w:jc w:val="center"/>
              <w:rPr>
                <w:sz w:val="23"/>
              </w:rPr>
            </w:pPr>
            <w:r>
              <w:rPr>
                <w:color w:val="AAAAAA"/>
                <w:w w:val="100"/>
                <w:sz w:val="23"/>
              </w:rPr>
              <w:t>9</w:t>
            </w:r>
          </w:p>
          <w:p>
            <w:pPr>
              <w:pStyle w:val="10"/>
              <w:rPr>
                <w:rFonts w:ascii="宋体"/>
                <w:b/>
                <w:sz w:val="22"/>
              </w:rPr>
            </w:pPr>
          </w:p>
          <w:p>
            <w:pPr>
              <w:pStyle w:val="10"/>
              <w:spacing w:before="1"/>
              <w:ind w:left="180" w:right="98"/>
              <w:jc w:val="center"/>
              <w:rPr>
                <w:sz w:val="23"/>
              </w:rPr>
            </w:pPr>
            <w:r>
              <w:rPr>
                <w:color w:val="AAAAAA"/>
                <w:spacing w:val="5"/>
                <w:sz w:val="23"/>
              </w:rPr>
              <w:t>10</w:t>
            </w:r>
          </w:p>
          <w:p>
            <w:pPr>
              <w:pStyle w:val="10"/>
              <w:spacing w:before="1"/>
              <w:rPr>
                <w:rFonts w:ascii="宋体"/>
                <w:b/>
                <w:sz w:val="22"/>
              </w:rPr>
            </w:pPr>
          </w:p>
          <w:p>
            <w:pPr>
              <w:pStyle w:val="10"/>
              <w:ind w:left="180" w:right="98"/>
              <w:jc w:val="center"/>
              <w:rPr>
                <w:sz w:val="23"/>
              </w:rPr>
            </w:pPr>
            <w:r>
              <w:rPr>
                <w:color w:val="AAAAAA"/>
                <w:spacing w:val="5"/>
                <w:sz w:val="23"/>
              </w:rPr>
              <w:t>11</w:t>
            </w:r>
          </w:p>
          <w:p>
            <w:pPr>
              <w:pStyle w:val="10"/>
              <w:rPr>
                <w:rFonts w:ascii="宋体"/>
                <w:b/>
                <w:sz w:val="22"/>
              </w:rPr>
            </w:pPr>
          </w:p>
          <w:p>
            <w:pPr>
              <w:pStyle w:val="10"/>
              <w:spacing w:before="1"/>
              <w:ind w:left="180" w:right="98"/>
              <w:jc w:val="center"/>
              <w:rPr>
                <w:sz w:val="23"/>
              </w:rPr>
            </w:pPr>
            <w:r>
              <w:rPr>
                <w:color w:val="AAAAAA"/>
                <w:spacing w:val="5"/>
                <w:sz w:val="23"/>
              </w:rPr>
              <w:t>12</w:t>
            </w:r>
          </w:p>
        </w:tc>
        <w:tc>
          <w:tcPr>
            <w:tcW w:w="7927" w:type="dxa"/>
            <w:tcBorders>
              <w:top w:val="single" w:color="CCCCCC" w:sz="6" w:space="0"/>
              <w:bottom w:val="single" w:color="CCCCCC" w:sz="6" w:space="0"/>
            </w:tcBorders>
            <w:shd w:val="clear" w:color="auto" w:fill="EDEDED"/>
          </w:tcPr>
          <w:p>
            <w:pPr>
              <w:pStyle w:val="10"/>
              <w:spacing w:before="143"/>
              <w:ind w:left="119"/>
              <w:rPr>
                <w:sz w:val="23"/>
              </w:rPr>
            </w:pPr>
            <w:r>
              <w:rPr>
                <w:sz w:val="23"/>
              </w:rPr>
              <w:t xml:space="preserve">formatter </w:t>
            </w:r>
            <w:r>
              <w:rPr>
                <w:color w:val="666666"/>
                <w:sz w:val="23"/>
              </w:rPr>
              <w:t xml:space="preserve">= </w:t>
            </w:r>
            <w:r>
              <w:rPr>
                <w:color w:val="406F9F"/>
                <w:sz w:val="23"/>
              </w:rPr>
              <w:t>"</w:t>
            </w:r>
            <w:r>
              <w:rPr>
                <w:i/>
                <w:color w:val="6F9FD0"/>
                <w:sz w:val="23"/>
              </w:rPr>
              <w:t>%r %r %r %r</w:t>
            </w:r>
            <w:r>
              <w:rPr>
                <w:color w:val="406F9F"/>
                <w:sz w:val="23"/>
              </w:rPr>
              <w:t>"</w:t>
            </w:r>
          </w:p>
          <w:p>
            <w:pPr>
              <w:pStyle w:val="10"/>
              <w:rPr>
                <w:rFonts w:ascii="宋体"/>
                <w:b/>
                <w:sz w:val="22"/>
              </w:rPr>
            </w:pPr>
          </w:p>
          <w:p>
            <w:pPr>
              <w:pStyle w:val="10"/>
              <w:rPr>
                <w:rFonts w:ascii="宋体"/>
                <w:b/>
                <w:sz w:val="22"/>
              </w:rPr>
            </w:pPr>
            <w:bookmarkStart w:id="202" w:name="_GoBack"/>
            <w:bookmarkEnd w:id="202"/>
          </w:p>
          <w:p>
            <w:pPr>
              <w:pStyle w:val="10"/>
              <w:spacing w:before="12"/>
              <w:rPr>
                <w:rFonts w:ascii="宋体"/>
                <w:b/>
                <w:sz w:val="20"/>
              </w:rPr>
            </w:pPr>
          </w:p>
          <w:p>
            <w:pPr>
              <w:pStyle w:val="10"/>
              <w:ind w:left="119"/>
              <w:rPr>
                <w:sz w:val="23"/>
              </w:rPr>
            </w:pPr>
            <w:r>
              <w:rPr>
                <w:b/>
                <w:color w:val="006F1F"/>
                <w:sz w:val="23"/>
              </w:rPr>
              <w:t xml:space="preserve">print </w:t>
            </w:r>
            <w:r>
              <w:rPr>
                <w:sz w:val="23"/>
              </w:rPr>
              <w:t xml:space="preserve">formatter </w:t>
            </w:r>
            <w:r>
              <w:rPr>
                <w:color w:val="666666"/>
                <w:sz w:val="23"/>
              </w:rPr>
              <w:t xml:space="preserve">% </w:t>
            </w:r>
            <w:r>
              <w:rPr>
                <w:sz w:val="23"/>
              </w:rPr>
              <w:t>(</w:t>
            </w:r>
            <w:r>
              <w:rPr>
                <w:color w:val="1F8050"/>
                <w:sz w:val="23"/>
              </w:rPr>
              <w:t>1</w:t>
            </w:r>
            <w:r>
              <w:rPr>
                <w:sz w:val="23"/>
              </w:rPr>
              <w:t xml:space="preserve">, </w:t>
            </w:r>
            <w:r>
              <w:rPr>
                <w:color w:val="1F8050"/>
                <w:sz w:val="23"/>
              </w:rPr>
              <w:t>2</w:t>
            </w:r>
            <w:r>
              <w:rPr>
                <w:sz w:val="23"/>
              </w:rPr>
              <w:t xml:space="preserve">, </w:t>
            </w:r>
            <w:r>
              <w:rPr>
                <w:color w:val="1F8050"/>
                <w:sz w:val="23"/>
              </w:rPr>
              <w:t>3</w:t>
            </w:r>
            <w:r>
              <w:rPr>
                <w:sz w:val="23"/>
              </w:rPr>
              <w:t xml:space="preserve">, </w:t>
            </w:r>
            <w:r>
              <w:rPr>
                <w:color w:val="1F8050"/>
                <w:sz w:val="23"/>
              </w:rPr>
              <w:t>4</w:t>
            </w:r>
            <w:r>
              <w:rPr>
                <w:sz w:val="23"/>
              </w:rPr>
              <w:t>)</w:t>
            </w:r>
          </w:p>
          <w:p>
            <w:pPr>
              <w:pStyle w:val="10"/>
              <w:spacing w:before="1"/>
              <w:rPr>
                <w:rFonts w:ascii="宋体"/>
                <w:b/>
                <w:sz w:val="22"/>
              </w:rPr>
            </w:pPr>
          </w:p>
          <w:p>
            <w:pPr>
              <w:pStyle w:val="10"/>
              <w:ind w:left="119"/>
              <w:rPr>
                <w:sz w:val="23"/>
              </w:rPr>
            </w:pPr>
            <w:r>
              <w:rPr>
                <w:b/>
                <w:color w:val="006F1F"/>
                <w:sz w:val="23"/>
              </w:rPr>
              <w:t xml:space="preserve">print </w:t>
            </w:r>
            <w:r>
              <w:rPr>
                <w:sz w:val="23"/>
              </w:rPr>
              <w:t xml:space="preserve">formatter </w:t>
            </w:r>
            <w:r>
              <w:rPr>
                <w:color w:val="666666"/>
                <w:sz w:val="23"/>
              </w:rPr>
              <w:t xml:space="preserve">% </w:t>
            </w:r>
            <w:r>
              <w:rPr>
                <w:sz w:val="23"/>
              </w:rPr>
              <w:t>(</w:t>
            </w:r>
            <w:r>
              <w:rPr>
                <w:color w:val="406F9F"/>
                <w:sz w:val="23"/>
              </w:rPr>
              <w:t>"one"</w:t>
            </w:r>
            <w:r>
              <w:rPr>
                <w:sz w:val="23"/>
              </w:rPr>
              <w:t xml:space="preserve">, </w:t>
            </w:r>
            <w:r>
              <w:rPr>
                <w:color w:val="406F9F"/>
                <w:sz w:val="23"/>
              </w:rPr>
              <w:t>"two"</w:t>
            </w:r>
            <w:r>
              <w:rPr>
                <w:sz w:val="23"/>
              </w:rPr>
              <w:t xml:space="preserve">, </w:t>
            </w:r>
            <w:r>
              <w:rPr>
                <w:color w:val="406F9F"/>
                <w:sz w:val="23"/>
              </w:rPr>
              <w:t>"three"</w:t>
            </w:r>
            <w:r>
              <w:rPr>
                <w:sz w:val="23"/>
              </w:rPr>
              <w:t xml:space="preserve">, </w:t>
            </w:r>
            <w:r>
              <w:rPr>
                <w:color w:val="406F9F"/>
                <w:sz w:val="23"/>
              </w:rPr>
              <w:t>"four"</w:t>
            </w:r>
            <w:r>
              <w:rPr>
                <w:sz w:val="23"/>
              </w:rPr>
              <w:t>)</w:t>
            </w:r>
          </w:p>
          <w:p>
            <w:pPr>
              <w:pStyle w:val="10"/>
              <w:spacing w:before="1"/>
              <w:rPr>
                <w:rFonts w:ascii="宋体"/>
                <w:b/>
                <w:sz w:val="22"/>
              </w:rPr>
            </w:pPr>
          </w:p>
          <w:p>
            <w:pPr>
              <w:pStyle w:val="10"/>
              <w:spacing w:before="1"/>
              <w:ind w:left="119"/>
              <w:rPr>
                <w:sz w:val="23"/>
              </w:rPr>
            </w:pPr>
            <w:r>
              <w:rPr>
                <w:b/>
                <w:color w:val="006F1F"/>
                <w:sz w:val="23"/>
              </w:rPr>
              <w:t xml:space="preserve">print </w:t>
            </w:r>
            <w:r>
              <w:rPr>
                <w:sz w:val="23"/>
              </w:rPr>
              <w:t xml:space="preserve">formatter </w:t>
            </w:r>
            <w:r>
              <w:rPr>
                <w:color w:val="666666"/>
                <w:sz w:val="23"/>
              </w:rPr>
              <w:t xml:space="preserve">% </w:t>
            </w:r>
            <w:r>
              <w:rPr>
                <w:sz w:val="23"/>
              </w:rPr>
              <w:t>(</w:t>
            </w:r>
            <w:r>
              <w:rPr>
                <w:color w:val="006F1F"/>
                <w:sz w:val="23"/>
              </w:rPr>
              <w:t>True</w:t>
            </w:r>
            <w:r>
              <w:rPr>
                <w:sz w:val="23"/>
              </w:rPr>
              <w:t xml:space="preserve">, </w:t>
            </w:r>
            <w:r>
              <w:rPr>
                <w:color w:val="006F1F"/>
                <w:sz w:val="23"/>
              </w:rPr>
              <w:t>False</w:t>
            </w:r>
            <w:r>
              <w:rPr>
                <w:sz w:val="23"/>
              </w:rPr>
              <w:t xml:space="preserve">, </w:t>
            </w:r>
            <w:r>
              <w:rPr>
                <w:color w:val="006F1F"/>
                <w:sz w:val="23"/>
              </w:rPr>
              <w:t>False</w:t>
            </w:r>
            <w:r>
              <w:rPr>
                <w:sz w:val="23"/>
              </w:rPr>
              <w:t xml:space="preserve">, </w:t>
            </w:r>
            <w:r>
              <w:rPr>
                <w:color w:val="006F1F"/>
                <w:sz w:val="23"/>
              </w:rPr>
              <w:t>True</w:t>
            </w:r>
            <w:r>
              <w:rPr>
                <w:sz w:val="23"/>
              </w:rPr>
              <w:t>)</w:t>
            </w:r>
          </w:p>
          <w:p>
            <w:pPr>
              <w:pStyle w:val="10"/>
              <w:rPr>
                <w:rFonts w:ascii="宋体"/>
                <w:b/>
                <w:sz w:val="22"/>
              </w:rPr>
            </w:pPr>
          </w:p>
          <w:p>
            <w:pPr>
              <w:pStyle w:val="10"/>
              <w:ind w:left="119"/>
              <w:rPr>
                <w:sz w:val="23"/>
              </w:rPr>
            </w:pPr>
            <w:r>
              <w:rPr>
                <w:b/>
                <w:color w:val="006F1F"/>
                <w:spacing w:val="2"/>
                <w:sz w:val="23"/>
              </w:rPr>
              <w:t>print</w:t>
            </w:r>
            <w:r>
              <w:rPr>
                <w:b/>
                <w:color w:val="006F1F"/>
                <w:spacing w:val="-55"/>
                <w:sz w:val="23"/>
              </w:rPr>
              <w:t xml:space="preserve"> </w:t>
            </w:r>
            <w:r>
              <w:rPr>
                <w:spacing w:val="2"/>
                <w:sz w:val="23"/>
              </w:rPr>
              <w:t>formatter</w:t>
            </w:r>
            <w:r>
              <w:rPr>
                <w:spacing w:val="-52"/>
                <w:sz w:val="23"/>
              </w:rPr>
              <w:t xml:space="preserve"> </w:t>
            </w:r>
            <w:r>
              <w:rPr>
                <w:color w:val="666666"/>
                <w:sz w:val="23"/>
              </w:rPr>
              <w:t>%</w:t>
            </w:r>
            <w:r>
              <w:rPr>
                <w:color w:val="666666"/>
                <w:spacing w:val="-55"/>
                <w:sz w:val="23"/>
              </w:rPr>
              <w:t xml:space="preserve"> </w:t>
            </w:r>
            <w:r>
              <w:rPr>
                <w:spacing w:val="2"/>
                <w:sz w:val="23"/>
              </w:rPr>
              <w:t>(formatter,</w:t>
            </w:r>
            <w:r>
              <w:rPr>
                <w:spacing w:val="-56"/>
                <w:sz w:val="23"/>
              </w:rPr>
              <w:t xml:space="preserve"> </w:t>
            </w:r>
            <w:r>
              <w:rPr>
                <w:spacing w:val="3"/>
                <w:sz w:val="23"/>
              </w:rPr>
              <w:t>formatter,</w:t>
            </w:r>
            <w:r>
              <w:rPr>
                <w:spacing w:val="-55"/>
                <w:sz w:val="23"/>
              </w:rPr>
              <w:t xml:space="preserve"> </w:t>
            </w:r>
            <w:r>
              <w:rPr>
                <w:spacing w:val="3"/>
                <w:sz w:val="23"/>
              </w:rPr>
              <w:t>formatter,</w:t>
            </w:r>
            <w:r>
              <w:rPr>
                <w:spacing w:val="-55"/>
                <w:sz w:val="23"/>
              </w:rPr>
              <w:t xml:space="preserve"> </w:t>
            </w:r>
            <w:r>
              <w:rPr>
                <w:spacing w:val="3"/>
                <w:sz w:val="23"/>
              </w:rPr>
              <w:t>formatter)</w:t>
            </w:r>
          </w:p>
          <w:p>
            <w:pPr>
              <w:pStyle w:val="10"/>
              <w:spacing w:before="1"/>
              <w:rPr>
                <w:rFonts w:ascii="宋体"/>
                <w:b/>
                <w:sz w:val="22"/>
              </w:rPr>
            </w:pPr>
          </w:p>
          <w:p>
            <w:pPr>
              <w:pStyle w:val="10"/>
              <w:ind w:left="119"/>
              <w:rPr>
                <w:sz w:val="23"/>
              </w:rPr>
            </w:pPr>
            <w:r>
              <w:rPr>
                <w:b/>
                <w:color w:val="006F1F"/>
                <w:sz w:val="23"/>
              </w:rPr>
              <w:t xml:space="preserve">print </w:t>
            </w:r>
            <w:r>
              <w:rPr>
                <w:sz w:val="23"/>
              </w:rPr>
              <w:t xml:space="preserve">formatter </w:t>
            </w:r>
            <w:r>
              <w:rPr>
                <w:color w:val="666666"/>
                <w:sz w:val="23"/>
              </w:rPr>
              <w:t xml:space="preserve">% </w:t>
            </w:r>
            <w:r>
              <w:rPr>
                <w:sz w:val="23"/>
              </w:rPr>
              <w:t>(</w:t>
            </w:r>
          </w:p>
          <w:p>
            <w:pPr>
              <w:pStyle w:val="10"/>
              <w:spacing w:before="1"/>
              <w:rPr>
                <w:rFonts w:ascii="宋体"/>
                <w:b/>
                <w:sz w:val="22"/>
              </w:rPr>
            </w:pPr>
          </w:p>
          <w:p>
            <w:pPr>
              <w:pStyle w:val="10"/>
              <w:ind w:left="611"/>
              <w:rPr>
                <w:sz w:val="23"/>
              </w:rPr>
            </w:pPr>
            <w:r>
              <w:rPr>
                <w:color w:val="406F9F"/>
                <w:sz w:val="23"/>
              </w:rPr>
              <w:t>"I had this thing."</w:t>
            </w:r>
            <w:r>
              <w:rPr>
                <w:sz w:val="23"/>
              </w:rPr>
              <w:t>,</w:t>
            </w:r>
          </w:p>
          <w:p>
            <w:pPr>
              <w:pStyle w:val="10"/>
              <w:spacing w:before="1"/>
              <w:rPr>
                <w:rFonts w:ascii="宋体"/>
                <w:b/>
                <w:sz w:val="22"/>
              </w:rPr>
            </w:pPr>
          </w:p>
          <w:p>
            <w:pPr>
              <w:pStyle w:val="10"/>
              <w:spacing w:line="491" w:lineRule="auto"/>
              <w:ind w:left="611" w:right="3003"/>
              <w:rPr>
                <w:sz w:val="23"/>
              </w:rPr>
            </w:pPr>
            <w:r>
              <w:rPr>
                <w:color w:val="406F9F"/>
                <w:spacing w:val="2"/>
                <w:sz w:val="23"/>
              </w:rPr>
              <w:t xml:space="preserve">"That </w:t>
            </w:r>
            <w:r>
              <w:rPr>
                <w:color w:val="406F9F"/>
                <w:sz w:val="23"/>
              </w:rPr>
              <w:t xml:space="preserve">you </w:t>
            </w:r>
            <w:r>
              <w:rPr>
                <w:color w:val="406F9F"/>
                <w:spacing w:val="2"/>
                <w:sz w:val="23"/>
              </w:rPr>
              <w:t xml:space="preserve">could type </w:t>
            </w:r>
            <w:r>
              <w:rPr>
                <w:color w:val="406F9F"/>
                <w:sz w:val="23"/>
              </w:rPr>
              <w:t xml:space="preserve">up </w:t>
            </w:r>
            <w:r>
              <w:rPr>
                <w:color w:val="406F9F"/>
                <w:spacing w:val="3"/>
                <w:sz w:val="23"/>
              </w:rPr>
              <w:t>right."</w:t>
            </w:r>
            <w:r>
              <w:rPr>
                <w:spacing w:val="3"/>
                <w:sz w:val="23"/>
              </w:rPr>
              <w:t xml:space="preserve">, </w:t>
            </w:r>
            <w:r>
              <w:rPr>
                <w:color w:val="406F9F"/>
                <w:spacing w:val="2"/>
                <w:sz w:val="23"/>
              </w:rPr>
              <w:t>"But it didn't</w:t>
            </w:r>
            <w:r>
              <w:rPr>
                <w:color w:val="406F9F"/>
                <w:spacing w:val="16"/>
                <w:sz w:val="23"/>
              </w:rPr>
              <w:t xml:space="preserve"> </w:t>
            </w:r>
            <w:r>
              <w:rPr>
                <w:color w:val="406F9F"/>
                <w:spacing w:val="3"/>
                <w:sz w:val="23"/>
              </w:rPr>
              <w:t>sing."</w:t>
            </w:r>
            <w:r>
              <w:rPr>
                <w:spacing w:val="3"/>
                <w:sz w:val="23"/>
              </w:rPr>
              <w:t>,</w:t>
            </w:r>
          </w:p>
          <w:p>
            <w:pPr>
              <w:pStyle w:val="10"/>
              <w:ind w:left="611"/>
              <w:rPr>
                <w:sz w:val="23"/>
              </w:rPr>
            </w:pPr>
            <w:r>
              <w:rPr>
                <w:color w:val="406F9F"/>
                <w:spacing w:val="2"/>
                <w:sz w:val="23"/>
              </w:rPr>
              <w:t xml:space="preserve">"So </w:t>
            </w:r>
            <w:r>
              <w:rPr>
                <w:color w:val="406F9F"/>
                <w:sz w:val="23"/>
              </w:rPr>
              <w:t xml:space="preserve">I </w:t>
            </w:r>
            <w:r>
              <w:rPr>
                <w:color w:val="406F9F"/>
                <w:spacing w:val="2"/>
                <w:sz w:val="23"/>
              </w:rPr>
              <w:t>said</w:t>
            </w:r>
            <w:r>
              <w:rPr>
                <w:color w:val="406F9F"/>
                <w:spacing w:val="33"/>
                <w:sz w:val="23"/>
              </w:rPr>
              <w:t xml:space="preserve"> </w:t>
            </w:r>
            <w:r>
              <w:rPr>
                <w:color w:val="406F9F"/>
                <w:spacing w:val="2"/>
                <w:sz w:val="23"/>
              </w:rPr>
              <w:t>goodnight."</w:t>
            </w:r>
          </w:p>
          <w:p>
            <w:pPr>
              <w:pStyle w:val="10"/>
              <w:spacing w:before="3"/>
              <w:rPr>
                <w:rFonts w:ascii="宋体"/>
                <w:b/>
                <w:sz w:val="22"/>
              </w:rPr>
            </w:pPr>
          </w:p>
          <w:p>
            <w:pPr>
              <w:pStyle w:val="10"/>
              <w:ind w:left="119"/>
              <w:rPr>
                <w:sz w:val="23"/>
              </w:rPr>
            </w:pPr>
            <w:r>
              <w:rPr>
                <w:w w:val="100"/>
                <w:sz w:val="23"/>
              </w:rPr>
              <w:t>)</w:t>
            </w:r>
          </w:p>
        </w:tc>
      </w:tr>
    </w:tbl>
    <w:p>
      <w:pPr>
        <w:pStyle w:val="5"/>
        <w:rPr>
          <w:b/>
          <w:sz w:val="40"/>
        </w:rPr>
      </w:pPr>
    </w:p>
    <w:p>
      <w:pPr>
        <w:pStyle w:val="3"/>
        <w:spacing w:before="312"/>
      </w:pPr>
      <w:bookmarkStart w:id="41" w:name="你应该看到的结果"/>
      <w:bookmarkEnd w:id="41"/>
      <w:r>
        <w:rPr>
          <w:color w:val="465157"/>
        </w:rPr>
        <w:t>你应该看到的结果</w:t>
      </w:r>
    </w:p>
    <w:p>
      <w:pPr>
        <w:pStyle w:val="5"/>
        <w:spacing w:before="2"/>
        <w:rPr>
          <w:b/>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226060</wp:posOffset>
                </wp:positionV>
                <wp:extent cx="4864100" cy="2663190"/>
                <wp:effectExtent l="5080" t="4445" r="7620" b="12065"/>
                <wp:wrapTopAndBottom/>
                <wp:docPr id="23" name="文本框 76"/>
                <wp:cNvGraphicFramePr/>
                <a:graphic xmlns:a="http://schemas.openxmlformats.org/drawingml/2006/main">
                  <a:graphicData uri="http://schemas.microsoft.com/office/word/2010/wordprocessingShape">
                    <wps:wsp>
                      <wps:cNvSpPr txBox="1"/>
                      <wps:spPr>
                        <a:xfrm>
                          <a:off x="0" y="0"/>
                          <a:ext cx="4864100" cy="266319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91" w:lineRule="auto"/>
                              <w:ind w:left="148" w:right="5494" w:firstLine="0"/>
                              <w:jc w:val="left"/>
                              <w:rPr>
                                <w:sz w:val="23"/>
                              </w:rPr>
                            </w:pPr>
                            <w:r>
                              <w:rPr>
                                <w:b/>
                                <w:color w:val="C55D09"/>
                                <w:sz w:val="23"/>
                              </w:rPr>
                              <w:t xml:space="preserve">$ </w:t>
                            </w:r>
                            <w:r>
                              <w:rPr>
                                <w:sz w:val="23"/>
                              </w:rPr>
                              <w:t xml:space="preserve">python ex8.py </w:t>
                            </w:r>
                            <w:r>
                              <w:rPr>
                                <w:color w:val="2F2F2F"/>
                                <w:sz w:val="23"/>
                              </w:rPr>
                              <w:t>1 2 3 4</w:t>
                            </w:r>
                          </w:p>
                          <w:p>
                            <w:pPr>
                              <w:spacing w:before="1"/>
                              <w:ind w:left="148" w:right="0" w:firstLine="0"/>
                              <w:jc w:val="left"/>
                              <w:rPr>
                                <w:sz w:val="23"/>
                              </w:rPr>
                            </w:pPr>
                            <w:r>
                              <w:rPr>
                                <w:color w:val="2F2F2F"/>
                                <w:sz w:val="23"/>
                              </w:rPr>
                              <w:t>'one' 'two' 'three' 'four'</w:t>
                            </w:r>
                          </w:p>
                          <w:p>
                            <w:pPr>
                              <w:pStyle w:val="5"/>
                              <w:rPr>
                                <w:b/>
                                <w:sz w:val="22"/>
                              </w:rPr>
                            </w:pPr>
                          </w:p>
                          <w:p>
                            <w:pPr>
                              <w:spacing w:before="1"/>
                              <w:ind w:left="148" w:right="0" w:firstLine="0"/>
                              <w:jc w:val="left"/>
                              <w:rPr>
                                <w:sz w:val="23"/>
                              </w:rPr>
                            </w:pPr>
                            <w:r>
                              <w:rPr>
                                <w:color w:val="2F2F2F"/>
                                <w:sz w:val="23"/>
                              </w:rPr>
                              <w:t>True False False True</w:t>
                            </w:r>
                          </w:p>
                          <w:p>
                            <w:pPr>
                              <w:pStyle w:val="5"/>
                              <w:rPr>
                                <w:b/>
                                <w:sz w:val="22"/>
                              </w:rPr>
                            </w:pPr>
                          </w:p>
                          <w:p>
                            <w:pPr>
                              <w:spacing w:before="0"/>
                              <w:ind w:left="148" w:right="0" w:firstLine="0"/>
                              <w:jc w:val="left"/>
                              <w:rPr>
                                <w:sz w:val="23"/>
                              </w:rPr>
                            </w:pPr>
                            <w:r>
                              <w:rPr>
                                <w:color w:val="2F2F2F"/>
                                <w:sz w:val="23"/>
                              </w:rPr>
                              <w:t>'%r %r %r %r' '%r %r %r %r' '%r %r %r %r' '%r %r %r %r'</w:t>
                            </w:r>
                          </w:p>
                          <w:p>
                            <w:pPr>
                              <w:pStyle w:val="5"/>
                              <w:spacing w:before="1"/>
                              <w:rPr>
                                <w:b/>
                                <w:sz w:val="22"/>
                              </w:rPr>
                            </w:pPr>
                          </w:p>
                          <w:p>
                            <w:pPr>
                              <w:spacing w:before="0" w:line="278" w:lineRule="auto"/>
                              <w:ind w:left="148" w:right="0" w:firstLine="0"/>
                              <w:jc w:val="left"/>
                              <w:rPr>
                                <w:sz w:val="23"/>
                              </w:rPr>
                            </w:pPr>
                            <w:r>
                              <w:rPr>
                                <w:color w:val="2F2F2F"/>
                                <w:spacing w:val="2"/>
                                <w:sz w:val="23"/>
                              </w:rPr>
                              <w:t>'I</w:t>
                            </w:r>
                            <w:r>
                              <w:rPr>
                                <w:color w:val="2F2F2F"/>
                                <w:spacing w:val="-23"/>
                                <w:sz w:val="23"/>
                              </w:rPr>
                              <w:t xml:space="preserve"> </w:t>
                            </w:r>
                            <w:r>
                              <w:rPr>
                                <w:color w:val="2F2F2F"/>
                                <w:spacing w:val="2"/>
                                <w:sz w:val="23"/>
                              </w:rPr>
                              <w:t>had</w:t>
                            </w:r>
                            <w:r>
                              <w:rPr>
                                <w:color w:val="2F2F2F"/>
                                <w:spacing w:val="-23"/>
                                <w:sz w:val="23"/>
                              </w:rPr>
                              <w:t xml:space="preserve"> </w:t>
                            </w:r>
                            <w:r>
                              <w:rPr>
                                <w:color w:val="2F2F2F"/>
                                <w:spacing w:val="2"/>
                                <w:sz w:val="23"/>
                              </w:rPr>
                              <w:t>this</w:t>
                            </w:r>
                            <w:r>
                              <w:rPr>
                                <w:color w:val="2F2F2F"/>
                                <w:spacing w:val="-21"/>
                                <w:sz w:val="23"/>
                              </w:rPr>
                              <w:t xml:space="preserve"> </w:t>
                            </w:r>
                            <w:r>
                              <w:rPr>
                                <w:color w:val="2F2F2F"/>
                                <w:spacing w:val="2"/>
                                <w:sz w:val="23"/>
                              </w:rPr>
                              <w:t>thing.'</w:t>
                            </w:r>
                            <w:r>
                              <w:rPr>
                                <w:color w:val="2F2F2F"/>
                                <w:spacing w:val="-23"/>
                                <w:sz w:val="23"/>
                              </w:rPr>
                              <w:t xml:space="preserve"> </w:t>
                            </w:r>
                            <w:r>
                              <w:rPr>
                                <w:color w:val="2F2F2F"/>
                                <w:spacing w:val="2"/>
                                <w:sz w:val="23"/>
                              </w:rPr>
                              <w:t>'That</w:t>
                            </w:r>
                            <w:r>
                              <w:rPr>
                                <w:color w:val="2F2F2F"/>
                                <w:spacing w:val="-23"/>
                                <w:sz w:val="23"/>
                              </w:rPr>
                              <w:t xml:space="preserve"> </w:t>
                            </w:r>
                            <w:r>
                              <w:rPr>
                                <w:color w:val="2F2F2F"/>
                                <w:spacing w:val="2"/>
                                <w:sz w:val="23"/>
                              </w:rPr>
                              <w:t>you</w:t>
                            </w:r>
                            <w:r>
                              <w:rPr>
                                <w:color w:val="2F2F2F"/>
                                <w:spacing w:val="-23"/>
                                <w:sz w:val="23"/>
                              </w:rPr>
                              <w:t xml:space="preserve"> </w:t>
                            </w:r>
                            <w:r>
                              <w:rPr>
                                <w:color w:val="2F2F2F"/>
                                <w:spacing w:val="2"/>
                                <w:sz w:val="23"/>
                              </w:rPr>
                              <w:t>could</w:t>
                            </w:r>
                            <w:r>
                              <w:rPr>
                                <w:color w:val="2F2F2F"/>
                                <w:spacing w:val="-23"/>
                                <w:sz w:val="23"/>
                              </w:rPr>
                              <w:t xml:space="preserve"> </w:t>
                            </w:r>
                            <w:r>
                              <w:rPr>
                                <w:color w:val="2F2F2F"/>
                                <w:spacing w:val="3"/>
                                <w:sz w:val="23"/>
                              </w:rPr>
                              <w:t>type</w:t>
                            </w:r>
                            <w:r>
                              <w:rPr>
                                <w:color w:val="2F2F2F"/>
                                <w:spacing w:val="-23"/>
                                <w:sz w:val="23"/>
                              </w:rPr>
                              <w:t xml:space="preserve"> </w:t>
                            </w:r>
                            <w:r>
                              <w:rPr>
                                <w:color w:val="2F2F2F"/>
                                <w:spacing w:val="2"/>
                                <w:sz w:val="23"/>
                              </w:rPr>
                              <w:t>up</w:t>
                            </w:r>
                            <w:r>
                              <w:rPr>
                                <w:color w:val="2F2F2F"/>
                                <w:spacing w:val="-23"/>
                                <w:sz w:val="23"/>
                              </w:rPr>
                              <w:t xml:space="preserve"> </w:t>
                            </w:r>
                            <w:r>
                              <w:rPr>
                                <w:color w:val="2F2F2F"/>
                                <w:spacing w:val="2"/>
                                <w:sz w:val="23"/>
                              </w:rPr>
                              <w:t>right.'</w:t>
                            </w:r>
                            <w:r>
                              <w:rPr>
                                <w:color w:val="2F2F2F"/>
                                <w:spacing w:val="-21"/>
                                <w:sz w:val="23"/>
                              </w:rPr>
                              <w:t xml:space="preserve"> </w:t>
                            </w:r>
                            <w:r>
                              <w:rPr>
                                <w:color w:val="2F2F2F"/>
                                <w:spacing w:val="2"/>
                                <w:sz w:val="23"/>
                              </w:rPr>
                              <w:t>"But</w:t>
                            </w:r>
                            <w:r>
                              <w:rPr>
                                <w:color w:val="2F2F2F"/>
                                <w:spacing w:val="-23"/>
                                <w:sz w:val="23"/>
                              </w:rPr>
                              <w:t xml:space="preserve"> </w:t>
                            </w:r>
                            <w:r>
                              <w:rPr>
                                <w:color w:val="2F2F2F"/>
                                <w:sz w:val="23"/>
                              </w:rPr>
                              <w:t xml:space="preserve">it </w:t>
                            </w:r>
                            <w:r>
                              <w:rPr>
                                <w:color w:val="2F2F2F"/>
                                <w:spacing w:val="2"/>
                                <w:sz w:val="23"/>
                              </w:rPr>
                              <w:t xml:space="preserve">didn't sing." 'So </w:t>
                            </w:r>
                            <w:r>
                              <w:rPr>
                                <w:color w:val="2F2F2F"/>
                                <w:sz w:val="23"/>
                              </w:rPr>
                              <w:t xml:space="preserve">I </w:t>
                            </w:r>
                            <w:r>
                              <w:rPr>
                                <w:color w:val="2F2F2F"/>
                                <w:spacing w:val="2"/>
                                <w:sz w:val="23"/>
                              </w:rPr>
                              <w:t>said</w:t>
                            </w:r>
                            <w:r>
                              <w:rPr>
                                <w:color w:val="2F2F2F"/>
                                <w:spacing w:val="29"/>
                                <w:sz w:val="23"/>
                              </w:rPr>
                              <w:t xml:space="preserve"> </w:t>
                            </w:r>
                            <w:r>
                              <w:rPr>
                                <w:color w:val="2F2F2F"/>
                                <w:spacing w:val="2"/>
                                <w:sz w:val="23"/>
                              </w:rPr>
                              <w:t>goodnight.'</w:t>
                            </w:r>
                          </w:p>
                          <w:p>
                            <w:pPr>
                              <w:pStyle w:val="5"/>
                              <w:spacing w:before="11"/>
                              <w:rPr>
                                <w:b/>
                                <w:sz w:val="18"/>
                              </w:rPr>
                            </w:pPr>
                          </w:p>
                          <w:p>
                            <w:pPr>
                              <w:spacing w:before="1"/>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76" o:spid="_x0000_s1026" o:spt="202" type="#_x0000_t202" style="position:absolute;left:0pt;margin-left:106.2pt;margin-top:17.8pt;height:209.7pt;width:383pt;mso-position-horizontal-relative:page;mso-wrap-distance-bottom:0pt;mso-wrap-distance-top:0pt;z-index:1024;mso-width-relative:page;mso-height-relative:page;" fillcolor="#EDEDED" filled="t" stroked="t" coordsize="21600,21600" o:gfxdata="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h6KzbaAAAACgEAAA8AAAAAAAAAAQAgAAAAIgAA&#10;AGRycy9kb3ducmV2LnhtbFBLAQIUABQAAAAIAIdO4kBLPKs7BgIAAA8EAAAOAAAAAAAAAAEAIAAA&#10;ACkBAABkcnMvZTJvRG9jLnhtbFBLBQYAAAAABgAGAFkBAAChBQAAAAA=&#10;">
                <v:fill on="t" focussize="0,0"/>
                <v:stroke weight="0.72pt" color="#CCCCCC" joinstyle="miter"/>
                <v:imagedata o:title=""/>
                <o:lock v:ext="edit" aspectratio="f"/>
                <v:textbox inset="0mm,0mm,0mm,0mm">
                  <w:txbxContent>
                    <w:p>
                      <w:pPr>
                        <w:spacing w:before="143" w:line="491" w:lineRule="auto"/>
                        <w:ind w:left="148" w:right="5494" w:firstLine="0"/>
                        <w:jc w:val="left"/>
                        <w:rPr>
                          <w:sz w:val="23"/>
                        </w:rPr>
                      </w:pPr>
                      <w:r>
                        <w:rPr>
                          <w:b/>
                          <w:color w:val="C55D09"/>
                          <w:sz w:val="23"/>
                        </w:rPr>
                        <w:t xml:space="preserve">$ </w:t>
                      </w:r>
                      <w:r>
                        <w:rPr>
                          <w:sz w:val="23"/>
                        </w:rPr>
                        <w:t xml:space="preserve">python ex8.py </w:t>
                      </w:r>
                      <w:r>
                        <w:rPr>
                          <w:color w:val="2F2F2F"/>
                          <w:sz w:val="23"/>
                        </w:rPr>
                        <w:t>1 2 3 4</w:t>
                      </w:r>
                    </w:p>
                    <w:p>
                      <w:pPr>
                        <w:spacing w:before="1"/>
                        <w:ind w:left="148" w:right="0" w:firstLine="0"/>
                        <w:jc w:val="left"/>
                        <w:rPr>
                          <w:sz w:val="23"/>
                        </w:rPr>
                      </w:pPr>
                      <w:r>
                        <w:rPr>
                          <w:color w:val="2F2F2F"/>
                          <w:sz w:val="23"/>
                        </w:rPr>
                        <w:t>'one' 'two' 'three' 'four'</w:t>
                      </w:r>
                    </w:p>
                    <w:p>
                      <w:pPr>
                        <w:pStyle w:val="5"/>
                        <w:rPr>
                          <w:b/>
                          <w:sz w:val="22"/>
                        </w:rPr>
                      </w:pPr>
                    </w:p>
                    <w:p>
                      <w:pPr>
                        <w:spacing w:before="1"/>
                        <w:ind w:left="148" w:right="0" w:firstLine="0"/>
                        <w:jc w:val="left"/>
                        <w:rPr>
                          <w:sz w:val="23"/>
                        </w:rPr>
                      </w:pPr>
                      <w:r>
                        <w:rPr>
                          <w:color w:val="2F2F2F"/>
                          <w:sz w:val="23"/>
                        </w:rPr>
                        <w:t>True False False True</w:t>
                      </w:r>
                    </w:p>
                    <w:p>
                      <w:pPr>
                        <w:pStyle w:val="5"/>
                        <w:rPr>
                          <w:b/>
                          <w:sz w:val="22"/>
                        </w:rPr>
                      </w:pPr>
                    </w:p>
                    <w:p>
                      <w:pPr>
                        <w:spacing w:before="0"/>
                        <w:ind w:left="148" w:right="0" w:firstLine="0"/>
                        <w:jc w:val="left"/>
                        <w:rPr>
                          <w:sz w:val="23"/>
                        </w:rPr>
                      </w:pPr>
                      <w:r>
                        <w:rPr>
                          <w:color w:val="2F2F2F"/>
                          <w:sz w:val="23"/>
                        </w:rPr>
                        <w:t>'%r %r %r %r' '%r %r %r %r' '%r %r %r %r' '%r %r %r %r'</w:t>
                      </w:r>
                    </w:p>
                    <w:p>
                      <w:pPr>
                        <w:pStyle w:val="5"/>
                        <w:spacing w:before="1"/>
                        <w:rPr>
                          <w:b/>
                          <w:sz w:val="22"/>
                        </w:rPr>
                      </w:pPr>
                    </w:p>
                    <w:p>
                      <w:pPr>
                        <w:spacing w:before="0" w:line="278" w:lineRule="auto"/>
                        <w:ind w:left="148" w:right="0" w:firstLine="0"/>
                        <w:jc w:val="left"/>
                        <w:rPr>
                          <w:sz w:val="23"/>
                        </w:rPr>
                      </w:pPr>
                      <w:r>
                        <w:rPr>
                          <w:color w:val="2F2F2F"/>
                          <w:spacing w:val="2"/>
                          <w:sz w:val="23"/>
                        </w:rPr>
                        <w:t>'I</w:t>
                      </w:r>
                      <w:r>
                        <w:rPr>
                          <w:color w:val="2F2F2F"/>
                          <w:spacing w:val="-23"/>
                          <w:sz w:val="23"/>
                        </w:rPr>
                        <w:t xml:space="preserve"> </w:t>
                      </w:r>
                      <w:r>
                        <w:rPr>
                          <w:color w:val="2F2F2F"/>
                          <w:spacing w:val="2"/>
                          <w:sz w:val="23"/>
                        </w:rPr>
                        <w:t>had</w:t>
                      </w:r>
                      <w:r>
                        <w:rPr>
                          <w:color w:val="2F2F2F"/>
                          <w:spacing w:val="-23"/>
                          <w:sz w:val="23"/>
                        </w:rPr>
                        <w:t xml:space="preserve"> </w:t>
                      </w:r>
                      <w:r>
                        <w:rPr>
                          <w:color w:val="2F2F2F"/>
                          <w:spacing w:val="2"/>
                          <w:sz w:val="23"/>
                        </w:rPr>
                        <w:t>this</w:t>
                      </w:r>
                      <w:r>
                        <w:rPr>
                          <w:color w:val="2F2F2F"/>
                          <w:spacing w:val="-21"/>
                          <w:sz w:val="23"/>
                        </w:rPr>
                        <w:t xml:space="preserve"> </w:t>
                      </w:r>
                      <w:r>
                        <w:rPr>
                          <w:color w:val="2F2F2F"/>
                          <w:spacing w:val="2"/>
                          <w:sz w:val="23"/>
                        </w:rPr>
                        <w:t>thing.'</w:t>
                      </w:r>
                      <w:r>
                        <w:rPr>
                          <w:color w:val="2F2F2F"/>
                          <w:spacing w:val="-23"/>
                          <w:sz w:val="23"/>
                        </w:rPr>
                        <w:t xml:space="preserve"> </w:t>
                      </w:r>
                      <w:r>
                        <w:rPr>
                          <w:color w:val="2F2F2F"/>
                          <w:spacing w:val="2"/>
                          <w:sz w:val="23"/>
                        </w:rPr>
                        <w:t>'That</w:t>
                      </w:r>
                      <w:r>
                        <w:rPr>
                          <w:color w:val="2F2F2F"/>
                          <w:spacing w:val="-23"/>
                          <w:sz w:val="23"/>
                        </w:rPr>
                        <w:t xml:space="preserve"> </w:t>
                      </w:r>
                      <w:r>
                        <w:rPr>
                          <w:color w:val="2F2F2F"/>
                          <w:spacing w:val="2"/>
                          <w:sz w:val="23"/>
                        </w:rPr>
                        <w:t>you</w:t>
                      </w:r>
                      <w:r>
                        <w:rPr>
                          <w:color w:val="2F2F2F"/>
                          <w:spacing w:val="-23"/>
                          <w:sz w:val="23"/>
                        </w:rPr>
                        <w:t xml:space="preserve"> </w:t>
                      </w:r>
                      <w:r>
                        <w:rPr>
                          <w:color w:val="2F2F2F"/>
                          <w:spacing w:val="2"/>
                          <w:sz w:val="23"/>
                        </w:rPr>
                        <w:t>could</w:t>
                      </w:r>
                      <w:r>
                        <w:rPr>
                          <w:color w:val="2F2F2F"/>
                          <w:spacing w:val="-23"/>
                          <w:sz w:val="23"/>
                        </w:rPr>
                        <w:t xml:space="preserve"> </w:t>
                      </w:r>
                      <w:r>
                        <w:rPr>
                          <w:color w:val="2F2F2F"/>
                          <w:spacing w:val="3"/>
                          <w:sz w:val="23"/>
                        </w:rPr>
                        <w:t>type</w:t>
                      </w:r>
                      <w:r>
                        <w:rPr>
                          <w:color w:val="2F2F2F"/>
                          <w:spacing w:val="-23"/>
                          <w:sz w:val="23"/>
                        </w:rPr>
                        <w:t xml:space="preserve"> </w:t>
                      </w:r>
                      <w:r>
                        <w:rPr>
                          <w:color w:val="2F2F2F"/>
                          <w:spacing w:val="2"/>
                          <w:sz w:val="23"/>
                        </w:rPr>
                        <w:t>up</w:t>
                      </w:r>
                      <w:r>
                        <w:rPr>
                          <w:color w:val="2F2F2F"/>
                          <w:spacing w:val="-23"/>
                          <w:sz w:val="23"/>
                        </w:rPr>
                        <w:t xml:space="preserve"> </w:t>
                      </w:r>
                      <w:r>
                        <w:rPr>
                          <w:color w:val="2F2F2F"/>
                          <w:spacing w:val="2"/>
                          <w:sz w:val="23"/>
                        </w:rPr>
                        <w:t>right.'</w:t>
                      </w:r>
                      <w:r>
                        <w:rPr>
                          <w:color w:val="2F2F2F"/>
                          <w:spacing w:val="-21"/>
                          <w:sz w:val="23"/>
                        </w:rPr>
                        <w:t xml:space="preserve"> </w:t>
                      </w:r>
                      <w:r>
                        <w:rPr>
                          <w:color w:val="2F2F2F"/>
                          <w:spacing w:val="2"/>
                          <w:sz w:val="23"/>
                        </w:rPr>
                        <w:t>"But</w:t>
                      </w:r>
                      <w:r>
                        <w:rPr>
                          <w:color w:val="2F2F2F"/>
                          <w:spacing w:val="-23"/>
                          <w:sz w:val="23"/>
                        </w:rPr>
                        <w:t xml:space="preserve"> </w:t>
                      </w:r>
                      <w:r>
                        <w:rPr>
                          <w:color w:val="2F2F2F"/>
                          <w:sz w:val="23"/>
                        </w:rPr>
                        <w:t xml:space="preserve">it </w:t>
                      </w:r>
                      <w:r>
                        <w:rPr>
                          <w:color w:val="2F2F2F"/>
                          <w:spacing w:val="2"/>
                          <w:sz w:val="23"/>
                        </w:rPr>
                        <w:t xml:space="preserve">didn't sing." 'So </w:t>
                      </w:r>
                      <w:r>
                        <w:rPr>
                          <w:color w:val="2F2F2F"/>
                          <w:sz w:val="23"/>
                        </w:rPr>
                        <w:t xml:space="preserve">I </w:t>
                      </w:r>
                      <w:r>
                        <w:rPr>
                          <w:color w:val="2F2F2F"/>
                          <w:spacing w:val="2"/>
                          <w:sz w:val="23"/>
                        </w:rPr>
                        <w:t>said</w:t>
                      </w:r>
                      <w:r>
                        <w:rPr>
                          <w:color w:val="2F2F2F"/>
                          <w:spacing w:val="29"/>
                          <w:sz w:val="23"/>
                        </w:rPr>
                        <w:t xml:space="preserve"> </w:t>
                      </w:r>
                      <w:r>
                        <w:rPr>
                          <w:color w:val="2F2F2F"/>
                          <w:spacing w:val="2"/>
                          <w:sz w:val="23"/>
                        </w:rPr>
                        <w:t>goodnight.'</w:t>
                      </w:r>
                    </w:p>
                    <w:p>
                      <w:pPr>
                        <w:pStyle w:val="5"/>
                        <w:spacing w:before="11"/>
                        <w:rPr>
                          <w:b/>
                          <w:sz w:val="18"/>
                        </w:rPr>
                      </w:pPr>
                    </w:p>
                    <w:p>
                      <w:pPr>
                        <w:spacing w:before="1"/>
                        <w:ind w:left="148" w:right="0" w:firstLine="0"/>
                        <w:jc w:val="left"/>
                        <w:rPr>
                          <w:b/>
                          <w:sz w:val="23"/>
                        </w:rPr>
                      </w:pPr>
                      <w:r>
                        <w:rPr>
                          <w:b/>
                          <w:color w:val="C55D09"/>
                          <w:w w:val="100"/>
                          <w:sz w:val="23"/>
                        </w:rPr>
                        <w:t>$</w:t>
                      </w:r>
                    </w:p>
                  </w:txbxContent>
                </v:textbox>
                <w10:wrap type="topAndBottom"/>
              </v:shape>
            </w:pict>
          </mc:Fallback>
        </mc:AlternateContent>
      </w:r>
    </w:p>
    <w:p>
      <w:pPr>
        <w:spacing w:after="0"/>
        <w:sectPr>
          <w:pgSz w:w="11910" w:h="16840"/>
          <w:pgMar w:top="1460" w:right="1440" w:bottom="1380" w:left="0" w:header="0" w:footer="1040" w:gutter="0"/>
        </w:sectPr>
      </w:pPr>
    </w:p>
    <w:p>
      <w:pPr>
        <w:spacing w:before="27"/>
        <w:ind w:left="1800" w:right="0" w:firstLine="0"/>
        <w:jc w:val="left"/>
        <w:rPr>
          <w:rFonts w:hint="eastAsia" w:ascii="宋体" w:eastAsia="宋体"/>
          <w:b/>
          <w:sz w:val="32"/>
        </w:rPr>
      </w:pPr>
      <w:bookmarkStart w:id="42" w:name="加分习题"/>
      <w:bookmarkEnd w:id="42"/>
      <w:r>
        <w:rPr>
          <w:rFonts w:hint="eastAsia" w:ascii="宋体" w:eastAsia="宋体"/>
          <w:b/>
          <w:color w:val="465157"/>
          <w:sz w:val="32"/>
        </w:rPr>
        <w:t>加分习题</w:t>
      </w:r>
    </w:p>
    <w:p>
      <w:pPr>
        <w:pStyle w:val="5"/>
        <w:spacing w:before="11"/>
        <w:rPr>
          <w:b/>
          <w:sz w:val="35"/>
        </w:rPr>
      </w:pPr>
    </w:p>
    <w:p>
      <w:pPr>
        <w:pStyle w:val="9"/>
        <w:numPr>
          <w:ilvl w:val="0"/>
          <w:numId w:val="20"/>
        </w:numPr>
        <w:tabs>
          <w:tab w:val="left" w:pos="2521"/>
        </w:tabs>
        <w:spacing w:before="0" w:after="0" w:line="240" w:lineRule="auto"/>
        <w:ind w:left="2520" w:right="0" w:hanging="360"/>
        <w:jc w:val="left"/>
        <w:rPr>
          <w:rFonts w:ascii="Arial" w:eastAsia="Arial"/>
          <w:sz w:val="24"/>
        </w:rPr>
      </w:pPr>
      <w:r>
        <w:rPr>
          <w:spacing w:val="-3"/>
          <w:sz w:val="21"/>
        </w:rPr>
        <w:t>自己检查结果，记录你犯过的错误，并且在下个练习中尽量不犯同样的错误。</w:t>
      </w:r>
    </w:p>
    <w:p>
      <w:pPr>
        <w:pStyle w:val="9"/>
        <w:numPr>
          <w:ilvl w:val="0"/>
          <w:numId w:val="20"/>
        </w:numPr>
        <w:tabs>
          <w:tab w:val="left" w:pos="2521"/>
        </w:tabs>
        <w:spacing w:before="86" w:after="0" w:line="240" w:lineRule="auto"/>
        <w:ind w:left="2520" w:right="0" w:hanging="360"/>
        <w:jc w:val="left"/>
        <w:rPr>
          <w:rFonts w:ascii="Arial" w:eastAsia="Arial"/>
          <w:sz w:val="21"/>
        </w:rPr>
      </w:pPr>
      <w:r>
        <w:rPr>
          <w:spacing w:val="-3"/>
          <w:sz w:val="21"/>
        </w:rPr>
        <w:t>注意最后一行程序中既有单引号又有双引号，你觉得它是如何工作的？</w:t>
      </w:r>
    </w:p>
    <w:p>
      <w:pPr>
        <w:spacing w:after="0" w:line="240" w:lineRule="auto"/>
        <w:jc w:val="left"/>
        <w:rPr>
          <w:rFonts w:ascii="Arial" w:eastAsia="Arial"/>
          <w:sz w:val="21"/>
        </w:rPr>
        <w:sectPr>
          <w:pgSz w:w="11910" w:h="16840"/>
          <w:pgMar w:top="1500" w:right="1440" w:bottom="1380" w:left="0" w:header="0" w:footer="1040" w:gutter="0"/>
        </w:sectPr>
      </w:pPr>
    </w:p>
    <w:p>
      <w:pPr>
        <w:pStyle w:val="2"/>
        <w:rPr>
          <w:rFonts w:ascii="Arial" w:hAnsi="Arial" w:eastAsia="Arial"/>
        </w:rPr>
      </w:pPr>
      <w:bookmarkStart w:id="43" w:name="习题 9: 打印，打印，打印"/>
      <w:bookmarkEnd w:id="43"/>
      <w:r>
        <w:rPr>
          <w:color w:val="111111"/>
          <w:spacing w:val="-1"/>
        </w:rPr>
        <w:t xml:space="preserve">习题 </w:t>
      </w:r>
      <w:r>
        <w:rPr>
          <w:rFonts w:ascii="Arial" w:hAnsi="Arial" w:eastAsia="Arial"/>
          <w:color w:val="111111"/>
        </w:rPr>
        <w:t>9:</w:t>
      </w:r>
      <w:r>
        <w:rPr>
          <w:rFonts w:ascii="Arial" w:hAnsi="Arial" w:eastAsia="Arial"/>
          <w:color w:val="111111"/>
          <w:spacing w:val="81"/>
        </w:rPr>
        <w:t xml:space="preserve"> </w:t>
      </w:r>
      <w:r>
        <w:rPr>
          <w:color w:val="111111"/>
        </w:rPr>
        <w:t>打印，打印，打印</w:t>
      </w:r>
      <w:r>
        <w:fldChar w:fldCharType="begin"/>
      </w:r>
      <w:r>
        <w:instrText xml:space="preserve"> HYPERLINK "http://www.2cto.com/shouce/Pythonbbf/ex9.html#id1" \h </w:instrText>
      </w:r>
      <w:r>
        <w:fldChar w:fldCharType="separate"/>
      </w:r>
      <w:r>
        <w:rPr>
          <w:rFonts w:ascii="Arial" w:hAnsi="Arial" w:eastAsia="Arial"/>
          <w:color w:val="CCCCCC"/>
        </w:rPr>
        <w:t>¶</w:t>
      </w:r>
      <w:r>
        <w:rPr>
          <w:rFonts w:ascii="Arial" w:hAnsi="Arial" w:eastAsia="Arial"/>
          <w:color w:val="CCCCCC"/>
        </w:rPr>
        <w:fldChar w:fldCharType="end"/>
      </w:r>
    </w:p>
    <w:p>
      <w:pPr>
        <w:pStyle w:val="5"/>
        <w:spacing w:before="11"/>
        <w:rPr>
          <w:rFonts w:ascii="Arial"/>
          <w:b/>
          <w:sz w:val="27"/>
        </w:rPr>
      </w:pPr>
    </w:p>
    <w:tbl>
      <w:tblPr>
        <w:tblStyle w:val="7"/>
        <w:tblW w:w="8391"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8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28" w:hRule="atLeast"/>
        </w:trPr>
        <w:tc>
          <w:tcPr>
            <w:tcW w:w="582" w:type="dxa"/>
          </w:tcPr>
          <w:p>
            <w:pPr>
              <w:pStyle w:val="10"/>
              <w:spacing w:before="141"/>
              <w:ind w:left="194"/>
              <w:jc w:val="center"/>
              <w:rPr>
                <w:sz w:val="23"/>
              </w:rPr>
            </w:pPr>
            <w:r>
              <w:rPr>
                <w:color w:val="AAAAAA"/>
                <w:w w:val="100"/>
                <w:sz w:val="23"/>
              </w:rPr>
              <w:t>1</w:t>
            </w:r>
          </w:p>
          <w:p>
            <w:pPr>
              <w:pStyle w:val="10"/>
              <w:spacing w:before="6"/>
              <w:rPr>
                <w:rFonts w:ascii="Arial"/>
                <w:b/>
                <w:sz w:val="24"/>
              </w:rPr>
            </w:pPr>
          </w:p>
          <w:p>
            <w:pPr>
              <w:pStyle w:val="10"/>
              <w:ind w:left="194"/>
              <w:jc w:val="center"/>
              <w:rPr>
                <w:sz w:val="23"/>
              </w:rPr>
            </w:pPr>
            <w:r>
              <w:rPr>
                <w:color w:val="AAAAAA"/>
                <w:w w:val="100"/>
                <w:sz w:val="23"/>
              </w:rPr>
              <w:t>2</w:t>
            </w:r>
          </w:p>
          <w:p>
            <w:pPr>
              <w:pStyle w:val="10"/>
              <w:spacing w:before="7"/>
              <w:rPr>
                <w:rFonts w:ascii="Arial"/>
                <w:b/>
                <w:sz w:val="24"/>
              </w:rPr>
            </w:pPr>
          </w:p>
          <w:p>
            <w:pPr>
              <w:pStyle w:val="10"/>
              <w:ind w:left="194"/>
              <w:jc w:val="center"/>
              <w:rPr>
                <w:sz w:val="23"/>
              </w:rPr>
            </w:pPr>
            <w:r>
              <w:rPr>
                <w:color w:val="AAAAAA"/>
                <w:w w:val="100"/>
                <w:sz w:val="23"/>
              </w:rPr>
              <w:t>3</w:t>
            </w:r>
          </w:p>
          <w:p>
            <w:pPr>
              <w:pStyle w:val="10"/>
              <w:spacing w:before="7"/>
              <w:rPr>
                <w:rFonts w:ascii="Arial"/>
                <w:b/>
                <w:sz w:val="24"/>
              </w:rPr>
            </w:pPr>
          </w:p>
          <w:p>
            <w:pPr>
              <w:pStyle w:val="10"/>
              <w:ind w:left="194"/>
              <w:jc w:val="center"/>
              <w:rPr>
                <w:sz w:val="23"/>
              </w:rPr>
            </w:pPr>
            <w:r>
              <w:rPr>
                <w:color w:val="AAAAAA"/>
                <w:w w:val="100"/>
                <w:sz w:val="23"/>
              </w:rPr>
              <w:t>4</w:t>
            </w:r>
          </w:p>
          <w:p>
            <w:pPr>
              <w:pStyle w:val="10"/>
              <w:spacing w:before="7"/>
              <w:rPr>
                <w:rFonts w:ascii="Arial"/>
                <w:b/>
                <w:sz w:val="24"/>
              </w:rPr>
            </w:pPr>
          </w:p>
          <w:p>
            <w:pPr>
              <w:pStyle w:val="10"/>
              <w:ind w:left="194"/>
              <w:jc w:val="center"/>
              <w:rPr>
                <w:sz w:val="23"/>
              </w:rPr>
            </w:pPr>
            <w:r>
              <w:rPr>
                <w:color w:val="AAAAAA"/>
                <w:w w:val="100"/>
                <w:sz w:val="23"/>
              </w:rPr>
              <w:t>5</w:t>
            </w:r>
          </w:p>
          <w:p>
            <w:pPr>
              <w:pStyle w:val="10"/>
              <w:spacing w:before="7"/>
              <w:rPr>
                <w:rFonts w:ascii="Arial"/>
                <w:b/>
                <w:sz w:val="24"/>
              </w:rPr>
            </w:pPr>
          </w:p>
          <w:p>
            <w:pPr>
              <w:pStyle w:val="10"/>
              <w:ind w:left="194"/>
              <w:jc w:val="center"/>
              <w:rPr>
                <w:sz w:val="23"/>
              </w:rPr>
            </w:pPr>
            <w:r>
              <w:rPr>
                <w:color w:val="AAAAAA"/>
                <w:w w:val="100"/>
                <w:sz w:val="23"/>
              </w:rPr>
              <w:t>6</w:t>
            </w:r>
          </w:p>
          <w:p>
            <w:pPr>
              <w:pStyle w:val="10"/>
              <w:spacing w:before="6"/>
              <w:rPr>
                <w:rFonts w:ascii="Arial"/>
                <w:b/>
                <w:sz w:val="24"/>
              </w:rPr>
            </w:pPr>
          </w:p>
          <w:p>
            <w:pPr>
              <w:pStyle w:val="10"/>
              <w:spacing w:before="1"/>
              <w:ind w:left="194"/>
              <w:jc w:val="center"/>
              <w:rPr>
                <w:sz w:val="23"/>
              </w:rPr>
            </w:pPr>
            <w:r>
              <w:rPr>
                <w:color w:val="AAAAAA"/>
                <w:w w:val="100"/>
                <w:sz w:val="23"/>
              </w:rPr>
              <w:t>7</w:t>
            </w:r>
          </w:p>
          <w:p>
            <w:pPr>
              <w:pStyle w:val="10"/>
              <w:spacing w:before="6"/>
              <w:rPr>
                <w:rFonts w:ascii="Arial"/>
                <w:b/>
                <w:sz w:val="24"/>
              </w:rPr>
            </w:pPr>
          </w:p>
          <w:p>
            <w:pPr>
              <w:pStyle w:val="10"/>
              <w:ind w:left="194"/>
              <w:jc w:val="center"/>
              <w:rPr>
                <w:sz w:val="23"/>
              </w:rPr>
            </w:pPr>
            <w:r>
              <w:rPr>
                <w:color w:val="AAAAAA"/>
                <w:w w:val="100"/>
                <w:sz w:val="23"/>
              </w:rPr>
              <w:t>8</w:t>
            </w:r>
          </w:p>
          <w:p>
            <w:pPr>
              <w:pStyle w:val="10"/>
              <w:spacing w:before="7"/>
              <w:rPr>
                <w:rFonts w:ascii="Arial"/>
                <w:b/>
                <w:sz w:val="24"/>
              </w:rPr>
            </w:pPr>
          </w:p>
          <w:p>
            <w:pPr>
              <w:pStyle w:val="10"/>
              <w:ind w:left="194"/>
              <w:jc w:val="center"/>
              <w:rPr>
                <w:sz w:val="23"/>
              </w:rPr>
            </w:pPr>
            <w:r>
              <w:rPr>
                <w:color w:val="AAAAAA"/>
                <w:w w:val="100"/>
                <w:sz w:val="23"/>
              </w:rPr>
              <w:t>9</w:t>
            </w:r>
          </w:p>
          <w:p>
            <w:pPr>
              <w:pStyle w:val="10"/>
              <w:spacing w:before="6"/>
              <w:rPr>
                <w:rFonts w:ascii="Arial"/>
                <w:b/>
                <w:sz w:val="24"/>
              </w:rPr>
            </w:pPr>
          </w:p>
          <w:p>
            <w:pPr>
              <w:pStyle w:val="10"/>
              <w:spacing w:before="1"/>
              <w:ind w:left="180" w:right="98"/>
              <w:jc w:val="center"/>
              <w:rPr>
                <w:sz w:val="23"/>
              </w:rPr>
            </w:pPr>
            <w:r>
              <w:rPr>
                <w:color w:val="AAAAAA"/>
                <w:spacing w:val="5"/>
                <w:sz w:val="23"/>
              </w:rPr>
              <w:t>10</w:t>
            </w:r>
          </w:p>
          <w:p>
            <w:pPr>
              <w:pStyle w:val="10"/>
              <w:spacing w:before="7"/>
              <w:rPr>
                <w:rFonts w:ascii="Arial"/>
                <w:b/>
                <w:sz w:val="24"/>
              </w:rPr>
            </w:pPr>
          </w:p>
          <w:p>
            <w:pPr>
              <w:pStyle w:val="10"/>
              <w:ind w:left="180" w:right="98"/>
              <w:jc w:val="center"/>
              <w:rPr>
                <w:sz w:val="23"/>
              </w:rPr>
            </w:pPr>
            <w:r>
              <w:rPr>
                <w:color w:val="AAAAAA"/>
                <w:spacing w:val="5"/>
                <w:sz w:val="23"/>
              </w:rPr>
              <w:t>11</w:t>
            </w:r>
          </w:p>
          <w:p>
            <w:pPr>
              <w:pStyle w:val="10"/>
              <w:spacing w:before="6"/>
              <w:rPr>
                <w:rFonts w:ascii="Arial"/>
                <w:b/>
                <w:sz w:val="24"/>
              </w:rPr>
            </w:pPr>
          </w:p>
          <w:p>
            <w:pPr>
              <w:pStyle w:val="10"/>
              <w:spacing w:before="1"/>
              <w:ind w:left="180" w:right="98"/>
              <w:jc w:val="center"/>
              <w:rPr>
                <w:sz w:val="23"/>
              </w:rPr>
            </w:pPr>
            <w:r>
              <w:rPr>
                <w:color w:val="AAAAAA"/>
                <w:spacing w:val="5"/>
                <w:sz w:val="23"/>
              </w:rPr>
              <w:t>12</w:t>
            </w:r>
          </w:p>
          <w:p>
            <w:pPr>
              <w:pStyle w:val="10"/>
              <w:spacing w:before="6"/>
              <w:rPr>
                <w:rFonts w:ascii="Arial"/>
                <w:b/>
                <w:sz w:val="24"/>
              </w:rPr>
            </w:pPr>
          </w:p>
          <w:p>
            <w:pPr>
              <w:pStyle w:val="10"/>
              <w:ind w:left="180" w:right="98"/>
              <w:jc w:val="center"/>
              <w:rPr>
                <w:sz w:val="23"/>
              </w:rPr>
            </w:pPr>
            <w:r>
              <w:rPr>
                <w:color w:val="AAAAAA"/>
                <w:spacing w:val="5"/>
                <w:sz w:val="23"/>
              </w:rPr>
              <w:t>13</w:t>
            </w:r>
          </w:p>
          <w:p>
            <w:pPr>
              <w:pStyle w:val="10"/>
              <w:spacing w:before="7"/>
              <w:rPr>
                <w:rFonts w:ascii="Arial"/>
                <w:b/>
                <w:sz w:val="24"/>
              </w:rPr>
            </w:pPr>
          </w:p>
          <w:p>
            <w:pPr>
              <w:pStyle w:val="10"/>
              <w:ind w:left="180" w:right="98"/>
              <w:jc w:val="center"/>
              <w:rPr>
                <w:sz w:val="23"/>
              </w:rPr>
            </w:pPr>
            <w:r>
              <w:rPr>
                <w:color w:val="AAAAAA"/>
                <w:spacing w:val="5"/>
                <w:sz w:val="23"/>
              </w:rPr>
              <w:t>14</w:t>
            </w:r>
          </w:p>
        </w:tc>
        <w:tc>
          <w:tcPr>
            <w:tcW w:w="7809" w:type="dxa"/>
            <w:tcBorders>
              <w:top w:val="single" w:color="CCCCCC" w:sz="6" w:space="0"/>
              <w:bottom w:val="single" w:color="CCCCCC" w:sz="6" w:space="0"/>
            </w:tcBorders>
            <w:shd w:val="clear" w:color="auto" w:fill="EDEDED"/>
          </w:tcPr>
          <w:p>
            <w:pPr>
              <w:pStyle w:val="10"/>
              <w:spacing w:before="143"/>
              <w:ind w:left="119"/>
              <w:rPr>
                <w:i/>
                <w:sz w:val="23"/>
              </w:rPr>
            </w:pPr>
            <w:r>
              <w:rPr>
                <w:i/>
                <w:color w:val="408090"/>
                <w:sz w:val="23"/>
              </w:rPr>
              <w:t xml:space="preserve"># </w:t>
            </w:r>
            <w:r>
              <w:rPr>
                <w:i/>
                <w:color w:val="408090"/>
                <w:spacing w:val="2"/>
                <w:sz w:val="23"/>
              </w:rPr>
              <w:t xml:space="preserve">Here's some new </w:t>
            </w:r>
            <w:r>
              <w:rPr>
                <w:i/>
                <w:color w:val="408090"/>
                <w:spacing w:val="3"/>
                <w:sz w:val="23"/>
              </w:rPr>
              <w:t xml:space="preserve">strange </w:t>
            </w:r>
            <w:r>
              <w:rPr>
                <w:i/>
                <w:color w:val="408090"/>
                <w:spacing w:val="2"/>
                <w:sz w:val="23"/>
              </w:rPr>
              <w:t>stuff, remember type it</w:t>
            </w:r>
            <w:r>
              <w:rPr>
                <w:i/>
                <w:color w:val="408090"/>
                <w:spacing w:val="64"/>
                <w:sz w:val="23"/>
              </w:rPr>
              <w:t xml:space="preserve"> </w:t>
            </w:r>
            <w:r>
              <w:rPr>
                <w:i/>
                <w:color w:val="408090"/>
                <w:spacing w:val="2"/>
                <w:sz w:val="23"/>
              </w:rPr>
              <w:t>exactly.</w:t>
            </w:r>
          </w:p>
          <w:p>
            <w:pPr>
              <w:pStyle w:val="10"/>
              <w:rPr>
                <w:rFonts w:ascii="Arial"/>
                <w:b/>
                <w:sz w:val="22"/>
              </w:rPr>
            </w:pPr>
          </w:p>
          <w:p>
            <w:pPr>
              <w:pStyle w:val="10"/>
              <w:rPr>
                <w:rFonts w:ascii="Arial"/>
                <w:b/>
                <w:sz w:val="22"/>
              </w:rPr>
            </w:pPr>
          </w:p>
          <w:p>
            <w:pPr>
              <w:pStyle w:val="10"/>
              <w:spacing w:before="4"/>
              <w:rPr>
                <w:rFonts w:ascii="Arial"/>
                <w:b/>
                <w:sz w:val="28"/>
              </w:rPr>
            </w:pPr>
          </w:p>
          <w:p>
            <w:pPr>
              <w:pStyle w:val="10"/>
              <w:ind w:left="119"/>
              <w:rPr>
                <w:sz w:val="23"/>
              </w:rPr>
            </w:pPr>
            <w:r>
              <w:rPr>
                <w:spacing w:val="2"/>
                <w:sz w:val="23"/>
              </w:rPr>
              <w:t xml:space="preserve">days </w:t>
            </w:r>
            <w:r>
              <w:rPr>
                <w:color w:val="666666"/>
                <w:sz w:val="23"/>
              </w:rPr>
              <w:t xml:space="preserve">= </w:t>
            </w:r>
            <w:r>
              <w:rPr>
                <w:color w:val="406F9F"/>
                <w:spacing w:val="2"/>
                <w:sz w:val="23"/>
              </w:rPr>
              <w:t xml:space="preserve">"Mon </w:t>
            </w:r>
            <w:r>
              <w:rPr>
                <w:color w:val="406F9F"/>
                <w:sz w:val="23"/>
              </w:rPr>
              <w:t xml:space="preserve">Tue Wed </w:t>
            </w:r>
            <w:r>
              <w:rPr>
                <w:color w:val="406F9F"/>
                <w:spacing w:val="2"/>
                <w:sz w:val="23"/>
              </w:rPr>
              <w:t xml:space="preserve">Thu </w:t>
            </w:r>
            <w:r>
              <w:rPr>
                <w:color w:val="406F9F"/>
                <w:sz w:val="23"/>
              </w:rPr>
              <w:t xml:space="preserve">Fri </w:t>
            </w:r>
            <w:r>
              <w:rPr>
                <w:color w:val="406F9F"/>
                <w:spacing w:val="2"/>
                <w:sz w:val="23"/>
              </w:rPr>
              <w:t>Sat</w:t>
            </w:r>
            <w:r>
              <w:rPr>
                <w:color w:val="406F9F"/>
                <w:spacing w:val="57"/>
                <w:sz w:val="23"/>
              </w:rPr>
              <w:t xml:space="preserve"> </w:t>
            </w:r>
            <w:r>
              <w:rPr>
                <w:color w:val="406F9F"/>
                <w:spacing w:val="2"/>
                <w:sz w:val="23"/>
              </w:rPr>
              <w:t>Sun"</w:t>
            </w:r>
          </w:p>
          <w:p>
            <w:pPr>
              <w:pStyle w:val="10"/>
              <w:spacing w:before="7"/>
              <w:rPr>
                <w:rFonts w:ascii="Arial"/>
                <w:b/>
                <w:sz w:val="24"/>
              </w:rPr>
            </w:pPr>
          </w:p>
          <w:p>
            <w:pPr>
              <w:pStyle w:val="10"/>
              <w:ind w:left="119"/>
              <w:rPr>
                <w:sz w:val="23"/>
              </w:rPr>
            </w:pPr>
            <w:r>
              <w:rPr>
                <w:sz w:val="23"/>
              </w:rPr>
              <w:t xml:space="preserve">months </w:t>
            </w:r>
            <w:r>
              <w:rPr>
                <w:color w:val="666666"/>
                <w:sz w:val="23"/>
              </w:rPr>
              <w:t xml:space="preserve">= </w:t>
            </w:r>
            <w:r>
              <w:rPr>
                <w:color w:val="406F9F"/>
                <w:sz w:val="23"/>
              </w:rPr>
              <w:t>"Jan</w:t>
            </w:r>
            <w:r>
              <w:rPr>
                <w:b/>
                <w:color w:val="406F9F"/>
                <w:sz w:val="23"/>
              </w:rPr>
              <w:t>\n</w:t>
            </w:r>
            <w:r>
              <w:rPr>
                <w:color w:val="406F9F"/>
                <w:sz w:val="23"/>
              </w:rPr>
              <w:t>Feb</w:t>
            </w:r>
            <w:r>
              <w:rPr>
                <w:b/>
                <w:color w:val="406F9F"/>
                <w:sz w:val="23"/>
              </w:rPr>
              <w:t>\n</w:t>
            </w:r>
            <w:r>
              <w:rPr>
                <w:color w:val="406F9F"/>
                <w:sz w:val="23"/>
              </w:rPr>
              <w:t>Mar</w:t>
            </w:r>
            <w:r>
              <w:rPr>
                <w:b/>
                <w:color w:val="406F9F"/>
                <w:sz w:val="23"/>
              </w:rPr>
              <w:t>\n</w:t>
            </w:r>
            <w:r>
              <w:rPr>
                <w:color w:val="406F9F"/>
                <w:sz w:val="23"/>
              </w:rPr>
              <w:t>Apr</w:t>
            </w:r>
            <w:r>
              <w:rPr>
                <w:b/>
                <w:color w:val="406F9F"/>
                <w:sz w:val="23"/>
              </w:rPr>
              <w:t>\n</w:t>
            </w:r>
            <w:r>
              <w:rPr>
                <w:color w:val="406F9F"/>
                <w:sz w:val="23"/>
              </w:rPr>
              <w:t>May</w:t>
            </w:r>
            <w:r>
              <w:rPr>
                <w:b/>
                <w:color w:val="406F9F"/>
                <w:sz w:val="23"/>
              </w:rPr>
              <w:t>\n</w:t>
            </w:r>
            <w:r>
              <w:rPr>
                <w:color w:val="406F9F"/>
                <w:sz w:val="23"/>
              </w:rPr>
              <w:t>Jun</w:t>
            </w:r>
            <w:r>
              <w:rPr>
                <w:b/>
                <w:color w:val="406F9F"/>
                <w:sz w:val="23"/>
              </w:rPr>
              <w:t>\n</w:t>
            </w:r>
            <w:r>
              <w:rPr>
                <w:color w:val="406F9F"/>
                <w:sz w:val="23"/>
              </w:rPr>
              <w:t>Jul</w:t>
            </w:r>
            <w:r>
              <w:rPr>
                <w:b/>
                <w:color w:val="406F9F"/>
                <w:sz w:val="23"/>
              </w:rPr>
              <w:t>\n</w:t>
            </w:r>
            <w:r>
              <w:rPr>
                <w:color w:val="406F9F"/>
                <w:sz w:val="23"/>
              </w:rPr>
              <w:t>Aug"</w:t>
            </w:r>
          </w:p>
          <w:p>
            <w:pPr>
              <w:pStyle w:val="10"/>
              <w:rPr>
                <w:rFonts w:ascii="Arial"/>
                <w:b/>
                <w:sz w:val="22"/>
              </w:rPr>
            </w:pPr>
          </w:p>
          <w:p>
            <w:pPr>
              <w:pStyle w:val="10"/>
              <w:rPr>
                <w:rFonts w:ascii="Arial"/>
                <w:b/>
                <w:sz w:val="22"/>
              </w:rPr>
            </w:pPr>
          </w:p>
          <w:p>
            <w:pPr>
              <w:pStyle w:val="10"/>
              <w:spacing w:before="7"/>
              <w:rPr>
                <w:rFonts w:ascii="Arial"/>
                <w:b/>
                <w:sz w:val="28"/>
              </w:rPr>
            </w:pPr>
          </w:p>
          <w:p>
            <w:pPr>
              <w:pStyle w:val="10"/>
              <w:ind w:left="119"/>
              <w:rPr>
                <w:sz w:val="23"/>
              </w:rPr>
            </w:pPr>
            <w:r>
              <w:rPr>
                <w:b/>
                <w:color w:val="006F1F"/>
                <w:sz w:val="23"/>
              </w:rPr>
              <w:t xml:space="preserve">print </w:t>
            </w:r>
            <w:r>
              <w:rPr>
                <w:color w:val="406F9F"/>
                <w:sz w:val="23"/>
              </w:rPr>
              <w:t>"Here are the days: "</w:t>
            </w:r>
            <w:r>
              <w:rPr>
                <w:sz w:val="23"/>
              </w:rPr>
              <w:t>, days</w:t>
            </w:r>
          </w:p>
          <w:p>
            <w:pPr>
              <w:pStyle w:val="10"/>
              <w:spacing w:before="7"/>
              <w:rPr>
                <w:rFonts w:ascii="Arial"/>
                <w:b/>
                <w:sz w:val="24"/>
              </w:rPr>
            </w:pPr>
          </w:p>
          <w:p>
            <w:pPr>
              <w:pStyle w:val="10"/>
              <w:ind w:left="119"/>
              <w:rPr>
                <w:sz w:val="23"/>
              </w:rPr>
            </w:pPr>
            <w:r>
              <w:rPr>
                <w:b/>
                <w:color w:val="006F1F"/>
                <w:sz w:val="23"/>
              </w:rPr>
              <w:t xml:space="preserve">print </w:t>
            </w:r>
            <w:r>
              <w:rPr>
                <w:color w:val="406F9F"/>
                <w:sz w:val="23"/>
              </w:rPr>
              <w:t>"Here are the months: "</w:t>
            </w:r>
            <w:r>
              <w:rPr>
                <w:sz w:val="23"/>
              </w:rPr>
              <w:t>, months</w:t>
            </w:r>
          </w:p>
          <w:p>
            <w:pPr>
              <w:pStyle w:val="10"/>
              <w:rPr>
                <w:rFonts w:ascii="Arial"/>
                <w:b/>
                <w:sz w:val="22"/>
              </w:rPr>
            </w:pPr>
          </w:p>
          <w:p>
            <w:pPr>
              <w:pStyle w:val="10"/>
              <w:rPr>
                <w:rFonts w:ascii="Arial"/>
                <w:b/>
                <w:sz w:val="22"/>
              </w:rPr>
            </w:pPr>
          </w:p>
          <w:p>
            <w:pPr>
              <w:pStyle w:val="10"/>
              <w:spacing w:before="7"/>
              <w:rPr>
                <w:rFonts w:ascii="Arial"/>
                <w:b/>
                <w:sz w:val="28"/>
              </w:rPr>
            </w:pPr>
          </w:p>
          <w:p>
            <w:pPr>
              <w:pStyle w:val="10"/>
              <w:ind w:left="119"/>
              <w:rPr>
                <w:sz w:val="23"/>
              </w:rPr>
            </w:pPr>
            <w:r>
              <w:rPr>
                <w:b/>
                <w:color w:val="006F1F"/>
                <w:sz w:val="23"/>
              </w:rPr>
              <w:t xml:space="preserve">print </w:t>
            </w:r>
            <w:r>
              <w:rPr>
                <w:color w:val="406F9F"/>
                <w:sz w:val="23"/>
              </w:rPr>
              <w:t>"""</w:t>
            </w:r>
          </w:p>
          <w:p>
            <w:pPr>
              <w:pStyle w:val="10"/>
              <w:spacing w:before="6"/>
              <w:rPr>
                <w:rFonts w:ascii="Arial"/>
                <w:b/>
                <w:sz w:val="24"/>
              </w:rPr>
            </w:pPr>
          </w:p>
          <w:p>
            <w:pPr>
              <w:pStyle w:val="10"/>
              <w:spacing w:before="1" w:line="491" w:lineRule="auto"/>
              <w:ind w:left="119" w:right="3157"/>
              <w:rPr>
                <w:sz w:val="23"/>
              </w:rPr>
            </w:pPr>
            <w:r>
              <w:rPr>
                <w:color w:val="406F9F"/>
                <w:sz w:val="23"/>
              </w:rPr>
              <w:t>There's something going on here. With the three double-quotes.</w:t>
            </w:r>
          </w:p>
          <w:p>
            <w:pPr>
              <w:pStyle w:val="10"/>
              <w:spacing w:line="491" w:lineRule="auto"/>
              <w:ind w:left="119" w:right="2196"/>
              <w:rPr>
                <w:sz w:val="23"/>
              </w:rPr>
            </w:pPr>
            <w:r>
              <w:rPr>
                <w:color w:val="406F9F"/>
                <w:spacing w:val="2"/>
                <w:sz w:val="23"/>
              </w:rPr>
              <w:t xml:space="preserve">We'll </w:t>
            </w:r>
            <w:r>
              <w:rPr>
                <w:color w:val="406F9F"/>
                <w:sz w:val="23"/>
              </w:rPr>
              <w:t xml:space="preserve">be </w:t>
            </w:r>
            <w:r>
              <w:rPr>
                <w:color w:val="406F9F"/>
                <w:spacing w:val="2"/>
                <w:sz w:val="23"/>
              </w:rPr>
              <w:t xml:space="preserve">able to type </w:t>
            </w:r>
            <w:r>
              <w:rPr>
                <w:color w:val="406F9F"/>
                <w:sz w:val="23"/>
              </w:rPr>
              <w:t xml:space="preserve">as </w:t>
            </w:r>
            <w:r>
              <w:rPr>
                <w:color w:val="406F9F"/>
                <w:spacing w:val="2"/>
                <w:sz w:val="23"/>
              </w:rPr>
              <w:t xml:space="preserve">much </w:t>
            </w:r>
            <w:r>
              <w:rPr>
                <w:color w:val="406F9F"/>
                <w:sz w:val="23"/>
              </w:rPr>
              <w:t xml:space="preserve">as we </w:t>
            </w:r>
            <w:r>
              <w:rPr>
                <w:color w:val="406F9F"/>
                <w:spacing w:val="2"/>
                <w:sz w:val="23"/>
              </w:rPr>
              <w:t xml:space="preserve">like. Even </w:t>
            </w:r>
            <w:r>
              <w:rPr>
                <w:color w:val="406F9F"/>
                <w:sz w:val="23"/>
              </w:rPr>
              <w:t xml:space="preserve">4 </w:t>
            </w:r>
            <w:r>
              <w:rPr>
                <w:color w:val="406F9F"/>
                <w:spacing w:val="2"/>
                <w:sz w:val="23"/>
              </w:rPr>
              <w:t xml:space="preserve">lines </w:t>
            </w:r>
            <w:r>
              <w:rPr>
                <w:color w:val="406F9F"/>
                <w:sz w:val="23"/>
              </w:rPr>
              <w:t xml:space="preserve">if we </w:t>
            </w:r>
            <w:r>
              <w:rPr>
                <w:color w:val="406F9F"/>
                <w:spacing w:val="2"/>
                <w:sz w:val="23"/>
              </w:rPr>
              <w:t xml:space="preserve">want, </w:t>
            </w:r>
            <w:r>
              <w:rPr>
                <w:color w:val="406F9F"/>
                <w:sz w:val="23"/>
              </w:rPr>
              <w:t>or 5, or</w:t>
            </w:r>
            <w:r>
              <w:rPr>
                <w:color w:val="406F9F"/>
                <w:spacing w:val="81"/>
                <w:sz w:val="23"/>
              </w:rPr>
              <w:t xml:space="preserve"> </w:t>
            </w:r>
            <w:r>
              <w:rPr>
                <w:color w:val="406F9F"/>
                <w:sz w:val="23"/>
              </w:rPr>
              <w:t>6.</w:t>
            </w:r>
          </w:p>
          <w:p>
            <w:pPr>
              <w:pStyle w:val="10"/>
              <w:spacing w:before="2"/>
              <w:ind w:left="119"/>
              <w:rPr>
                <w:sz w:val="23"/>
              </w:rPr>
            </w:pPr>
            <w:r>
              <w:rPr>
                <w:color w:val="406F9F"/>
                <w:sz w:val="23"/>
              </w:rPr>
              <w:t>"""</w:t>
            </w:r>
          </w:p>
        </w:tc>
      </w:tr>
    </w:tbl>
    <w:p>
      <w:pPr>
        <w:pStyle w:val="5"/>
        <w:rPr>
          <w:rFonts w:ascii="Arial"/>
          <w:b/>
          <w:sz w:val="40"/>
        </w:rPr>
      </w:pPr>
    </w:p>
    <w:p>
      <w:pPr>
        <w:pStyle w:val="5"/>
        <w:spacing w:before="8"/>
        <w:rPr>
          <w:rFonts w:ascii="Arial"/>
          <w:b/>
          <w:sz w:val="31"/>
        </w:rPr>
      </w:pPr>
    </w:p>
    <w:p>
      <w:pPr>
        <w:pStyle w:val="3"/>
        <w:spacing w:before="1"/>
      </w:pPr>
      <w:r>
        <mc:AlternateContent>
          <mc:Choice Requires="wps">
            <w:drawing>
              <wp:anchor distT="0" distB="0" distL="114300" distR="114300" simplePos="0" relativeHeight="3072" behindDoc="0" locked="0" layoutInCell="1" allowOverlap="1">
                <wp:simplePos x="0" y="0"/>
                <wp:positionH relativeFrom="page">
                  <wp:posOffset>1348740</wp:posOffset>
                </wp:positionH>
                <wp:positionV relativeFrom="paragraph">
                  <wp:posOffset>487045</wp:posOffset>
                </wp:positionV>
                <wp:extent cx="4864100" cy="2465070"/>
                <wp:effectExtent l="5080" t="5080" r="7620" b="6350"/>
                <wp:wrapNone/>
                <wp:docPr id="159" name="文本框 77"/>
                <wp:cNvGraphicFramePr/>
                <a:graphic xmlns:a="http://schemas.openxmlformats.org/drawingml/2006/main">
                  <a:graphicData uri="http://schemas.microsoft.com/office/word/2010/wordprocessingShape">
                    <wps:wsp>
                      <wps:cNvSpPr txBox="1"/>
                      <wps:spPr>
                        <a:xfrm>
                          <a:off x="0" y="0"/>
                          <a:ext cx="4864100" cy="24650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ex9.py</w:t>
                            </w:r>
                          </w:p>
                          <w:p>
                            <w:pPr>
                              <w:pStyle w:val="5"/>
                              <w:spacing w:before="1"/>
                              <w:rPr>
                                <w:b/>
                                <w:sz w:val="22"/>
                              </w:rPr>
                            </w:pPr>
                          </w:p>
                          <w:p>
                            <w:pPr>
                              <w:tabs>
                                <w:tab w:val="left" w:pos="2737"/>
                                <w:tab w:val="left" w:pos="2998"/>
                              </w:tabs>
                              <w:spacing w:before="0" w:line="491" w:lineRule="auto"/>
                              <w:ind w:left="148" w:right="1395" w:firstLine="0"/>
                              <w:jc w:val="left"/>
                              <w:rPr>
                                <w:sz w:val="23"/>
                              </w:rPr>
                            </w:pPr>
                            <w:r>
                              <w:rPr>
                                <w:color w:val="2F2F2F"/>
                                <w:spacing w:val="2"/>
                                <w:sz w:val="23"/>
                              </w:rPr>
                              <w:t>Here are</w:t>
                            </w:r>
                            <w:r>
                              <w:rPr>
                                <w:color w:val="2F2F2F"/>
                                <w:spacing w:val="17"/>
                                <w:sz w:val="23"/>
                              </w:rPr>
                              <w:t xml:space="preserve"> </w:t>
                            </w:r>
                            <w:r>
                              <w:rPr>
                                <w:color w:val="2F2F2F"/>
                                <w:sz w:val="23"/>
                              </w:rPr>
                              <w:t>the</w:t>
                            </w:r>
                            <w:r>
                              <w:rPr>
                                <w:color w:val="2F2F2F"/>
                                <w:spacing w:val="9"/>
                                <w:sz w:val="23"/>
                              </w:rPr>
                              <w:t xml:space="preserve"> </w:t>
                            </w:r>
                            <w:r>
                              <w:rPr>
                                <w:color w:val="2F2F2F"/>
                                <w:spacing w:val="2"/>
                                <w:sz w:val="23"/>
                              </w:rPr>
                              <w:t>days:</w:t>
                            </w:r>
                            <w:r>
                              <w:rPr>
                                <w:color w:val="2F2F2F"/>
                                <w:spacing w:val="2"/>
                                <w:sz w:val="23"/>
                              </w:rPr>
                              <w:tab/>
                            </w:r>
                            <w:r>
                              <w:rPr>
                                <w:color w:val="2F2F2F"/>
                                <w:spacing w:val="2"/>
                                <w:sz w:val="23"/>
                              </w:rPr>
                              <w:t xml:space="preserve">Mon Tue </w:t>
                            </w:r>
                            <w:r>
                              <w:rPr>
                                <w:color w:val="2F2F2F"/>
                                <w:sz w:val="23"/>
                              </w:rPr>
                              <w:t xml:space="preserve">Wed </w:t>
                            </w:r>
                            <w:r>
                              <w:rPr>
                                <w:color w:val="2F2F2F"/>
                                <w:spacing w:val="2"/>
                                <w:sz w:val="23"/>
                              </w:rPr>
                              <w:t>Thu Fri Sat Sun Here are</w:t>
                            </w:r>
                            <w:r>
                              <w:rPr>
                                <w:color w:val="2F2F2F"/>
                                <w:spacing w:val="19"/>
                                <w:sz w:val="23"/>
                              </w:rPr>
                              <w:t xml:space="preserve"> </w:t>
                            </w:r>
                            <w:r>
                              <w:rPr>
                                <w:color w:val="2F2F2F"/>
                                <w:sz w:val="23"/>
                              </w:rPr>
                              <w:t>the</w:t>
                            </w:r>
                            <w:r>
                              <w:rPr>
                                <w:color w:val="2F2F2F"/>
                                <w:spacing w:val="11"/>
                                <w:sz w:val="23"/>
                              </w:rPr>
                              <w:t xml:space="preserve"> </w:t>
                            </w:r>
                            <w:r>
                              <w:rPr>
                                <w:color w:val="2F2F2F"/>
                                <w:spacing w:val="2"/>
                                <w:sz w:val="23"/>
                              </w:rPr>
                              <w:t>months:</w:t>
                            </w:r>
                            <w:r>
                              <w:rPr>
                                <w:color w:val="2F2F2F"/>
                                <w:spacing w:val="2"/>
                                <w:sz w:val="23"/>
                              </w:rPr>
                              <w:tab/>
                            </w:r>
                            <w:r>
                              <w:rPr>
                                <w:color w:val="2F2F2F"/>
                                <w:sz w:val="23"/>
                              </w:rPr>
                              <w:t>Jan</w:t>
                            </w:r>
                          </w:p>
                          <w:p>
                            <w:pPr>
                              <w:spacing w:before="0" w:line="491" w:lineRule="auto"/>
                              <w:ind w:left="148" w:right="7107" w:firstLine="0"/>
                              <w:jc w:val="both"/>
                              <w:rPr>
                                <w:sz w:val="23"/>
                              </w:rPr>
                            </w:pPr>
                            <w:r>
                              <w:rPr>
                                <w:color w:val="2F2F2F"/>
                                <w:spacing w:val="2"/>
                                <w:sz w:val="23"/>
                              </w:rPr>
                              <w:t>Feb Mar Apr</w:t>
                            </w:r>
                          </w:p>
                          <w:p>
                            <w:pPr>
                              <w:spacing w:before="3"/>
                              <w:ind w:left="148" w:right="0" w:firstLine="0"/>
                              <w:jc w:val="both"/>
                              <w:rPr>
                                <w:sz w:val="23"/>
                              </w:rPr>
                            </w:pPr>
                            <w:r>
                              <w:rPr>
                                <w:color w:val="2F2F2F"/>
                                <w:spacing w:val="2"/>
                                <w:sz w:val="23"/>
                              </w:rPr>
                              <w:t>May</w:t>
                            </w:r>
                          </w:p>
                        </w:txbxContent>
                      </wps:txbx>
                      <wps:bodyPr lIns="0" tIns="0" rIns="0" bIns="0" upright="1"/>
                    </wps:wsp>
                  </a:graphicData>
                </a:graphic>
              </wp:anchor>
            </w:drawing>
          </mc:Choice>
          <mc:Fallback>
            <w:pict>
              <v:shape id="文本框 77" o:spid="_x0000_s1026" o:spt="202" type="#_x0000_t202" style="position:absolute;left:0pt;margin-left:106.2pt;margin-top:38.35pt;height:194.1pt;width:383pt;mso-position-horizontal-relative:page;z-index:3072;mso-width-relative:page;mso-height-relative:page;" fillcolor="#EDEDED" filled="t" stroked="t" coordsize="21600,21600" o:gfxdata="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1hXNraAAAACgEAAA8AAAAAAAAAAQAgAAAAIgAA&#10;AGRycy9kb3ducmV2LnhtbFBLAQIUABQAAAAIAIdO4kCXjtBbBgIAABAEAAAOAAAAAAAAAAEAIAAA&#10;ACkBAABkcnMvZTJvRG9jLnhtbFBLBQYAAAAABgAGAFkBAAChBQ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ex9.py</w:t>
                      </w:r>
                    </w:p>
                    <w:p>
                      <w:pPr>
                        <w:pStyle w:val="5"/>
                        <w:spacing w:before="1"/>
                        <w:rPr>
                          <w:b/>
                          <w:sz w:val="22"/>
                        </w:rPr>
                      </w:pPr>
                    </w:p>
                    <w:p>
                      <w:pPr>
                        <w:tabs>
                          <w:tab w:val="left" w:pos="2737"/>
                          <w:tab w:val="left" w:pos="2998"/>
                        </w:tabs>
                        <w:spacing w:before="0" w:line="491" w:lineRule="auto"/>
                        <w:ind w:left="148" w:right="1395" w:firstLine="0"/>
                        <w:jc w:val="left"/>
                        <w:rPr>
                          <w:sz w:val="23"/>
                        </w:rPr>
                      </w:pPr>
                      <w:r>
                        <w:rPr>
                          <w:color w:val="2F2F2F"/>
                          <w:spacing w:val="2"/>
                          <w:sz w:val="23"/>
                        </w:rPr>
                        <w:t>Here are</w:t>
                      </w:r>
                      <w:r>
                        <w:rPr>
                          <w:color w:val="2F2F2F"/>
                          <w:spacing w:val="17"/>
                          <w:sz w:val="23"/>
                        </w:rPr>
                        <w:t xml:space="preserve"> </w:t>
                      </w:r>
                      <w:r>
                        <w:rPr>
                          <w:color w:val="2F2F2F"/>
                          <w:sz w:val="23"/>
                        </w:rPr>
                        <w:t>the</w:t>
                      </w:r>
                      <w:r>
                        <w:rPr>
                          <w:color w:val="2F2F2F"/>
                          <w:spacing w:val="9"/>
                          <w:sz w:val="23"/>
                        </w:rPr>
                        <w:t xml:space="preserve"> </w:t>
                      </w:r>
                      <w:r>
                        <w:rPr>
                          <w:color w:val="2F2F2F"/>
                          <w:spacing w:val="2"/>
                          <w:sz w:val="23"/>
                        </w:rPr>
                        <w:t>days:</w:t>
                      </w:r>
                      <w:r>
                        <w:rPr>
                          <w:color w:val="2F2F2F"/>
                          <w:spacing w:val="2"/>
                          <w:sz w:val="23"/>
                        </w:rPr>
                        <w:tab/>
                      </w:r>
                      <w:r>
                        <w:rPr>
                          <w:color w:val="2F2F2F"/>
                          <w:spacing w:val="2"/>
                          <w:sz w:val="23"/>
                        </w:rPr>
                        <w:t xml:space="preserve">Mon Tue </w:t>
                      </w:r>
                      <w:r>
                        <w:rPr>
                          <w:color w:val="2F2F2F"/>
                          <w:sz w:val="23"/>
                        </w:rPr>
                        <w:t xml:space="preserve">Wed </w:t>
                      </w:r>
                      <w:r>
                        <w:rPr>
                          <w:color w:val="2F2F2F"/>
                          <w:spacing w:val="2"/>
                          <w:sz w:val="23"/>
                        </w:rPr>
                        <w:t>Thu Fri Sat Sun Here are</w:t>
                      </w:r>
                      <w:r>
                        <w:rPr>
                          <w:color w:val="2F2F2F"/>
                          <w:spacing w:val="19"/>
                          <w:sz w:val="23"/>
                        </w:rPr>
                        <w:t xml:space="preserve"> </w:t>
                      </w:r>
                      <w:r>
                        <w:rPr>
                          <w:color w:val="2F2F2F"/>
                          <w:sz w:val="23"/>
                        </w:rPr>
                        <w:t>the</w:t>
                      </w:r>
                      <w:r>
                        <w:rPr>
                          <w:color w:val="2F2F2F"/>
                          <w:spacing w:val="11"/>
                          <w:sz w:val="23"/>
                        </w:rPr>
                        <w:t xml:space="preserve"> </w:t>
                      </w:r>
                      <w:r>
                        <w:rPr>
                          <w:color w:val="2F2F2F"/>
                          <w:spacing w:val="2"/>
                          <w:sz w:val="23"/>
                        </w:rPr>
                        <w:t>months:</w:t>
                      </w:r>
                      <w:r>
                        <w:rPr>
                          <w:color w:val="2F2F2F"/>
                          <w:spacing w:val="2"/>
                          <w:sz w:val="23"/>
                        </w:rPr>
                        <w:tab/>
                      </w:r>
                      <w:r>
                        <w:rPr>
                          <w:color w:val="2F2F2F"/>
                          <w:sz w:val="23"/>
                        </w:rPr>
                        <w:t>Jan</w:t>
                      </w:r>
                    </w:p>
                    <w:p>
                      <w:pPr>
                        <w:spacing w:before="0" w:line="491" w:lineRule="auto"/>
                        <w:ind w:left="148" w:right="7107" w:firstLine="0"/>
                        <w:jc w:val="both"/>
                        <w:rPr>
                          <w:sz w:val="23"/>
                        </w:rPr>
                      </w:pPr>
                      <w:r>
                        <w:rPr>
                          <w:color w:val="2F2F2F"/>
                          <w:spacing w:val="2"/>
                          <w:sz w:val="23"/>
                        </w:rPr>
                        <w:t>Feb Mar Apr</w:t>
                      </w:r>
                    </w:p>
                    <w:p>
                      <w:pPr>
                        <w:spacing w:before="3"/>
                        <w:ind w:left="148" w:right="0" w:firstLine="0"/>
                        <w:jc w:val="both"/>
                        <w:rPr>
                          <w:sz w:val="23"/>
                        </w:rPr>
                      </w:pPr>
                      <w:r>
                        <w:rPr>
                          <w:color w:val="2F2F2F"/>
                          <w:spacing w:val="2"/>
                          <w:sz w:val="23"/>
                        </w:rPr>
                        <w:t>May</w:t>
                      </w:r>
                    </w:p>
                  </w:txbxContent>
                </v:textbox>
              </v:shape>
            </w:pict>
          </mc:Fallback>
        </mc:AlternateContent>
      </w:r>
      <w:bookmarkStart w:id="44" w:name="你应该看到的结果"/>
      <w:bookmarkEnd w:id="44"/>
      <w:r>
        <w:rPr>
          <w:color w:val="465157"/>
        </w:rPr>
        <w:t>你应该看到的结果</w:t>
      </w:r>
    </w:p>
    <w:p>
      <w:pPr>
        <w:spacing w:after="0"/>
        <w:sectPr>
          <w:pgSz w:w="11910" w:h="16840"/>
          <w:pgMar w:top="1460" w:right="1440" w:bottom="1360" w:left="0" w:header="0" w:footer="1040" w:gutter="0"/>
        </w:sectPr>
      </w:pPr>
    </w:p>
    <w:p>
      <w:pPr>
        <w:pStyle w:val="5"/>
        <w:ind w:left="2116"/>
        <w:rPr>
          <w:sz w:val="20"/>
        </w:rPr>
      </w:pPr>
      <w:r>
        <w:rPr>
          <w:position w:val="0"/>
          <w:sz w:val="20"/>
        </w:rPr>
        <mc:AlternateContent>
          <mc:Choice Requires="wps">
            <w:drawing>
              <wp:inline distT="0" distB="0" distL="114300" distR="114300">
                <wp:extent cx="4864100" cy="3515360"/>
                <wp:effectExtent l="5080" t="4445" r="7620" b="10795"/>
                <wp:docPr id="740" name="文本框 78"/>
                <wp:cNvGraphicFramePr/>
                <a:graphic xmlns:a="http://schemas.openxmlformats.org/drawingml/2006/main">
                  <a:graphicData uri="http://schemas.microsoft.com/office/word/2010/wordprocessingShape">
                    <wps:wsp>
                      <wps:cNvSpPr txBox="1"/>
                      <wps:spPr>
                        <a:xfrm>
                          <a:off x="0" y="0"/>
                          <a:ext cx="4864100" cy="351536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line="491" w:lineRule="auto"/>
                              <w:ind w:left="148" w:right="7107" w:firstLine="0"/>
                              <w:jc w:val="both"/>
                              <w:rPr>
                                <w:sz w:val="23"/>
                              </w:rPr>
                            </w:pPr>
                            <w:r>
                              <w:rPr>
                                <w:color w:val="2F2F2F"/>
                                <w:sz w:val="23"/>
                              </w:rPr>
                              <w:t>Jun Jul Aug</w:t>
                            </w:r>
                          </w:p>
                          <w:p>
                            <w:pPr>
                              <w:pStyle w:val="5"/>
                              <w:rPr>
                                <w:b/>
                                <w:sz w:val="22"/>
                              </w:rPr>
                            </w:pPr>
                          </w:p>
                          <w:p>
                            <w:pPr>
                              <w:pStyle w:val="5"/>
                              <w:spacing w:before="11"/>
                              <w:rPr>
                                <w:b/>
                                <w:sz w:val="20"/>
                              </w:rPr>
                            </w:pPr>
                          </w:p>
                          <w:p>
                            <w:pPr>
                              <w:spacing w:before="0" w:line="491" w:lineRule="auto"/>
                              <w:ind w:left="148" w:right="3372" w:firstLine="0"/>
                              <w:jc w:val="left"/>
                              <w:rPr>
                                <w:sz w:val="23"/>
                              </w:rPr>
                            </w:pPr>
                            <w:r>
                              <w:rPr>
                                <w:color w:val="2F2F2F"/>
                                <w:sz w:val="23"/>
                              </w:rPr>
                              <w:t>There's something going on here. With the three double-quotes.</w:t>
                            </w:r>
                          </w:p>
                          <w:p>
                            <w:pPr>
                              <w:spacing w:before="0" w:line="491" w:lineRule="auto"/>
                              <w:ind w:left="148" w:right="2170" w:firstLine="0"/>
                              <w:jc w:val="left"/>
                              <w:rPr>
                                <w:sz w:val="23"/>
                              </w:rPr>
                            </w:pPr>
                            <w:r>
                              <w:rPr>
                                <w:color w:val="2F2F2F"/>
                                <w:sz w:val="23"/>
                              </w:rPr>
                              <w:t>We'll be able to type as much as we like. Even 4 lines if we want, or 5, or</w:t>
                            </w:r>
                            <w:r>
                              <w:rPr>
                                <w:color w:val="2F2F2F"/>
                                <w:spacing w:val="99"/>
                                <w:sz w:val="23"/>
                              </w:rPr>
                              <w:t xml:space="preserve"> </w:t>
                            </w:r>
                            <w:r>
                              <w:rPr>
                                <w:color w:val="2F2F2F"/>
                                <w:sz w:val="23"/>
                              </w:rPr>
                              <w:t>6.</w:t>
                            </w:r>
                          </w:p>
                          <w:p>
                            <w:pPr>
                              <w:pStyle w:val="5"/>
                              <w:rPr>
                                <w:b/>
                                <w:sz w:val="22"/>
                              </w:rPr>
                            </w:pPr>
                          </w:p>
                          <w:p>
                            <w:pPr>
                              <w:pStyle w:val="5"/>
                              <w:spacing w:before="4"/>
                              <w:rPr>
                                <w:b/>
                                <w:sz w:val="21"/>
                              </w:rPr>
                            </w:pPr>
                          </w:p>
                          <w:p>
                            <w:pPr>
                              <w:spacing w:before="0"/>
                              <w:ind w:left="148" w:right="0" w:firstLine="0"/>
                              <w:jc w:val="both"/>
                              <w:rPr>
                                <w:b/>
                                <w:sz w:val="23"/>
                              </w:rPr>
                            </w:pPr>
                            <w:r>
                              <w:rPr>
                                <w:b/>
                                <w:color w:val="C55D09"/>
                                <w:w w:val="100"/>
                                <w:sz w:val="23"/>
                              </w:rPr>
                              <w:t>$</w:t>
                            </w:r>
                          </w:p>
                        </w:txbxContent>
                      </wps:txbx>
                      <wps:bodyPr lIns="0" tIns="0" rIns="0" bIns="0" upright="1"/>
                    </wps:wsp>
                  </a:graphicData>
                </a:graphic>
              </wp:inline>
            </w:drawing>
          </mc:Choice>
          <mc:Fallback>
            <w:pict>
              <v:shape id="文本框 78" o:spid="_x0000_s1026" o:spt="202" type="#_x0000_t202" style="height:276.8pt;width:383pt;" fillcolor="#EDEDED" filled="t" stroked="t" coordsize="21600,21600" o:gfxdata="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6trXNNUAAAAFAQAADwAAAAAAAAABACAAAAAiAAAAZHJz&#10;L2Rvd25yZXYueG1sUEsBAhQAFAAAAAgAh07iQLWBTMwHAgAAEAQAAA4AAAAAAAAAAQAgAAAAJAEA&#10;AGRycy9lMm9Eb2MueG1sUEsFBgAAAAAGAAYAWQEAAJ0FAAAAAA==&#10;">
                <v:fill on="t" focussize="0,0"/>
                <v:stroke weight="0.72pt" color="#CCCCCC" joinstyle="miter"/>
                <v:imagedata o:title=""/>
                <o:lock v:ext="edit" aspectratio="f"/>
                <v:textbox inset="0mm,0mm,0mm,0mm">
                  <w:txbxContent>
                    <w:p>
                      <w:pPr>
                        <w:spacing w:before="144" w:line="491" w:lineRule="auto"/>
                        <w:ind w:left="148" w:right="7107" w:firstLine="0"/>
                        <w:jc w:val="both"/>
                        <w:rPr>
                          <w:sz w:val="23"/>
                        </w:rPr>
                      </w:pPr>
                      <w:r>
                        <w:rPr>
                          <w:color w:val="2F2F2F"/>
                          <w:sz w:val="23"/>
                        </w:rPr>
                        <w:t>Jun Jul Aug</w:t>
                      </w:r>
                    </w:p>
                    <w:p>
                      <w:pPr>
                        <w:pStyle w:val="5"/>
                        <w:rPr>
                          <w:b/>
                          <w:sz w:val="22"/>
                        </w:rPr>
                      </w:pPr>
                    </w:p>
                    <w:p>
                      <w:pPr>
                        <w:pStyle w:val="5"/>
                        <w:spacing w:before="11"/>
                        <w:rPr>
                          <w:b/>
                          <w:sz w:val="20"/>
                        </w:rPr>
                      </w:pPr>
                    </w:p>
                    <w:p>
                      <w:pPr>
                        <w:spacing w:before="0" w:line="491" w:lineRule="auto"/>
                        <w:ind w:left="148" w:right="3372" w:firstLine="0"/>
                        <w:jc w:val="left"/>
                        <w:rPr>
                          <w:sz w:val="23"/>
                        </w:rPr>
                      </w:pPr>
                      <w:r>
                        <w:rPr>
                          <w:color w:val="2F2F2F"/>
                          <w:sz w:val="23"/>
                        </w:rPr>
                        <w:t>There's something going on here. With the three double-quotes.</w:t>
                      </w:r>
                    </w:p>
                    <w:p>
                      <w:pPr>
                        <w:spacing w:before="0" w:line="491" w:lineRule="auto"/>
                        <w:ind w:left="148" w:right="2170" w:firstLine="0"/>
                        <w:jc w:val="left"/>
                        <w:rPr>
                          <w:sz w:val="23"/>
                        </w:rPr>
                      </w:pPr>
                      <w:r>
                        <w:rPr>
                          <w:color w:val="2F2F2F"/>
                          <w:sz w:val="23"/>
                        </w:rPr>
                        <w:t>We'll be able to type as much as we like. Even 4 lines if we want, or 5, or</w:t>
                      </w:r>
                      <w:r>
                        <w:rPr>
                          <w:color w:val="2F2F2F"/>
                          <w:spacing w:val="99"/>
                          <w:sz w:val="23"/>
                        </w:rPr>
                        <w:t xml:space="preserve"> </w:t>
                      </w:r>
                      <w:r>
                        <w:rPr>
                          <w:color w:val="2F2F2F"/>
                          <w:sz w:val="23"/>
                        </w:rPr>
                        <w:t>6.</w:t>
                      </w:r>
                    </w:p>
                    <w:p>
                      <w:pPr>
                        <w:pStyle w:val="5"/>
                        <w:rPr>
                          <w:b/>
                          <w:sz w:val="22"/>
                        </w:rPr>
                      </w:pPr>
                    </w:p>
                    <w:p>
                      <w:pPr>
                        <w:pStyle w:val="5"/>
                        <w:spacing w:before="4"/>
                        <w:rPr>
                          <w:b/>
                          <w:sz w:val="21"/>
                        </w:rPr>
                      </w:pPr>
                    </w:p>
                    <w:p>
                      <w:pPr>
                        <w:spacing w:before="0"/>
                        <w:ind w:left="148" w:right="0" w:firstLine="0"/>
                        <w:jc w:val="both"/>
                        <w:rPr>
                          <w:b/>
                          <w:sz w:val="23"/>
                        </w:rPr>
                      </w:pPr>
                      <w:r>
                        <w:rPr>
                          <w:b/>
                          <w:color w:val="C55D09"/>
                          <w:w w:val="100"/>
                          <w:sz w:val="23"/>
                        </w:rPr>
                        <w:t>$</w:t>
                      </w:r>
                    </w:p>
                  </w:txbxContent>
                </v:textbox>
                <w10:wrap type="none"/>
                <w10:anchorlock/>
              </v:shape>
            </w:pict>
          </mc:Fallback>
        </mc:AlternateContent>
      </w:r>
    </w:p>
    <w:p>
      <w:pPr>
        <w:pStyle w:val="5"/>
        <w:rPr>
          <w:b/>
          <w:sz w:val="20"/>
        </w:rPr>
      </w:pPr>
    </w:p>
    <w:p>
      <w:pPr>
        <w:pStyle w:val="5"/>
        <w:spacing w:before="9"/>
        <w:rPr>
          <w:b/>
          <w:sz w:val="18"/>
        </w:rPr>
      </w:pPr>
    </w:p>
    <w:p>
      <w:pPr>
        <w:spacing w:before="54"/>
        <w:ind w:left="1800" w:right="0" w:firstLine="0"/>
        <w:jc w:val="left"/>
        <w:rPr>
          <w:rFonts w:hint="eastAsia" w:ascii="宋体" w:eastAsia="宋体"/>
          <w:b/>
          <w:sz w:val="32"/>
        </w:rPr>
      </w:pPr>
      <w:bookmarkStart w:id="45" w:name="加分习题"/>
      <w:bookmarkEnd w:id="45"/>
      <w:r>
        <w:rPr>
          <w:rFonts w:hint="eastAsia" w:ascii="宋体" w:eastAsia="宋体"/>
          <w:b/>
          <w:color w:val="465157"/>
          <w:sz w:val="32"/>
        </w:rPr>
        <w:t>加分习题</w:t>
      </w:r>
    </w:p>
    <w:p>
      <w:pPr>
        <w:pStyle w:val="5"/>
        <w:spacing w:before="9"/>
        <w:rPr>
          <w:b/>
          <w:sz w:val="35"/>
        </w:rPr>
      </w:pPr>
    </w:p>
    <w:p>
      <w:pPr>
        <w:spacing w:before="0"/>
        <w:ind w:left="2160" w:right="0" w:firstLine="0"/>
        <w:jc w:val="left"/>
        <w:rPr>
          <w:rFonts w:hint="eastAsia" w:ascii="宋体" w:eastAsia="宋体"/>
          <w:sz w:val="21"/>
        </w:rPr>
      </w:pPr>
      <w:r>
        <w:rPr>
          <w:rFonts w:ascii="Arial" w:eastAsia="Arial"/>
          <w:sz w:val="24"/>
        </w:rPr>
        <w:t xml:space="preserve">1. </w:t>
      </w:r>
      <w:r>
        <w:rPr>
          <w:rFonts w:hint="eastAsia" w:ascii="宋体" w:eastAsia="宋体"/>
          <w:sz w:val="21"/>
        </w:rPr>
        <w:t>自己检查结果，记录你犯过的错误，并且在下个练习中尽量不犯同样的错误。</w:t>
      </w:r>
    </w:p>
    <w:p>
      <w:pPr>
        <w:spacing w:after="0"/>
        <w:jc w:val="left"/>
        <w:rPr>
          <w:rFonts w:hint="eastAsia" w:ascii="宋体" w:eastAsia="宋体"/>
          <w:sz w:val="21"/>
        </w:rPr>
        <w:sectPr>
          <w:pgSz w:w="11910" w:h="16840"/>
          <w:pgMar w:top="1420" w:right="1440" w:bottom="1380" w:left="0" w:header="0" w:footer="1040" w:gutter="0"/>
        </w:sectPr>
      </w:pPr>
    </w:p>
    <w:p>
      <w:pPr>
        <w:pStyle w:val="2"/>
      </w:pPr>
      <w:bookmarkStart w:id="46" w:name="习题 10: 那是什么？"/>
      <w:bookmarkEnd w:id="46"/>
      <w:r>
        <w:rPr>
          <w:color w:val="111111"/>
        </w:rPr>
        <w:t xml:space="preserve">习题 </w:t>
      </w:r>
      <w:r>
        <w:rPr>
          <w:rFonts w:ascii="Arial" w:eastAsia="Arial"/>
          <w:color w:val="111111"/>
        </w:rPr>
        <w:t xml:space="preserve">10: </w:t>
      </w:r>
      <w:r>
        <w:rPr>
          <w:color w:val="111111"/>
        </w:rPr>
        <w:t>那是什么？</w:t>
      </w:r>
    </w:p>
    <w:p>
      <w:pPr>
        <w:pStyle w:val="5"/>
        <w:spacing w:before="319" w:line="278" w:lineRule="auto"/>
        <w:ind w:left="1800" w:right="369"/>
      </w:pPr>
      <w:r>
        <w:rPr>
          <w:spacing w:val="-1"/>
        </w:rPr>
        <w:t xml:space="preserve">在习题 </w:t>
      </w:r>
      <w:r>
        <w:rPr>
          <w:rFonts w:ascii="Arial" w:hAnsi="Arial" w:eastAsia="Arial"/>
        </w:rPr>
        <w:t>9</w:t>
      </w:r>
      <w:r>
        <w:rPr>
          <w:rFonts w:ascii="Arial" w:hAnsi="Arial" w:eastAsia="Arial"/>
          <w:spacing w:val="54"/>
        </w:rPr>
        <w:t xml:space="preserve"> </w:t>
      </w:r>
      <w:r>
        <w:rPr>
          <w:spacing w:val="-1"/>
        </w:rPr>
        <w:t>中我你接触了一些新东西。我让你看到两种让字符串扩展到多行的方</w:t>
      </w:r>
      <w:r>
        <w:rPr>
          <w:spacing w:val="-4"/>
        </w:rPr>
        <w:t xml:space="preserve">法。第一种方法是在月份之间用 </w:t>
      </w:r>
      <w:r>
        <w:rPr>
          <w:rFonts w:ascii="Consolas" w:hAnsi="Consolas" w:eastAsia="Consolas"/>
          <w:color w:val="444444"/>
          <w:sz w:val="23"/>
          <w:shd w:val="clear" w:color="auto" w:fill="F1F1F1"/>
        </w:rPr>
        <w:t>\n</w:t>
      </w:r>
      <w:r>
        <w:rPr>
          <w:rFonts w:ascii="Consolas" w:hAnsi="Consolas" w:eastAsia="Consolas"/>
          <w:color w:val="444444"/>
          <w:spacing w:val="-58"/>
          <w:sz w:val="23"/>
        </w:rPr>
        <w:t xml:space="preserve"> </w:t>
      </w:r>
      <w:r>
        <w:rPr>
          <w:rFonts w:ascii="Arial" w:hAnsi="Arial" w:eastAsia="Arial"/>
        </w:rPr>
        <w:t xml:space="preserve">(back-slash </w:t>
      </w:r>
      <w:r>
        <w:rPr>
          <w:rFonts w:ascii="Consolas" w:hAnsi="Consolas" w:eastAsia="Consolas"/>
          <w:color w:val="444444"/>
          <w:sz w:val="23"/>
          <w:shd w:val="clear" w:color="auto" w:fill="F1F1F1"/>
        </w:rPr>
        <w:t>n</w:t>
      </w:r>
      <w:r>
        <w:rPr>
          <w:rFonts w:ascii="Consolas" w:hAnsi="Consolas" w:eastAsia="Consolas"/>
          <w:color w:val="444444"/>
          <w:spacing w:val="-58"/>
          <w:sz w:val="23"/>
        </w:rPr>
        <w:t xml:space="preserve"> </w:t>
      </w:r>
      <w:r>
        <w:rPr>
          <w:rFonts w:ascii="Arial" w:hAnsi="Arial" w:eastAsia="Arial"/>
        </w:rPr>
        <w:t>)</w:t>
      </w:r>
      <w:r>
        <w:rPr>
          <w:spacing w:val="-1"/>
        </w:rPr>
        <w:t>隔开。这两个字符的作用是在该位置上放入一个</w:t>
      </w:r>
      <w:r>
        <w:rPr>
          <w:rFonts w:ascii="Arial" w:hAnsi="Arial" w:eastAsia="Arial"/>
          <w:spacing w:val="-1"/>
        </w:rPr>
        <w:t>“</w:t>
      </w:r>
      <w:r>
        <w:rPr>
          <w:spacing w:val="-1"/>
        </w:rPr>
        <w:t>新行</w:t>
      </w:r>
      <w:r>
        <w:rPr>
          <w:rFonts w:ascii="Arial" w:hAnsi="Arial" w:eastAsia="Arial"/>
          <w:spacing w:val="-1"/>
        </w:rPr>
        <w:t xml:space="preserve">(new </w:t>
      </w:r>
      <w:r>
        <w:rPr>
          <w:rFonts w:ascii="Arial" w:hAnsi="Arial" w:eastAsia="Arial"/>
        </w:rPr>
        <w:t>line)”</w:t>
      </w:r>
      <w:r>
        <w:t>字符。</w:t>
      </w:r>
    </w:p>
    <w:p>
      <w:pPr>
        <w:pStyle w:val="5"/>
        <w:spacing w:before="10"/>
        <w:rPr>
          <w:sz w:val="8"/>
        </w:rPr>
      </w:pPr>
    </w:p>
    <w:p>
      <w:pPr>
        <w:pStyle w:val="5"/>
        <w:spacing w:before="77" w:line="278" w:lineRule="auto"/>
        <w:ind w:left="1800" w:right="116"/>
      </w:pPr>
      <w:r>
        <w:rPr>
          <w:spacing w:val="-9"/>
        </w:rPr>
        <w:t xml:space="preserve">使用反斜杠 </w:t>
      </w:r>
      <w:r>
        <w:rPr>
          <w:rFonts w:ascii="Consolas" w:hAnsi="Consolas" w:eastAsia="Consolas"/>
          <w:color w:val="444444"/>
          <w:sz w:val="23"/>
          <w:shd w:val="clear" w:color="auto" w:fill="F1F1F1"/>
        </w:rPr>
        <w:t>\</w:t>
      </w:r>
      <w:r>
        <w:rPr>
          <w:rFonts w:ascii="Consolas" w:hAnsi="Consolas" w:eastAsia="Consolas"/>
          <w:color w:val="444444"/>
          <w:spacing w:val="-54"/>
          <w:sz w:val="23"/>
        </w:rPr>
        <w:t xml:space="preserve"> </w:t>
      </w:r>
      <w:r>
        <w:rPr>
          <w:rFonts w:ascii="Arial" w:hAnsi="Arial" w:eastAsia="Arial"/>
        </w:rPr>
        <w:t>(back-slash</w:t>
      </w:r>
      <w:r>
        <w:rPr>
          <w:rFonts w:ascii="Arial" w:hAnsi="Arial" w:eastAsia="Arial"/>
          <w:spacing w:val="27"/>
        </w:rPr>
        <w:t xml:space="preserve">) </w:t>
      </w:r>
      <w:r>
        <w:rPr>
          <w:spacing w:val="-7"/>
        </w:rPr>
        <w:t>可以将难打印出来的字符放到字符串。针对不同的符号有很多这样的所谓</w:t>
      </w:r>
      <w:r>
        <w:rPr>
          <w:rFonts w:ascii="Arial" w:hAnsi="Arial" w:eastAsia="Arial"/>
          <w:spacing w:val="-7"/>
        </w:rPr>
        <w:t>“</w:t>
      </w:r>
      <w:r>
        <w:rPr>
          <w:spacing w:val="-7"/>
        </w:rPr>
        <w:t>转义序列</w:t>
      </w:r>
      <w:r>
        <w:rPr>
          <w:rFonts w:ascii="Arial" w:hAnsi="Arial" w:eastAsia="Arial"/>
          <w:spacing w:val="-7"/>
        </w:rPr>
        <w:t xml:space="preserve">(escape </w:t>
      </w:r>
      <w:r>
        <w:rPr>
          <w:rFonts w:ascii="Arial" w:hAnsi="Arial" w:eastAsia="Arial"/>
        </w:rPr>
        <w:t>sequences)”</w:t>
      </w:r>
      <w:r>
        <w:t xml:space="preserve">，但有一个特殊的转义序列， </w:t>
      </w:r>
      <w:r>
        <w:rPr>
          <w:spacing w:val="-15"/>
        </w:rPr>
        <w:t xml:space="preserve">就是 </w:t>
      </w:r>
      <w:r>
        <w:rPr>
          <w:color w:val="444444"/>
          <w:spacing w:val="2"/>
          <w:sz w:val="23"/>
          <w:shd w:val="clear" w:color="auto" w:fill="F1F1F1"/>
        </w:rPr>
        <w:t>双反斜杠</w:t>
      </w:r>
      <w:r>
        <w:rPr>
          <w:rFonts w:ascii="Consolas" w:hAnsi="Consolas" w:eastAsia="Consolas"/>
          <w:color w:val="444444"/>
          <w:sz w:val="23"/>
          <w:shd w:val="clear" w:color="auto" w:fill="F1F1F1"/>
        </w:rPr>
        <w:t>(double back-slash)</w:t>
      </w:r>
      <w:r>
        <w:rPr>
          <w:rFonts w:ascii="Consolas" w:hAnsi="Consolas" w:eastAsia="Consolas"/>
          <w:color w:val="444444"/>
          <w:sz w:val="23"/>
        </w:rPr>
        <w:t xml:space="preserve"> </w:t>
      </w:r>
      <w:r>
        <w:rPr>
          <w:rFonts w:ascii="Consolas" w:hAnsi="Consolas" w:eastAsia="Consolas"/>
          <w:color w:val="444444"/>
          <w:sz w:val="23"/>
          <w:shd w:val="clear" w:color="auto" w:fill="F1F1F1"/>
        </w:rPr>
        <w:t>\\</w:t>
      </w:r>
      <w:r>
        <w:rPr>
          <w:rFonts w:ascii="Consolas" w:hAnsi="Consolas" w:eastAsia="Consolas"/>
          <w:color w:val="444444"/>
          <w:sz w:val="23"/>
        </w:rPr>
        <w:t xml:space="preserve"> </w:t>
      </w:r>
      <w:r>
        <w:rPr>
          <w:spacing w:val="-11"/>
        </w:rPr>
        <w:t>。这两个字符组合会打印出一个反斜杠来。接下来我们做几个练习，然后你就知道这些转义序列的意义了。</w:t>
      </w:r>
    </w:p>
    <w:p>
      <w:pPr>
        <w:pStyle w:val="5"/>
        <w:spacing w:before="8"/>
        <w:rPr>
          <w:sz w:val="9"/>
        </w:rPr>
      </w:pPr>
    </w:p>
    <w:p>
      <w:pPr>
        <w:spacing w:before="66" w:line="278" w:lineRule="auto"/>
        <w:ind w:left="1800" w:right="353" w:firstLine="0"/>
        <w:jc w:val="left"/>
        <w:rPr>
          <w:rFonts w:hint="eastAsia" w:ascii="宋体" w:eastAsia="宋体"/>
          <w:sz w:val="24"/>
        </w:rPr>
      </w:pPr>
      <w:r>
        <w:rPr>
          <w:rFonts w:hint="eastAsia" w:ascii="宋体" w:eastAsia="宋体"/>
          <w:spacing w:val="-3"/>
          <w:sz w:val="24"/>
        </w:rPr>
        <w:t xml:space="preserve">另外一种重要的转义序列是用来将单引号 </w:t>
      </w:r>
      <w:r>
        <w:rPr>
          <w:color w:val="444444"/>
          <w:sz w:val="23"/>
          <w:shd w:val="clear" w:color="auto" w:fill="F1F1F1"/>
        </w:rPr>
        <w:t>'</w:t>
      </w:r>
      <w:r>
        <w:rPr>
          <w:color w:val="444444"/>
          <w:spacing w:val="-57"/>
          <w:sz w:val="23"/>
        </w:rPr>
        <w:t xml:space="preserve"> </w:t>
      </w:r>
      <w:r>
        <w:rPr>
          <w:rFonts w:hint="eastAsia" w:ascii="宋体" w:eastAsia="宋体"/>
          <w:spacing w:val="-13"/>
          <w:sz w:val="24"/>
        </w:rPr>
        <w:t xml:space="preserve">和双引号 </w:t>
      </w:r>
      <w:r>
        <w:rPr>
          <w:color w:val="444444"/>
          <w:sz w:val="23"/>
          <w:shd w:val="clear" w:color="auto" w:fill="F1F1F1"/>
        </w:rPr>
        <w:t>"</w:t>
      </w:r>
      <w:r>
        <w:rPr>
          <w:color w:val="444444"/>
          <w:spacing w:val="-57"/>
          <w:sz w:val="23"/>
        </w:rPr>
        <w:t xml:space="preserve"> </w:t>
      </w:r>
      <w:r>
        <w:rPr>
          <w:rFonts w:hint="eastAsia" w:ascii="宋体" w:eastAsia="宋体"/>
          <w:spacing w:val="-1"/>
          <w:sz w:val="24"/>
        </w:rPr>
        <w:t>转义。想象你有一个用</w:t>
      </w:r>
      <w:r>
        <w:rPr>
          <w:rFonts w:hint="eastAsia" w:ascii="宋体" w:eastAsia="宋体"/>
          <w:spacing w:val="-8"/>
          <w:sz w:val="24"/>
        </w:rPr>
        <w:t>双引号引用起来的字符串，你想要在字符串的内容里再添加一组双引号进去，比</w:t>
      </w:r>
      <w:r>
        <w:rPr>
          <w:rFonts w:hint="eastAsia" w:ascii="宋体" w:eastAsia="宋体"/>
          <w:sz w:val="24"/>
        </w:rPr>
        <w:t>如你想说</w:t>
      </w:r>
      <w:r>
        <w:rPr>
          <w:color w:val="444444"/>
          <w:sz w:val="23"/>
          <w:shd w:val="clear" w:color="auto" w:fill="F1F1F1"/>
        </w:rPr>
        <w:t>"I</w:t>
      </w:r>
      <w:r>
        <w:rPr>
          <w:color w:val="444444"/>
          <w:spacing w:val="7"/>
          <w:sz w:val="23"/>
          <w:shd w:val="clear" w:color="auto" w:fill="F1F1F1"/>
        </w:rPr>
        <w:t xml:space="preserve"> "</w:t>
      </w:r>
      <w:r>
        <w:rPr>
          <w:color w:val="444444"/>
          <w:sz w:val="23"/>
          <w:shd w:val="clear" w:color="auto" w:fill="F1F1F1"/>
        </w:rPr>
        <w:t xml:space="preserve">understand" </w:t>
      </w:r>
      <w:r>
        <w:rPr>
          <w:color w:val="444444"/>
          <w:spacing w:val="-5"/>
          <w:sz w:val="23"/>
          <w:shd w:val="clear" w:color="auto" w:fill="F1F1F1"/>
        </w:rPr>
        <w:t>joe."</w:t>
      </w:r>
      <w:r>
        <w:rPr>
          <w:rFonts w:hint="eastAsia" w:ascii="宋体" w:eastAsia="宋体"/>
          <w:spacing w:val="-5"/>
          <w:sz w:val="24"/>
        </w:rPr>
        <w:t>，</w:t>
      </w:r>
      <w:r>
        <w:rPr>
          <w:rFonts w:ascii="Arial" w:eastAsia="Arial"/>
          <w:spacing w:val="-5"/>
          <w:sz w:val="24"/>
        </w:rPr>
        <w:t xml:space="preserve">Python </w:t>
      </w:r>
      <w:r>
        <w:rPr>
          <w:rFonts w:hint="eastAsia" w:ascii="宋体" w:eastAsia="宋体"/>
          <w:spacing w:val="-10"/>
          <w:sz w:val="24"/>
        </w:rPr>
        <w:t xml:space="preserve">就会认为 </w:t>
      </w:r>
      <w:r>
        <w:rPr>
          <w:color w:val="444444"/>
          <w:sz w:val="23"/>
          <w:shd w:val="clear" w:color="auto" w:fill="F1F1F1"/>
        </w:rPr>
        <w:t>"understand"</w:t>
      </w:r>
      <w:r>
        <w:rPr>
          <w:color w:val="444444"/>
          <w:sz w:val="23"/>
        </w:rPr>
        <w:t xml:space="preserve"> </w:t>
      </w:r>
      <w:r>
        <w:rPr>
          <w:rFonts w:hint="eastAsia" w:ascii="宋体" w:eastAsia="宋体"/>
          <w:sz w:val="24"/>
        </w:rPr>
        <w:t>前后的两</w:t>
      </w:r>
      <w:r>
        <w:rPr>
          <w:rFonts w:hint="eastAsia" w:ascii="宋体" w:eastAsia="宋体"/>
          <w:spacing w:val="-8"/>
          <w:sz w:val="24"/>
        </w:rPr>
        <w:t xml:space="preserve">个引号是字符串的边界，从而把字符串弄错。你需要一种方法告诉 </w:t>
      </w:r>
      <w:r>
        <w:rPr>
          <w:rFonts w:ascii="Arial" w:eastAsia="Arial"/>
          <w:sz w:val="24"/>
        </w:rPr>
        <w:t>python</w:t>
      </w:r>
      <w:r>
        <w:rPr>
          <w:rFonts w:ascii="Arial" w:eastAsia="Arial"/>
          <w:spacing w:val="54"/>
          <w:sz w:val="24"/>
        </w:rPr>
        <w:t xml:space="preserve"> </w:t>
      </w:r>
      <w:r>
        <w:rPr>
          <w:rFonts w:hint="eastAsia" w:ascii="宋体" w:eastAsia="宋体"/>
          <w:spacing w:val="-7"/>
          <w:sz w:val="24"/>
        </w:rPr>
        <w:t>字符</w:t>
      </w:r>
      <w:r>
        <w:rPr>
          <w:rFonts w:hint="eastAsia" w:ascii="宋体" w:eastAsia="宋体"/>
          <w:sz w:val="24"/>
        </w:rPr>
        <w:t>串里边的双引号不是真正的双引号。</w:t>
      </w:r>
    </w:p>
    <w:p>
      <w:pPr>
        <w:pStyle w:val="5"/>
        <w:spacing w:before="189" w:line="278" w:lineRule="auto"/>
        <w:ind w:left="1800" w:right="476"/>
      </w:pPr>
      <w:r>
        <w:rPr>
          <w:spacing w:val="-1"/>
        </w:rPr>
        <w:t xml:space="preserve">要解决这个问题，你需要将双引号和单引号转义，让 </w:t>
      </w:r>
      <w:r>
        <w:rPr>
          <w:rFonts w:ascii="Arial" w:eastAsia="Arial"/>
        </w:rPr>
        <w:t>Python</w:t>
      </w:r>
      <w:r>
        <w:rPr>
          <w:rFonts w:ascii="Arial" w:eastAsia="Arial"/>
          <w:spacing w:val="54"/>
        </w:rPr>
        <w:t xml:space="preserve"> </w:t>
      </w:r>
      <w:r>
        <w:rPr>
          <w:spacing w:val="-3"/>
        </w:rPr>
        <w:t>将引号也包含到</w:t>
      </w:r>
      <w:r>
        <w:t>字符串里边去。这里有一个例子：</w:t>
      </w:r>
    </w:p>
    <w:p>
      <w:pPr>
        <w:pStyle w:val="5"/>
        <w:spacing w:before="1"/>
        <w:rPr>
          <w:sz w:val="12"/>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128270</wp:posOffset>
                </wp:positionV>
                <wp:extent cx="4864100" cy="710565"/>
                <wp:effectExtent l="5080" t="4445" r="7620" b="8890"/>
                <wp:wrapTopAndBottom/>
                <wp:docPr id="24" name="文本框 79"/>
                <wp:cNvGraphicFramePr/>
                <a:graphic xmlns:a="http://schemas.openxmlformats.org/drawingml/2006/main">
                  <a:graphicData uri="http://schemas.microsoft.com/office/word/2010/wordprocessingShape">
                    <wps:wsp>
                      <wps:cNvSpPr txBox="1"/>
                      <wps:spPr>
                        <a:xfrm>
                          <a:off x="0" y="0"/>
                          <a:ext cx="4864100" cy="7105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tabs>
                                <w:tab w:val="left" w:pos="2743"/>
                              </w:tabs>
                              <w:spacing w:before="120"/>
                              <w:ind w:left="148" w:right="0" w:firstLine="0"/>
                              <w:jc w:val="left"/>
                              <w:rPr>
                                <w:rFonts w:hint="eastAsia" w:ascii="宋体" w:eastAsia="宋体"/>
                                <w:i/>
                                <w:sz w:val="24"/>
                              </w:rPr>
                            </w:pPr>
                            <w:r>
                              <w:rPr>
                                <w:color w:val="406F9F"/>
                                <w:spacing w:val="2"/>
                                <w:sz w:val="23"/>
                              </w:rPr>
                              <w:t>"I am</w:t>
                            </w:r>
                            <w:r>
                              <w:rPr>
                                <w:color w:val="406F9F"/>
                                <w:spacing w:val="14"/>
                                <w:sz w:val="23"/>
                              </w:rPr>
                              <w:t xml:space="preserve"> </w:t>
                            </w:r>
                            <w:r>
                              <w:rPr>
                                <w:color w:val="406F9F"/>
                                <w:spacing w:val="2"/>
                                <w:sz w:val="23"/>
                              </w:rPr>
                              <w:t>6'2</w:t>
                            </w:r>
                            <w:r>
                              <w:rPr>
                                <w:b/>
                                <w:color w:val="406F9F"/>
                                <w:spacing w:val="2"/>
                                <w:sz w:val="23"/>
                              </w:rPr>
                              <w:t>\</w:t>
                            </w:r>
                            <w:r>
                              <w:rPr>
                                <w:b/>
                                <w:color w:val="406F9F"/>
                                <w:spacing w:val="6"/>
                                <w:sz w:val="23"/>
                              </w:rPr>
                              <w:t xml:space="preserve">" </w:t>
                            </w:r>
                            <w:r>
                              <w:rPr>
                                <w:color w:val="406F9F"/>
                                <w:spacing w:val="2"/>
                                <w:sz w:val="23"/>
                              </w:rPr>
                              <w:t>tall."</w:t>
                            </w:r>
                            <w:r>
                              <w:rPr>
                                <w:color w:val="406F9F"/>
                                <w:spacing w:val="2"/>
                                <w:sz w:val="23"/>
                              </w:rPr>
                              <w:tab/>
                            </w:r>
                            <w:r>
                              <w:rPr>
                                <w:i/>
                                <w:color w:val="408090"/>
                                <w:spacing w:val="18"/>
                                <w:w w:val="95"/>
                                <w:sz w:val="23"/>
                              </w:rPr>
                              <w:t xml:space="preserve"># </w:t>
                            </w:r>
                            <w:r>
                              <w:rPr>
                                <w:rFonts w:hint="eastAsia" w:ascii="宋体" w:eastAsia="宋体"/>
                                <w:i/>
                                <w:color w:val="408090"/>
                                <w:spacing w:val="5"/>
                                <w:w w:val="95"/>
                                <w:sz w:val="24"/>
                              </w:rPr>
                              <w:t>将字符串中的双引号转义</w:t>
                            </w:r>
                          </w:p>
                          <w:p>
                            <w:pPr>
                              <w:pStyle w:val="5"/>
                              <w:spacing w:before="1"/>
                              <w:rPr>
                                <w:sz w:val="19"/>
                              </w:rPr>
                            </w:pPr>
                          </w:p>
                          <w:p>
                            <w:pPr>
                              <w:tabs>
                                <w:tab w:val="left" w:pos="2743"/>
                              </w:tabs>
                              <w:spacing w:before="0"/>
                              <w:ind w:left="148" w:right="0" w:firstLine="0"/>
                              <w:jc w:val="left"/>
                              <w:rPr>
                                <w:rFonts w:hint="eastAsia" w:ascii="宋体" w:eastAsia="宋体"/>
                                <w:i/>
                                <w:sz w:val="24"/>
                              </w:rPr>
                            </w:pPr>
                            <w:r>
                              <w:rPr>
                                <w:color w:val="406F9F"/>
                                <w:spacing w:val="2"/>
                                <w:sz w:val="23"/>
                              </w:rPr>
                              <w:t>'I am</w:t>
                            </w:r>
                            <w:r>
                              <w:rPr>
                                <w:color w:val="406F9F"/>
                                <w:spacing w:val="14"/>
                                <w:sz w:val="23"/>
                              </w:rPr>
                              <w:t xml:space="preserve"> </w:t>
                            </w:r>
                            <w:r>
                              <w:rPr>
                                <w:color w:val="406F9F"/>
                                <w:spacing w:val="2"/>
                                <w:sz w:val="23"/>
                              </w:rPr>
                              <w:t>6</w:t>
                            </w:r>
                            <w:r>
                              <w:rPr>
                                <w:b/>
                                <w:color w:val="406F9F"/>
                                <w:spacing w:val="2"/>
                                <w:sz w:val="23"/>
                              </w:rPr>
                              <w:t>\'</w:t>
                            </w:r>
                            <w:r>
                              <w:rPr>
                                <w:color w:val="406F9F"/>
                                <w:spacing w:val="2"/>
                                <w:sz w:val="23"/>
                              </w:rPr>
                              <w:t>2</w:t>
                            </w:r>
                            <w:r>
                              <w:rPr>
                                <w:color w:val="406F9F"/>
                                <w:spacing w:val="5"/>
                                <w:sz w:val="23"/>
                              </w:rPr>
                              <w:t xml:space="preserve">" </w:t>
                            </w:r>
                            <w:r>
                              <w:rPr>
                                <w:color w:val="406F9F"/>
                                <w:spacing w:val="2"/>
                                <w:sz w:val="23"/>
                              </w:rPr>
                              <w:t>tall.'</w:t>
                            </w:r>
                            <w:r>
                              <w:rPr>
                                <w:color w:val="406F9F"/>
                                <w:spacing w:val="2"/>
                                <w:sz w:val="23"/>
                              </w:rPr>
                              <w:tab/>
                            </w:r>
                            <w:r>
                              <w:rPr>
                                <w:i/>
                                <w:color w:val="408090"/>
                                <w:spacing w:val="18"/>
                                <w:w w:val="95"/>
                                <w:sz w:val="23"/>
                              </w:rPr>
                              <w:t xml:space="preserve"># </w:t>
                            </w:r>
                            <w:r>
                              <w:rPr>
                                <w:rFonts w:hint="eastAsia" w:ascii="宋体" w:eastAsia="宋体"/>
                                <w:i/>
                                <w:color w:val="408090"/>
                                <w:spacing w:val="5"/>
                                <w:w w:val="95"/>
                                <w:sz w:val="24"/>
                              </w:rPr>
                              <w:t>将字符串种的单引号转义</w:t>
                            </w:r>
                          </w:p>
                        </w:txbxContent>
                      </wps:txbx>
                      <wps:bodyPr lIns="0" tIns="0" rIns="0" bIns="0" upright="1"/>
                    </wps:wsp>
                  </a:graphicData>
                </a:graphic>
              </wp:anchor>
            </w:drawing>
          </mc:Choice>
          <mc:Fallback>
            <w:pict>
              <v:shape id="文本框 79" o:spid="_x0000_s1026" o:spt="202" type="#_x0000_t202" style="position:absolute;left:0pt;margin-left:106.2pt;margin-top:10.1pt;height:55.95pt;width:383pt;mso-position-horizontal-relative:page;mso-wrap-distance-bottom:0pt;mso-wrap-distance-top:0pt;z-index:1024;mso-width-relative:page;mso-height-relative:page;" fillcolor="#EDEDED" filled="t" stroked="t" coordsize="21600,21600" o:gfxdata="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689tL2AAAAAoBAAAPAAAAAAAAAAEAIAAAACIAAABkcnMv&#10;ZG93bnJldi54bWxQSwECFAAUAAAACACHTuJAlTNu0AMCAAAOBAAADgAAAAAAAAABACAAAAAnAQAA&#10;ZHJzL2Uyb0RvYy54bWxQSwUGAAAAAAYABgBZAQAAnAUAAAAA&#10;">
                <v:fill on="t" focussize="0,0"/>
                <v:stroke weight="0.72pt" color="#CCCCCC" joinstyle="miter"/>
                <v:imagedata o:title=""/>
                <o:lock v:ext="edit" aspectratio="f"/>
                <v:textbox inset="0mm,0mm,0mm,0mm">
                  <w:txbxContent>
                    <w:p>
                      <w:pPr>
                        <w:tabs>
                          <w:tab w:val="left" w:pos="2743"/>
                        </w:tabs>
                        <w:spacing w:before="120"/>
                        <w:ind w:left="148" w:right="0" w:firstLine="0"/>
                        <w:jc w:val="left"/>
                        <w:rPr>
                          <w:rFonts w:hint="eastAsia" w:ascii="宋体" w:eastAsia="宋体"/>
                          <w:i/>
                          <w:sz w:val="24"/>
                        </w:rPr>
                      </w:pPr>
                      <w:r>
                        <w:rPr>
                          <w:color w:val="406F9F"/>
                          <w:spacing w:val="2"/>
                          <w:sz w:val="23"/>
                        </w:rPr>
                        <w:t>"I am</w:t>
                      </w:r>
                      <w:r>
                        <w:rPr>
                          <w:color w:val="406F9F"/>
                          <w:spacing w:val="14"/>
                          <w:sz w:val="23"/>
                        </w:rPr>
                        <w:t xml:space="preserve"> </w:t>
                      </w:r>
                      <w:r>
                        <w:rPr>
                          <w:color w:val="406F9F"/>
                          <w:spacing w:val="2"/>
                          <w:sz w:val="23"/>
                        </w:rPr>
                        <w:t>6'2</w:t>
                      </w:r>
                      <w:r>
                        <w:rPr>
                          <w:b/>
                          <w:color w:val="406F9F"/>
                          <w:spacing w:val="2"/>
                          <w:sz w:val="23"/>
                        </w:rPr>
                        <w:t>\</w:t>
                      </w:r>
                      <w:r>
                        <w:rPr>
                          <w:b/>
                          <w:color w:val="406F9F"/>
                          <w:spacing w:val="6"/>
                          <w:sz w:val="23"/>
                        </w:rPr>
                        <w:t xml:space="preserve">" </w:t>
                      </w:r>
                      <w:r>
                        <w:rPr>
                          <w:color w:val="406F9F"/>
                          <w:spacing w:val="2"/>
                          <w:sz w:val="23"/>
                        </w:rPr>
                        <w:t>tall."</w:t>
                      </w:r>
                      <w:r>
                        <w:rPr>
                          <w:color w:val="406F9F"/>
                          <w:spacing w:val="2"/>
                          <w:sz w:val="23"/>
                        </w:rPr>
                        <w:tab/>
                      </w:r>
                      <w:r>
                        <w:rPr>
                          <w:i/>
                          <w:color w:val="408090"/>
                          <w:spacing w:val="18"/>
                          <w:w w:val="95"/>
                          <w:sz w:val="23"/>
                        </w:rPr>
                        <w:t xml:space="preserve"># </w:t>
                      </w:r>
                      <w:r>
                        <w:rPr>
                          <w:rFonts w:hint="eastAsia" w:ascii="宋体" w:eastAsia="宋体"/>
                          <w:i/>
                          <w:color w:val="408090"/>
                          <w:spacing w:val="5"/>
                          <w:w w:val="95"/>
                          <w:sz w:val="24"/>
                        </w:rPr>
                        <w:t>将字符串中的双引号转义</w:t>
                      </w:r>
                    </w:p>
                    <w:p>
                      <w:pPr>
                        <w:pStyle w:val="5"/>
                        <w:spacing w:before="1"/>
                        <w:rPr>
                          <w:sz w:val="19"/>
                        </w:rPr>
                      </w:pPr>
                    </w:p>
                    <w:p>
                      <w:pPr>
                        <w:tabs>
                          <w:tab w:val="left" w:pos="2743"/>
                        </w:tabs>
                        <w:spacing w:before="0"/>
                        <w:ind w:left="148" w:right="0" w:firstLine="0"/>
                        <w:jc w:val="left"/>
                        <w:rPr>
                          <w:rFonts w:hint="eastAsia" w:ascii="宋体" w:eastAsia="宋体"/>
                          <w:i/>
                          <w:sz w:val="24"/>
                        </w:rPr>
                      </w:pPr>
                      <w:r>
                        <w:rPr>
                          <w:color w:val="406F9F"/>
                          <w:spacing w:val="2"/>
                          <w:sz w:val="23"/>
                        </w:rPr>
                        <w:t>'I am</w:t>
                      </w:r>
                      <w:r>
                        <w:rPr>
                          <w:color w:val="406F9F"/>
                          <w:spacing w:val="14"/>
                          <w:sz w:val="23"/>
                        </w:rPr>
                        <w:t xml:space="preserve"> </w:t>
                      </w:r>
                      <w:r>
                        <w:rPr>
                          <w:color w:val="406F9F"/>
                          <w:spacing w:val="2"/>
                          <w:sz w:val="23"/>
                        </w:rPr>
                        <w:t>6</w:t>
                      </w:r>
                      <w:r>
                        <w:rPr>
                          <w:b/>
                          <w:color w:val="406F9F"/>
                          <w:spacing w:val="2"/>
                          <w:sz w:val="23"/>
                        </w:rPr>
                        <w:t>\'</w:t>
                      </w:r>
                      <w:r>
                        <w:rPr>
                          <w:color w:val="406F9F"/>
                          <w:spacing w:val="2"/>
                          <w:sz w:val="23"/>
                        </w:rPr>
                        <w:t>2</w:t>
                      </w:r>
                      <w:r>
                        <w:rPr>
                          <w:color w:val="406F9F"/>
                          <w:spacing w:val="5"/>
                          <w:sz w:val="23"/>
                        </w:rPr>
                        <w:t xml:space="preserve">" </w:t>
                      </w:r>
                      <w:r>
                        <w:rPr>
                          <w:color w:val="406F9F"/>
                          <w:spacing w:val="2"/>
                          <w:sz w:val="23"/>
                        </w:rPr>
                        <w:t>tall.'</w:t>
                      </w:r>
                      <w:r>
                        <w:rPr>
                          <w:color w:val="406F9F"/>
                          <w:spacing w:val="2"/>
                          <w:sz w:val="23"/>
                        </w:rPr>
                        <w:tab/>
                      </w:r>
                      <w:r>
                        <w:rPr>
                          <w:i/>
                          <w:color w:val="408090"/>
                          <w:spacing w:val="18"/>
                          <w:w w:val="95"/>
                          <w:sz w:val="23"/>
                        </w:rPr>
                        <w:t xml:space="preserve"># </w:t>
                      </w:r>
                      <w:r>
                        <w:rPr>
                          <w:rFonts w:hint="eastAsia" w:ascii="宋体" w:eastAsia="宋体"/>
                          <w:i/>
                          <w:color w:val="408090"/>
                          <w:spacing w:val="5"/>
                          <w:w w:val="95"/>
                          <w:sz w:val="24"/>
                        </w:rPr>
                        <w:t>将字符串种的单引号转义</w:t>
                      </w:r>
                    </w:p>
                  </w:txbxContent>
                </v:textbox>
                <w10:wrap type="topAndBottom"/>
              </v:shape>
            </w:pict>
          </mc:Fallback>
        </mc:AlternateContent>
      </w:r>
    </w:p>
    <w:p>
      <w:pPr>
        <w:pStyle w:val="5"/>
        <w:spacing w:before="11"/>
        <w:rPr>
          <w:sz w:val="13"/>
        </w:rPr>
      </w:pPr>
    </w:p>
    <w:p>
      <w:pPr>
        <w:pStyle w:val="5"/>
        <w:spacing w:before="78" w:line="278" w:lineRule="auto"/>
        <w:ind w:left="1800" w:right="283"/>
      </w:pPr>
      <w:r>
        <w:t>第二种方法是使用</w:t>
      </w:r>
      <w:r>
        <w:rPr>
          <w:rFonts w:ascii="Arial" w:hAnsi="Arial" w:eastAsia="Arial"/>
        </w:rPr>
        <w:t>“</w:t>
      </w:r>
      <w:r>
        <w:t>三引号</w:t>
      </w:r>
      <w:r>
        <w:rPr>
          <w:rFonts w:ascii="Arial" w:hAnsi="Arial" w:eastAsia="Arial"/>
        </w:rPr>
        <w:t>(triple-quotes)”</w:t>
      </w:r>
      <w:r>
        <w:t xml:space="preserve">，也就是 </w:t>
      </w:r>
      <w:r>
        <w:rPr>
          <w:rFonts w:ascii="Consolas" w:hAnsi="Consolas" w:eastAsia="Consolas"/>
          <w:color w:val="444444"/>
          <w:sz w:val="23"/>
          <w:shd w:val="clear" w:color="auto" w:fill="F1F1F1"/>
        </w:rPr>
        <w:t>"""</w:t>
      </w:r>
      <w:r>
        <w:t>，你可以在一组三引号之间放入任意多行的文字。接下来你将看到用法。</w:t>
      </w:r>
    </w:p>
    <w:p>
      <w:pPr>
        <w:pStyle w:val="5"/>
        <w:spacing w:before="6"/>
      </w:pPr>
    </w:p>
    <w:tbl>
      <w:tblPr>
        <w:tblStyle w:val="7"/>
        <w:tblW w:w="5525"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50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36" w:hRule="atLeast"/>
        </w:trPr>
        <w:tc>
          <w:tcPr>
            <w:tcW w:w="457" w:type="dxa"/>
          </w:tcPr>
          <w:p>
            <w:pPr>
              <w:pStyle w:val="10"/>
              <w:spacing w:before="73"/>
              <w:ind w:left="200"/>
              <w:rPr>
                <w:sz w:val="23"/>
              </w:rPr>
            </w:pPr>
            <w:r>
              <w:rPr>
                <w:color w:val="AAAAAA"/>
                <w:w w:val="100"/>
                <w:sz w:val="23"/>
              </w:rPr>
              <w:t>1</w:t>
            </w:r>
          </w:p>
          <w:p>
            <w:pPr>
              <w:pStyle w:val="10"/>
              <w:spacing w:before="2"/>
              <w:rPr>
                <w:rFonts w:ascii="宋体"/>
                <w:sz w:val="22"/>
              </w:rPr>
            </w:pPr>
          </w:p>
          <w:p>
            <w:pPr>
              <w:pStyle w:val="10"/>
              <w:ind w:left="200"/>
              <w:rPr>
                <w:sz w:val="23"/>
              </w:rPr>
            </w:pPr>
            <w:r>
              <w:rPr>
                <w:color w:val="AAAAAA"/>
                <w:w w:val="100"/>
                <w:sz w:val="23"/>
              </w:rPr>
              <w:t>2</w:t>
            </w:r>
          </w:p>
          <w:p>
            <w:pPr>
              <w:pStyle w:val="10"/>
              <w:rPr>
                <w:rFonts w:ascii="宋体"/>
                <w:sz w:val="22"/>
              </w:rPr>
            </w:pPr>
          </w:p>
          <w:p>
            <w:pPr>
              <w:pStyle w:val="10"/>
              <w:spacing w:before="1"/>
              <w:ind w:left="200"/>
              <w:rPr>
                <w:sz w:val="23"/>
              </w:rPr>
            </w:pPr>
            <w:r>
              <w:rPr>
                <w:color w:val="AAAAAA"/>
                <w:w w:val="100"/>
                <w:sz w:val="23"/>
              </w:rPr>
              <w:t>3</w:t>
            </w:r>
          </w:p>
          <w:p>
            <w:pPr>
              <w:pStyle w:val="10"/>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ind w:left="200"/>
              <w:rPr>
                <w:sz w:val="23"/>
              </w:rPr>
            </w:pPr>
            <w:r>
              <w:rPr>
                <w:color w:val="AAAAAA"/>
                <w:w w:val="100"/>
                <w:sz w:val="23"/>
              </w:rPr>
              <w:t>7</w:t>
            </w:r>
          </w:p>
          <w:p>
            <w:pPr>
              <w:pStyle w:val="10"/>
              <w:spacing w:before="1"/>
              <w:rPr>
                <w:rFonts w:ascii="宋体"/>
                <w:sz w:val="22"/>
              </w:rPr>
            </w:pPr>
          </w:p>
          <w:p>
            <w:pPr>
              <w:pStyle w:val="10"/>
              <w:ind w:left="200"/>
              <w:rPr>
                <w:sz w:val="23"/>
              </w:rPr>
            </w:pPr>
            <w:r>
              <w:rPr>
                <w:color w:val="AAAAAA"/>
                <w:w w:val="100"/>
                <w:sz w:val="23"/>
              </w:rPr>
              <w:t>8</w:t>
            </w:r>
          </w:p>
        </w:tc>
        <w:tc>
          <w:tcPr>
            <w:tcW w:w="5068" w:type="dxa"/>
            <w:tcBorders>
              <w:top w:val="single" w:color="CCCCCC" w:sz="6" w:space="0"/>
            </w:tcBorders>
            <w:shd w:val="clear" w:color="auto" w:fill="EDEDED"/>
          </w:tcPr>
          <w:p>
            <w:pPr>
              <w:pStyle w:val="10"/>
              <w:spacing w:before="143" w:line="491" w:lineRule="auto"/>
              <w:ind w:left="119"/>
              <w:rPr>
                <w:sz w:val="23"/>
              </w:rPr>
            </w:pPr>
            <w:r>
              <w:rPr>
                <w:sz w:val="23"/>
              </w:rPr>
              <w:t xml:space="preserve">tabby_cat </w:t>
            </w:r>
            <w:r>
              <w:rPr>
                <w:color w:val="666666"/>
                <w:sz w:val="23"/>
              </w:rPr>
              <w:t xml:space="preserve">= </w:t>
            </w:r>
            <w:r>
              <w:rPr>
                <w:color w:val="406F9F"/>
                <w:sz w:val="23"/>
              </w:rPr>
              <w:t>"</w:t>
            </w:r>
            <w:r>
              <w:rPr>
                <w:b/>
                <w:color w:val="406F9F"/>
                <w:sz w:val="23"/>
              </w:rPr>
              <w:t>\t</w:t>
            </w:r>
            <w:r>
              <w:rPr>
                <w:color w:val="406F9F"/>
                <w:sz w:val="23"/>
              </w:rPr>
              <w:t xml:space="preserve">I'm tabbed in." </w:t>
            </w:r>
            <w:r>
              <w:rPr>
                <w:sz w:val="23"/>
              </w:rPr>
              <w:t xml:space="preserve">persian_cat </w:t>
            </w:r>
            <w:r>
              <w:rPr>
                <w:color w:val="666666"/>
                <w:sz w:val="23"/>
              </w:rPr>
              <w:t xml:space="preserve">= </w:t>
            </w:r>
            <w:r>
              <w:rPr>
                <w:color w:val="406F9F"/>
                <w:sz w:val="23"/>
              </w:rPr>
              <w:t>"I'm split</w:t>
            </w:r>
            <w:r>
              <w:rPr>
                <w:b/>
                <w:color w:val="406F9F"/>
                <w:sz w:val="23"/>
              </w:rPr>
              <w:t>\n</w:t>
            </w:r>
            <w:r>
              <w:rPr>
                <w:color w:val="406F9F"/>
                <w:sz w:val="23"/>
              </w:rPr>
              <w:t xml:space="preserve">on a line." </w:t>
            </w:r>
            <w:r>
              <w:rPr>
                <w:sz w:val="23"/>
              </w:rPr>
              <w:t xml:space="preserve">backslash_cat </w:t>
            </w:r>
            <w:r>
              <w:rPr>
                <w:color w:val="666666"/>
                <w:sz w:val="23"/>
              </w:rPr>
              <w:t xml:space="preserve">= </w:t>
            </w:r>
            <w:r>
              <w:rPr>
                <w:color w:val="406F9F"/>
                <w:sz w:val="23"/>
              </w:rPr>
              <w:t xml:space="preserve">"I'm </w:t>
            </w:r>
            <w:r>
              <w:rPr>
                <w:b/>
                <w:color w:val="406F9F"/>
                <w:sz w:val="23"/>
              </w:rPr>
              <w:t xml:space="preserve">\\ </w:t>
            </w:r>
            <w:r>
              <w:rPr>
                <w:color w:val="406F9F"/>
                <w:sz w:val="23"/>
              </w:rPr>
              <w:t xml:space="preserve">a </w:t>
            </w:r>
            <w:r>
              <w:rPr>
                <w:b/>
                <w:color w:val="406F9F"/>
                <w:sz w:val="23"/>
              </w:rPr>
              <w:t xml:space="preserve">\\ </w:t>
            </w:r>
            <w:r>
              <w:rPr>
                <w:color w:val="406F9F"/>
                <w:sz w:val="23"/>
              </w:rPr>
              <w:t>cat."</w:t>
            </w:r>
          </w:p>
          <w:p>
            <w:pPr>
              <w:pStyle w:val="10"/>
              <w:rPr>
                <w:rFonts w:ascii="宋体"/>
                <w:sz w:val="22"/>
              </w:rPr>
            </w:pPr>
          </w:p>
          <w:p>
            <w:pPr>
              <w:pStyle w:val="10"/>
              <w:spacing w:before="12"/>
              <w:rPr>
                <w:rFonts w:ascii="宋体"/>
                <w:sz w:val="20"/>
              </w:rPr>
            </w:pPr>
          </w:p>
          <w:p>
            <w:pPr>
              <w:pStyle w:val="10"/>
              <w:spacing w:line="491" w:lineRule="auto"/>
              <w:ind w:left="119" w:right="2819"/>
              <w:rPr>
                <w:sz w:val="23"/>
              </w:rPr>
            </w:pPr>
            <w:r>
              <w:rPr>
                <w:sz w:val="23"/>
              </w:rPr>
              <w:t xml:space="preserve">fat_cat </w:t>
            </w:r>
            <w:r>
              <w:rPr>
                <w:color w:val="666666"/>
                <w:sz w:val="23"/>
              </w:rPr>
              <w:t xml:space="preserve">= </w:t>
            </w:r>
            <w:r>
              <w:rPr>
                <w:color w:val="406F9F"/>
                <w:sz w:val="23"/>
              </w:rPr>
              <w:t>""" I'll do a list:</w:t>
            </w:r>
          </w:p>
          <w:p>
            <w:pPr>
              <w:pStyle w:val="10"/>
              <w:ind w:left="119"/>
              <w:rPr>
                <w:sz w:val="23"/>
              </w:rPr>
            </w:pPr>
            <w:r>
              <w:rPr>
                <w:b/>
                <w:color w:val="406F9F"/>
                <w:sz w:val="23"/>
              </w:rPr>
              <w:t>\t</w:t>
            </w:r>
            <w:r>
              <w:rPr>
                <w:color w:val="406F9F"/>
                <w:sz w:val="23"/>
              </w:rPr>
              <w:t>* Cat food</w:t>
            </w:r>
          </w:p>
          <w:p>
            <w:pPr>
              <w:pStyle w:val="10"/>
              <w:spacing w:before="1"/>
              <w:rPr>
                <w:rFonts w:ascii="宋体"/>
                <w:sz w:val="22"/>
              </w:rPr>
            </w:pPr>
          </w:p>
          <w:p>
            <w:pPr>
              <w:pStyle w:val="10"/>
              <w:ind w:left="119"/>
              <w:rPr>
                <w:sz w:val="23"/>
              </w:rPr>
            </w:pPr>
            <w:r>
              <w:rPr>
                <w:b/>
                <w:color w:val="406F9F"/>
                <w:sz w:val="23"/>
              </w:rPr>
              <w:t>\t</w:t>
            </w:r>
            <w:r>
              <w:rPr>
                <w:color w:val="406F9F"/>
                <w:sz w:val="23"/>
              </w:rPr>
              <w:t>* Fishies</w:t>
            </w:r>
          </w:p>
        </w:tc>
      </w:tr>
    </w:tbl>
    <w:p>
      <w:pPr>
        <w:spacing w:after="0"/>
        <w:rPr>
          <w:sz w:val="23"/>
        </w:rPr>
        <w:sectPr>
          <w:pgSz w:w="11910" w:h="16840"/>
          <w:pgMar w:top="1460" w:right="1440" w:bottom="1380" w:left="0" w:header="0" w:footer="1040" w:gutter="0"/>
        </w:sectPr>
      </w:pPr>
    </w:p>
    <w:tbl>
      <w:tblPr>
        <w:tblStyle w:val="7"/>
        <w:tblW w:w="5650"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50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44" w:hRule="atLeast"/>
        </w:trPr>
        <w:tc>
          <w:tcPr>
            <w:tcW w:w="582" w:type="dxa"/>
          </w:tcPr>
          <w:p>
            <w:pPr>
              <w:pStyle w:val="10"/>
              <w:spacing w:before="21"/>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2"/>
              <w:rPr>
                <w:rFonts w:ascii="宋体"/>
                <w:sz w:val="22"/>
              </w:rPr>
            </w:pPr>
          </w:p>
          <w:p>
            <w:pPr>
              <w:pStyle w:val="10"/>
              <w:ind w:left="180" w:right="98"/>
              <w:jc w:val="center"/>
              <w:rPr>
                <w:sz w:val="23"/>
              </w:rPr>
            </w:pPr>
            <w:r>
              <w:rPr>
                <w:color w:val="AAAAAA"/>
                <w:spacing w:val="5"/>
                <w:sz w:val="23"/>
              </w:rPr>
              <w:t>15</w:t>
            </w:r>
          </w:p>
        </w:tc>
        <w:tc>
          <w:tcPr>
            <w:tcW w:w="5068" w:type="dxa"/>
            <w:tcBorders>
              <w:bottom w:val="single" w:color="CCCCCC" w:sz="6" w:space="0"/>
            </w:tcBorders>
            <w:shd w:val="clear" w:color="auto" w:fill="EDEDED"/>
          </w:tcPr>
          <w:p>
            <w:pPr>
              <w:pStyle w:val="10"/>
              <w:spacing w:before="21" w:line="491" w:lineRule="auto"/>
              <w:ind w:left="119" w:right="1934"/>
              <w:rPr>
                <w:sz w:val="23"/>
              </w:rPr>
            </w:pPr>
            <w:r>
              <w:rPr>
                <w:b/>
                <w:color w:val="406F9F"/>
                <w:sz w:val="23"/>
              </w:rPr>
              <w:t>\t</w:t>
            </w:r>
            <w:r>
              <w:rPr>
                <w:color w:val="406F9F"/>
                <w:sz w:val="23"/>
              </w:rPr>
              <w:t>* Catnip</w:t>
            </w:r>
            <w:r>
              <w:rPr>
                <w:b/>
                <w:color w:val="406F9F"/>
                <w:sz w:val="23"/>
              </w:rPr>
              <w:t>\n\t</w:t>
            </w:r>
            <w:r>
              <w:rPr>
                <w:color w:val="406F9F"/>
                <w:sz w:val="23"/>
              </w:rPr>
              <w:t>* Grass """</w:t>
            </w:r>
          </w:p>
          <w:p>
            <w:pPr>
              <w:pStyle w:val="10"/>
              <w:rPr>
                <w:rFonts w:ascii="宋体"/>
                <w:sz w:val="22"/>
              </w:rPr>
            </w:pPr>
          </w:p>
          <w:p>
            <w:pPr>
              <w:pStyle w:val="10"/>
              <w:spacing w:before="1"/>
              <w:rPr>
                <w:rFonts w:ascii="宋体"/>
                <w:sz w:val="21"/>
              </w:rPr>
            </w:pPr>
          </w:p>
          <w:p>
            <w:pPr>
              <w:pStyle w:val="10"/>
              <w:spacing w:line="491" w:lineRule="auto"/>
              <w:ind w:left="119" w:right="2439"/>
              <w:rPr>
                <w:sz w:val="23"/>
              </w:rPr>
            </w:pPr>
            <w:r>
              <w:rPr>
                <w:b/>
                <w:color w:val="006F1F"/>
                <w:sz w:val="23"/>
              </w:rPr>
              <w:t xml:space="preserve">print </w:t>
            </w:r>
            <w:r>
              <w:rPr>
                <w:sz w:val="23"/>
              </w:rPr>
              <w:t xml:space="preserve">tabby_cat </w:t>
            </w:r>
            <w:r>
              <w:rPr>
                <w:b/>
                <w:color w:val="006F1F"/>
                <w:sz w:val="23"/>
              </w:rPr>
              <w:t xml:space="preserve">print </w:t>
            </w:r>
            <w:r>
              <w:rPr>
                <w:sz w:val="23"/>
              </w:rPr>
              <w:t xml:space="preserve">persian_cat </w:t>
            </w:r>
            <w:r>
              <w:rPr>
                <w:b/>
                <w:color w:val="006F1F"/>
                <w:sz w:val="23"/>
              </w:rPr>
              <w:t xml:space="preserve">print </w:t>
            </w:r>
            <w:r>
              <w:rPr>
                <w:sz w:val="23"/>
              </w:rPr>
              <w:t>backslash_cat</w:t>
            </w:r>
          </w:p>
          <w:p>
            <w:pPr>
              <w:pStyle w:val="10"/>
              <w:spacing w:before="3"/>
              <w:ind w:left="119"/>
              <w:rPr>
                <w:sz w:val="23"/>
              </w:rPr>
            </w:pPr>
            <w:r>
              <w:rPr>
                <w:b/>
                <w:color w:val="006F1F"/>
                <w:sz w:val="23"/>
              </w:rPr>
              <w:t xml:space="preserve">print </w:t>
            </w:r>
            <w:r>
              <w:rPr>
                <w:sz w:val="23"/>
              </w:rPr>
              <w:t>fat_cat</w:t>
            </w:r>
          </w:p>
        </w:tc>
      </w:tr>
    </w:tbl>
    <w:p>
      <w:pPr>
        <w:pStyle w:val="5"/>
        <w:rPr>
          <w:sz w:val="20"/>
        </w:rPr>
      </w:pPr>
    </w:p>
    <w:p>
      <w:pPr>
        <w:pStyle w:val="5"/>
        <w:rPr>
          <w:sz w:val="20"/>
        </w:rPr>
      </w:pPr>
    </w:p>
    <w:p>
      <w:pPr>
        <w:pStyle w:val="5"/>
        <w:spacing w:before="1"/>
        <w:rPr>
          <w:sz w:val="20"/>
        </w:rPr>
      </w:pPr>
    </w:p>
    <w:p>
      <w:pPr>
        <w:pStyle w:val="3"/>
        <w:spacing w:before="55"/>
      </w:pPr>
      <w:bookmarkStart w:id="47" w:name="你应该看到的结果"/>
      <w:bookmarkEnd w:id="47"/>
      <w:r>
        <w:rPr>
          <w:color w:val="465157"/>
        </w:rPr>
        <w:t>你应该看到的结果</w:t>
      </w:r>
    </w:p>
    <w:p>
      <w:pPr>
        <w:pStyle w:val="5"/>
        <w:rPr>
          <w:b/>
          <w:sz w:val="27"/>
        </w:rPr>
      </w:pPr>
    </w:p>
    <w:p>
      <w:pPr>
        <w:pStyle w:val="5"/>
        <w:spacing w:before="1"/>
        <w:ind w:left="1800"/>
      </w:pPr>
      <w:r>
        <w:t>注意你打印出来的制表符，这节练习中的文字间隔对于答案的正确性是很重要的。</w:t>
      </w:r>
    </w:p>
    <w:p>
      <w:pPr>
        <w:pStyle w:val="5"/>
        <w:spacing w:before="12"/>
        <w:rPr>
          <w:sz w:val="15"/>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159385</wp:posOffset>
                </wp:positionV>
                <wp:extent cx="4864100" cy="4566920"/>
                <wp:effectExtent l="5080" t="5080" r="7620" b="12700"/>
                <wp:wrapTopAndBottom/>
                <wp:docPr id="25" name="文本框 80"/>
                <wp:cNvGraphicFramePr/>
                <a:graphic xmlns:a="http://schemas.openxmlformats.org/drawingml/2006/main">
                  <a:graphicData uri="http://schemas.microsoft.com/office/word/2010/wordprocessingShape">
                    <wps:wsp>
                      <wps:cNvSpPr txBox="1"/>
                      <wps:spPr>
                        <a:xfrm>
                          <a:off x="0" y="0"/>
                          <a:ext cx="4864100" cy="456692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89" w:lineRule="auto"/>
                              <w:ind w:left="585" w:right="5114" w:hanging="437"/>
                              <w:jc w:val="left"/>
                              <w:rPr>
                                <w:sz w:val="23"/>
                              </w:rPr>
                            </w:pPr>
                            <w:r>
                              <w:rPr>
                                <w:b/>
                                <w:color w:val="C55D09"/>
                                <w:sz w:val="23"/>
                              </w:rPr>
                              <w:t xml:space="preserve">$ </w:t>
                            </w:r>
                            <w:r>
                              <w:rPr>
                                <w:sz w:val="23"/>
                              </w:rPr>
                              <w:t xml:space="preserve">python ex10.py </w:t>
                            </w:r>
                            <w:r>
                              <w:rPr>
                                <w:color w:val="2F2F2F"/>
                                <w:sz w:val="23"/>
                              </w:rPr>
                              <w:t>I'm tabbed in.</w:t>
                            </w:r>
                          </w:p>
                          <w:p>
                            <w:pPr>
                              <w:spacing w:before="4" w:line="491" w:lineRule="auto"/>
                              <w:ind w:left="148" w:right="6126" w:firstLine="0"/>
                              <w:jc w:val="left"/>
                              <w:rPr>
                                <w:sz w:val="23"/>
                              </w:rPr>
                            </w:pPr>
                            <w:r>
                              <w:rPr>
                                <w:color w:val="2F2F2F"/>
                                <w:sz w:val="23"/>
                              </w:rPr>
                              <w:t>I'm split on a line.</w:t>
                            </w:r>
                          </w:p>
                          <w:p>
                            <w:pPr>
                              <w:spacing w:before="0"/>
                              <w:ind w:left="148" w:right="0" w:firstLine="0"/>
                              <w:jc w:val="left"/>
                              <w:rPr>
                                <w:sz w:val="23"/>
                              </w:rPr>
                            </w:pPr>
                            <w:r>
                              <w:rPr>
                                <w:color w:val="2F2F2F"/>
                                <w:sz w:val="23"/>
                              </w:rPr>
                              <w:t>I'm \ a \ cat.</w:t>
                            </w:r>
                          </w:p>
                          <w:p>
                            <w:pPr>
                              <w:pStyle w:val="5"/>
                              <w:rPr>
                                <w:sz w:val="22"/>
                              </w:rPr>
                            </w:pPr>
                          </w:p>
                          <w:p>
                            <w:pPr>
                              <w:pStyle w:val="5"/>
                              <w:rPr>
                                <w:sz w:val="22"/>
                              </w:rPr>
                            </w:pPr>
                          </w:p>
                          <w:p>
                            <w:pPr>
                              <w:pStyle w:val="5"/>
                              <w:spacing w:before="1"/>
                              <w:rPr>
                                <w:sz w:val="21"/>
                              </w:rPr>
                            </w:pPr>
                          </w:p>
                          <w:p>
                            <w:pPr>
                              <w:spacing w:before="0"/>
                              <w:ind w:left="148" w:right="0" w:firstLine="0"/>
                              <w:jc w:val="left"/>
                              <w:rPr>
                                <w:sz w:val="23"/>
                              </w:rPr>
                            </w:pPr>
                            <w:r>
                              <w:rPr>
                                <w:color w:val="2F2F2F"/>
                                <w:sz w:val="23"/>
                              </w:rPr>
                              <w:t>I'll do a list:</w:t>
                            </w:r>
                          </w:p>
                          <w:p>
                            <w:pPr>
                              <w:pStyle w:val="5"/>
                              <w:spacing w:before="1"/>
                              <w:rPr>
                                <w:sz w:val="22"/>
                              </w:rPr>
                            </w:pPr>
                          </w:p>
                          <w:p>
                            <w:pPr>
                              <w:numPr>
                                <w:ilvl w:val="0"/>
                                <w:numId w:val="21"/>
                              </w:numPr>
                              <w:tabs>
                                <w:tab w:val="left" w:pos="847"/>
                              </w:tabs>
                              <w:spacing w:before="1"/>
                              <w:ind w:left="846" w:right="0" w:hanging="261"/>
                              <w:jc w:val="left"/>
                              <w:rPr>
                                <w:sz w:val="23"/>
                              </w:rPr>
                            </w:pPr>
                            <w:r>
                              <w:rPr>
                                <w:color w:val="2F2F2F"/>
                                <w:spacing w:val="2"/>
                                <w:sz w:val="23"/>
                              </w:rPr>
                              <w:t>Cat</w:t>
                            </w:r>
                            <w:r>
                              <w:rPr>
                                <w:color w:val="2F2F2F"/>
                                <w:spacing w:val="7"/>
                                <w:sz w:val="23"/>
                              </w:rPr>
                              <w:t xml:space="preserve"> </w:t>
                            </w:r>
                            <w:r>
                              <w:rPr>
                                <w:color w:val="2F2F2F"/>
                                <w:spacing w:val="2"/>
                                <w:sz w:val="23"/>
                              </w:rPr>
                              <w:t>food</w:t>
                            </w:r>
                          </w:p>
                          <w:p>
                            <w:pPr>
                              <w:pStyle w:val="5"/>
                              <w:rPr>
                                <w:sz w:val="22"/>
                              </w:rPr>
                            </w:pPr>
                          </w:p>
                          <w:p>
                            <w:pPr>
                              <w:numPr>
                                <w:ilvl w:val="0"/>
                                <w:numId w:val="21"/>
                              </w:numPr>
                              <w:tabs>
                                <w:tab w:val="left" w:pos="847"/>
                              </w:tabs>
                              <w:spacing w:before="1"/>
                              <w:ind w:left="846" w:right="0" w:hanging="261"/>
                              <w:jc w:val="left"/>
                              <w:rPr>
                                <w:sz w:val="23"/>
                              </w:rPr>
                            </w:pPr>
                            <w:r>
                              <w:rPr>
                                <w:color w:val="2F2F2F"/>
                                <w:spacing w:val="2"/>
                                <w:sz w:val="23"/>
                              </w:rPr>
                              <w:t>Fishies</w:t>
                            </w:r>
                          </w:p>
                          <w:p>
                            <w:pPr>
                              <w:pStyle w:val="5"/>
                              <w:rPr>
                                <w:sz w:val="22"/>
                              </w:rPr>
                            </w:pPr>
                          </w:p>
                          <w:p>
                            <w:pPr>
                              <w:numPr>
                                <w:ilvl w:val="0"/>
                                <w:numId w:val="21"/>
                              </w:numPr>
                              <w:tabs>
                                <w:tab w:val="left" w:pos="847"/>
                              </w:tabs>
                              <w:spacing w:before="0"/>
                              <w:ind w:left="846" w:right="5433" w:hanging="261"/>
                              <w:jc w:val="left"/>
                              <w:rPr>
                                <w:sz w:val="23"/>
                              </w:rPr>
                            </w:pPr>
                            <w:r>
                              <w:rPr>
                                <w:color w:val="2F2F2F"/>
                                <w:spacing w:val="2"/>
                                <w:sz w:val="23"/>
                              </w:rPr>
                              <w:t>Catnip</w:t>
                            </w:r>
                          </w:p>
                          <w:p>
                            <w:pPr>
                              <w:pStyle w:val="5"/>
                              <w:spacing w:before="1"/>
                              <w:rPr>
                                <w:sz w:val="22"/>
                              </w:rPr>
                            </w:pPr>
                          </w:p>
                          <w:p>
                            <w:pPr>
                              <w:numPr>
                                <w:ilvl w:val="0"/>
                                <w:numId w:val="21"/>
                              </w:numPr>
                              <w:tabs>
                                <w:tab w:val="left" w:pos="847"/>
                              </w:tabs>
                              <w:spacing w:before="0"/>
                              <w:ind w:left="846" w:right="0" w:hanging="261"/>
                              <w:jc w:val="left"/>
                              <w:rPr>
                                <w:sz w:val="23"/>
                              </w:rPr>
                            </w:pPr>
                            <w:r>
                              <w:rPr>
                                <w:color w:val="2F2F2F"/>
                                <w:spacing w:val="2"/>
                                <w:sz w:val="23"/>
                              </w:rPr>
                              <w:t>Grass</w:t>
                            </w:r>
                          </w:p>
                          <w:p>
                            <w:pPr>
                              <w:pStyle w:val="5"/>
                              <w:rPr>
                                <w:sz w:val="22"/>
                              </w:rPr>
                            </w:pPr>
                          </w:p>
                          <w:p>
                            <w:pPr>
                              <w:pStyle w:val="5"/>
                              <w:rPr>
                                <w:sz w:val="22"/>
                              </w:rPr>
                            </w:pPr>
                          </w:p>
                          <w:p>
                            <w:pPr>
                              <w:pStyle w:val="5"/>
                              <w:spacing w:before="5"/>
                              <w:rPr>
                                <w:sz w:val="21"/>
                              </w:rPr>
                            </w:pPr>
                          </w:p>
                          <w:p>
                            <w:pPr>
                              <w:spacing w:before="0"/>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80" o:spid="_x0000_s1026" o:spt="202" type="#_x0000_t202" style="position:absolute;left:0pt;margin-left:106.2pt;margin-top:12.55pt;height:359.6pt;width:383pt;mso-position-horizontal-relative:page;mso-wrap-distance-bottom:0pt;mso-wrap-distance-top:0pt;z-index:1024;mso-width-relative:page;mso-height-relative:page;" fillcolor="#EDEDED" filled="t" stroked="t" coordsize="21600,21600" o:gfxdata="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PiwMs2gAAAAoBAAAPAAAAAAAAAAEAIAAAACIAAABk&#10;cnMvZG93bnJldi54bWxQSwECFAAUAAAACACHTuJAfaWSMwQCAAAPBAAADgAAAAAAAAABACAAAAAp&#10;AQAAZHJzL2Uyb0RvYy54bWxQSwUGAAAAAAYABgBZAQAAnwUAAAAA&#10;">
                <v:fill on="t" focussize="0,0"/>
                <v:stroke weight="0.72pt" color="#CCCCCC" joinstyle="miter"/>
                <v:imagedata o:title=""/>
                <o:lock v:ext="edit" aspectratio="f"/>
                <v:textbox inset="0mm,0mm,0mm,0mm">
                  <w:txbxContent>
                    <w:p>
                      <w:pPr>
                        <w:spacing w:before="143" w:line="489" w:lineRule="auto"/>
                        <w:ind w:left="585" w:right="5114" w:hanging="437"/>
                        <w:jc w:val="left"/>
                        <w:rPr>
                          <w:sz w:val="23"/>
                        </w:rPr>
                      </w:pPr>
                      <w:r>
                        <w:rPr>
                          <w:b/>
                          <w:color w:val="C55D09"/>
                          <w:sz w:val="23"/>
                        </w:rPr>
                        <w:t xml:space="preserve">$ </w:t>
                      </w:r>
                      <w:r>
                        <w:rPr>
                          <w:sz w:val="23"/>
                        </w:rPr>
                        <w:t xml:space="preserve">python ex10.py </w:t>
                      </w:r>
                      <w:r>
                        <w:rPr>
                          <w:color w:val="2F2F2F"/>
                          <w:sz w:val="23"/>
                        </w:rPr>
                        <w:t>I'm tabbed in.</w:t>
                      </w:r>
                    </w:p>
                    <w:p>
                      <w:pPr>
                        <w:spacing w:before="4" w:line="491" w:lineRule="auto"/>
                        <w:ind w:left="148" w:right="6126" w:firstLine="0"/>
                        <w:jc w:val="left"/>
                        <w:rPr>
                          <w:sz w:val="23"/>
                        </w:rPr>
                      </w:pPr>
                      <w:r>
                        <w:rPr>
                          <w:color w:val="2F2F2F"/>
                          <w:sz w:val="23"/>
                        </w:rPr>
                        <w:t>I'm split on a line.</w:t>
                      </w:r>
                    </w:p>
                    <w:p>
                      <w:pPr>
                        <w:spacing w:before="0"/>
                        <w:ind w:left="148" w:right="0" w:firstLine="0"/>
                        <w:jc w:val="left"/>
                        <w:rPr>
                          <w:sz w:val="23"/>
                        </w:rPr>
                      </w:pPr>
                      <w:r>
                        <w:rPr>
                          <w:color w:val="2F2F2F"/>
                          <w:sz w:val="23"/>
                        </w:rPr>
                        <w:t>I'm \ a \ cat.</w:t>
                      </w:r>
                    </w:p>
                    <w:p>
                      <w:pPr>
                        <w:pStyle w:val="5"/>
                        <w:rPr>
                          <w:sz w:val="22"/>
                        </w:rPr>
                      </w:pPr>
                    </w:p>
                    <w:p>
                      <w:pPr>
                        <w:pStyle w:val="5"/>
                        <w:rPr>
                          <w:sz w:val="22"/>
                        </w:rPr>
                      </w:pPr>
                    </w:p>
                    <w:p>
                      <w:pPr>
                        <w:pStyle w:val="5"/>
                        <w:spacing w:before="1"/>
                        <w:rPr>
                          <w:sz w:val="21"/>
                        </w:rPr>
                      </w:pPr>
                    </w:p>
                    <w:p>
                      <w:pPr>
                        <w:spacing w:before="0"/>
                        <w:ind w:left="148" w:right="0" w:firstLine="0"/>
                        <w:jc w:val="left"/>
                        <w:rPr>
                          <w:sz w:val="23"/>
                        </w:rPr>
                      </w:pPr>
                      <w:r>
                        <w:rPr>
                          <w:color w:val="2F2F2F"/>
                          <w:sz w:val="23"/>
                        </w:rPr>
                        <w:t>I'll do a list:</w:t>
                      </w:r>
                    </w:p>
                    <w:p>
                      <w:pPr>
                        <w:pStyle w:val="5"/>
                        <w:spacing w:before="1"/>
                        <w:rPr>
                          <w:sz w:val="22"/>
                        </w:rPr>
                      </w:pPr>
                    </w:p>
                    <w:p>
                      <w:pPr>
                        <w:numPr>
                          <w:ilvl w:val="0"/>
                          <w:numId w:val="21"/>
                        </w:numPr>
                        <w:tabs>
                          <w:tab w:val="left" w:pos="847"/>
                        </w:tabs>
                        <w:spacing w:before="1"/>
                        <w:ind w:left="846" w:right="0" w:hanging="261"/>
                        <w:jc w:val="left"/>
                        <w:rPr>
                          <w:sz w:val="23"/>
                        </w:rPr>
                      </w:pPr>
                      <w:r>
                        <w:rPr>
                          <w:color w:val="2F2F2F"/>
                          <w:spacing w:val="2"/>
                          <w:sz w:val="23"/>
                        </w:rPr>
                        <w:t>Cat</w:t>
                      </w:r>
                      <w:r>
                        <w:rPr>
                          <w:color w:val="2F2F2F"/>
                          <w:spacing w:val="7"/>
                          <w:sz w:val="23"/>
                        </w:rPr>
                        <w:t xml:space="preserve"> </w:t>
                      </w:r>
                      <w:r>
                        <w:rPr>
                          <w:color w:val="2F2F2F"/>
                          <w:spacing w:val="2"/>
                          <w:sz w:val="23"/>
                        </w:rPr>
                        <w:t>food</w:t>
                      </w:r>
                    </w:p>
                    <w:p>
                      <w:pPr>
                        <w:pStyle w:val="5"/>
                        <w:rPr>
                          <w:sz w:val="22"/>
                        </w:rPr>
                      </w:pPr>
                    </w:p>
                    <w:p>
                      <w:pPr>
                        <w:numPr>
                          <w:ilvl w:val="0"/>
                          <w:numId w:val="21"/>
                        </w:numPr>
                        <w:tabs>
                          <w:tab w:val="left" w:pos="847"/>
                        </w:tabs>
                        <w:spacing w:before="1"/>
                        <w:ind w:left="846" w:right="0" w:hanging="261"/>
                        <w:jc w:val="left"/>
                        <w:rPr>
                          <w:sz w:val="23"/>
                        </w:rPr>
                      </w:pPr>
                      <w:r>
                        <w:rPr>
                          <w:color w:val="2F2F2F"/>
                          <w:spacing w:val="2"/>
                          <w:sz w:val="23"/>
                        </w:rPr>
                        <w:t>Fishies</w:t>
                      </w:r>
                    </w:p>
                    <w:p>
                      <w:pPr>
                        <w:pStyle w:val="5"/>
                        <w:rPr>
                          <w:sz w:val="22"/>
                        </w:rPr>
                      </w:pPr>
                    </w:p>
                    <w:p>
                      <w:pPr>
                        <w:numPr>
                          <w:ilvl w:val="0"/>
                          <w:numId w:val="21"/>
                        </w:numPr>
                        <w:tabs>
                          <w:tab w:val="left" w:pos="847"/>
                        </w:tabs>
                        <w:spacing w:before="0"/>
                        <w:ind w:left="846" w:right="5433" w:hanging="261"/>
                        <w:jc w:val="left"/>
                        <w:rPr>
                          <w:sz w:val="23"/>
                        </w:rPr>
                      </w:pPr>
                      <w:r>
                        <w:rPr>
                          <w:color w:val="2F2F2F"/>
                          <w:spacing w:val="2"/>
                          <w:sz w:val="23"/>
                        </w:rPr>
                        <w:t>Catnip</w:t>
                      </w:r>
                    </w:p>
                    <w:p>
                      <w:pPr>
                        <w:pStyle w:val="5"/>
                        <w:spacing w:before="1"/>
                        <w:rPr>
                          <w:sz w:val="22"/>
                        </w:rPr>
                      </w:pPr>
                    </w:p>
                    <w:p>
                      <w:pPr>
                        <w:numPr>
                          <w:ilvl w:val="0"/>
                          <w:numId w:val="21"/>
                        </w:numPr>
                        <w:tabs>
                          <w:tab w:val="left" w:pos="847"/>
                        </w:tabs>
                        <w:spacing w:before="0"/>
                        <w:ind w:left="846" w:right="0" w:hanging="261"/>
                        <w:jc w:val="left"/>
                        <w:rPr>
                          <w:sz w:val="23"/>
                        </w:rPr>
                      </w:pPr>
                      <w:r>
                        <w:rPr>
                          <w:color w:val="2F2F2F"/>
                          <w:spacing w:val="2"/>
                          <w:sz w:val="23"/>
                        </w:rPr>
                        <w:t>Grass</w:t>
                      </w:r>
                    </w:p>
                    <w:p>
                      <w:pPr>
                        <w:pStyle w:val="5"/>
                        <w:rPr>
                          <w:sz w:val="22"/>
                        </w:rPr>
                      </w:pPr>
                    </w:p>
                    <w:p>
                      <w:pPr>
                        <w:pStyle w:val="5"/>
                        <w:rPr>
                          <w:sz w:val="22"/>
                        </w:rPr>
                      </w:pPr>
                    </w:p>
                    <w:p>
                      <w:pPr>
                        <w:pStyle w:val="5"/>
                        <w:spacing w:before="5"/>
                        <w:rPr>
                          <w:sz w:val="21"/>
                        </w:rPr>
                      </w:pPr>
                    </w:p>
                    <w:p>
                      <w:pPr>
                        <w:spacing w:before="0"/>
                        <w:ind w:left="148" w:right="0" w:firstLine="0"/>
                        <w:jc w:val="left"/>
                        <w:rPr>
                          <w:b/>
                          <w:sz w:val="23"/>
                        </w:rPr>
                      </w:pPr>
                      <w:r>
                        <w:rPr>
                          <w:b/>
                          <w:color w:val="C55D09"/>
                          <w:w w:val="100"/>
                          <w:sz w:val="23"/>
                        </w:rPr>
                        <w:t>$</w:t>
                      </w:r>
                    </w:p>
                  </w:txbxContent>
                </v:textbox>
                <w10:wrap type="topAndBottom"/>
              </v:shape>
            </w:pict>
          </mc:Fallback>
        </mc:AlternateContent>
      </w:r>
    </w:p>
    <w:p>
      <w:pPr>
        <w:spacing w:after="0"/>
        <w:rPr>
          <w:sz w:val="15"/>
        </w:rPr>
        <w:sectPr>
          <w:pgSz w:w="11910" w:h="16840"/>
          <w:pgMar w:top="1420" w:right="1440" w:bottom="1380" w:left="0" w:header="0" w:footer="1040" w:gutter="0"/>
        </w:sectPr>
      </w:pPr>
    </w:p>
    <w:p>
      <w:pPr>
        <w:pStyle w:val="3"/>
        <w:spacing w:before="27"/>
      </w:pPr>
      <w:bookmarkStart w:id="48" w:name="加分习题"/>
      <w:bookmarkEnd w:id="48"/>
      <w:r>
        <w:rPr>
          <w:color w:val="465157"/>
        </w:rPr>
        <w:t>加分习题</w:t>
      </w:r>
    </w:p>
    <w:p>
      <w:pPr>
        <w:pStyle w:val="5"/>
        <w:spacing w:before="11"/>
        <w:rPr>
          <w:b/>
          <w:sz w:val="35"/>
        </w:rPr>
      </w:pPr>
    </w:p>
    <w:p>
      <w:pPr>
        <w:pStyle w:val="9"/>
        <w:numPr>
          <w:ilvl w:val="0"/>
          <w:numId w:val="22"/>
        </w:numPr>
        <w:tabs>
          <w:tab w:val="left" w:pos="2521"/>
        </w:tabs>
        <w:spacing w:before="0" w:after="0" w:line="240" w:lineRule="auto"/>
        <w:ind w:left="2520" w:right="0" w:hanging="360"/>
        <w:jc w:val="left"/>
        <w:rPr>
          <w:rFonts w:ascii="Arial" w:eastAsia="Arial"/>
          <w:sz w:val="24"/>
        </w:rPr>
      </w:pPr>
      <w:r>
        <w:rPr>
          <w:spacing w:val="-3"/>
          <w:sz w:val="21"/>
        </w:rPr>
        <w:t>上网搜索一下还有哪些可用的转义字符。</w:t>
      </w:r>
    </w:p>
    <w:p>
      <w:pPr>
        <w:pStyle w:val="9"/>
        <w:numPr>
          <w:ilvl w:val="0"/>
          <w:numId w:val="22"/>
        </w:numPr>
        <w:tabs>
          <w:tab w:val="left" w:pos="2521"/>
        </w:tabs>
        <w:spacing w:before="85" w:after="0" w:line="240" w:lineRule="auto"/>
        <w:ind w:left="2520" w:right="0" w:hanging="360"/>
        <w:jc w:val="left"/>
        <w:rPr>
          <w:rFonts w:ascii="Arial" w:eastAsia="Arial"/>
          <w:sz w:val="21"/>
        </w:rPr>
      </w:pPr>
      <w:r>
        <w:rPr>
          <w:sz w:val="21"/>
        </w:rPr>
        <w:t>使用</w:t>
      </w:r>
      <w:r>
        <w:rPr>
          <w:color w:val="444444"/>
          <w:spacing w:val="-48"/>
          <w:sz w:val="21"/>
        </w:rPr>
        <w:t xml:space="preserve"> </w:t>
      </w:r>
      <w:r>
        <w:rPr>
          <w:rFonts w:ascii="Consolas" w:eastAsia="Consolas"/>
          <w:color w:val="444444"/>
          <w:sz w:val="23"/>
          <w:shd w:val="clear" w:color="auto" w:fill="F1F1F1"/>
        </w:rPr>
        <w:t>'''</w:t>
      </w:r>
      <w:r>
        <w:rPr>
          <w:rFonts w:ascii="Consolas" w:eastAsia="Consolas"/>
          <w:color w:val="444444"/>
          <w:spacing w:val="-64"/>
          <w:sz w:val="23"/>
        </w:rPr>
        <w:t xml:space="preserve"> </w:t>
      </w:r>
      <w:r>
        <w:rPr>
          <w:rFonts w:ascii="Arial" w:eastAsia="Arial"/>
          <w:sz w:val="21"/>
        </w:rPr>
        <w:t>(</w:t>
      </w:r>
      <w:r>
        <w:rPr>
          <w:spacing w:val="-3"/>
          <w:sz w:val="21"/>
        </w:rPr>
        <w:t>三个单引号</w:t>
      </w:r>
      <w:r>
        <w:rPr>
          <w:rFonts w:ascii="Arial" w:eastAsia="Arial"/>
          <w:sz w:val="21"/>
        </w:rPr>
        <w:t>)</w:t>
      </w:r>
      <w:r>
        <w:rPr>
          <w:spacing w:val="-3"/>
          <w:sz w:val="21"/>
        </w:rPr>
        <w:t>取代三个双引号，看看效果是不是一样的？</w:t>
      </w:r>
    </w:p>
    <w:p>
      <w:pPr>
        <w:pStyle w:val="9"/>
        <w:numPr>
          <w:ilvl w:val="0"/>
          <w:numId w:val="22"/>
        </w:numPr>
        <w:tabs>
          <w:tab w:val="left" w:pos="2521"/>
        </w:tabs>
        <w:spacing w:before="86" w:after="0" w:line="240" w:lineRule="auto"/>
        <w:ind w:left="2520" w:right="0" w:hanging="360"/>
        <w:jc w:val="left"/>
        <w:rPr>
          <w:rFonts w:ascii="Arial" w:eastAsia="Arial"/>
          <w:sz w:val="21"/>
        </w:rPr>
      </w:pPr>
      <w:r>
        <w:rPr>
          <w:spacing w:val="-3"/>
          <w:sz w:val="21"/>
        </w:rPr>
        <w:t>将转义序列和格式化字符串放到一起，创建一种更复杂的格式。</w:t>
      </w:r>
    </w:p>
    <w:p>
      <w:pPr>
        <w:pStyle w:val="9"/>
        <w:numPr>
          <w:ilvl w:val="0"/>
          <w:numId w:val="22"/>
        </w:numPr>
        <w:tabs>
          <w:tab w:val="left" w:pos="2521"/>
        </w:tabs>
        <w:spacing w:before="87" w:after="0" w:line="316" w:lineRule="auto"/>
        <w:ind w:left="2520" w:right="353" w:hanging="360"/>
        <w:jc w:val="left"/>
        <w:rPr>
          <w:rFonts w:ascii="Arial" w:eastAsia="Arial"/>
          <w:sz w:val="21"/>
        </w:rPr>
      </w:pPr>
      <w:r>
        <w:rPr>
          <w:sz w:val="21"/>
        </w:rPr>
        <w:t>记得</w:t>
      </w:r>
      <w:r>
        <w:rPr>
          <w:color w:val="444444"/>
          <w:spacing w:val="-42"/>
          <w:sz w:val="21"/>
        </w:rPr>
        <w:t xml:space="preserve"> </w:t>
      </w:r>
      <w:r>
        <w:rPr>
          <w:rFonts w:ascii="Consolas" w:eastAsia="Consolas"/>
          <w:color w:val="444444"/>
          <w:sz w:val="23"/>
          <w:shd w:val="clear" w:color="auto" w:fill="F1F1F1"/>
        </w:rPr>
        <w:t>%r</w:t>
      </w:r>
      <w:r>
        <w:rPr>
          <w:rFonts w:ascii="Consolas" w:eastAsia="Consolas"/>
          <w:color w:val="444444"/>
          <w:spacing w:val="-60"/>
          <w:sz w:val="23"/>
        </w:rPr>
        <w:t xml:space="preserve"> </w:t>
      </w:r>
      <w:r>
        <w:rPr>
          <w:spacing w:val="-3"/>
          <w:sz w:val="21"/>
        </w:rPr>
        <w:t>格式化字符串吗？使用</w:t>
      </w:r>
      <w:r>
        <w:rPr>
          <w:color w:val="444444"/>
          <w:spacing w:val="-44"/>
          <w:sz w:val="21"/>
        </w:rPr>
        <w:t xml:space="preserve"> </w:t>
      </w:r>
      <w:r>
        <w:rPr>
          <w:rFonts w:ascii="Consolas" w:eastAsia="Consolas"/>
          <w:color w:val="444444"/>
          <w:sz w:val="23"/>
          <w:shd w:val="clear" w:color="auto" w:fill="F1F1F1"/>
        </w:rPr>
        <w:t>%r</w:t>
      </w:r>
      <w:r>
        <w:rPr>
          <w:rFonts w:ascii="Consolas" w:eastAsia="Consolas"/>
          <w:color w:val="444444"/>
          <w:spacing w:val="-63"/>
          <w:sz w:val="23"/>
        </w:rPr>
        <w:t xml:space="preserve"> </w:t>
      </w:r>
      <w:r>
        <w:rPr>
          <w:spacing w:val="-3"/>
          <w:sz w:val="21"/>
        </w:rPr>
        <w:t>搭配单引号和双引号转义字符打印一些字符串</w:t>
      </w:r>
      <w:r>
        <w:rPr>
          <w:spacing w:val="-5"/>
          <w:sz w:val="21"/>
        </w:rPr>
        <w:t xml:space="preserve">出来。 将 </w:t>
      </w:r>
      <w:r>
        <w:rPr>
          <w:rFonts w:ascii="Arial" w:eastAsia="Arial"/>
          <w:sz w:val="21"/>
        </w:rPr>
        <w:t>%r</w:t>
      </w:r>
      <w:r>
        <w:rPr>
          <w:rFonts w:ascii="Arial" w:eastAsia="Arial"/>
          <w:spacing w:val="49"/>
          <w:sz w:val="21"/>
        </w:rPr>
        <w:t xml:space="preserve"> </w:t>
      </w:r>
      <w:r>
        <w:rPr>
          <w:spacing w:val="1"/>
          <w:sz w:val="21"/>
        </w:rPr>
        <w:t xml:space="preserve">和 </w:t>
      </w:r>
      <w:r>
        <w:rPr>
          <w:rFonts w:ascii="Arial" w:eastAsia="Arial"/>
          <w:sz w:val="21"/>
        </w:rPr>
        <w:t>%s</w:t>
      </w:r>
      <w:r>
        <w:rPr>
          <w:rFonts w:ascii="Arial" w:eastAsia="Arial"/>
          <w:spacing w:val="52"/>
          <w:sz w:val="21"/>
        </w:rPr>
        <w:t xml:space="preserve"> </w:t>
      </w:r>
      <w:r>
        <w:rPr>
          <w:spacing w:val="-5"/>
          <w:sz w:val="21"/>
        </w:rPr>
        <w:t>比较一下。 注意到了吗？</w:t>
      </w:r>
      <w:r>
        <w:rPr>
          <w:rFonts w:ascii="Arial" w:eastAsia="Arial"/>
          <w:sz w:val="21"/>
        </w:rPr>
        <w:t>%r</w:t>
      </w:r>
      <w:r>
        <w:rPr>
          <w:rFonts w:ascii="Arial" w:eastAsia="Arial"/>
          <w:spacing w:val="48"/>
          <w:sz w:val="21"/>
        </w:rPr>
        <w:t xml:space="preserve"> </w:t>
      </w:r>
      <w:r>
        <w:rPr>
          <w:spacing w:val="-3"/>
          <w:sz w:val="21"/>
        </w:rPr>
        <w:t xml:space="preserve">打印出来的是你写在脚本里的内容，而 </w:t>
      </w:r>
      <w:r>
        <w:rPr>
          <w:rFonts w:ascii="Arial" w:eastAsia="Arial"/>
          <w:sz w:val="21"/>
        </w:rPr>
        <w:t>%s</w:t>
      </w:r>
      <w:r>
        <w:rPr>
          <w:rFonts w:ascii="Arial" w:eastAsia="Arial"/>
          <w:spacing w:val="45"/>
          <w:sz w:val="21"/>
        </w:rPr>
        <w:t xml:space="preserve"> </w:t>
      </w:r>
      <w:r>
        <w:rPr>
          <w:spacing w:val="-3"/>
          <w:sz w:val="21"/>
        </w:rPr>
        <w:t>打印的是你应该看到的内容。</w:t>
      </w:r>
    </w:p>
    <w:p>
      <w:pPr>
        <w:spacing w:after="0" w:line="316" w:lineRule="auto"/>
        <w:jc w:val="left"/>
        <w:rPr>
          <w:rFonts w:ascii="Arial" w:eastAsia="Arial"/>
          <w:sz w:val="21"/>
        </w:rPr>
        <w:sectPr>
          <w:pgSz w:w="11910" w:h="16840"/>
          <w:pgMar w:top="1500" w:right="1440" w:bottom="1380" w:left="0" w:header="0" w:footer="1040" w:gutter="0"/>
        </w:sectPr>
      </w:pPr>
    </w:p>
    <w:p>
      <w:pPr>
        <w:pStyle w:val="2"/>
      </w:pPr>
      <w:bookmarkStart w:id="49" w:name="习题 11: 提问"/>
      <w:bookmarkEnd w:id="49"/>
      <w:r>
        <w:rPr>
          <w:color w:val="111111"/>
        </w:rPr>
        <w:t xml:space="preserve">习题 </w:t>
      </w:r>
      <w:r>
        <w:rPr>
          <w:rFonts w:ascii="Arial" w:eastAsia="Arial"/>
          <w:color w:val="111111"/>
          <w:spacing w:val="-7"/>
        </w:rPr>
        <w:t>11:</w:t>
      </w:r>
      <w:r>
        <w:rPr>
          <w:rFonts w:ascii="Arial" w:eastAsia="Arial"/>
          <w:color w:val="111111"/>
          <w:spacing w:val="81"/>
        </w:rPr>
        <w:t xml:space="preserve"> </w:t>
      </w:r>
      <w:r>
        <w:rPr>
          <w:color w:val="111111"/>
        </w:rPr>
        <w:t>提问</w:t>
      </w:r>
    </w:p>
    <w:p>
      <w:pPr>
        <w:pStyle w:val="5"/>
        <w:spacing w:before="319" w:line="278" w:lineRule="auto"/>
        <w:ind w:left="1800" w:right="357"/>
        <w:jc w:val="both"/>
      </w:pPr>
      <w:r>
        <w:rPr>
          <w:spacing w:val="-7"/>
        </w:rPr>
        <w:t>我已经出过很多打印相关的练习，让你习惯写简单的东西，但简单的东西都有点</w:t>
      </w:r>
      <w:r>
        <w:rPr>
          <w:spacing w:val="-11"/>
        </w:rPr>
        <w:t>无聊，现在该跟上脚步了。我们现在要做的是把数据读到你的程序里边去。这可</w:t>
      </w:r>
      <w:r>
        <w:rPr>
          <w:spacing w:val="-8"/>
        </w:rPr>
        <w:t>能对你有点难度，你可能一下子不明白，不过你需要相信我，无论如何把习题做</w:t>
      </w:r>
      <w:r>
        <w:t>了再说。只要做几个练习你就明白了。</w:t>
      </w:r>
    </w:p>
    <w:p>
      <w:pPr>
        <w:pStyle w:val="5"/>
        <w:spacing w:before="188"/>
        <w:ind w:left="1800"/>
        <w:jc w:val="both"/>
      </w:pPr>
      <w:r>
        <w:t>一般软件做的事情主要就是下面几条：</w:t>
      </w:r>
    </w:p>
    <w:p>
      <w:pPr>
        <w:pStyle w:val="5"/>
        <w:rPr>
          <w:sz w:val="29"/>
        </w:rPr>
      </w:pPr>
    </w:p>
    <w:p>
      <w:pPr>
        <w:pStyle w:val="9"/>
        <w:numPr>
          <w:ilvl w:val="0"/>
          <w:numId w:val="23"/>
        </w:numPr>
        <w:tabs>
          <w:tab w:val="left" w:pos="2521"/>
        </w:tabs>
        <w:spacing w:before="0" w:after="0" w:line="240" w:lineRule="auto"/>
        <w:ind w:left="2520" w:right="0" w:hanging="360"/>
        <w:jc w:val="left"/>
        <w:rPr>
          <w:sz w:val="21"/>
        </w:rPr>
      </w:pPr>
      <w:r>
        <w:rPr>
          <w:spacing w:val="-2"/>
          <w:sz w:val="21"/>
        </w:rPr>
        <w:t>接受人的输入。</w:t>
      </w:r>
    </w:p>
    <w:p>
      <w:pPr>
        <w:pStyle w:val="9"/>
        <w:numPr>
          <w:ilvl w:val="0"/>
          <w:numId w:val="23"/>
        </w:numPr>
        <w:tabs>
          <w:tab w:val="left" w:pos="2521"/>
        </w:tabs>
        <w:spacing w:before="86" w:after="0" w:line="240" w:lineRule="auto"/>
        <w:ind w:left="2520" w:right="0" w:hanging="360"/>
        <w:jc w:val="left"/>
        <w:rPr>
          <w:sz w:val="21"/>
        </w:rPr>
      </w:pPr>
      <w:r>
        <w:rPr>
          <w:spacing w:val="-1"/>
          <w:sz w:val="21"/>
        </w:rPr>
        <w:t>改变输入。</w:t>
      </w:r>
    </w:p>
    <w:p>
      <w:pPr>
        <w:pStyle w:val="9"/>
        <w:numPr>
          <w:ilvl w:val="0"/>
          <w:numId w:val="23"/>
        </w:numPr>
        <w:tabs>
          <w:tab w:val="left" w:pos="2521"/>
        </w:tabs>
        <w:spacing w:before="86" w:after="0" w:line="240" w:lineRule="auto"/>
        <w:ind w:left="2520" w:right="0" w:hanging="360"/>
        <w:jc w:val="left"/>
        <w:rPr>
          <w:sz w:val="21"/>
        </w:rPr>
      </w:pPr>
      <w:r>
        <w:rPr>
          <w:spacing w:val="-3"/>
          <w:sz w:val="21"/>
        </w:rPr>
        <w:t>打印出改变了的输入。</w:t>
      </w:r>
    </w:p>
    <w:p>
      <w:pPr>
        <w:pStyle w:val="5"/>
        <w:spacing w:before="7"/>
        <w:rPr>
          <w:sz w:val="25"/>
        </w:rPr>
      </w:pPr>
    </w:p>
    <w:p>
      <w:pPr>
        <w:pStyle w:val="5"/>
        <w:spacing w:line="278" w:lineRule="auto"/>
        <w:ind w:left="1800" w:right="356"/>
        <w:jc w:val="both"/>
      </w:pPr>
      <w:r>
        <w:rPr>
          <w:spacing w:val="-11"/>
        </w:rPr>
        <w:t>到目前为止你只做了打印，但还不会接受或者修改人的输入。你也许还不知道</w:t>
      </w:r>
      <w:r>
        <w:rPr>
          <w:rFonts w:ascii="Arial" w:hAnsi="Arial" w:eastAsia="Arial"/>
        </w:rPr>
        <w:t>“</w:t>
      </w:r>
      <w:r>
        <w:rPr>
          <w:spacing w:val="-16"/>
        </w:rPr>
        <w:t>输</w:t>
      </w:r>
      <w:r>
        <w:t>入</w:t>
      </w:r>
      <w:r>
        <w:rPr>
          <w:rFonts w:ascii="Arial" w:hAnsi="Arial" w:eastAsia="Arial"/>
        </w:rPr>
        <w:t>(input)”</w:t>
      </w:r>
      <w:r>
        <w:rPr>
          <w:spacing w:val="-13"/>
        </w:rPr>
        <w:t>是什么意思。所以闲话少说，我们还是开始做点练习看你能不能明白。下一个习题里边我们会给你更多的解释。</w:t>
      </w:r>
    </w:p>
    <w:p>
      <w:pPr>
        <w:pStyle w:val="5"/>
        <w:spacing w:before="5"/>
      </w:pPr>
    </w:p>
    <w:tbl>
      <w:tblPr>
        <w:tblStyle w:val="7"/>
        <w:tblW w:w="7476"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2"/>
        <w:gridCol w:w="7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968" w:hRule="atLeast"/>
        </w:trPr>
        <w:tc>
          <w:tcPr>
            <w:tcW w:w="452" w:type="dxa"/>
          </w:tcPr>
          <w:p>
            <w:pPr>
              <w:pStyle w:val="10"/>
              <w:spacing w:before="141"/>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rPr>
                <w:rFonts w:ascii="宋体"/>
                <w:sz w:val="22"/>
              </w:rPr>
            </w:pPr>
          </w:p>
          <w:p>
            <w:pPr>
              <w:pStyle w:val="10"/>
              <w:spacing w:before="1"/>
              <w:ind w:left="200"/>
              <w:rPr>
                <w:sz w:val="23"/>
              </w:rPr>
            </w:pPr>
            <w:r>
              <w:rPr>
                <w:color w:val="AAAAAA"/>
                <w:w w:val="100"/>
                <w:sz w:val="23"/>
              </w:rPr>
              <w:t>3</w:t>
            </w:r>
          </w:p>
          <w:p>
            <w:pPr>
              <w:pStyle w:val="10"/>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ind w:left="200"/>
              <w:rPr>
                <w:sz w:val="23"/>
              </w:rPr>
            </w:pPr>
            <w:r>
              <w:rPr>
                <w:color w:val="AAAAAA"/>
                <w:w w:val="100"/>
                <w:sz w:val="23"/>
              </w:rPr>
              <w:t>7</w:t>
            </w:r>
          </w:p>
          <w:p>
            <w:pPr>
              <w:pStyle w:val="10"/>
              <w:spacing w:before="1"/>
              <w:rPr>
                <w:rFonts w:ascii="宋体"/>
                <w:sz w:val="22"/>
              </w:rPr>
            </w:pPr>
          </w:p>
          <w:p>
            <w:pPr>
              <w:pStyle w:val="10"/>
              <w:ind w:left="200"/>
              <w:rPr>
                <w:sz w:val="23"/>
              </w:rPr>
            </w:pPr>
            <w:r>
              <w:rPr>
                <w:color w:val="AAAAAA"/>
                <w:w w:val="100"/>
                <w:sz w:val="23"/>
              </w:rPr>
              <w:t>8</w:t>
            </w:r>
          </w:p>
          <w:p>
            <w:pPr>
              <w:pStyle w:val="10"/>
              <w:spacing w:before="1"/>
              <w:rPr>
                <w:rFonts w:ascii="宋体"/>
                <w:sz w:val="22"/>
              </w:rPr>
            </w:pPr>
          </w:p>
          <w:p>
            <w:pPr>
              <w:pStyle w:val="10"/>
              <w:ind w:left="200"/>
              <w:rPr>
                <w:sz w:val="23"/>
              </w:rPr>
            </w:pPr>
            <w:r>
              <w:rPr>
                <w:color w:val="AAAAAA"/>
                <w:w w:val="100"/>
                <w:sz w:val="23"/>
              </w:rPr>
              <w:t>9</w:t>
            </w:r>
          </w:p>
        </w:tc>
        <w:tc>
          <w:tcPr>
            <w:tcW w:w="7024" w:type="dxa"/>
            <w:tcBorders>
              <w:top w:val="single" w:color="CCCCCC" w:sz="6" w:space="0"/>
              <w:bottom w:val="single" w:color="CCCCCC" w:sz="6" w:space="0"/>
            </w:tcBorders>
            <w:shd w:val="clear" w:color="auto" w:fill="EDEDED"/>
          </w:tcPr>
          <w:p>
            <w:pPr>
              <w:pStyle w:val="10"/>
              <w:spacing w:before="143" w:line="489" w:lineRule="auto"/>
              <w:ind w:left="119" w:right="3384"/>
              <w:rPr>
                <w:sz w:val="23"/>
              </w:rPr>
            </w:pPr>
            <w:r>
              <w:rPr>
                <w:b/>
                <w:color w:val="006F1F"/>
                <w:sz w:val="23"/>
              </w:rPr>
              <w:t xml:space="preserve">print </w:t>
            </w:r>
            <w:r>
              <w:rPr>
                <w:color w:val="406F9F"/>
                <w:sz w:val="23"/>
              </w:rPr>
              <w:t>"How old are you?"</w:t>
            </w:r>
            <w:r>
              <w:rPr>
                <w:sz w:val="23"/>
              </w:rPr>
              <w:t xml:space="preserve">, age </w:t>
            </w:r>
            <w:r>
              <w:rPr>
                <w:color w:val="666666"/>
                <w:sz w:val="23"/>
              </w:rPr>
              <w:t xml:space="preserve">= </w:t>
            </w:r>
            <w:r>
              <w:rPr>
                <w:color w:val="006F1F"/>
                <w:sz w:val="23"/>
              </w:rPr>
              <w:t>raw_input</w:t>
            </w:r>
            <w:r>
              <w:rPr>
                <w:sz w:val="23"/>
              </w:rPr>
              <w:t>()</w:t>
            </w:r>
          </w:p>
          <w:p>
            <w:pPr>
              <w:pStyle w:val="10"/>
              <w:spacing w:before="3" w:line="491" w:lineRule="auto"/>
              <w:ind w:left="119" w:right="3384"/>
              <w:rPr>
                <w:sz w:val="23"/>
              </w:rPr>
            </w:pPr>
            <w:r>
              <w:rPr>
                <w:b/>
                <w:color w:val="006F1F"/>
                <w:spacing w:val="2"/>
                <w:sz w:val="23"/>
              </w:rPr>
              <w:t xml:space="preserve">print </w:t>
            </w:r>
            <w:r>
              <w:rPr>
                <w:color w:val="406F9F"/>
                <w:spacing w:val="2"/>
                <w:sz w:val="23"/>
              </w:rPr>
              <w:t xml:space="preserve">"How tall </w:t>
            </w:r>
            <w:r>
              <w:rPr>
                <w:color w:val="406F9F"/>
                <w:sz w:val="23"/>
              </w:rPr>
              <w:t xml:space="preserve">are </w:t>
            </w:r>
            <w:r>
              <w:rPr>
                <w:color w:val="406F9F"/>
                <w:spacing w:val="3"/>
                <w:sz w:val="23"/>
              </w:rPr>
              <w:t>you?"</w:t>
            </w:r>
            <w:r>
              <w:rPr>
                <w:spacing w:val="3"/>
                <w:sz w:val="23"/>
              </w:rPr>
              <w:t xml:space="preserve">, </w:t>
            </w:r>
            <w:r>
              <w:rPr>
                <w:spacing w:val="2"/>
                <w:sz w:val="23"/>
              </w:rPr>
              <w:t xml:space="preserve">height </w:t>
            </w:r>
            <w:r>
              <w:rPr>
                <w:color w:val="666666"/>
                <w:sz w:val="23"/>
              </w:rPr>
              <w:t>=</w:t>
            </w:r>
            <w:r>
              <w:rPr>
                <w:color w:val="666666"/>
                <w:spacing w:val="18"/>
                <w:sz w:val="23"/>
              </w:rPr>
              <w:t xml:space="preserve"> </w:t>
            </w:r>
            <w:r>
              <w:rPr>
                <w:color w:val="006F1F"/>
                <w:spacing w:val="3"/>
                <w:sz w:val="23"/>
              </w:rPr>
              <w:t>raw_input</w:t>
            </w:r>
            <w:r>
              <w:rPr>
                <w:spacing w:val="3"/>
                <w:sz w:val="23"/>
              </w:rPr>
              <w:t>()</w:t>
            </w:r>
          </w:p>
          <w:p>
            <w:pPr>
              <w:pStyle w:val="10"/>
              <w:spacing w:line="491" w:lineRule="auto"/>
              <w:ind w:left="119" w:right="2178"/>
              <w:rPr>
                <w:sz w:val="23"/>
              </w:rPr>
            </w:pPr>
            <w:r>
              <w:rPr>
                <w:b/>
                <w:color w:val="006F1F"/>
                <w:spacing w:val="2"/>
                <w:sz w:val="23"/>
              </w:rPr>
              <w:t xml:space="preserve">print </w:t>
            </w:r>
            <w:r>
              <w:rPr>
                <w:color w:val="406F9F"/>
                <w:spacing w:val="2"/>
                <w:sz w:val="23"/>
              </w:rPr>
              <w:t xml:space="preserve">"How much </w:t>
            </w:r>
            <w:r>
              <w:rPr>
                <w:color w:val="406F9F"/>
                <w:sz w:val="23"/>
              </w:rPr>
              <w:t xml:space="preserve">do you </w:t>
            </w:r>
            <w:r>
              <w:rPr>
                <w:color w:val="406F9F"/>
                <w:spacing w:val="3"/>
                <w:sz w:val="23"/>
              </w:rPr>
              <w:t>weigh?"</w:t>
            </w:r>
            <w:r>
              <w:rPr>
                <w:spacing w:val="3"/>
                <w:sz w:val="23"/>
              </w:rPr>
              <w:t xml:space="preserve">, </w:t>
            </w:r>
            <w:r>
              <w:rPr>
                <w:spacing w:val="2"/>
                <w:sz w:val="23"/>
              </w:rPr>
              <w:t xml:space="preserve">weight </w:t>
            </w:r>
            <w:r>
              <w:rPr>
                <w:color w:val="666666"/>
                <w:sz w:val="23"/>
              </w:rPr>
              <w:t>=</w:t>
            </w:r>
            <w:r>
              <w:rPr>
                <w:color w:val="666666"/>
                <w:spacing w:val="17"/>
                <w:sz w:val="23"/>
              </w:rPr>
              <w:t xml:space="preserve"> </w:t>
            </w:r>
            <w:r>
              <w:rPr>
                <w:color w:val="006F1F"/>
                <w:spacing w:val="3"/>
                <w:sz w:val="23"/>
              </w:rPr>
              <w:t>raw_input</w:t>
            </w:r>
            <w:r>
              <w:rPr>
                <w:spacing w:val="3"/>
                <w:sz w:val="23"/>
              </w:rPr>
              <w:t>()</w:t>
            </w:r>
          </w:p>
          <w:p>
            <w:pPr>
              <w:pStyle w:val="10"/>
              <w:spacing w:before="3"/>
              <w:rPr>
                <w:rFonts w:ascii="宋体"/>
                <w:sz w:val="21"/>
              </w:rPr>
            </w:pPr>
          </w:p>
          <w:p>
            <w:pPr>
              <w:pStyle w:val="10"/>
              <w:spacing w:line="550" w:lineRule="atLeast"/>
              <w:ind w:left="611" w:hanging="492"/>
              <w:rPr>
                <w:sz w:val="23"/>
              </w:rPr>
            </w:pPr>
            <w:r>
              <w:rPr>
                <w:b/>
                <w:color w:val="006F1F"/>
                <w:sz w:val="23"/>
              </w:rPr>
              <w:t xml:space="preserve">print </w:t>
            </w:r>
            <w:r>
              <w:rPr>
                <w:color w:val="406F9F"/>
                <w:sz w:val="23"/>
              </w:rPr>
              <w:t xml:space="preserve">"So, you're </w:t>
            </w:r>
            <w:r>
              <w:rPr>
                <w:i/>
                <w:color w:val="6F9FD0"/>
                <w:sz w:val="23"/>
              </w:rPr>
              <w:t xml:space="preserve">%r </w:t>
            </w:r>
            <w:r>
              <w:rPr>
                <w:color w:val="406F9F"/>
                <w:sz w:val="23"/>
              </w:rPr>
              <w:t xml:space="preserve">old, </w:t>
            </w:r>
            <w:r>
              <w:rPr>
                <w:i/>
                <w:color w:val="6F9FD0"/>
                <w:sz w:val="23"/>
              </w:rPr>
              <w:t xml:space="preserve">%r </w:t>
            </w:r>
            <w:r>
              <w:rPr>
                <w:color w:val="406F9F"/>
                <w:sz w:val="23"/>
              </w:rPr>
              <w:t xml:space="preserve">tall and </w:t>
            </w:r>
            <w:r>
              <w:rPr>
                <w:i/>
                <w:color w:val="6F9FD0"/>
                <w:sz w:val="23"/>
              </w:rPr>
              <w:t xml:space="preserve">%r </w:t>
            </w:r>
            <w:r>
              <w:rPr>
                <w:color w:val="406F9F"/>
                <w:sz w:val="23"/>
              </w:rPr>
              <w:t xml:space="preserve">heavy." </w:t>
            </w:r>
            <w:r>
              <w:rPr>
                <w:color w:val="666666"/>
                <w:sz w:val="23"/>
              </w:rPr>
              <w:t xml:space="preserve">% </w:t>
            </w:r>
            <w:r>
              <w:rPr>
                <w:sz w:val="23"/>
              </w:rPr>
              <w:t>( age, height, weight)</w:t>
            </w:r>
          </w:p>
        </w:tc>
      </w:tr>
    </w:tbl>
    <w:p>
      <w:pPr>
        <w:pStyle w:val="5"/>
        <w:spacing w:before="11"/>
        <w:rPr>
          <w:sz w:val="16"/>
        </w:rPr>
      </w:pPr>
      <w:r>
        <mc:AlternateContent>
          <mc:Choice Requires="wps">
            <w:drawing>
              <wp:anchor distT="0" distB="0" distL="0" distR="0" simplePos="0" relativeHeight="1024" behindDoc="0" locked="0" layoutInCell="1" allowOverlap="1">
                <wp:simplePos x="0" y="0"/>
                <wp:positionH relativeFrom="page">
                  <wp:posOffset>1124585</wp:posOffset>
                </wp:positionH>
                <wp:positionV relativeFrom="paragraph">
                  <wp:posOffset>152400</wp:posOffset>
                </wp:positionV>
                <wp:extent cx="5312410" cy="212090"/>
                <wp:effectExtent l="0" t="0" r="8890" b="3810"/>
                <wp:wrapTopAndBottom/>
                <wp:docPr id="26" name="文本框 81"/>
                <wp:cNvGraphicFramePr/>
                <a:graphic xmlns:a="http://schemas.openxmlformats.org/drawingml/2006/main">
                  <a:graphicData uri="http://schemas.microsoft.com/office/word/2010/wordprocessingShape">
                    <wps:wsp>
                      <wps:cNvSpPr txBox="1"/>
                      <wps:spPr>
                        <a:xfrm>
                          <a:off x="0" y="0"/>
                          <a:ext cx="5312410" cy="212090"/>
                        </a:xfrm>
                        <a:prstGeom prst="rect">
                          <a:avLst/>
                        </a:prstGeom>
                        <a:solidFill>
                          <a:srgbClr val="6F9F6F"/>
                        </a:solidFill>
                        <a:ln w="9525">
                          <a:noFill/>
                        </a:ln>
                      </wps:spPr>
                      <wps:txbx>
                        <w:txbxContent>
                          <w:p>
                            <w:pPr>
                              <w:spacing w:before="22"/>
                              <w:ind w:left="28" w:right="0" w:firstLine="0"/>
                              <w:jc w:val="left"/>
                              <w:rPr>
                                <w:rFonts w:ascii="Arial"/>
                                <w:b/>
                                <w:sz w:val="24"/>
                              </w:rPr>
                            </w:pPr>
                            <w:r>
                              <w:rPr>
                                <w:rFonts w:ascii="Arial"/>
                                <w:b/>
                                <w:color w:val="FFFFFF"/>
                                <w:sz w:val="24"/>
                              </w:rPr>
                              <w:t>Note</w:t>
                            </w:r>
                          </w:p>
                        </w:txbxContent>
                      </wps:txbx>
                      <wps:bodyPr lIns="0" tIns="0" rIns="0" bIns="0" upright="1"/>
                    </wps:wsp>
                  </a:graphicData>
                </a:graphic>
              </wp:anchor>
            </w:drawing>
          </mc:Choice>
          <mc:Fallback>
            <w:pict>
              <v:shape id="文本框 81" o:spid="_x0000_s1026" o:spt="202" type="#_x0000_t202" style="position:absolute;left:0pt;margin-left:88.55pt;margin-top:12pt;height:16.7pt;width:418.3pt;mso-position-horizontal-relative:page;mso-wrap-distance-bottom:0pt;mso-wrap-distance-top:0pt;z-index:1024;mso-width-relative:page;mso-height-relative:page;" fillcolor="#6F9F6F" filled="t" stroked="f" coordsize="21600,21600" o:gfxdata="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Fjva4NgAAAAKAQAADwAAAAAAAAABACAAAAAiAAAAZHJzL2Rvd25yZXYueG1s&#10;UEsBAhQAFAAAAAgAh07iQC7hkxy/AQAAWAMAAA4AAAAAAAAAAQAgAAAAJwEAAGRycy9lMm9Eb2Mu&#10;eG1sUEsFBgAAAAAGAAYAWQEAAFgFA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Note</w:t>
                      </w:r>
                    </w:p>
                  </w:txbxContent>
                </v:textbox>
                <w10:wrap type="topAndBottom"/>
              </v:shape>
            </w:pict>
          </mc:Fallback>
        </mc:AlternateContent>
      </w:r>
      <w:r>
        <mc:AlternateContent>
          <mc:Choice Requires="wps">
            <w:drawing>
              <wp:anchor distT="0" distB="0" distL="0" distR="0" simplePos="0" relativeHeight="1024" behindDoc="0" locked="0" layoutInCell="1" allowOverlap="1">
                <wp:simplePos x="0" y="0"/>
                <wp:positionH relativeFrom="page">
                  <wp:posOffset>1276985</wp:posOffset>
                </wp:positionH>
                <wp:positionV relativeFrom="paragraph">
                  <wp:posOffset>449580</wp:posOffset>
                </wp:positionV>
                <wp:extent cx="5007610" cy="396240"/>
                <wp:effectExtent l="0" t="0" r="8890" b="10160"/>
                <wp:wrapTopAndBottom/>
                <wp:docPr id="2" name="文本框 82"/>
                <wp:cNvGraphicFramePr/>
                <a:graphic xmlns:a="http://schemas.openxmlformats.org/drawingml/2006/main">
                  <a:graphicData uri="http://schemas.microsoft.com/office/word/2010/wordprocessingShape">
                    <wps:wsp>
                      <wps:cNvSpPr txBox="1"/>
                      <wps:spPr>
                        <a:xfrm>
                          <a:off x="0" y="0"/>
                          <a:ext cx="5007610" cy="396240"/>
                        </a:xfrm>
                        <a:prstGeom prst="rect">
                          <a:avLst/>
                        </a:prstGeom>
                        <a:solidFill>
                          <a:srgbClr val="E9FFE9"/>
                        </a:solidFill>
                        <a:ln w="9525">
                          <a:noFill/>
                        </a:ln>
                      </wps:spPr>
                      <wps:txbx>
                        <w:txbxContent>
                          <w:p>
                            <w:pPr>
                              <w:spacing w:before="15" w:line="266" w:lineRule="auto"/>
                              <w:ind w:left="28" w:right="45" w:firstLine="0"/>
                              <w:jc w:val="left"/>
                              <w:rPr>
                                <w:rFonts w:hint="eastAsia" w:ascii="宋体" w:eastAsia="宋体"/>
                                <w:sz w:val="22"/>
                              </w:rPr>
                            </w:pPr>
                            <w:r>
                              <w:rPr>
                                <w:rFonts w:hint="eastAsia" w:ascii="宋体" w:eastAsia="宋体"/>
                                <w:spacing w:val="-7"/>
                                <w:sz w:val="22"/>
                              </w:rPr>
                              <w:t xml:space="preserve">注意到我在每行 </w:t>
                            </w:r>
                            <w:r>
                              <w:rPr>
                                <w:color w:val="444444"/>
                                <w:sz w:val="21"/>
                                <w:shd w:val="clear" w:color="auto" w:fill="F1F1F1"/>
                              </w:rPr>
                              <w:t>print</w:t>
                            </w:r>
                            <w:r>
                              <w:rPr>
                                <w:color w:val="444444"/>
                                <w:spacing w:val="-53"/>
                                <w:sz w:val="21"/>
                              </w:rPr>
                              <w:t xml:space="preserve"> </w:t>
                            </w:r>
                            <w:r>
                              <w:rPr>
                                <w:rFonts w:hint="eastAsia" w:ascii="宋体" w:eastAsia="宋体"/>
                                <w:spacing w:val="-2"/>
                                <w:sz w:val="22"/>
                              </w:rPr>
                              <w:t>后面加了个逗号</w:t>
                            </w:r>
                            <w:r>
                              <w:rPr>
                                <w:rFonts w:ascii="Arial" w:eastAsia="Arial"/>
                                <w:sz w:val="22"/>
                              </w:rPr>
                              <w:t>(comma</w:t>
                            </w:r>
                            <w:r>
                              <w:rPr>
                                <w:rFonts w:ascii="Arial" w:eastAsia="Arial"/>
                                <w:spacing w:val="3"/>
                                <w:sz w:val="22"/>
                              </w:rPr>
                              <w:t xml:space="preserve">) </w:t>
                            </w:r>
                            <w:r>
                              <w:rPr>
                                <w:color w:val="444444"/>
                                <w:sz w:val="21"/>
                                <w:shd w:val="clear" w:color="auto" w:fill="F1F1F1"/>
                              </w:rPr>
                              <w:t>,</w:t>
                            </w:r>
                            <w:r>
                              <w:rPr>
                                <w:color w:val="444444"/>
                                <w:sz w:val="21"/>
                              </w:rPr>
                              <w:t xml:space="preserve"> </w:t>
                            </w:r>
                            <w:r>
                              <w:rPr>
                                <w:rFonts w:hint="eastAsia" w:ascii="宋体" w:eastAsia="宋体"/>
                                <w:spacing w:val="-9"/>
                                <w:sz w:val="22"/>
                              </w:rPr>
                              <w:t xml:space="preserve">了吧？这样的话 </w:t>
                            </w:r>
                            <w:r>
                              <w:rPr>
                                <w:color w:val="444444"/>
                                <w:sz w:val="21"/>
                                <w:shd w:val="clear" w:color="auto" w:fill="F1F1F1"/>
                              </w:rPr>
                              <w:t>print</w:t>
                            </w:r>
                            <w:r>
                              <w:rPr>
                                <w:color w:val="444444"/>
                                <w:spacing w:val="-52"/>
                                <w:sz w:val="21"/>
                              </w:rPr>
                              <w:t xml:space="preserve"> </w:t>
                            </w:r>
                            <w:r>
                              <w:rPr>
                                <w:rFonts w:hint="eastAsia" w:ascii="宋体" w:eastAsia="宋体"/>
                                <w:spacing w:val="-2"/>
                                <w:sz w:val="22"/>
                              </w:rPr>
                              <w:t>就不会</w:t>
                            </w:r>
                            <w:r>
                              <w:rPr>
                                <w:rFonts w:hint="eastAsia" w:ascii="宋体" w:eastAsia="宋体"/>
                                <w:spacing w:val="-3"/>
                                <w:sz w:val="22"/>
                              </w:rPr>
                              <w:t>输出新行符而结束这一行跑到下一行去了。</w:t>
                            </w:r>
                          </w:p>
                        </w:txbxContent>
                      </wps:txbx>
                      <wps:bodyPr lIns="0" tIns="0" rIns="0" bIns="0" upright="1"/>
                    </wps:wsp>
                  </a:graphicData>
                </a:graphic>
              </wp:anchor>
            </w:drawing>
          </mc:Choice>
          <mc:Fallback>
            <w:pict>
              <v:shape id="文本框 82" o:spid="_x0000_s1026" o:spt="202" type="#_x0000_t202" style="position:absolute;left:0pt;margin-left:100.55pt;margin-top:35.4pt;height:31.2pt;width:394.3pt;mso-position-horizontal-relative:page;mso-wrap-distance-bottom:0pt;mso-wrap-distance-top:0pt;z-index:1024;mso-width-relative:page;mso-height-relative:page;" fillcolor="#E9FFE9" filled="t" stroked="f" coordsize="21600,21600" o:gfxdata="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rkG+tYAAAAKAQAADwAAAAAAAAABACAAAAAiAAAAZHJzL2Rvd25yZXYueG1s&#10;UEsBAhQAFAAAAAgAh07iQMOtzCPBAQAAVwMAAA4AAAAAAAAAAQAgAAAAJQEAAGRycy9lMm9Eb2Mu&#10;eG1sUEsFBgAAAAAGAAYAWQEAAFgFAAAAAA==&#10;">
                <v:fill on="t" focussize="0,0"/>
                <v:stroke on="f"/>
                <v:imagedata o:title=""/>
                <o:lock v:ext="edit" aspectratio="f"/>
                <v:textbox inset="0mm,0mm,0mm,0mm">
                  <w:txbxContent>
                    <w:p>
                      <w:pPr>
                        <w:spacing w:before="15" w:line="266" w:lineRule="auto"/>
                        <w:ind w:left="28" w:right="45" w:firstLine="0"/>
                        <w:jc w:val="left"/>
                        <w:rPr>
                          <w:rFonts w:hint="eastAsia" w:ascii="宋体" w:eastAsia="宋体"/>
                          <w:sz w:val="22"/>
                        </w:rPr>
                      </w:pPr>
                      <w:r>
                        <w:rPr>
                          <w:rFonts w:hint="eastAsia" w:ascii="宋体" w:eastAsia="宋体"/>
                          <w:spacing w:val="-7"/>
                          <w:sz w:val="22"/>
                        </w:rPr>
                        <w:t xml:space="preserve">注意到我在每行 </w:t>
                      </w:r>
                      <w:r>
                        <w:rPr>
                          <w:color w:val="444444"/>
                          <w:sz w:val="21"/>
                          <w:shd w:val="clear" w:color="auto" w:fill="F1F1F1"/>
                        </w:rPr>
                        <w:t>print</w:t>
                      </w:r>
                      <w:r>
                        <w:rPr>
                          <w:color w:val="444444"/>
                          <w:spacing w:val="-53"/>
                          <w:sz w:val="21"/>
                        </w:rPr>
                        <w:t xml:space="preserve"> </w:t>
                      </w:r>
                      <w:r>
                        <w:rPr>
                          <w:rFonts w:hint="eastAsia" w:ascii="宋体" w:eastAsia="宋体"/>
                          <w:spacing w:val="-2"/>
                          <w:sz w:val="22"/>
                        </w:rPr>
                        <w:t>后面加了个逗号</w:t>
                      </w:r>
                      <w:r>
                        <w:rPr>
                          <w:rFonts w:ascii="Arial" w:eastAsia="Arial"/>
                          <w:sz w:val="22"/>
                        </w:rPr>
                        <w:t>(comma</w:t>
                      </w:r>
                      <w:r>
                        <w:rPr>
                          <w:rFonts w:ascii="Arial" w:eastAsia="Arial"/>
                          <w:spacing w:val="3"/>
                          <w:sz w:val="22"/>
                        </w:rPr>
                        <w:t xml:space="preserve">) </w:t>
                      </w:r>
                      <w:r>
                        <w:rPr>
                          <w:color w:val="444444"/>
                          <w:sz w:val="21"/>
                          <w:shd w:val="clear" w:color="auto" w:fill="F1F1F1"/>
                        </w:rPr>
                        <w:t>,</w:t>
                      </w:r>
                      <w:r>
                        <w:rPr>
                          <w:color w:val="444444"/>
                          <w:sz w:val="21"/>
                        </w:rPr>
                        <w:t xml:space="preserve"> </w:t>
                      </w:r>
                      <w:r>
                        <w:rPr>
                          <w:rFonts w:hint="eastAsia" w:ascii="宋体" w:eastAsia="宋体"/>
                          <w:spacing w:val="-9"/>
                          <w:sz w:val="22"/>
                        </w:rPr>
                        <w:t xml:space="preserve">了吧？这样的话 </w:t>
                      </w:r>
                      <w:r>
                        <w:rPr>
                          <w:color w:val="444444"/>
                          <w:sz w:val="21"/>
                          <w:shd w:val="clear" w:color="auto" w:fill="F1F1F1"/>
                        </w:rPr>
                        <w:t>print</w:t>
                      </w:r>
                      <w:r>
                        <w:rPr>
                          <w:color w:val="444444"/>
                          <w:spacing w:val="-52"/>
                          <w:sz w:val="21"/>
                        </w:rPr>
                        <w:t xml:space="preserve"> </w:t>
                      </w:r>
                      <w:r>
                        <w:rPr>
                          <w:rFonts w:hint="eastAsia" w:ascii="宋体" w:eastAsia="宋体"/>
                          <w:spacing w:val="-2"/>
                          <w:sz w:val="22"/>
                        </w:rPr>
                        <w:t>就不会</w:t>
                      </w:r>
                      <w:r>
                        <w:rPr>
                          <w:rFonts w:hint="eastAsia" w:ascii="宋体" w:eastAsia="宋体"/>
                          <w:spacing w:val="-3"/>
                          <w:sz w:val="22"/>
                        </w:rPr>
                        <w:t>输出新行符而结束这一行跑到下一行去了。</w:t>
                      </w:r>
                    </w:p>
                  </w:txbxContent>
                </v:textbox>
                <w10:wrap type="topAndBottom"/>
              </v:shape>
            </w:pict>
          </mc:Fallback>
        </mc:AlternateContent>
      </w:r>
    </w:p>
    <w:p>
      <w:pPr>
        <w:pStyle w:val="5"/>
        <w:spacing w:before="5"/>
        <w:rPr>
          <w:sz w:val="7"/>
        </w:rPr>
      </w:pPr>
    </w:p>
    <w:p>
      <w:pPr>
        <w:pStyle w:val="5"/>
      </w:pPr>
    </w:p>
    <w:p>
      <w:pPr>
        <w:pStyle w:val="5"/>
        <w:spacing w:before="6"/>
        <w:rPr>
          <w:sz w:val="20"/>
        </w:rPr>
      </w:pPr>
    </w:p>
    <w:p>
      <w:pPr>
        <w:pStyle w:val="3"/>
        <w:jc w:val="both"/>
      </w:pPr>
      <w:r>
        <mc:AlternateContent>
          <mc:Choice Requires="wps">
            <w:drawing>
              <wp:anchor distT="0" distB="0" distL="114300" distR="114300" simplePos="0" relativeHeight="3072" behindDoc="0" locked="0" layoutInCell="1" allowOverlap="1">
                <wp:simplePos x="0" y="0"/>
                <wp:positionH relativeFrom="page">
                  <wp:posOffset>1124585</wp:posOffset>
                </wp:positionH>
                <wp:positionV relativeFrom="paragraph">
                  <wp:posOffset>-848360</wp:posOffset>
                </wp:positionV>
                <wp:extent cx="5311775" cy="0"/>
                <wp:effectExtent l="0" t="0" r="0" b="0"/>
                <wp:wrapNone/>
                <wp:docPr id="157" name="直线 83"/>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5F905F"/>
                          </a:solidFill>
                          <a:prstDash val="solid"/>
                          <a:headEnd type="none" w="med" len="med"/>
                          <a:tailEnd type="none" w="med" len="med"/>
                        </a:ln>
                      </wps:spPr>
                      <wps:bodyPr upright="1"/>
                    </wps:wsp>
                  </a:graphicData>
                </a:graphic>
              </wp:anchor>
            </w:drawing>
          </mc:Choice>
          <mc:Fallback>
            <w:pict>
              <v:line id="直线 83" o:spid="_x0000_s1026" o:spt="20" style="position:absolute;left:0pt;margin-left:88.55pt;margin-top:-66.8pt;height:0pt;width:418.25pt;mso-position-horizontal-relative:page;z-index:3072;mso-width-relative:page;mso-height-relative:page;" filled="f" stroked="t" coordsize="21600,21600" o:gfxdata="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0T05LZAAAADgEAAA8AAAAAAAAAAQAg&#10;AAAAIgAAAGRycy9kb3ducmV2LnhtbFBLAQIUABQAAAAIAIdO4kCJznpv1AEAAJADAAAOAAAAAAAA&#10;AAEAIAAAACgBAABkcnMvZTJvRG9jLnhtbFBLBQYAAAAABgAGAFkBAABuBQAAAAA=&#10;">
                <v:fill on="f" focussize="0,0"/>
                <v:stroke weight="0.72pt" color="#5F905F" joinstyle="round"/>
                <v:imagedata o:title=""/>
                <o:lock v:ext="edit" aspectratio="f"/>
              </v:line>
            </w:pict>
          </mc:Fallback>
        </mc:AlternateContent>
      </w:r>
      <w:r>
        <mc:AlternateContent>
          <mc:Choice Requires="wps">
            <w:drawing>
              <wp:anchor distT="0" distB="0" distL="114300" distR="114300" simplePos="0" relativeHeight="3072" behindDoc="0" locked="0" layoutInCell="1" allowOverlap="1">
                <wp:simplePos x="0" y="0"/>
                <wp:positionH relativeFrom="page">
                  <wp:posOffset>1348740</wp:posOffset>
                </wp:positionH>
                <wp:positionV relativeFrom="paragraph">
                  <wp:posOffset>486410</wp:posOffset>
                </wp:positionV>
                <wp:extent cx="4864100" cy="361315"/>
                <wp:effectExtent l="5080" t="4445" r="7620" b="15240"/>
                <wp:wrapNone/>
                <wp:docPr id="158" name="文本框 84"/>
                <wp:cNvGraphicFramePr/>
                <a:graphic xmlns:a="http://schemas.openxmlformats.org/drawingml/2006/main">
                  <a:graphicData uri="http://schemas.microsoft.com/office/word/2010/wordprocessingShape">
                    <wps:wsp>
                      <wps:cNvSpPr txBox="1"/>
                      <wps:spPr>
                        <a:xfrm>
                          <a:off x="0" y="0"/>
                          <a:ext cx="4864100" cy="36131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ex11.py</w:t>
                            </w:r>
                          </w:p>
                        </w:txbxContent>
                      </wps:txbx>
                      <wps:bodyPr lIns="0" tIns="0" rIns="0" bIns="0" upright="1"/>
                    </wps:wsp>
                  </a:graphicData>
                </a:graphic>
              </wp:anchor>
            </w:drawing>
          </mc:Choice>
          <mc:Fallback>
            <w:pict>
              <v:shape id="文本框 84" o:spid="_x0000_s1026" o:spt="202" type="#_x0000_t202" style="position:absolute;left:0pt;margin-left:106.2pt;margin-top:38.3pt;height:28.45pt;width:383pt;mso-position-horizontal-relative:page;z-index:3072;mso-width-relative:page;mso-height-relative:page;" fillcolor="#EDEDED" filled="t" stroked="t" coordsize="21600,21600" o:gfxdata="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Owi53aAAAACgEAAA8AAAAAAAAAAQAgAAAAIgAAAGRy&#10;cy9kb3ducmV2LnhtbFBLAQIUABQAAAAIAIdO4kA/T7FpAwIAAA8EAAAOAAAAAAAAAAEAIAAAACkB&#10;AABkcnMvZTJvRG9jLnhtbFBLBQYAAAAABgAGAFkBAACeBQ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ex11.py</w:t>
                      </w:r>
                    </w:p>
                  </w:txbxContent>
                </v:textbox>
              </v:shape>
            </w:pict>
          </mc:Fallback>
        </mc:AlternateContent>
      </w:r>
      <w:bookmarkStart w:id="50" w:name="你应该看到的结果"/>
      <w:bookmarkEnd w:id="50"/>
      <w:r>
        <w:rPr>
          <w:color w:val="465157"/>
        </w:rPr>
        <w:t>你应该看到的结果</w:t>
      </w:r>
    </w:p>
    <w:p>
      <w:pPr>
        <w:spacing w:after="0"/>
        <w:jc w:val="both"/>
        <w:sectPr>
          <w:pgSz w:w="11910" w:h="16840"/>
          <w:pgMar w:top="1460" w:right="1440" w:bottom="1360" w:left="0" w:header="0" w:footer="1040" w:gutter="0"/>
        </w:sectPr>
      </w:pPr>
    </w:p>
    <w:p>
      <w:pPr>
        <w:pStyle w:val="5"/>
        <w:ind w:left="2116"/>
        <w:rPr>
          <w:sz w:val="20"/>
        </w:rPr>
      </w:pPr>
      <w:r>
        <w:rPr>
          <w:sz w:val="20"/>
        </w:rPr>
        <mc:AlternateContent>
          <mc:Choice Requires="wpg">
            <w:drawing>
              <wp:inline distT="0" distB="0" distL="114300" distR="114300">
                <wp:extent cx="4873625" cy="786765"/>
                <wp:effectExtent l="0" t="0" r="3175" b="635"/>
                <wp:docPr id="746" name="组合 85"/>
                <wp:cNvGraphicFramePr/>
                <a:graphic xmlns:a="http://schemas.openxmlformats.org/drawingml/2006/main">
                  <a:graphicData uri="http://schemas.microsoft.com/office/word/2010/wordprocessingGroup">
                    <wpg:wgp>
                      <wpg:cNvGrpSpPr/>
                      <wpg:grpSpPr>
                        <a:xfrm>
                          <a:off x="0" y="0"/>
                          <a:ext cx="4873625" cy="786765"/>
                          <a:chOff x="0" y="0"/>
                          <a:chExt cx="7675" cy="1239"/>
                        </a:xfrm>
                      </wpg:grpSpPr>
                      <wps:wsp>
                        <wps:cNvPr id="742" name="直线 86"/>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743" name="直线 87"/>
                        <wps:cNvSpPr/>
                        <wps:spPr>
                          <a:xfrm>
                            <a:off x="7" y="0"/>
                            <a:ext cx="0" cy="1239"/>
                          </a:xfrm>
                          <a:prstGeom prst="line">
                            <a:avLst/>
                          </a:prstGeom>
                          <a:ln w="9144" cap="flat" cmpd="sng">
                            <a:solidFill>
                              <a:srgbClr val="CCCCCC"/>
                            </a:solidFill>
                            <a:prstDash val="solid"/>
                            <a:headEnd type="none" w="med" len="med"/>
                            <a:tailEnd type="none" w="med" len="med"/>
                          </a:ln>
                        </wps:spPr>
                        <wps:bodyPr upright="1"/>
                      </wps:wsp>
                      <wps:wsp>
                        <wps:cNvPr id="744" name="直线 88"/>
                        <wps:cNvSpPr/>
                        <wps:spPr>
                          <a:xfrm>
                            <a:off x="7667" y="0"/>
                            <a:ext cx="0" cy="1239"/>
                          </a:xfrm>
                          <a:prstGeom prst="line">
                            <a:avLst/>
                          </a:prstGeom>
                          <a:ln w="9144" cap="flat" cmpd="sng">
                            <a:solidFill>
                              <a:srgbClr val="CCCCCC"/>
                            </a:solidFill>
                            <a:prstDash val="solid"/>
                            <a:headEnd type="none" w="med" len="med"/>
                            <a:tailEnd type="none" w="med" len="med"/>
                          </a:ln>
                        </wps:spPr>
                        <wps:bodyPr upright="1"/>
                      </wps:wsp>
                      <wps:wsp>
                        <wps:cNvPr id="745" name="文本框 89"/>
                        <wps:cNvSpPr txBox="1"/>
                        <wps:spPr>
                          <a:xfrm>
                            <a:off x="14" y="14"/>
                            <a:ext cx="7646" cy="1225"/>
                          </a:xfrm>
                          <a:prstGeom prst="rect">
                            <a:avLst/>
                          </a:prstGeom>
                          <a:solidFill>
                            <a:srgbClr val="EDEDED"/>
                          </a:solidFill>
                          <a:ln w="9525">
                            <a:noFill/>
                          </a:ln>
                        </wps:spPr>
                        <wps:txbx>
                          <w:txbxContent>
                            <w:p>
                              <w:pPr>
                                <w:spacing w:before="144" w:line="489" w:lineRule="auto"/>
                                <w:ind w:left="148" w:right="4636" w:firstLine="0"/>
                                <w:jc w:val="left"/>
                                <w:rPr>
                                  <w:sz w:val="23"/>
                                </w:rPr>
                              </w:pPr>
                              <w:r>
                                <w:rPr>
                                  <w:color w:val="2F2F2F"/>
                                  <w:spacing w:val="2"/>
                                  <w:sz w:val="23"/>
                                </w:rPr>
                                <w:t xml:space="preserve">How old are </w:t>
                              </w:r>
                              <w:r>
                                <w:rPr>
                                  <w:color w:val="2F2F2F"/>
                                  <w:sz w:val="23"/>
                                </w:rPr>
                                <w:t xml:space="preserve">you? 35 </w:t>
                              </w:r>
                              <w:r>
                                <w:rPr>
                                  <w:color w:val="2F2F2F"/>
                                  <w:spacing w:val="2"/>
                                  <w:sz w:val="23"/>
                                </w:rPr>
                                <w:t xml:space="preserve">How </w:t>
                              </w:r>
                              <w:r>
                                <w:rPr>
                                  <w:color w:val="2F2F2F"/>
                                  <w:sz w:val="23"/>
                                </w:rPr>
                                <w:t>tall are you?</w:t>
                              </w:r>
                              <w:r>
                                <w:rPr>
                                  <w:color w:val="2F2F2F"/>
                                  <w:spacing w:val="58"/>
                                  <w:sz w:val="23"/>
                                </w:rPr>
                                <w:t xml:space="preserve"> </w:t>
                              </w:r>
                              <w:r>
                                <w:rPr>
                                  <w:color w:val="2F2F2F"/>
                                  <w:sz w:val="23"/>
                                </w:rPr>
                                <w:t>6'2"</w:t>
                              </w:r>
                            </w:p>
                          </w:txbxContent>
                        </wps:txbx>
                        <wps:bodyPr lIns="0" tIns="0" rIns="0" bIns="0" upright="1"/>
                      </wps:wsp>
                    </wpg:wgp>
                  </a:graphicData>
                </a:graphic>
              </wp:inline>
            </w:drawing>
          </mc:Choice>
          <mc:Fallback>
            <w:pict>
              <v:group id="组合 85" o:spid="_x0000_s1026" o:spt="203" style="height:61.95pt;width:383.75pt;" coordsize="7675,1239" o:gfxdata="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c6RltNYAAAAFAQAADwAAAAAA&#10;AAABACAAAAAiAAAAZHJzL2Rvd25yZXYueG1sUEsBAhQAFAAAAAgAh07iQCb3oQj5AgAAfgoAAA4A&#10;AAAAAAAAAQAgAAAAJQEAAGRycy9lMm9Eb2MueG1sUEsFBgAAAAAGAAYAWQEAAJAGAAAAAA==&#10;">
                <o:lock v:ext="edit" aspectratio="f"/>
                <v:line id="直线 86" o:spid="_x0000_s1026" o:spt="20" style="position:absolute;left:14;top:7;height:0;width:7646;" filled="f" stroked="t" coordsize="21600,21600" o:gfxdata="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ZbdA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7" o:spid="_x0000_s1026" o:spt="20" style="position:absolute;left:7;top:0;height:1239;width:0;" filled="f" stroked="t" coordsize="21600,21600" o:gfxdata="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RLb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8" o:spid="_x0000_s1026" o:spt="20" style="position:absolute;left:7667;top:0;height:1239;width:0;" filled="f" stroked="t" coordsize="21600,21600" o:gfxdata="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CKr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89" o:spid="_x0000_s1026" o:spt="202" type="#_x0000_t202" style="position:absolute;left:14;top:14;height:1225;width:7646;" fillcolor="#EDEDED" filled="t" stroked="f" coordsize="21600,21600" o:gfxdata="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rNjK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44" w:line="489" w:lineRule="auto"/>
                          <w:ind w:left="148" w:right="4636" w:firstLine="0"/>
                          <w:jc w:val="left"/>
                          <w:rPr>
                            <w:sz w:val="23"/>
                          </w:rPr>
                        </w:pPr>
                        <w:r>
                          <w:rPr>
                            <w:color w:val="2F2F2F"/>
                            <w:spacing w:val="2"/>
                            <w:sz w:val="23"/>
                          </w:rPr>
                          <w:t xml:space="preserve">How old are </w:t>
                        </w:r>
                        <w:r>
                          <w:rPr>
                            <w:color w:val="2F2F2F"/>
                            <w:sz w:val="23"/>
                          </w:rPr>
                          <w:t xml:space="preserve">you? 35 </w:t>
                        </w:r>
                        <w:r>
                          <w:rPr>
                            <w:color w:val="2F2F2F"/>
                            <w:spacing w:val="2"/>
                            <w:sz w:val="23"/>
                          </w:rPr>
                          <w:t xml:space="preserve">How </w:t>
                        </w:r>
                        <w:r>
                          <w:rPr>
                            <w:color w:val="2F2F2F"/>
                            <w:sz w:val="23"/>
                          </w:rPr>
                          <w:t>tall are you?</w:t>
                        </w:r>
                        <w:r>
                          <w:rPr>
                            <w:color w:val="2F2F2F"/>
                            <w:spacing w:val="58"/>
                            <w:sz w:val="23"/>
                          </w:rPr>
                          <w:t xml:space="preserve"> </w:t>
                        </w:r>
                        <w:r>
                          <w:rPr>
                            <w:color w:val="2F2F2F"/>
                            <w:sz w:val="23"/>
                          </w:rPr>
                          <w:t>6'2"</w:t>
                        </w:r>
                      </w:p>
                    </w:txbxContent>
                  </v:textbox>
                </v:shape>
                <w10:wrap type="none"/>
                <w10:anchorlock/>
              </v:group>
            </w:pict>
          </mc:Fallback>
        </mc:AlternateContent>
      </w:r>
    </w:p>
    <w:p>
      <w:pPr>
        <w:pStyle w:val="5"/>
        <w:spacing w:before="9"/>
        <w:rPr>
          <w:b/>
          <w:sz w:val="6"/>
        </w:rPr>
      </w:pPr>
    </w:p>
    <w:p>
      <w:pPr>
        <w:pStyle w:val="5"/>
        <w:ind w:left="2116"/>
        <w:rPr>
          <w:sz w:val="20"/>
        </w:rPr>
      </w:pPr>
      <w:r>
        <w:rPr>
          <w:sz w:val="20"/>
        </w:rPr>
        <mc:AlternateContent>
          <mc:Choice Requires="wpg">
            <w:drawing>
              <wp:inline distT="0" distB="0" distL="114300" distR="114300">
                <wp:extent cx="4873625" cy="986155"/>
                <wp:effectExtent l="635" t="0" r="2540" b="4445"/>
                <wp:docPr id="755" name="组合 90"/>
                <wp:cNvGraphicFramePr/>
                <a:graphic xmlns:a="http://schemas.openxmlformats.org/drawingml/2006/main">
                  <a:graphicData uri="http://schemas.microsoft.com/office/word/2010/wordprocessingGroup">
                    <wpg:wgp>
                      <wpg:cNvGrpSpPr/>
                      <wpg:grpSpPr>
                        <a:xfrm>
                          <a:off x="0" y="0"/>
                          <a:ext cx="4873625" cy="986155"/>
                          <a:chOff x="0" y="0"/>
                          <a:chExt cx="7675" cy="1553"/>
                        </a:xfrm>
                      </wpg:grpSpPr>
                      <wps:wsp>
                        <wps:cNvPr id="747" name="直线 91"/>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748" name="直线 92"/>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749" name="直线 93"/>
                        <wps:cNvSpPr/>
                        <wps:spPr>
                          <a:xfrm>
                            <a:off x="14" y="1546"/>
                            <a:ext cx="7646" cy="0"/>
                          </a:xfrm>
                          <a:prstGeom prst="line">
                            <a:avLst/>
                          </a:prstGeom>
                          <a:ln w="9144" cap="flat" cmpd="sng">
                            <a:solidFill>
                              <a:srgbClr val="CCCCCC"/>
                            </a:solidFill>
                            <a:prstDash val="solid"/>
                            <a:headEnd type="none" w="med" len="med"/>
                            <a:tailEnd type="none" w="med" len="med"/>
                          </a:ln>
                        </wps:spPr>
                        <wps:bodyPr upright="1"/>
                      </wps:wsp>
                      <wps:wsp>
                        <wps:cNvPr id="750" name="直线 94"/>
                        <wps:cNvSpPr/>
                        <wps:spPr>
                          <a:xfrm>
                            <a:off x="7" y="1104"/>
                            <a:ext cx="0" cy="449"/>
                          </a:xfrm>
                          <a:prstGeom prst="line">
                            <a:avLst/>
                          </a:prstGeom>
                          <a:ln w="9144" cap="flat" cmpd="sng">
                            <a:solidFill>
                              <a:srgbClr val="CCCCCC"/>
                            </a:solidFill>
                            <a:prstDash val="solid"/>
                            <a:headEnd type="none" w="med" len="med"/>
                            <a:tailEnd type="none" w="med" len="med"/>
                          </a:ln>
                        </wps:spPr>
                        <wps:bodyPr upright="1"/>
                      </wps:wsp>
                      <wps:wsp>
                        <wps:cNvPr id="751" name="直线 95"/>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752" name="直线 96"/>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753" name="直线 97"/>
                        <wps:cNvSpPr/>
                        <wps:spPr>
                          <a:xfrm>
                            <a:off x="7667" y="1104"/>
                            <a:ext cx="0" cy="449"/>
                          </a:xfrm>
                          <a:prstGeom prst="line">
                            <a:avLst/>
                          </a:prstGeom>
                          <a:ln w="9144" cap="flat" cmpd="sng">
                            <a:solidFill>
                              <a:srgbClr val="CCCCCC"/>
                            </a:solidFill>
                            <a:prstDash val="solid"/>
                            <a:headEnd type="none" w="med" len="med"/>
                            <a:tailEnd type="none" w="med" len="med"/>
                          </a:ln>
                        </wps:spPr>
                        <wps:bodyPr upright="1"/>
                      </wps:wsp>
                      <wps:wsp>
                        <wps:cNvPr id="754" name="文本框 98"/>
                        <wps:cNvSpPr txBox="1"/>
                        <wps:spPr>
                          <a:xfrm>
                            <a:off x="14" y="0"/>
                            <a:ext cx="7646" cy="1539"/>
                          </a:xfrm>
                          <a:prstGeom prst="rect">
                            <a:avLst/>
                          </a:prstGeom>
                          <a:solidFill>
                            <a:srgbClr val="EDEDED"/>
                          </a:solidFill>
                          <a:ln w="9525">
                            <a:noFill/>
                          </a:ln>
                        </wps:spPr>
                        <wps:txbx>
                          <w:txbxContent>
                            <w:p>
                              <w:pPr>
                                <w:spacing w:before="21"/>
                                <w:ind w:left="148" w:right="0" w:firstLine="0"/>
                                <w:jc w:val="left"/>
                                <w:rPr>
                                  <w:sz w:val="23"/>
                                </w:rPr>
                              </w:pPr>
                              <w:r>
                                <w:rPr>
                                  <w:color w:val="2F2F2F"/>
                                  <w:sz w:val="23"/>
                                </w:rPr>
                                <w:t>How much do you weigh? 180lbs</w:t>
                              </w:r>
                            </w:p>
                            <w:p>
                              <w:pPr>
                                <w:spacing w:before="1" w:line="240" w:lineRule="auto"/>
                                <w:rPr>
                                  <w:rFonts w:ascii="宋体"/>
                                  <w:b/>
                                  <w:sz w:val="22"/>
                                </w:rPr>
                              </w:pPr>
                            </w:p>
                            <w:p>
                              <w:pPr>
                                <w:spacing w:before="0"/>
                                <w:ind w:left="148" w:right="0" w:firstLine="0"/>
                                <w:jc w:val="left"/>
                                <w:rPr>
                                  <w:sz w:val="23"/>
                                </w:rPr>
                              </w:pPr>
                              <w:r>
                                <w:rPr>
                                  <w:color w:val="2F2F2F"/>
                                  <w:spacing w:val="2"/>
                                  <w:sz w:val="23"/>
                                </w:rPr>
                                <w:t xml:space="preserve">So, you're </w:t>
                              </w:r>
                              <w:r>
                                <w:rPr>
                                  <w:color w:val="2F2F2F"/>
                                  <w:sz w:val="23"/>
                                </w:rPr>
                                <w:t xml:space="preserve">'35' old, </w:t>
                              </w:r>
                              <w:r>
                                <w:rPr>
                                  <w:color w:val="2F2F2F"/>
                                  <w:spacing w:val="4"/>
                                  <w:sz w:val="23"/>
                                </w:rPr>
                                <w:t xml:space="preserve">'6\'2"' </w:t>
                              </w:r>
                              <w:r>
                                <w:rPr>
                                  <w:color w:val="2F2F2F"/>
                                  <w:sz w:val="23"/>
                                </w:rPr>
                                <w:t>tall and '180lbs'</w:t>
                              </w:r>
                              <w:r>
                                <w:rPr>
                                  <w:color w:val="2F2F2F"/>
                                  <w:spacing w:val="86"/>
                                  <w:sz w:val="23"/>
                                </w:rPr>
                                <w:t xml:space="preserve"> </w:t>
                              </w:r>
                              <w:r>
                                <w:rPr>
                                  <w:color w:val="2F2F2F"/>
                                  <w:spacing w:val="2"/>
                                  <w:sz w:val="23"/>
                                </w:rPr>
                                <w:t>heavy.</w:t>
                              </w:r>
                            </w:p>
                            <w:p>
                              <w:pPr>
                                <w:spacing w:before="3" w:line="240" w:lineRule="auto"/>
                                <w:rPr>
                                  <w:rFonts w:ascii="宋体"/>
                                  <w:b/>
                                  <w:sz w:val="22"/>
                                </w:rPr>
                              </w:pPr>
                            </w:p>
                            <w:p>
                              <w:pPr>
                                <w:spacing w:before="0"/>
                                <w:ind w:left="148" w:right="0" w:firstLine="0"/>
                                <w:jc w:val="left"/>
                                <w:rPr>
                                  <w:b/>
                                  <w:sz w:val="23"/>
                                </w:rPr>
                              </w:pPr>
                              <w:r>
                                <w:rPr>
                                  <w:b/>
                                  <w:color w:val="C55D09"/>
                                  <w:w w:val="100"/>
                                  <w:sz w:val="23"/>
                                </w:rPr>
                                <w:t>$</w:t>
                              </w:r>
                            </w:p>
                          </w:txbxContent>
                        </wps:txbx>
                        <wps:bodyPr lIns="0" tIns="0" rIns="0" bIns="0" upright="1"/>
                      </wps:wsp>
                    </wpg:wgp>
                  </a:graphicData>
                </a:graphic>
              </wp:inline>
            </w:drawing>
          </mc:Choice>
          <mc:Fallback>
            <w:pict>
              <v:group id="组合 90" o:spid="_x0000_s1026" o:spt="203" style="height:77.65pt;width:383.75pt;" coordsize="7675,1553" o:gfxdata="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iqS0JNUAAAAFAQAADwAAAAAAAAABACAAAAAiAAAAZHJzL2Rvd25yZXYu&#10;eG1sUEsBAhQAFAAAAAgAh07iQHRKihhUAwAAfhIAAA4AAAAAAAAAAQAgAAAAJAEAAGRycy9lMm9E&#10;b2MueG1sUEsFBgAAAAAGAAYAWQEAAOoGAAAAAA==&#10;">
                <o:lock v:ext="edit" aspectratio="f"/>
                <v:line id="直线 91" o:spid="_x0000_s1026" o:spt="20" style="position:absolute;left:7;top:0;height:552;width:0;" filled="f" stroked="t" coordsize="21600,21600" o:gfxdata="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U2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92" o:spid="_x0000_s1026" o:spt="20" style="position:absolute;left:7;top:552;height:552;width:0;" filled="f" stroked="t" coordsize="21600,21600" o:gfxdata="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jYCq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93" o:spid="_x0000_s1026" o:spt="20" style="position:absolute;left:14;top:1546;height:0;width:7646;" filled="f" stroked="t" coordsize="21600,21600" o:gfxdata="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8ElM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94" o:spid="_x0000_s1026" o:spt="20" style="position:absolute;left:7;top:1104;height:449;width:0;" filled="f" stroked="t" coordsize="21600,21600" o:gfxdata="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Ihpx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95" o:spid="_x0000_s1026" o:spt="20" style="position:absolute;left:7667;top:0;height:552;width:0;" filled="f" stroked="t" coordsize="21600,21600" o:gfxdata="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6/6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96" o:spid="_x0000_s1026" o:spt="20" style="position:absolute;left:7667;top:552;height:552;width:0;" filled="f" stroked="t" coordsize="21600,21600" o:gfxdata="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vCGd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97" o:spid="_x0000_s1026" o:spt="20" style="position:absolute;left:7667;top:1104;height:449;width:0;" filled="f" stroked="t" coordsize="21600,21600" o:gfxdata="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8IQG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98" o:spid="_x0000_s1026" o:spt="202" type="#_x0000_t202" style="position:absolute;left:14;top:0;height:1539;width:7646;" fillcolor="#EDEDED" filled="t" stroked="f" coordsize="21600,21600" o:gfxdata="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ZQbb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21"/>
                          <w:ind w:left="148" w:right="0" w:firstLine="0"/>
                          <w:jc w:val="left"/>
                          <w:rPr>
                            <w:sz w:val="23"/>
                          </w:rPr>
                        </w:pPr>
                        <w:r>
                          <w:rPr>
                            <w:color w:val="2F2F2F"/>
                            <w:sz w:val="23"/>
                          </w:rPr>
                          <w:t>How much do you weigh? 180lbs</w:t>
                        </w:r>
                      </w:p>
                      <w:p>
                        <w:pPr>
                          <w:spacing w:before="1" w:line="240" w:lineRule="auto"/>
                          <w:rPr>
                            <w:rFonts w:ascii="宋体"/>
                            <w:b/>
                            <w:sz w:val="22"/>
                          </w:rPr>
                        </w:pPr>
                      </w:p>
                      <w:p>
                        <w:pPr>
                          <w:spacing w:before="0"/>
                          <w:ind w:left="148" w:right="0" w:firstLine="0"/>
                          <w:jc w:val="left"/>
                          <w:rPr>
                            <w:sz w:val="23"/>
                          </w:rPr>
                        </w:pPr>
                        <w:r>
                          <w:rPr>
                            <w:color w:val="2F2F2F"/>
                            <w:spacing w:val="2"/>
                            <w:sz w:val="23"/>
                          </w:rPr>
                          <w:t xml:space="preserve">So, you're </w:t>
                        </w:r>
                        <w:r>
                          <w:rPr>
                            <w:color w:val="2F2F2F"/>
                            <w:sz w:val="23"/>
                          </w:rPr>
                          <w:t xml:space="preserve">'35' old, </w:t>
                        </w:r>
                        <w:r>
                          <w:rPr>
                            <w:color w:val="2F2F2F"/>
                            <w:spacing w:val="4"/>
                            <w:sz w:val="23"/>
                          </w:rPr>
                          <w:t xml:space="preserve">'6\'2"' </w:t>
                        </w:r>
                        <w:r>
                          <w:rPr>
                            <w:color w:val="2F2F2F"/>
                            <w:sz w:val="23"/>
                          </w:rPr>
                          <w:t>tall and '180lbs'</w:t>
                        </w:r>
                        <w:r>
                          <w:rPr>
                            <w:color w:val="2F2F2F"/>
                            <w:spacing w:val="86"/>
                            <w:sz w:val="23"/>
                          </w:rPr>
                          <w:t xml:space="preserve"> </w:t>
                        </w:r>
                        <w:r>
                          <w:rPr>
                            <w:color w:val="2F2F2F"/>
                            <w:spacing w:val="2"/>
                            <w:sz w:val="23"/>
                          </w:rPr>
                          <w:t>heavy.</w:t>
                        </w:r>
                      </w:p>
                      <w:p>
                        <w:pPr>
                          <w:spacing w:before="3" w:line="240" w:lineRule="auto"/>
                          <w:rPr>
                            <w:rFonts w:ascii="宋体"/>
                            <w:b/>
                            <w:sz w:val="22"/>
                          </w:rPr>
                        </w:pPr>
                      </w:p>
                      <w:p>
                        <w:pPr>
                          <w:spacing w:before="0"/>
                          <w:ind w:left="148" w:right="0" w:firstLine="0"/>
                          <w:jc w:val="left"/>
                          <w:rPr>
                            <w:b/>
                            <w:sz w:val="23"/>
                          </w:rPr>
                        </w:pPr>
                        <w:r>
                          <w:rPr>
                            <w:b/>
                            <w:color w:val="C55D09"/>
                            <w:w w:val="100"/>
                            <w:sz w:val="23"/>
                          </w:rPr>
                          <w:t>$</w:t>
                        </w:r>
                      </w:p>
                    </w:txbxContent>
                  </v:textbox>
                </v:shape>
                <w10:wrap type="none"/>
                <w10:anchorlock/>
              </v:group>
            </w:pict>
          </mc:Fallback>
        </mc:AlternateContent>
      </w:r>
    </w:p>
    <w:p>
      <w:pPr>
        <w:pStyle w:val="5"/>
        <w:rPr>
          <w:b/>
          <w:sz w:val="20"/>
        </w:rPr>
      </w:pPr>
    </w:p>
    <w:p>
      <w:pPr>
        <w:pStyle w:val="5"/>
        <w:spacing w:before="9"/>
        <w:rPr>
          <w:b/>
          <w:sz w:val="18"/>
        </w:rPr>
      </w:pPr>
    </w:p>
    <w:p>
      <w:pPr>
        <w:spacing w:before="55"/>
        <w:ind w:left="1800" w:right="0" w:firstLine="0"/>
        <w:jc w:val="left"/>
        <w:rPr>
          <w:rFonts w:hint="eastAsia" w:ascii="宋体" w:eastAsia="宋体"/>
          <w:b/>
          <w:sz w:val="32"/>
        </w:rPr>
      </w:pPr>
      <w:bookmarkStart w:id="51" w:name="加分习题"/>
      <w:bookmarkEnd w:id="51"/>
      <w:r>
        <w:rPr>
          <w:rFonts w:hint="eastAsia" w:ascii="宋体" w:eastAsia="宋体"/>
          <w:b/>
          <w:color w:val="465157"/>
          <w:sz w:val="32"/>
        </w:rPr>
        <w:t>加分习题</w:t>
      </w:r>
    </w:p>
    <w:p>
      <w:pPr>
        <w:pStyle w:val="5"/>
        <w:spacing w:before="9"/>
        <w:rPr>
          <w:b/>
          <w:sz w:val="28"/>
        </w:rPr>
      </w:pPr>
    </w:p>
    <w:p>
      <w:pPr>
        <w:pStyle w:val="9"/>
        <w:numPr>
          <w:ilvl w:val="0"/>
          <w:numId w:val="24"/>
        </w:numPr>
        <w:tabs>
          <w:tab w:val="left" w:pos="2521"/>
        </w:tabs>
        <w:spacing w:before="92" w:after="0" w:line="240" w:lineRule="auto"/>
        <w:ind w:left="2520" w:right="0" w:hanging="360"/>
        <w:jc w:val="left"/>
        <w:rPr>
          <w:rFonts w:ascii="Arial" w:eastAsia="Arial"/>
          <w:sz w:val="24"/>
        </w:rPr>
      </w:pPr>
      <w:r>
        <w:rPr>
          <w:spacing w:val="-2"/>
          <w:sz w:val="21"/>
        </w:rPr>
        <w:t xml:space="preserve">上网查一下 </w:t>
      </w:r>
      <w:r>
        <w:rPr>
          <w:rFonts w:ascii="Arial" w:eastAsia="Arial"/>
          <w:sz w:val="21"/>
        </w:rPr>
        <w:t>Python</w:t>
      </w:r>
      <w:r>
        <w:rPr>
          <w:rFonts w:ascii="Arial" w:eastAsia="Arial"/>
          <w:spacing w:val="47"/>
          <w:sz w:val="21"/>
        </w:rPr>
        <w:t xml:space="preserve"> </w:t>
      </w:r>
      <w:r>
        <w:rPr>
          <w:sz w:val="21"/>
        </w:rPr>
        <w:t>的</w:t>
      </w:r>
      <w:r>
        <w:rPr>
          <w:color w:val="444444"/>
          <w:spacing w:val="-48"/>
          <w:sz w:val="21"/>
        </w:rPr>
        <w:t xml:space="preserve"> </w:t>
      </w:r>
      <w:r>
        <w:rPr>
          <w:rFonts w:ascii="Consolas" w:eastAsia="Consolas"/>
          <w:color w:val="444444"/>
          <w:sz w:val="23"/>
          <w:shd w:val="clear" w:color="auto" w:fill="F1F1F1"/>
        </w:rPr>
        <w:t>raw_input</w:t>
      </w:r>
      <w:r>
        <w:rPr>
          <w:rFonts w:ascii="Consolas" w:eastAsia="Consolas"/>
          <w:color w:val="444444"/>
          <w:spacing w:val="-64"/>
          <w:sz w:val="23"/>
        </w:rPr>
        <w:t xml:space="preserve"> </w:t>
      </w:r>
      <w:r>
        <w:rPr>
          <w:spacing w:val="-3"/>
          <w:sz w:val="21"/>
        </w:rPr>
        <w:t>实现的是什么功能。</w:t>
      </w:r>
    </w:p>
    <w:p>
      <w:pPr>
        <w:pStyle w:val="9"/>
        <w:numPr>
          <w:ilvl w:val="0"/>
          <w:numId w:val="24"/>
        </w:numPr>
        <w:tabs>
          <w:tab w:val="left" w:pos="2521"/>
        </w:tabs>
        <w:spacing w:before="86" w:after="0" w:line="240" w:lineRule="auto"/>
        <w:ind w:left="2520" w:right="0" w:hanging="360"/>
        <w:jc w:val="left"/>
        <w:rPr>
          <w:rFonts w:ascii="Arial" w:eastAsia="Arial"/>
          <w:sz w:val="21"/>
        </w:rPr>
      </w:pPr>
      <w:r>
        <w:rPr>
          <w:spacing w:val="-3"/>
          <w:sz w:val="21"/>
        </w:rPr>
        <w:t>你能找到它的别的用法吗？测试一下你上网搜索到的例子。</w:t>
      </w:r>
    </w:p>
    <w:p>
      <w:pPr>
        <w:pStyle w:val="9"/>
        <w:numPr>
          <w:ilvl w:val="0"/>
          <w:numId w:val="24"/>
        </w:numPr>
        <w:tabs>
          <w:tab w:val="left" w:pos="2521"/>
        </w:tabs>
        <w:spacing w:before="86" w:after="0" w:line="240" w:lineRule="auto"/>
        <w:ind w:left="2520" w:right="0" w:hanging="360"/>
        <w:jc w:val="left"/>
        <w:rPr>
          <w:rFonts w:ascii="Arial" w:eastAsia="Arial"/>
          <w:sz w:val="21"/>
        </w:rPr>
      </w:pPr>
      <w:r>
        <w:rPr>
          <w:spacing w:val="-3"/>
          <w:sz w:val="21"/>
        </w:rPr>
        <w:t>用类似的格式再写一段，把问题改成你自己的问题。</w:t>
      </w:r>
    </w:p>
    <w:p>
      <w:pPr>
        <w:pStyle w:val="9"/>
        <w:numPr>
          <w:ilvl w:val="0"/>
          <w:numId w:val="24"/>
        </w:numPr>
        <w:tabs>
          <w:tab w:val="left" w:pos="2521"/>
        </w:tabs>
        <w:spacing w:before="85" w:after="0" w:line="319" w:lineRule="auto"/>
        <w:ind w:left="2520" w:right="351" w:hanging="360"/>
        <w:jc w:val="left"/>
        <w:rPr>
          <w:rFonts w:ascii="Arial" w:eastAsia="Arial"/>
          <w:sz w:val="21"/>
        </w:rPr>
      </w:pPr>
      <w:r>
        <w:rPr>
          <w:spacing w:val="-9"/>
          <w:sz w:val="21"/>
        </w:rPr>
        <w:t>和转义序列有关的，想想为什么最后一行</w:t>
      </w:r>
      <w:r>
        <w:rPr>
          <w:color w:val="444444"/>
          <w:spacing w:val="-40"/>
          <w:sz w:val="21"/>
        </w:rPr>
        <w:t xml:space="preserve"> </w:t>
      </w:r>
      <w:r>
        <w:rPr>
          <w:rFonts w:ascii="Consolas" w:eastAsia="Consolas"/>
          <w:color w:val="444444"/>
          <w:sz w:val="23"/>
          <w:shd w:val="clear" w:color="auto" w:fill="F1F1F1"/>
        </w:rPr>
        <w:t>'6\'2"'</w:t>
      </w:r>
      <w:r>
        <w:rPr>
          <w:rFonts w:ascii="Consolas" w:eastAsia="Consolas"/>
          <w:color w:val="444444"/>
          <w:spacing w:val="-57"/>
          <w:sz w:val="23"/>
        </w:rPr>
        <w:t xml:space="preserve"> </w:t>
      </w:r>
      <w:r>
        <w:rPr>
          <w:spacing w:val="-1"/>
          <w:sz w:val="21"/>
        </w:rPr>
        <w:t>里边有一个</w:t>
      </w:r>
      <w:r>
        <w:rPr>
          <w:color w:val="444444"/>
          <w:spacing w:val="-37"/>
          <w:sz w:val="21"/>
        </w:rPr>
        <w:t xml:space="preserve"> </w:t>
      </w:r>
      <w:r>
        <w:rPr>
          <w:rFonts w:ascii="Consolas" w:eastAsia="Consolas"/>
          <w:color w:val="444444"/>
          <w:sz w:val="23"/>
          <w:shd w:val="clear" w:color="auto" w:fill="F1F1F1"/>
        </w:rPr>
        <w:t>\'</w:t>
      </w:r>
      <w:r>
        <w:rPr>
          <w:rFonts w:ascii="Consolas" w:eastAsia="Consolas"/>
          <w:color w:val="444444"/>
          <w:spacing w:val="-54"/>
          <w:sz w:val="23"/>
        </w:rPr>
        <w:t xml:space="preserve"> </w:t>
      </w:r>
      <w:r>
        <w:rPr>
          <w:spacing w:val="-9"/>
          <w:sz w:val="21"/>
        </w:rPr>
        <w:t>序列。单引号需</w:t>
      </w:r>
      <w:r>
        <w:rPr>
          <w:spacing w:val="-5"/>
          <w:sz w:val="21"/>
        </w:rPr>
        <w:t>要被转义，从而防止它被识别为字符串的结尾。有没有注意到这一点？</w:t>
      </w:r>
    </w:p>
    <w:p>
      <w:pPr>
        <w:spacing w:after="0" w:line="319" w:lineRule="auto"/>
        <w:jc w:val="left"/>
        <w:rPr>
          <w:rFonts w:ascii="Arial" w:eastAsia="Arial"/>
          <w:sz w:val="21"/>
        </w:rPr>
        <w:sectPr>
          <w:pgSz w:w="11910" w:h="16840"/>
          <w:pgMar w:top="1420" w:right="1440" w:bottom="1380" w:left="0" w:header="0" w:footer="1040" w:gutter="0"/>
        </w:sectPr>
      </w:pPr>
    </w:p>
    <w:p>
      <w:pPr>
        <w:pStyle w:val="2"/>
      </w:pPr>
      <w:bookmarkStart w:id="52" w:name="习题 12: 提示别人"/>
      <w:bookmarkEnd w:id="52"/>
      <w:r>
        <w:rPr>
          <w:color w:val="111111"/>
        </w:rPr>
        <w:t xml:space="preserve">习题 </w:t>
      </w:r>
      <w:r>
        <w:rPr>
          <w:rFonts w:ascii="Arial" w:eastAsia="Arial"/>
          <w:color w:val="111111"/>
        </w:rPr>
        <w:t xml:space="preserve">12: </w:t>
      </w:r>
      <w:r>
        <w:rPr>
          <w:color w:val="111111"/>
        </w:rPr>
        <w:t>提示别人</w:t>
      </w:r>
    </w:p>
    <w:p>
      <w:pPr>
        <w:pStyle w:val="5"/>
        <w:spacing w:before="11"/>
        <w:rPr>
          <w:b/>
          <w:sz w:val="18"/>
        </w:rPr>
      </w:pPr>
    </w:p>
    <w:p>
      <w:pPr>
        <w:spacing w:before="77" w:line="278" w:lineRule="auto"/>
        <w:ind w:left="1800" w:right="233" w:firstLine="0"/>
        <w:jc w:val="left"/>
        <w:rPr>
          <w:rFonts w:hint="eastAsia" w:ascii="宋体" w:hAnsi="宋体" w:eastAsia="宋体"/>
          <w:sz w:val="24"/>
        </w:rPr>
      </w:pPr>
      <w:r>
        <w:rPr>
          <w:rFonts w:hint="eastAsia" w:ascii="宋体" w:hAnsi="宋体" w:eastAsia="宋体"/>
          <w:spacing w:val="-11"/>
          <w:sz w:val="24"/>
        </w:rPr>
        <w:t xml:space="preserve">当你键入 </w:t>
      </w:r>
      <w:r>
        <w:rPr>
          <w:color w:val="444444"/>
          <w:sz w:val="23"/>
          <w:shd w:val="clear" w:color="auto" w:fill="F1F1F1"/>
        </w:rPr>
        <w:t>raw_input()</w:t>
      </w:r>
      <w:r>
        <w:rPr>
          <w:color w:val="444444"/>
          <w:spacing w:val="-55"/>
          <w:sz w:val="23"/>
        </w:rPr>
        <w:t xml:space="preserve"> </w:t>
      </w:r>
      <w:r>
        <w:rPr>
          <w:rFonts w:hint="eastAsia" w:ascii="宋体" w:hAnsi="宋体" w:eastAsia="宋体"/>
          <w:spacing w:val="-7"/>
          <w:sz w:val="24"/>
        </w:rPr>
        <w:t xml:space="preserve">的时候，你需要键入 </w:t>
      </w:r>
      <w:r>
        <w:rPr>
          <w:color w:val="444444"/>
          <w:sz w:val="23"/>
          <w:shd w:val="clear" w:color="auto" w:fill="F1F1F1"/>
        </w:rPr>
        <w:t>(</w:t>
      </w:r>
      <w:r>
        <w:rPr>
          <w:color w:val="444444"/>
          <w:spacing w:val="-57"/>
          <w:sz w:val="23"/>
        </w:rPr>
        <w:t xml:space="preserve"> </w:t>
      </w:r>
      <w:r>
        <w:rPr>
          <w:rFonts w:hint="eastAsia" w:ascii="宋体" w:hAnsi="宋体" w:eastAsia="宋体"/>
          <w:spacing w:val="-25"/>
          <w:sz w:val="24"/>
        </w:rPr>
        <w:t xml:space="preserve">和 </w:t>
      </w:r>
      <w:r>
        <w:rPr>
          <w:color w:val="444444"/>
          <w:sz w:val="23"/>
          <w:shd w:val="clear" w:color="auto" w:fill="F1F1F1"/>
        </w:rPr>
        <w:t>)</w:t>
      </w:r>
      <w:r>
        <w:rPr>
          <w:color w:val="444444"/>
          <w:spacing w:val="-55"/>
          <w:sz w:val="23"/>
        </w:rPr>
        <w:t xml:space="preserve"> </w:t>
      </w:r>
      <w:r>
        <w:rPr>
          <w:rFonts w:hint="eastAsia" w:ascii="宋体" w:hAnsi="宋体" w:eastAsia="宋体"/>
          <w:sz w:val="24"/>
        </w:rPr>
        <w:t>也就是</w:t>
      </w:r>
      <w:r>
        <w:rPr>
          <w:rFonts w:ascii="Arial" w:hAnsi="Arial" w:eastAsia="Arial"/>
          <w:sz w:val="24"/>
        </w:rPr>
        <w:t>“</w:t>
      </w:r>
      <w:r>
        <w:rPr>
          <w:rFonts w:hint="eastAsia" w:ascii="宋体" w:hAnsi="宋体" w:eastAsia="宋体"/>
          <w:sz w:val="24"/>
        </w:rPr>
        <w:t>括号</w:t>
      </w:r>
      <w:r>
        <w:rPr>
          <w:rFonts w:ascii="Arial" w:hAnsi="Arial" w:eastAsia="Arial"/>
          <w:sz w:val="24"/>
        </w:rPr>
        <w:t>(parenthesis)”</w:t>
      </w:r>
      <w:r>
        <w:rPr>
          <w:rFonts w:hint="eastAsia" w:ascii="宋体" w:hAnsi="宋体" w:eastAsia="宋体"/>
          <w:sz w:val="24"/>
        </w:rPr>
        <w:t>。这和你格式化输出两个以上变量时的情况有点类似，比如</w:t>
      </w:r>
    </w:p>
    <w:p>
      <w:pPr>
        <w:spacing w:before="0" w:line="278" w:lineRule="auto"/>
        <w:ind w:left="1800" w:right="356" w:firstLine="0"/>
        <w:jc w:val="both"/>
        <w:rPr>
          <w:rFonts w:hint="eastAsia" w:ascii="宋体" w:eastAsia="宋体"/>
          <w:sz w:val="24"/>
        </w:rPr>
      </w:pPr>
      <w:r>
        <w:rPr>
          <w:rFonts w:hint="eastAsia" w:ascii="宋体" w:eastAsia="宋体"/>
          <w:spacing w:val="-26"/>
          <w:sz w:val="24"/>
        </w:rPr>
        <w:t xml:space="preserve">说 </w:t>
      </w:r>
      <w:r>
        <w:rPr>
          <w:color w:val="444444"/>
          <w:sz w:val="23"/>
          <w:shd w:val="clear" w:color="auto" w:fill="F1F1F1"/>
        </w:rPr>
        <w:t>"%s</w:t>
      </w:r>
      <w:r>
        <w:rPr>
          <w:color w:val="444444"/>
          <w:spacing w:val="4"/>
          <w:sz w:val="23"/>
          <w:shd w:val="clear" w:color="auto" w:fill="F1F1F1"/>
        </w:rPr>
        <w:t xml:space="preserve"> %</w:t>
      </w:r>
      <w:r>
        <w:rPr>
          <w:color w:val="444444"/>
          <w:sz w:val="23"/>
          <w:shd w:val="clear" w:color="auto" w:fill="F1F1F1"/>
        </w:rPr>
        <w:t>s"</w:t>
      </w:r>
      <w:r>
        <w:rPr>
          <w:color w:val="444444"/>
          <w:spacing w:val="3"/>
          <w:sz w:val="23"/>
          <w:shd w:val="clear" w:color="auto" w:fill="F1F1F1"/>
        </w:rPr>
        <w:t xml:space="preserve"> %(</w:t>
      </w:r>
      <w:r>
        <w:rPr>
          <w:color w:val="444444"/>
          <w:sz w:val="23"/>
          <w:shd w:val="clear" w:color="auto" w:fill="F1F1F1"/>
        </w:rPr>
        <w:t>x, y)</w:t>
      </w:r>
      <w:r>
        <w:rPr>
          <w:color w:val="444444"/>
          <w:spacing w:val="-63"/>
          <w:sz w:val="23"/>
        </w:rPr>
        <w:t xml:space="preserve"> </w:t>
      </w:r>
      <w:r>
        <w:rPr>
          <w:rFonts w:hint="eastAsia" w:ascii="宋体" w:eastAsia="宋体"/>
          <w:spacing w:val="-11"/>
          <w:sz w:val="24"/>
        </w:rPr>
        <w:t xml:space="preserve">里边就有括号。对于 </w:t>
      </w:r>
      <w:r>
        <w:rPr>
          <w:color w:val="444444"/>
          <w:sz w:val="23"/>
          <w:shd w:val="clear" w:color="auto" w:fill="F1F1F1"/>
        </w:rPr>
        <w:t>raw_input</w:t>
      </w:r>
      <w:r>
        <w:rPr>
          <w:color w:val="444444"/>
          <w:spacing w:val="-56"/>
          <w:sz w:val="23"/>
        </w:rPr>
        <w:t xml:space="preserve"> </w:t>
      </w:r>
      <w:r>
        <w:rPr>
          <w:rFonts w:hint="eastAsia" w:ascii="宋体" w:eastAsia="宋体"/>
          <w:spacing w:val="-7"/>
          <w:sz w:val="24"/>
        </w:rPr>
        <w:t>而言，你还可以让它显示</w:t>
      </w:r>
      <w:r>
        <w:rPr>
          <w:rFonts w:hint="eastAsia" w:ascii="宋体" w:eastAsia="宋体"/>
          <w:spacing w:val="-8"/>
          <w:sz w:val="24"/>
        </w:rPr>
        <w:t xml:space="preserve">出一个提示，从而告诉别人应该输入什么东西。你可以在 </w:t>
      </w:r>
      <w:r>
        <w:rPr>
          <w:color w:val="444444"/>
          <w:sz w:val="23"/>
          <w:shd w:val="clear" w:color="auto" w:fill="F1F1F1"/>
        </w:rPr>
        <w:t>()</w:t>
      </w:r>
      <w:r>
        <w:rPr>
          <w:color w:val="444444"/>
          <w:spacing w:val="-59"/>
          <w:sz w:val="23"/>
        </w:rPr>
        <w:t xml:space="preserve"> </w:t>
      </w:r>
      <w:r>
        <w:rPr>
          <w:rFonts w:hint="eastAsia" w:ascii="宋体" w:eastAsia="宋体"/>
          <w:spacing w:val="-3"/>
          <w:sz w:val="24"/>
        </w:rPr>
        <w:t>之间放入一个你想</w:t>
      </w:r>
      <w:r>
        <w:rPr>
          <w:rFonts w:hint="eastAsia" w:ascii="宋体" w:eastAsia="宋体"/>
          <w:sz w:val="24"/>
        </w:rPr>
        <w:t>要作为提示的字符串，如下所示：</w:t>
      </w:r>
    </w:p>
    <w:p>
      <w:pPr>
        <w:pStyle w:val="5"/>
        <w:spacing w:before="11"/>
        <w:rPr>
          <w:sz w:val="11"/>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126365</wp:posOffset>
                </wp:positionV>
                <wp:extent cx="4864100" cy="360045"/>
                <wp:effectExtent l="5080" t="4445" r="7620" b="16510"/>
                <wp:wrapTopAndBottom/>
                <wp:docPr id="6" name="文本框 99"/>
                <wp:cNvGraphicFramePr/>
                <a:graphic xmlns:a="http://schemas.openxmlformats.org/drawingml/2006/main">
                  <a:graphicData uri="http://schemas.microsoft.com/office/word/2010/wordprocessingShape">
                    <wps:wsp>
                      <wps:cNvSpPr txBox="1"/>
                      <wps:spPr>
                        <a:xfrm>
                          <a:off x="0" y="0"/>
                          <a:ext cx="4864100" cy="3600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 xml:space="preserve">y </w:t>
                            </w:r>
                            <w:r>
                              <w:rPr>
                                <w:color w:val="666666"/>
                                <w:sz w:val="23"/>
                              </w:rPr>
                              <w:t xml:space="preserve">= </w:t>
                            </w:r>
                            <w:r>
                              <w:rPr>
                                <w:color w:val="006F1F"/>
                                <w:sz w:val="23"/>
                              </w:rPr>
                              <w:t>raw_input</w:t>
                            </w:r>
                            <w:r>
                              <w:rPr>
                                <w:sz w:val="23"/>
                              </w:rPr>
                              <w:t>(</w:t>
                            </w:r>
                            <w:r>
                              <w:rPr>
                                <w:color w:val="406F9F"/>
                                <w:sz w:val="23"/>
                              </w:rPr>
                              <w:t>"Name? "</w:t>
                            </w:r>
                            <w:r>
                              <w:rPr>
                                <w:sz w:val="23"/>
                              </w:rPr>
                              <w:t>)</w:t>
                            </w:r>
                          </w:p>
                        </w:txbxContent>
                      </wps:txbx>
                      <wps:bodyPr lIns="0" tIns="0" rIns="0" bIns="0" upright="1"/>
                    </wps:wsp>
                  </a:graphicData>
                </a:graphic>
              </wp:anchor>
            </w:drawing>
          </mc:Choice>
          <mc:Fallback>
            <w:pict>
              <v:shape id="文本框 99" o:spid="_x0000_s1026" o:spt="202" type="#_x0000_t202" style="position:absolute;left:0pt;margin-left:106.2pt;margin-top:9.95pt;height:28.35pt;width:383pt;mso-position-horizontal-relative:page;mso-wrap-distance-bottom:0pt;mso-wrap-distance-top:0pt;z-index:1024;mso-width-relative:page;mso-height-relative:page;" fillcolor="#EDEDED" filled="t" stroked="t" coordsize="21600,21600" o:gfxdata="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1uHp2QAAAAkBAAAPAAAAAAAAAAEAIAAAACIAAABkcnMv&#10;ZG93bnJldi54bWxQSwECFAAUAAAACACHTuJAoEmVVgICAAANBAAADgAAAAAAAAABACAAAAAoAQAA&#10;ZHJzL2Uyb0RvYy54bWxQSwUGAAAAAAYABgBZAQAAnAU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 xml:space="preserve">y </w:t>
                      </w:r>
                      <w:r>
                        <w:rPr>
                          <w:color w:val="666666"/>
                          <w:sz w:val="23"/>
                        </w:rPr>
                        <w:t xml:space="preserve">= </w:t>
                      </w:r>
                      <w:r>
                        <w:rPr>
                          <w:color w:val="006F1F"/>
                          <w:sz w:val="23"/>
                        </w:rPr>
                        <w:t>raw_input</w:t>
                      </w:r>
                      <w:r>
                        <w:rPr>
                          <w:sz w:val="23"/>
                        </w:rPr>
                        <w:t>(</w:t>
                      </w:r>
                      <w:r>
                        <w:rPr>
                          <w:color w:val="406F9F"/>
                          <w:sz w:val="23"/>
                        </w:rPr>
                        <w:t>"Name? "</w:t>
                      </w:r>
                      <w:r>
                        <w:rPr>
                          <w:sz w:val="23"/>
                        </w:rPr>
                        <w:t>)</w:t>
                      </w:r>
                    </w:p>
                  </w:txbxContent>
                </v:textbox>
                <w10:wrap type="topAndBottom"/>
              </v:shape>
            </w:pict>
          </mc:Fallback>
        </mc:AlternateContent>
      </w:r>
    </w:p>
    <w:p>
      <w:pPr>
        <w:pStyle w:val="5"/>
        <w:spacing w:before="11"/>
        <w:rPr>
          <w:sz w:val="13"/>
        </w:rPr>
      </w:pPr>
    </w:p>
    <w:p>
      <w:pPr>
        <w:pStyle w:val="5"/>
        <w:spacing w:before="78" w:line="278" w:lineRule="auto"/>
        <w:ind w:left="1800" w:right="356"/>
      </w:pPr>
      <w:r>
        <w:rPr>
          <w:spacing w:val="-1"/>
        </w:rPr>
        <w:t xml:space="preserve">这句话会用 </w:t>
      </w:r>
      <w:r>
        <w:rPr>
          <w:rFonts w:ascii="Arial" w:hAnsi="Arial" w:eastAsia="Arial"/>
        </w:rPr>
        <w:t>“Name?”</w:t>
      </w:r>
      <w:r>
        <w:rPr>
          <w:rFonts w:ascii="Arial" w:hAnsi="Arial" w:eastAsia="Arial"/>
          <w:spacing w:val="53"/>
        </w:rPr>
        <w:t xml:space="preserve"> </w:t>
      </w:r>
      <w:r>
        <w:rPr>
          <w:spacing w:val="-6"/>
        </w:rPr>
        <w:t xml:space="preserve">提示用户，然后将用户输入的结果赋值给变量 </w:t>
      </w:r>
      <w:r>
        <w:rPr>
          <w:rFonts w:ascii="Consolas" w:hAnsi="Consolas" w:eastAsia="Consolas"/>
          <w:color w:val="444444"/>
          <w:sz w:val="23"/>
          <w:shd w:val="clear" w:color="auto" w:fill="F1F1F1"/>
        </w:rPr>
        <w:t>y</w:t>
      </w:r>
      <w:r>
        <w:rPr>
          <w:spacing w:val="-7"/>
        </w:rPr>
        <w:t>。这就是</w:t>
      </w:r>
      <w:r>
        <w:t>我们提问用户并且得到答案的方式。</w:t>
      </w:r>
    </w:p>
    <w:p>
      <w:pPr>
        <w:spacing w:before="157"/>
        <w:ind w:left="1800" w:right="0" w:firstLine="0"/>
        <w:jc w:val="left"/>
        <w:rPr>
          <w:rFonts w:hint="eastAsia" w:ascii="宋体" w:eastAsia="宋体"/>
          <w:sz w:val="21"/>
        </w:rPr>
      </w:pPr>
      <w:r>
        <w:rPr>
          <w:rFonts w:hint="eastAsia" w:ascii="宋体" w:eastAsia="宋体"/>
          <w:spacing w:val="-6"/>
          <w:sz w:val="21"/>
        </w:rPr>
        <w:t xml:space="preserve">也就是说，我们的上一个练习可以使用 </w:t>
      </w:r>
      <w:r>
        <w:rPr>
          <w:color w:val="444444"/>
          <w:sz w:val="23"/>
          <w:shd w:val="clear" w:color="auto" w:fill="F1F1F1"/>
        </w:rPr>
        <w:t>raw_input</w:t>
      </w:r>
      <w:r>
        <w:rPr>
          <w:color w:val="444444"/>
          <w:spacing w:val="-61"/>
          <w:sz w:val="23"/>
        </w:rPr>
        <w:t xml:space="preserve"> </w:t>
      </w:r>
      <w:r>
        <w:rPr>
          <w:rFonts w:hint="eastAsia" w:ascii="宋体" w:eastAsia="宋体"/>
          <w:spacing w:val="-3"/>
          <w:sz w:val="21"/>
        </w:rPr>
        <w:t>重写一次。所有的提示都可以通过</w:t>
      </w:r>
    </w:p>
    <w:p>
      <w:pPr>
        <w:spacing w:before="128"/>
        <w:ind w:left="2520" w:right="0" w:firstLine="0"/>
        <w:jc w:val="left"/>
        <w:rPr>
          <w:rFonts w:hint="eastAsia" w:ascii="宋体" w:eastAsia="宋体"/>
          <w:sz w:val="21"/>
        </w:rPr>
      </w:pPr>
      <w:r>
        <w:rPr>
          <w:color w:val="444444"/>
          <w:sz w:val="23"/>
          <w:shd w:val="clear" w:color="auto" w:fill="F1F1F1"/>
        </w:rPr>
        <w:t>raw_input</w:t>
      </w:r>
      <w:r>
        <w:rPr>
          <w:color w:val="444444"/>
          <w:spacing w:val="-47"/>
          <w:sz w:val="23"/>
        </w:rPr>
        <w:t xml:space="preserve"> </w:t>
      </w:r>
      <w:r>
        <w:rPr>
          <w:rFonts w:hint="eastAsia" w:ascii="宋体" w:eastAsia="宋体"/>
          <w:spacing w:val="-2"/>
          <w:sz w:val="21"/>
        </w:rPr>
        <w:t>实现。</w:t>
      </w:r>
    </w:p>
    <w:p>
      <w:pPr>
        <w:pStyle w:val="5"/>
        <w:rPr>
          <w:sz w:val="20"/>
        </w:rPr>
      </w:pPr>
    </w:p>
    <w:p>
      <w:pPr>
        <w:pStyle w:val="5"/>
        <w:spacing w:before="8"/>
        <w:rPr>
          <w:sz w:val="10"/>
        </w:rPr>
      </w:pPr>
    </w:p>
    <w:tbl>
      <w:tblPr>
        <w:tblStyle w:val="7"/>
        <w:tblW w:w="7476"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2"/>
        <w:gridCol w:w="7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311" w:hRule="atLeast"/>
        </w:trPr>
        <w:tc>
          <w:tcPr>
            <w:tcW w:w="452" w:type="dxa"/>
          </w:tcPr>
          <w:p>
            <w:pPr>
              <w:pStyle w:val="10"/>
              <w:spacing w:before="141"/>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rPr>
                <w:rFonts w:ascii="宋体"/>
                <w:sz w:val="22"/>
              </w:rPr>
            </w:pPr>
          </w:p>
          <w:p>
            <w:pPr>
              <w:pStyle w:val="10"/>
              <w:spacing w:before="1"/>
              <w:ind w:left="200"/>
              <w:rPr>
                <w:sz w:val="23"/>
              </w:rPr>
            </w:pPr>
            <w:r>
              <w:rPr>
                <w:color w:val="AAAAAA"/>
                <w:w w:val="100"/>
                <w:sz w:val="23"/>
              </w:rPr>
              <w:t>3</w:t>
            </w:r>
          </w:p>
          <w:p>
            <w:pPr>
              <w:pStyle w:val="10"/>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tc>
        <w:tc>
          <w:tcPr>
            <w:tcW w:w="7024" w:type="dxa"/>
            <w:tcBorders>
              <w:top w:val="single" w:color="CCCCCC" w:sz="6" w:space="0"/>
              <w:bottom w:val="single" w:color="CCCCCC" w:sz="6" w:space="0"/>
            </w:tcBorders>
            <w:shd w:val="clear" w:color="auto" w:fill="EDEDED"/>
          </w:tcPr>
          <w:p>
            <w:pPr>
              <w:pStyle w:val="10"/>
              <w:spacing w:before="143" w:line="489" w:lineRule="auto"/>
              <w:ind w:left="119" w:right="1687"/>
              <w:rPr>
                <w:sz w:val="23"/>
              </w:rPr>
            </w:pPr>
            <w:r>
              <w:rPr>
                <w:spacing w:val="2"/>
                <w:sz w:val="23"/>
              </w:rPr>
              <w:t xml:space="preserve">age </w:t>
            </w:r>
            <w:r>
              <w:rPr>
                <w:color w:val="666666"/>
                <w:sz w:val="23"/>
              </w:rPr>
              <w:t xml:space="preserve">= </w:t>
            </w:r>
            <w:r>
              <w:rPr>
                <w:color w:val="006F1F"/>
                <w:spacing w:val="2"/>
                <w:sz w:val="23"/>
              </w:rPr>
              <w:t>raw_input</w:t>
            </w:r>
            <w:r>
              <w:rPr>
                <w:spacing w:val="2"/>
                <w:sz w:val="23"/>
              </w:rPr>
              <w:t>(</w:t>
            </w:r>
            <w:r>
              <w:rPr>
                <w:color w:val="406F9F"/>
                <w:spacing w:val="2"/>
                <w:sz w:val="23"/>
              </w:rPr>
              <w:t xml:space="preserve">"How old are you? </w:t>
            </w:r>
            <w:r>
              <w:rPr>
                <w:color w:val="406F9F"/>
                <w:spacing w:val="4"/>
                <w:sz w:val="23"/>
              </w:rPr>
              <w:t>"</w:t>
            </w:r>
            <w:r>
              <w:rPr>
                <w:spacing w:val="4"/>
                <w:sz w:val="23"/>
              </w:rPr>
              <w:t xml:space="preserve">) </w:t>
            </w:r>
            <w:r>
              <w:rPr>
                <w:spacing w:val="2"/>
                <w:sz w:val="23"/>
              </w:rPr>
              <w:t xml:space="preserve">height </w:t>
            </w:r>
            <w:r>
              <w:rPr>
                <w:color w:val="666666"/>
                <w:sz w:val="23"/>
              </w:rPr>
              <w:t xml:space="preserve">= </w:t>
            </w:r>
            <w:r>
              <w:rPr>
                <w:color w:val="006F1F"/>
                <w:spacing w:val="3"/>
                <w:sz w:val="23"/>
              </w:rPr>
              <w:t>raw_input</w:t>
            </w:r>
            <w:r>
              <w:rPr>
                <w:spacing w:val="3"/>
                <w:sz w:val="23"/>
              </w:rPr>
              <w:t>(</w:t>
            </w:r>
            <w:r>
              <w:rPr>
                <w:color w:val="406F9F"/>
                <w:spacing w:val="3"/>
                <w:sz w:val="23"/>
              </w:rPr>
              <w:t xml:space="preserve">"How </w:t>
            </w:r>
            <w:r>
              <w:rPr>
                <w:color w:val="406F9F"/>
                <w:spacing w:val="2"/>
                <w:sz w:val="23"/>
              </w:rPr>
              <w:t xml:space="preserve">tall are </w:t>
            </w:r>
            <w:r>
              <w:rPr>
                <w:color w:val="406F9F"/>
                <w:sz w:val="23"/>
              </w:rPr>
              <w:t>you?</w:t>
            </w:r>
            <w:r>
              <w:rPr>
                <w:color w:val="406F9F"/>
                <w:spacing w:val="54"/>
                <w:sz w:val="23"/>
              </w:rPr>
              <w:t xml:space="preserve"> </w:t>
            </w:r>
            <w:r>
              <w:rPr>
                <w:color w:val="406F9F"/>
                <w:spacing w:val="4"/>
                <w:sz w:val="23"/>
              </w:rPr>
              <w:t>"</w:t>
            </w:r>
            <w:r>
              <w:rPr>
                <w:spacing w:val="4"/>
                <w:sz w:val="23"/>
              </w:rPr>
              <w:t>)</w:t>
            </w:r>
          </w:p>
          <w:p>
            <w:pPr>
              <w:pStyle w:val="10"/>
              <w:spacing w:before="3"/>
              <w:ind w:left="119"/>
              <w:rPr>
                <w:sz w:val="23"/>
              </w:rPr>
            </w:pPr>
            <w:r>
              <w:rPr>
                <w:sz w:val="23"/>
              </w:rPr>
              <w:t xml:space="preserve">weight </w:t>
            </w:r>
            <w:r>
              <w:rPr>
                <w:color w:val="666666"/>
                <w:sz w:val="23"/>
              </w:rPr>
              <w:t xml:space="preserve">= </w:t>
            </w:r>
            <w:r>
              <w:rPr>
                <w:color w:val="006F1F"/>
                <w:sz w:val="23"/>
              </w:rPr>
              <w:t>raw_input</w:t>
            </w:r>
            <w:r>
              <w:rPr>
                <w:sz w:val="23"/>
              </w:rPr>
              <w:t>(</w:t>
            </w:r>
            <w:r>
              <w:rPr>
                <w:color w:val="406F9F"/>
                <w:sz w:val="23"/>
              </w:rPr>
              <w:t>"How much do you weigh? "</w:t>
            </w:r>
            <w:r>
              <w:rPr>
                <w:sz w:val="23"/>
              </w:rPr>
              <w:t>)</w:t>
            </w:r>
          </w:p>
          <w:p>
            <w:pPr>
              <w:pStyle w:val="10"/>
              <w:rPr>
                <w:rFonts w:ascii="宋体"/>
                <w:sz w:val="22"/>
              </w:rPr>
            </w:pPr>
          </w:p>
          <w:p>
            <w:pPr>
              <w:pStyle w:val="10"/>
              <w:spacing w:before="3"/>
              <w:rPr>
                <w:rFonts w:ascii="宋体"/>
                <w:sz w:val="21"/>
              </w:rPr>
            </w:pPr>
          </w:p>
          <w:p>
            <w:pPr>
              <w:pStyle w:val="10"/>
              <w:spacing w:line="550" w:lineRule="atLeast"/>
              <w:ind w:left="611" w:hanging="492"/>
              <w:rPr>
                <w:sz w:val="23"/>
              </w:rPr>
            </w:pPr>
            <w:r>
              <w:rPr>
                <w:b/>
                <w:color w:val="006F1F"/>
                <w:sz w:val="23"/>
              </w:rPr>
              <w:t xml:space="preserve">print </w:t>
            </w:r>
            <w:r>
              <w:rPr>
                <w:color w:val="406F9F"/>
                <w:sz w:val="23"/>
              </w:rPr>
              <w:t xml:space="preserve">"So, you're </w:t>
            </w:r>
            <w:r>
              <w:rPr>
                <w:i/>
                <w:color w:val="6F9FD0"/>
                <w:sz w:val="23"/>
              </w:rPr>
              <w:t xml:space="preserve">%r </w:t>
            </w:r>
            <w:r>
              <w:rPr>
                <w:color w:val="406F9F"/>
                <w:sz w:val="23"/>
              </w:rPr>
              <w:t xml:space="preserve">old, </w:t>
            </w:r>
            <w:r>
              <w:rPr>
                <w:i/>
                <w:color w:val="6F9FD0"/>
                <w:sz w:val="23"/>
              </w:rPr>
              <w:t xml:space="preserve">%r </w:t>
            </w:r>
            <w:r>
              <w:rPr>
                <w:color w:val="406F9F"/>
                <w:sz w:val="23"/>
              </w:rPr>
              <w:t xml:space="preserve">tall and </w:t>
            </w:r>
            <w:r>
              <w:rPr>
                <w:i/>
                <w:color w:val="6F9FD0"/>
                <w:sz w:val="23"/>
              </w:rPr>
              <w:t xml:space="preserve">%r </w:t>
            </w:r>
            <w:r>
              <w:rPr>
                <w:color w:val="406F9F"/>
                <w:sz w:val="23"/>
              </w:rPr>
              <w:t xml:space="preserve">heavy." </w:t>
            </w:r>
            <w:r>
              <w:rPr>
                <w:color w:val="666666"/>
                <w:sz w:val="23"/>
              </w:rPr>
              <w:t xml:space="preserve">% </w:t>
            </w:r>
            <w:r>
              <w:rPr>
                <w:sz w:val="23"/>
              </w:rPr>
              <w:t>( age, height, weight)</w:t>
            </w:r>
          </w:p>
        </w:tc>
      </w:tr>
    </w:tbl>
    <w:p>
      <w:pPr>
        <w:pStyle w:val="5"/>
      </w:pPr>
    </w:p>
    <w:p>
      <w:pPr>
        <w:pStyle w:val="5"/>
      </w:pPr>
    </w:p>
    <w:p>
      <w:pPr>
        <w:pStyle w:val="3"/>
        <w:spacing w:before="210"/>
      </w:pPr>
      <w:bookmarkStart w:id="53" w:name="你应该看到的结果"/>
      <w:bookmarkEnd w:id="53"/>
      <w:r>
        <w:rPr>
          <w:color w:val="465157"/>
          <w:w w:val="95"/>
        </w:rPr>
        <w:t>你应该看到的结果</w:t>
      </w:r>
    </w:p>
    <w:p>
      <w:pPr>
        <w:pStyle w:val="5"/>
        <w:spacing w:before="2"/>
        <w:rPr>
          <w:b/>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226060</wp:posOffset>
                </wp:positionV>
                <wp:extent cx="4864100" cy="2114550"/>
                <wp:effectExtent l="5080" t="5080" r="7620" b="13970"/>
                <wp:wrapTopAndBottom/>
                <wp:docPr id="7" name="文本框 100"/>
                <wp:cNvGraphicFramePr/>
                <a:graphic xmlns:a="http://schemas.openxmlformats.org/drawingml/2006/main">
                  <a:graphicData uri="http://schemas.microsoft.com/office/word/2010/wordprocessingShape">
                    <wps:wsp>
                      <wps:cNvSpPr txBox="1"/>
                      <wps:spPr>
                        <a:xfrm>
                          <a:off x="0" y="0"/>
                          <a:ext cx="4864100" cy="211455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91" w:lineRule="auto"/>
                              <w:ind w:left="148" w:right="5026" w:firstLine="0"/>
                              <w:jc w:val="left"/>
                              <w:rPr>
                                <w:sz w:val="23"/>
                              </w:rPr>
                            </w:pPr>
                            <w:r>
                              <w:rPr>
                                <w:b/>
                                <w:color w:val="C55D09"/>
                                <w:sz w:val="23"/>
                              </w:rPr>
                              <w:t xml:space="preserve">$ </w:t>
                            </w:r>
                            <w:r>
                              <w:rPr>
                                <w:spacing w:val="2"/>
                                <w:sz w:val="23"/>
                              </w:rPr>
                              <w:t xml:space="preserve">python ex12.py </w:t>
                            </w:r>
                            <w:r>
                              <w:rPr>
                                <w:color w:val="2F2F2F"/>
                                <w:spacing w:val="2"/>
                                <w:sz w:val="23"/>
                              </w:rPr>
                              <w:t>How old are you?</w:t>
                            </w:r>
                            <w:r>
                              <w:rPr>
                                <w:color w:val="2F2F2F"/>
                                <w:spacing w:val="27"/>
                                <w:sz w:val="23"/>
                              </w:rPr>
                              <w:t xml:space="preserve"> </w:t>
                            </w:r>
                            <w:r>
                              <w:rPr>
                                <w:color w:val="2F2F2F"/>
                                <w:spacing w:val="-8"/>
                                <w:sz w:val="23"/>
                              </w:rPr>
                              <w:t>35</w:t>
                            </w:r>
                          </w:p>
                          <w:p>
                            <w:pPr>
                              <w:spacing w:before="0"/>
                              <w:ind w:left="148" w:right="0" w:firstLine="0"/>
                              <w:jc w:val="left"/>
                              <w:rPr>
                                <w:sz w:val="23"/>
                              </w:rPr>
                            </w:pPr>
                            <w:r>
                              <w:rPr>
                                <w:color w:val="2F2F2F"/>
                                <w:sz w:val="23"/>
                              </w:rPr>
                              <w:t>How tall are you? 6'2"</w:t>
                            </w:r>
                          </w:p>
                          <w:p>
                            <w:pPr>
                              <w:pStyle w:val="5"/>
                              <w:spacing w:before="1"/>
                              <w:rPr>
                                <w:b/>
                                <w:sz w:val="22"/>
                              </w:rPr>
                            </w:pPr>
                          </w:p>
                          <w:p>
                            <w:pPr>
                              <w:spacing w:before="0"/>
                              <w:ind w:left="148" w:right="0" w:firstLine="0"/>
                              <w:jc w:val="left"/>
                              <w:rPr>
                                <w:sz w:val="23"/>
                              </w:rPr>
                            </w:pPr>
                            <w:r>
                              <w:rPr>
                                <w:color w:val="2F2F2F"/>
                                <w:sz w:val="23"/>
                              </w:rPr>
                              <w:t>How much do you weight? 180lbs</w:t>
                            </w:r>
                          </w:p>
                          <w:p>
                            <w:pPr>
                              <w:pStyle w:val="5"/>
                              <w:spacing w:before="1"/>
                              <w:rPr>
                                <w:b/>
                                <w:sz w:val="22"/>
                              </w:rPr>
                            </w:pPr>
                          </w:p>
                          <w:p>
                            <w:pPr>
                              <w:spacing w:before="0"/>
                              <w:ind w:left="148" w:right="0" w:firstLine="0"/>
                              <w:jc w:val="left"/>
                              <w:rPr>
                                <w:sz w:val="23"/>
                              </w:rPr>
                            </w:pPr>
                            <w:r>
                              <w:rPr>
                                <w:color w:val="2F2F2F"/>
                                <w:spacing w:val="2"/>
                                <w:sz w:val="23"/>
                              </w:rPr>
                              <w:t xml:space="preserve">So, you're '35' old, </w:t>
                            </w:r>
                            <w:r>
                              <w:rPr>
                                <w:color w:val="2F2F2F"/>
                                <w:spacing w:val="4"/>
                                <w:sz w:val="23"/>
                              </w:rPr>
                              <w:t xml:space="preserve">'6\'2"' </w:t>
                            </w:r>
                            <w:r>
                              <w:rPr>
                                <w:color w:val="2F2F2F"/>
                                <w:spacing w:val="2"/>
                                <w:sz w:val="23"/>
                              </w:rPr>
                              <w:t xml:space="preserve">tall </w:t>
                            </w:r>
                            <w:r>
                              <w:rPr>
                                <w:color w:val="2F2F2F"/>
                                <w:sz w:val="23"/>
                              </w:rPr>
                              <w:t xml:space="preserve">and </w:t>
                            </w:r>
                            <w:r>
                              <w:rPr>
                                <w:color w:val="2F2F2F"/>
                                <w:spacing w:val="2"/>
                                <w:sz w:val="23"/>
                              </w:rPr>
                              <w:t>'180lbs'</w:t>
                            </w:r>
                            <w:r>
                              <w:rPr>
                                <w:color w:val="2F2F2F"/>
                                <w:spacing w:val="55"/>
                                <w:sz w:val="23"/>
                              </w:rPr>
                              <w:t xml:space="preserve"> </w:t>
                            </w:r>
                            <w:r>
                              <w:rPr>
                                <w:color w:val="2F2F2F"/>
                                <w:spacing w:val="2"/>
                                <w:sz w:val="23"/>
                              </w:rPr>
                              <w:t>heavy.</w:t>
                            </w:r>
                          </w:p>
                          <w:p>
                            <w:pPr>
                              <w:pStyle w:val="5"/>
                              <w:spacing w:before="3"/>
                              <w:rPr>
                                <w:b/>
                                <w:sz w:val="22"/>
                              </w:rPr>
                            </w:pPr>
                          </w:p>
                          <w:p>
                            <w:pPr>
                              <w:spacing w:before="0"/>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100" o:spid="_x0000_s1026" o:spt="202" type="#_x0000_t202" style="position:absolute;left:0pt;margin-left:106.2pt;margin-top:17.8pt;height:166.5pt;width:383pt;mso-position-horizontal-relative:page;mso-wrap-distance-bottom:0pt;mso-wrap-distance-top:0pt;z-index:1024;mso-width-relative:page;mso-height-relative:page;" fillcolor="#EDEDED" filled="t" stroked="t" coordsize="21600,21600" o:gfxdata="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XLYQPaAAAACgEAAA8AAAAAAAAAAQAgAAAAIgAAAGRy&#10;cy9kb3ducmV2LnhtbFBLAQIUABQAAAAIAIdO4kB3uW5XAwIAAA8EAAAOAAAAAAAAAAEAIAAAACkB&#10;AABkcnMvZTJvRG9jLnhtbFBLBQYAAAAABgAGAFkBAACeBQAAAAA=&#10;">
                <v:fill on="t" focussize="0,0"/>
                <v:stroke weight="0.72pt" color="#CCCCCC" joinstyle="miter"/>
                <v:imagedata o:title=""/>
                <o:lock v:ext="edit" aspectratio="f"/>
                <v:textbox inset="0mm,0mm,0mm,0mm">
                  <w:txbxContent>
                    <w:p>
                      <w:pPr>
                        <w:spacing w:before="143" w:line="491" w:lineRule="auto"/>
                        <w:ind w:left="148" w:right="5026" w:firstLine="0"/>
                        <w:jc w:val="left"/>
                        <w:rPr>
                          <w:sz w:val="23"/>
                        </w:rPr>
                      </w:pPr>
                      <w:r>
                        <w:rPr>
                          <w:b/>
                          <w:color w:val="C55D09"/>
                          <w:sz w:val="23"/>
                        </w:rPr>
                        <w:t xml:space="preserve">$ </w:t>
                      </w:r>
                      <w:r>
                        <w:rPr>
                          <w:spacing w:val="2"/>
                          <w:sz w:val="23"/>
                        </w:rPr>
                        <w:t xml:space="preserve">python ex12.py </w:t>
                      </w:r>
                      <w:r>
                        <w:rPr>
                          <w:color w:val="2F2F2F"/>
                          <w:spacing w:val="2"/>
                          <w:sz w:val="23"/>
                        </w:rPr>
                        <w:t>How old are you?</w:t>
                      </w:r>
                      <w:r>
                        <w:rPr>
                          <w:color w:val="2F2F2F"/>
                          <w:spacing w:val="27"/>
                          <w:sz w:val="23"/>
                        </w:rPr>
                        <w:t xml:space="preserve"> </w:t>
                      </w:r>
                      <w:r>
                        <w:rPr>
                          <w:color w:val="2F2F2F"/>
                          <w:spacing w:val="-8"/>
                          <w:sz w:val="23"/>
                        </w:rPr>
                        <w:t>35</w:t>
                      </w:r>
                    </w:p>
                    <w:p>
                      <w:pPr>
                        <w:spacing w:before="0"/>
                        <w:ind w:left="148" w:right="0" w:firstLine="0"/>
                        <w:jc w:val="left"/>
                        <w:rPr>
                          <w:sz w:val="23"/>
                        </w:rPr>
                      </w:pPr>
                      <w:r>
                        <w:rPr>
                          <w:color w:val="2F2F2F"/>
                          <w:sz w:val="23"/>
                        </w:rPr>
                        <w:t>How tall are you? 6'2"</w:t>
                      </w:r>
                    </w:p>
                    <w:p>
                      <w:pPr>
                        <w:pStyle w:val="5"/>
                        <w:spacing w:before="1"/>
                        <w:rPr>
                          <w:b/>
                          <w:sz w:val="22"/>
                        </w:rPr>
                      </w:pPr>
                    </w:p>
                    <w:p>
                      <w:pPr>
                        <w:spacing w:before="0"/>
                        <w:ind w:left="148" w:right="0" w:firstLine="0"/>
                        <w:jc w:val="left"/>
                        <w:rPr>
                          <w:sz w:val="23"/>
                        </w:rPr>
                      </w:pPr>
                      <w:r>
                        <w:rPr>
                          <w:color w:val="2F2F2F"/>
                          <w:sz w:val="23"/>
                        </w:rPr>
                        <w:t>How much do you weight? 180lbs</w:t>
                      </w:r>
                    </w:p>
                    <w:p>
                      <w:pPr>
                        <w:pStyle w:val="5"/>
                        <w:spacing w:before="1"/>
                        <w:rPr>
                          <w:b/>
                          <w:sz w:val="22"/>
                        </w:rPr>
                      </w:pPr>
                    </w:p>
                    <w:p>
                      <w:pPr>
                        <w:spacing w:before="0"/>
                        <w:ind w:left="148" w:right="0" w:firstLine="0"/>
                        <w:jc w:val="left"/>
                        <w:rPr>
                          <w:sz w:val="23"/>
                        </w:rPr>
                      </w:pPr>
                      <w:r>
                        <w:rPr>
                          <w:color w:val="2F2F2F"/>
                          <w:spacing w:val="2"/>
                          <w:sz w:val="23"/>
                        </w:rPr>
                        <w:t xml:space="preserve">So, you're '35' old, </w:t>
                      </w:r>
                      <w:r>
                        <w:rPr>
                          <w:color w:val="2F2F2F"/>
                          <w:spacing w:val="4"/>
                          <w:sz w:val="23"/>
                        </w:rPr>
                        <w:t xml:space="preserve">'6\'2"' </w:t>
                      </w:r>
                      <w:r>
                        <w:rPr>
                          <w:color w:val="2F2F2F"/>
                          <w:spacing w:val="2"/>
                          <w:sz w:val="23"/>
                        </w:rPr>
                        <w:t xml:space="preserve">tall </w:t>
                      </w:r>
                      <w:r>
                        <w:rPr>
                          <w:color w:val="2F2F2F"/>
                          <w:sz w:val="23"/>
                        </w:rPr>
                        <w:t xml:space="preserve">and </w:t>
                      </w:r>
                      <w:r>
                        <w:rPr>
                          <w:color w:val="2F2F2F"/>
                          <w:spacing w:val="2"/>
                          <w:sz w:val="23"/>
                        </w:rPr>
                        <w:t>'180lbs'</w:t>
                      </w:r>
                      <w:r>
                        <w:rPr>
                          <w:color w:val="2F2F2F"/>
                          <w:spacing w:val="55"/>
                          <w:sz w:val="23"/>
                        </w:rPr>
                        <w:t xml:space="preserve"> </w:t>
                      </w:r>
                      <w:r>
                        <w:rPr>
                          <w:color w:val="2F2F2F"/>
                          <w:spacing w:val="2"/>
                          <w:sz w:val="23"/>
                        </w:rPr>
                        <w:t>heavy.</w:t>
                      </w:r>
                    </w:p>
                    <w:p>
                      <w:pPr>
                        <w:pStyle w:val="5"/>
                        <w:spacing w:before="3"/>
                        <w:rPr>
                          <w:b/>
                          <w:sz w:val="22"/>
                        </w:rPr>
                      </w:pPr>
                    </w:p>
                    <w:p>
                      <w:pPr>
                        <w:spacing w:before="0"/>
                        <w:ind w:left="148" w:right="0" w:firstLine="0"/>
                        <w:jc w:val="left"/>
                        <w:rPr>
                          <w:b/>
                          <w:sz w:val="23"/>
                        </w:rPr>
                      </w:pPr>
                      <w:r>
                        <w:rPr>
                          <w:b/>
                          <w:color w:val="C55D09"/>
                          <w:w w:val="100"/>
                          <w:sz w:val="23"/>
                        </w:rPr>
                        <w:t>$</w:t>
                      </w:r>
                    </w:p>
                  </w:txbxContent>
                </v:textbox>
                <w10:wrap type="topAndBottom"/>
              </v:shape>
            </w:pict>
          </mc:Fallback>
        </mc:AlternateContent>
      </w:r>
    </w:p>
    <w:p>
      <w:pPr>
        <w:spacing w:after="0"/>
        <w:sectPr>
          <w:pgSz w:w="11910" w:h="16840"/>
          <w:pgMar w:top="1460" w:right="1440" w:bottom="1380" w:left="0" w:header="0" w:footer="1040" w:gutter="0"/>
        </w:sectPr>
      </w:pPr>
    </w:p>
    <w:p>
      <w:pPr>
        <w:spacing w:before="27"/>
        <w:ind w:left="1800" w:right="0" w:firstLine="0"/>
        <w:jc w:val="left"/>
        <w:rPr>
          <w:rFonts w:hint="eastAsia" w:ascii="宋体" w:eastAsia="宋体"/>
          <w:b/>
          <w:sz w:val="32"/>
        </w:rPr>
      </w:pPr>
      <w:bookmarkStart w:id="54" w:name="加分习题"/>
      <w:bookmarkEnd w:id="54"/>
      <w:r>
        <w:rPr>
          <w:rFonts w:hint="eastAsia" w:ascii="宋体" w:eastAsia="宋体"/>
          <w:b/>
          <w:color w:val="465157"/>
          <w:sz w:val="32"/>
        </w:rPr>
        <w:t>加分习题</w:t>
      </w:r>
    </w:p>
    <w:p>
      <w:pPr>
        <w:pStyle w:val="5"/>
        <w:spacing w:before="8"/>
        <w:rPr>
          <w:b/>
          <w:sz w:val="28"/>
        </w:rPr>
      </w:pPr>
    </w:p>
    <w:p>
      <w:pPr>
        <w:pStyle w:val="9"/>
        <w:numPr>
          <w:ilvl w:val="0"/>
          <w:numId w:val="25"/>
        </w:numPr>
        <w:tabs>
          <w:tab w:val="left" w:pos="2521"/>
        </w:tabs>
        <w:spacing w:before="93" w:after="0" w:line="312" w:lineRule="auto"/>
        <w:ind w:left="2520" w:right="252" w:hanging="360"/>
        <w:jc w:val="left"/>
        <w:rPr>
          <w:rFonts w:ascii="Arial" w:eastAsia="Arial"/>
          <w:sz w:val="24"/>
        </w:rPr>
      </w:pPr>
      <w:r>
        <w:rPr>
          <w:spacing w:val="-3"/>
          <w:sz w:val="21"/>
        </w:rPr>
        <w:t>在命令行界面下运行你的程序，然后在命令行输入</w:t>
      </w:r>
      <w:r>
        <w:rPr>
          <w:color w:val="444444"/>
          <w:spacing w:val="-39"/>
          <w:sz w:val="21"/>
        </w:rPr>
        <w:t xml:space="preserve"> </w:t>
      </w:r>
      <w:r>
        <w:rPr>
          <w:rFonts w:ascii="Consolas" w:eastAsia="Consolas"/>
          <w:color w:val="444444"/>
          <w:sz w:val="23"/>
          <w:shd w:val="clear" w:color="auto" w:fill="F1F1F1"/>
        </w:rPr>
        <w:t>pydoc</w:t>
      </w:r>
      <w:r>
        <w:rPr>
          <w:rFonts w:ascii="Consolas" w:eastAsia="Consolas"/>
          <w:color w:val="444444"/>
          <w:spacing w:val="24"/>
          <w:sz w:val="23"/>
          <w:shd w:val="clear" w:color="auto" w:fill="F1F1F1"/>
        </w:rPr>
        <w:t xml:space="preserve"> </w:t>
      </w:r>
      <w:r>
        <w:rPr>
          <w:rFonts w:ascii="Consolas" w:eastAsia="Consolas"/>
          <w:color w:val="444444"/>
          <w:sz w:val="23"/>
          <w:shd w:val="clear" w:color="auto" w:fill="F1F1F1"/>
        </w:rPr>
        <w:t>raw_input</w:t>
      </w:r>
      <w:r>
        <w:rPr>
          <w:rFonts w:ascii="Consolas" w:eastAsia="Consolas"/>
          <w:color w:val="444444"/>
          <w:spacing w:val="-53"/>
          <w:sz w:val="23"/>
        </w:rPr>
        <w:t xml:space="preserve"> </w:t>
      </w:r>
      <w:r>
        <w:rPr>
          <w:spacing w:val="-2"/>
          <w:sz w:val="21"/>
        </w:rPr>
        <w:t>看它说了些</w:t>
      </w:r>
      <w:r>
        <w:rPr>
          <w:spacing w:val="-3"/>
          <w:sz w:val="21"/>
        </w:rPr>
        <w:t xml:space="preserve">什么。如果你用的是 </w:t>
      </w:r>
      <w:r>
        <w:rPr>
          <w:rFonts w:ascii="Arial" w:eastAsia="Arial"/>
          <w:sz w:val="21"/>
        </w:rPr>
        <w:t>Window</w:t>
      </w:r>
      <w:r>
        <w:rPr>
          <w:spacing w:val="-2"/>
          <w:sz w:val="21"/>
        </w:rPr>
        <w:t>，那就试一下</w:t>
      </w:r>
      <w:r>
        <w:rPr>
          <w:color w:val="444444"/>
          <w:spacing w:val="-39"/>
          <w:sz w:val="21"/>
        </w:rPr>
        <w:t xml:space="preserve"> </w:t>
      </w:r>
      <w:r>
        <w:rPr>
          <w:rFonts w:ascii="Consolas" w:eastAsia="Consolas"/>
          <w:color w:val="444444"/>
          <w:spacing w:val="3"/>
          <w:sz w:val="23"/>
          <w:shd w:val="clear" w:color="auto" w:fill="F1F1F1"/>
        </w:rPr>
        <w:t>python</w:t>
      </w:r>
      <w:r>
        <w:rPr>
          <w:rFonts w:ascii="Consolas" w:eastAsia="Consolas"/>
          <w:color w:val="444444"/>
          <w:spacing w:val="9"/>
          <w:sz w:val="23"/>
          <w:shd w:val="clear" w:color="auto" w:fill="F1F1F1"/>
        </w:rPr>
        <w:t xml:space="preserve"> -</w:t>
      </w:r>
      <w:r>
        <w:rPr>
          <w:rFonts w:ascii="Consolas" w:eastAsia="Consolas"/>
          <w:color w:val="444444"/>
          <w:spacing w:val="2"/>
          <w:sz w:val="23"/>
          <w:shd w:val="clear" w:color="auto" w:fill="F1F1F1"/>
        </w:rPr>
        <w:t>m</w:t>
      </w:r>
      <w:r>
        <w:rPr>
          <w:rFonts w:ascii="Consolas" w:eastAsia="Consolas"/>
          <w:color w:val="444444"/>
          <w:spacing w:val="16"/>
          <w:sz w:val="23"/>
          <w:shd w:val="clear" w:color="auto" w:fill="F1F1F1"/>
        </w:rPr>
        <w:t xml:space="preserve"> </w:t>
      </w:r>
      <w:r>
        <w:rPr>
          <w:rFonts w:ascii="Consolas" w:eastAsia="Consolas"/>
          <w:color w:val="444444"/>
          <w:spacing w:val="3"/>
          <w:sz w:val="23"/>
          <w:shd w:val="clear" w:color="auto" w:fill="F1F1F1"/>
        </w:rPr>
        <w:t>pydocraw_input</w:t>
      </w:r>
      <w:r>
        <w:rPr>
          <w:rFonts w:ascii="Consolas" w:eastAsia="Consolas"/>
          <w:color w:val="444444"/>
          <w:spacing w:val="-52"/>
          <w:sz w:val="23"/>
        </w:rPr>
        <w:t xml:space="preserve"> </w:t>
      </w:r>
      <w:r>
        <w:rPr>
          <w:sz w:val="21"/>
        </w:rPr>
        <w:t>。</w:t>
      </w:r>
    </w:p>
    <w:p>
      <w:pPr>
        <w:pStyle w:val="9"/>
        <w:numPr>
          <w:ilvl w:val="0"/>
          <w:numId w:val="25"/>
        </w:numPr>
        <w:tabs>
          <w:tab w:val="left" w:pos="2521"/>
        </w:tabs>
        <w:spacing w:before="5" w:after="0" w:line="240" w:lineRule="auto"/>
        <w:ind w:left="2520" w:right="0" w:hanging="360"/>
        <w:jc w:val="left"/>
        <w:rPr>
          <w:rFonts w:ascii="Arial" w:eastAsia="Arial"/>
          <w:sz w:val="21"/>
        </w:rPr>
      </w:pPr>
      <w:r>
        <w:rPr>
          <w:sz w:val="21"/>
        </w:rPr>
        <w:t>输入</w:t>
      </w:r>
      <w:r>
        <w:rPr>
          <w:color w:val="444444"/>
          <w:spacing w:val="-48"/>
          <w:sz w:val="21"/>
        </w:rPr>
        <w:t xml:space="preserve"> </w:t>
      </w:r>
      <w:r>
        <w:rPr>
          <w:rFonts w:ascii="Consolas" w:eastAsia="Consolas"/>
          <w:color w:val="444444"/>
          <w:sz w:val="23"/>
          <w:shd w:val="clear" w:color="auto" w:fill="F1F1F1"/>
        </w:rPr>
        <w:t>q</w:t>
      </w:r>
      <w:r>
        <w:rPr>
          <w:rFonts w:ascii="Consolas" w:eastAsia="Consolas"/>
          <w:color w:val="444444"/>
          <w:spacing w:val="-66"/>
          <w:sz w:val="23"/>
        </w:rPr>
        <w:t xml:space="preserve"> </w:t>
      </w:r>
      <w:r>
        <w:rPr>
          <w:spacing w:val="-2"/>
          <w:sz w:val="21"/>
        </w:rPr>
        <w:t xml:space="preserve">退出 </w:t>
      </w:r>
      <w:r>
        <w:rPr>
          <w:rFonts w:ascii="Arial" w:eastAsia="Arial"/>
          <w:sz w:val="21"/>
        </w:rPr>
        <w:t>pydoc</w:t>
      </w:r>
      <w:r>
        <w:rPr>
          <w:sz w:val="21"/>
        </w:rPr>
        <w:t>。</w:t>
      </w:r>
    </w:p>
    <w:p>
      <w:pPr>
        <w:pStyle w:val="9"/>
        <w:numPr>
          <w:ilvl w:val="0"/>
          <w:numId w:val="25"/>
        </w:numPr>
        <w:tabs>
          <w:tab w:val="left" w:pos="2521"/>
        </w:tabs>
        <w:spacing w:before="87" w:after="0" w:line="240" w:lineRule="auto"/>
        <w:ind w:left="2520" w:right="0" w:hanging="360"/>
        <w:jc w:val="left"/>
        <w:rPr>
          <w:rFonts w:ascii="Arial" w:eastAsia="Arial"/>
          <w:sz w:val="21"/>
        </w:rPr>
      </w:pPr>
      <w:r>
        <w:rPr>
          <w:spacing w:val="-1"/>
          <w:sz w:val="21"/>
        </w:rPr>
        <w:t>上网找一下</w:t>
      </w:r>
      <w:r>
        <w:rPr>
          <w:color w:val="444444"/>
          <w:spacing w:val="-50"/>
          <w:sz w:val="21"/>
        </w:rPr>
        <w:t xml:space="preserve"> </w:t>
      </w:r>
      <w:r>
        <w:rPr>
          <w:rFonts w:ascii="Consolas" w:eastAsia="Consolas"/>
          <w:color w:val="444444"/>
          <w:sz w:val="23"/>
          <w:shd w:val="clear" w:color="auto" w:fill="F1F1F1"/>
        </w:rPr>
        <w:t>pydoc</w:t>
      </w:r>
      <w:r>
        <w:rPr>
          <w:rFonts w:ascii="Consolas" w:eastAsia="Consolas"/>
          <w:color w:val="444444"/>
          <w:spacing w:val="-66"/>
          <w:sz w:val="23"/>
        </w:rPr>
        <w:t xml:space="preserve"> </w:t>
      </w:r>
      <w:r>
        <w:rPr>
          <w:spacing w:val="-3"/>
          <w:sz w:val="21"/>
        </w:rPr>
        <w:t>命令是用来做什么的。</w:t>
      </w:r>
    </w:p>
    <w:p>
      <w:pPr>
        <w:pStyle w:val="9"/>
        <w:numPr>
          <w:ilvl w:val="0"/>
          <w:numId w:val="25"/>
        </w:numPr>
        <w:tabs>
          <w:tab w:val="left" w:pos="2521"/>
        </w:tabs>
        <w:spacing w:before="85" w:after="0" w:line="316" w:lineRule="auto"/>
        <w:ind w:left="2520" w:right="353" w:hanging="360"/>
        <w:jc w:val="left"/>
        <w:rPr>
          <w:rFonts w:ascii="Arial" w:eastAsia="Arial"/>
          <w:sz w:val="21"/>
        </w:rPr>
      </w:pPr>
      <w:r>
        <w:rPr>
          <w:spacing w:val="1"/>
          <w:sz w:val="21"/>
        </w:rPr>
        <w:t xml:space="preserve">使用 </w:t>
      </w:r>
      <w:r>
        <w:rPr>
          <w:rFonts w:ascii="Arial" w:eastAsia="Arial"/>
          <w:sz w:val="21"/>
        </w:rPr>
        <w:t>pydoc</w:t>
      </w:r>
      <w:r>
        <w:rPr>
          <w:rFonts w:ascii="Arial" w:eastAsia="Arial"/>
          <w:spacing w:val="54"/>
          <w:sz w:val="21"/>
        </w:rPr>
        <w:t xml:space="preserve"> </w:t>
      </w:r>
      <w:r>
        <w:rPr>
          <w:spacing w:val="-1"/>
          <w:sz w:val="21"/>
        </w:rPr>
        <w:t>再看一下</w:t>
      </w:r>
      <w:r>
        <w:rPr>
          <w:color w:val="444444"/>
          <w:spacing w:val="-44"/>
          <w:sz w:val="21"/>
        </w:rPr>
        <w:t xml:space="preserve"> </w:t>
      </w:r>
      <w:r>
        <w:rPr>
          <w:rFonts w:ascii="Consolas" w:eastAsia="Consolas"/>
          <w:color w:val="444444"/>
          <w:sz w:val="23"/>
          <w:shd w:val="clear" w:color="auto" w:fill="F1F1F1"/>
        </w:rPr>
        <w:t>open</w:t>
      </w:r>
      <w:r>
        <w:rPr>
          <w:rFonts w:ascii="Arial" w:eastAsia="Arial"/>
          <w:sz w:val="21"/>
        </w:rPr>
        <w:t>,</w:t>
      </w:r>
      <w:r>
        <w:rPr>
          <w:rFonts w:ascii="Arial" w:eastAsia="Arial"/>
          <w:color w:val="444444"/>
          <w:spacing w:val="3"/>
          <w:sz w:val="21"/>
        </w:rPr>
        <w:t xml:space="preserve"> </w:t>
      </w:r>
      <w:r>
        <w:rPr>
          <w:rFonts w:ascii="Consolas" w:eastAsia="Consolas"/>
          <w:color w:val="444444"/>
          <w:sz w:val="23"/>
          <w:shd w:val="clear" w:color="auto" w:fill="F1F1F1"/>
        </w:rPr>
        <w:t>file</w:t>
      </w:r>
      <w:r>
        <w:rPr>
          <w:rFonts w:ascii="Arial" w:eastAsia="Arial"/>
          <w:sz w:val="21"/>
        </w:rPr>
        <w:t>,</w:t>
      </w:r>
      <w:r>
        <w:rPr>
          <w:rFonts w:ascii="Arial" w:eastAsia="Arial"/>
          <w:color w:val="444444"/>
          <w:spacing w:val="3"/>
          <w:sz w:val="21"/>
        </w:rPr>
        <w:t xml:space="preserve"> </w:t>
      </w:r>
      <w:r>
        <w:rPr>
          <w:rFonts w:ascii="Consolas" w:eastAsia="Consolas"/>
          <w:color w:val="444444"/>
          <w:sz w:val="23"/>
          <w:shd w:val="clear" w:color="auto" w:fill="F1F1F1"/>
        </w:rPr>
        <w:t>os</w:t>
      </w:r>
      <w:r>
        <w:rPr>
          <w:rFonts w:ascii="Arial" w:eastAsia="Arial"/>
          <w:spacing w:val="25"/>
          <w:sz w:val="21"/>
        </w:rPr>
        <w:t xml:space="preserve">, </w:t>
      </w:r>
      <w:r>
        <w:rPr>
          <w:sz w:val="21"/>
        </w:rPr>
        <w:t>和</w:t>
      </w:r>
      <w:r>
        <w:rPr>
          <w:color w:val="444444"/>
          <w:spacing w:val="-43"/>
          <w:sz w:val="21"/>
        </w:rPr>
        <w:t xml:space="preserve"> </w:t>
      </w:r>
      <w:r>
        <w:rPr>
          <w:rFonts w:ascii="Consolas" w:eastAsia="Consolas"/>
          <w:color w:val="444444"/>
          <w:sz w:val="23"/>
          <w:shd w:val="clear" w:color="auto" w:fill="F1F1F1"/>
        </w:rPr>
        <w:t>sys</w:t>
      </w:r>
      <w:r>
        <w:rPr>
          <w:rFonts w:ascii="Consolas" w:eastAsia="Consolas"/>
          <w:color w:val="444444"/>
          <w:spacing w:val="-64"/>
          <w:sz w:val="23"/>
        </w:rPr>
        <w:t xml:space="preserve"> </w:t>
      </w:r>
      <w:r>
        <w:rPr>
          <w:spacing w:val="-9"/>
          <w:sz w:val="21"/>
        </w:rPr>
        <w:t>的含义。看不懂没关系，只要通读</w:t>
      </w:r>
      <w:r>
        <w:rPr>
          <w:spacing w:val="-5"/>
          <w:sz w:val="21"/>
        </w:rPr>
        <w:t>一下，记下你觉得有意思的点就行了。</w:t>
      </w:r>
    </w:p>
    <w:p>
      <w:pPr>
        <w:spacing w:after="0" w:line="316" w:lineRule="auto"/>
        <w:jc w:val="left"/>
        <w:rPr>
          <w:rFonts w:ascii="Arial" w:eastAsia="Arial"/>
          <w:sz w:val="21"/>
        </w:rPr>
        <w:sectPr>
          <w:pgSz w:w="11910" w:h="16840"/>
          <w:pgMar w:top="1500" w:right="1440" w:bottom="1380" w:left="0" w:header="0" w:footer="1040" w:gutter="0"/>
        </w:sectPr>
      </w:pPr>
    </w:p>
    <w:p>
      <w:pPr>
        <w:pStyle w:val="2"/>
      </w:pPr>
      <w:bookmarkStart w:id="55" w:name="习题 13: 参数、解包、变量"/>
      <w:bookmarkEnd w:id="55"/>
      <w:r>
        <w:rPr>
          <w:color w:val="111111"/>
        </w:rPr>
        <w:t xml:space="preserve">习题 </w:t>
      </w:r>
      <w:r>
        <w:rPr>
          <w:rFonts w:ascii="Arial" w:eastAsia="Arial"/>
          <w:color w:val="111111"/>
        </w:rPr>
        <w:t xml:space="preserve">13: </w:t>
      </w:r>
      <w:r>
        <w:rPr>
          <w:color w:val="111111"/>
        </w:rPr>
        <w:t>参数、解包、变量</w:t>
      </w:r>
    </w:p>
    <w:p>
      <w:pPr>
        <w:pStyle w:val="5"/>
        <w:spacing w:before="319" w:line="278" w:lineRule="auto"/>
        <w:ind w:left="1800" w:right="423"/>
      </w:pPr>
      <w:r>
        <w:t>在这节练习中，我们将降到另外一种将变量传递给脚本的方法</w:t>
      </w:r>
      <w:r>
        <w:rPr>
          <w:rFonts w:ascii="Arial" w:eastAsia="Arial"/>
        </w:rPr>
        <w:t>(</w:t>
      </w:r>
      <w:r>
        <w:rPr>
          <w:spacing w:val="-3"/>
        </w:rPr>
        <w:t>所谓脚本，就是</w:t>
      </w:r>
      <w:r>
        <w:rPr>
          <w:spacing w:val="-13"/>
        </w:rPr>
        <w:t xml:space="preserve">你写的 </w:t>
      </w:r>
      <w:r>
        <w:rPr>
          <w:rFonts w:ascii="Consolas" w:eastAsia="Consolas"/>
          <w:color w:val="444444"/>
          <w:sz w:val="23"/>
          <w:shd w:val="clear" w:color="auto" w:fill="F1F1F1"/>
        </w:rPr>
        <w:t>.py</w:t>
      </w:r>
      <w:r>
        <w:rPr>
          <w:rFonts w:ascii="Consolas" w:eastAsia="Consolas"/>
          <w:color w:val="444444"/>
          <w:spacing w:val="-55"/>
          <w:sz w:val="23"/>
        </w:rPr>
        <w:t xml:space="preserve"> </w:t>
      </w:r>
      <w:r>
        <w:t>程序</w:t>
      </w:r>
      <w:r>
        <w:rPr>
          <w:rFonts w:ascii="Arial" w:eastAsia="Arial"/>
        </w:rPr>
        <w:t>)</w:t>
      </w:r>
      <w:r>
        <w:rPr>
          <w:spacing w:val="-4"/>
        </w:rPr>
        <w:t xml:space="preserve">。你已经知道，如果要运行 </w:t>
      </w:r>
      <w:r>
        <w:rPr>
          <w:rFonts w:ascii="Consolas" w:eastAsia="Consolas"/>
          <w:color w:val="444444"/>
          <w:sz w:val="23"/>
          <w:shd w:val="clear" w:color="auto" w:fill="F1F1F1"/>
        </w:rPr>
        <w:t>ex13.py</w:t>
      </w:r>
      <w:r>
        <w:t>，只要在命令行运</w:t>
      </w:r>
    </w:p>
    <w:p>
      <w:pPr>
        <w:spacing w:before="0" w:line="307" w:lineRule="exact"/>
        <w:ind w:left="1800" w:right="0" w:firstLine="0"/>
        <w:jc w:val="left"/>
        <w:rPr>
          <w:rFonts w:hint="eastAsia" w:ascii="宋体" w:hAnsi="宋体" w:eastAsia="宋体"/>
          <w:sz w:val="24"/>
        </w:rPr>
      </w:pPr>
      <w:r>
        <w:rPr>
          <w:rFonts w:hint="eastAsia" w:ascii="宋体" w:hAnsi="宋体" w:eastAsia="宋体"/>
          <w:spacing w:val="-26"/>
          <w:sz w:val="24"/>
        </w:rPr>
        <w:t xml:space="preserve">行 </w:t>
      </w:r>
      <w:r>
        <w:rPr>
          <w:color w:val="444444"/>
          <w:sz w:val="23"/>
          <w:shd w:val="clear" w:color="auto" w:fill="F1F1F1"/>
        </w:rPr>
        <w:t>python ex13.py</w:t>
      </w:r>
      <w:r>
        <w:rPr>
          <w:color w:val="444444"/>
          <w:spacing w:val="-53"/>
          <w:sz w:val="23"/>
        </w:rPr>
        <w:t xml:space="preserve"> </w:t>
      </w:r>
      <w:r>
        <w:rPr>
          <w:rFonts w:hint="eastAsia" w:ascii="宋体" w:hAnsi="宋体" w:eastAsia="宋体"/>
          <w:spacing w:val="-7"/>
          <w:sz w:val="24"/>
        </w:rPr>
        <w:t xml:space="preserve">就可以了。这句命令中的 </w:t>
      </w:r>
      <w:r>
        <w:rPr>
          <w:color w:val="444444"/>
          <w:sz w:val="23"/>
          <w:shd w:val="clear" w:color="auto" w:fill="F1F1F1"/>
        </w:rPr>
        <w:t>ex13.py</w:t>
      </w:r>
      <w:r>
        <w:rPr>
          <w:color w:val="444444"/>
          <w:spacing w:val="-54"/>
          <w:sz w:val="23"/>
        </w:rPr>
        <w:t xml:space="preserve"> </w:t>
      </w:r>
      <w:r>
        <w:rPr>
          <w:rFonts w:hint="eastAsia" w:ascii="宋体" w:hAnsi="宋体" w:eastAsia="宋体"/>
          <w:spacing w:val="-1"/>
          <w:sz w:val="24"/>
        </w:rPr>
        <w:t>部分就是所谓的</w:t>
      </w:r>
      <w:r>
        <w:rPr>
          <w:rFonts w:ascii="Arial" w:hAnsi="Arial" w:eastAsia="Arial"/>
          <w:sz w:val="24"/>
        </w:rPr>
        <w:t>“</w:t>
      </w:r>
      <w:r>
        <w:rPr>
          <w:rFonts w:hint="eastAsia" w:ascii="宋体" w:hAnsi="宋体" w:eastAsia="宋体"/>
          <w:sz w:val="24"/>
        </w:rPr>
        <w:t>参数</w:t>
      </w:r>
    </w:p>
    <w:p>
      <w:pPr>
        <w:pStyle w:val="5"/>
        <w:spacing w:before="48" w:line="427" w:lineRule="auto"/>
        <w:ind w:left="1800" w:right="1891"/>
      </w:pPr>
      <w:r>
        <w:rPr>
          <w:rFonts w:ascii="Arial" w:hAnsi="Arial" w:eastAsia="Arial"/>
        </w:rPr>
        <w:t>(argument)”</w:t>
      </w:r>
      <w:r>
        <w:t>，我们现在要做的就是写一个可以接受参数的脚本。将下面的程序写下来，后面你将看到详细解释。</w:t>
      </w:r>
    </w:p>
    <w:p>
      <w:pPr>
        <w:pStyle w:val="5"/>
        <w:spacing w:before="9"/>
        <w:rPr>
          <w:sz w:val="9"/>
        </w:rPr>
      </w:pPr>
    </w:p>
    <w:tbl>
      <w:tblPr>
        <w:tblStyle w:val="7"/>
        <w:tblW w:w="5911"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2"/>
        <w:gridCol w:w="54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16" w:hRule="atLeast"/>
        </w:trPr>
        <w:tc>
          <w:tcPr>
            <w:tcW w:w="452" w:type="dxa"/>
          </w:tcPr>
          <w:p>
            <w:pPr>
              <w:pStyle w:val="10"/>
              <w:spacing w:before="141"/>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spacing w:before="1"/>
              <w:rPr>
                <w:rFonts w:ascii="宋体"/>
                <w:sz w:val="22"/>
              </w:rPr>
            </w:pPr>
          </w:p>
          <w:p>
            <w:pPr>
              <w:pStyle w:val="10"/>
              <w:ind w:left="200"/>
              <w:rPr>
                <w:sz w:val="23"/>
              </w:rPr>
            </w:pPr>
            <w:r>
              <w:rPr>
                <w:color w:val="AAAAAA"/>
                <w:w w:val="100"/>
                <w:sz w:val="23"/>
              </w:rPr>
              <w:t>3</w:t>
            </w:r>
          </w:p>
          <w:p>
            <w:pPr>
              <w:pStyle w:val="10"/>
              <w:rPr>
                <w:rFonts w:ascii="宋体"/>
                <w:sz w:val="22"/>
              </w:rPr>
            </w:pPr>
          </w:p>
          <w:p>
            <w:pPr>
              <w:pStyle w:val="10"/>
              <w:spacing w:before="1"/>
              <w:ind w:left="200"/>
              <w:rPr>
                <w:sz w:val="23"/>
              </w:rPr>
            </w:pPr>
            <w:r>
              <w:rPr>
                <w:color w:val="AAAAAA"/>
                <w:w w:val="100"/>
                <w:sz w:val="23"/>
              </w:rPr>
              <w:t>4</w:t>
            </w:r>
          </w:p>
          <w:p>
            <w:pPr>
              <w:pStyle w:val="10"/>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spacing w:before="1"/>
              <w:ind w:left="200"/>
              <w:rPr>
                <w:sz w:val="23"/>
              </w:rPr>
            </w:pPr>
            <w:r>
              <w:rPr>
                <w:color w:val="AAAAAA"/>
                <w:w w:val="100"/>
                <w:sz w:val="23"/>
              </w:rPr>
              <w:t>7</w:t>
            </w:r>
          </w:p>
          <w:p>
            <w:pPr>
              <w:pStyle w:val="10"/>
              <w:rPr>
                <w:rFonts w:ascii="宋体"/>
                <w:sz w:val="22"/>
              </w:rPr>
            </w:pPr>
          </w:p>
          <w:p>
            <w:pPr>
              <w:pStyle w:val="10"/>
              <w:ind w:left="200"/>
              <w:rPr>
                <w:sz w:val="23"/>
              </w:rPr>
            </w:pPr>
            <w:r>
              <w:rPr>
                <w:color w:val="AAAAAA"/>
                <w:w w:val="100"/>
                <w:sz w:val="23"/>
              </w:rPr>
              <w:t>8</w:t>
            </w:r>
          </w:p>
        </w:tc>
        <w:tc>
          <w:tcPr>
            <w:tcW w:w="5459" w:type="dxa"/>
            <w:tcBorders>
              <w:top w:val="single" w:color="CCCCCC" w:sz="6" w:space="0"/>
              <w:bottom w:val="single" w:color="CCCCCC" w:sz="6" w:space="0"/>
            </w:tcBorders>
            <w:shd w:val="clear" w:color="auto" w:fill="EDEDED"/>
          </w:tcPr>
          <w:p>
            <w:pPr>
              <w:pStyle w:val="10"/>
              <w:spacing w:before="144"/>
              <w:ind w:left="119"/>
              <w:rPr>
                <w:sz w:val="23"/>
              </w:rPr>
            </w:pPr>
            <w:r>
              <w:rPr>
                <w:b/>
                <w:color w:val="006F1F"/>
                <w:sz w:val="23"/>
              </w:rPr>
              <w:t xml:space="preserve">from </w:t>
            </w:r>
            <w:r>
              <w:rPr>
                <w:b/>
                <w:color w:val="0D84B5"/>
                <w:sz w:val="23"/>
              </w:rPr>
              <w:t xml:space="preserve">sys </w:t>
            </w:r>
            <w:r>
              <w:rPr>
                <w:b/>
                <w:color w:val="006F1F"/>
                <w:sz w:val="23"/>
              </w:rPr>
              <w:t xml:space="preserve">import </w:t>
            </w:r>
            <w:r>
              <w:rPr>
                <w:sz w:val="23"/>
              </w:rPr>
              <w:t>argv</w:t>
            </w:r>
          </w:p>
          <w:p>
            <w:pPr>
              <w:pStyle w:val="10"/>
              <w:rPr>
                <w:rFonts w:ascii="宋体"/>
                <w:sz w:val="22"/>
              </w:rPr>
            </w:pPr>
          </w:p>
          <w:p>
            <w:pPr>
              <w:pStyle w:val="10"/>
              <w:rPr>
                <w:rFonts w:ascii="宋体"/>
                <w:sz w:val="22"/>
              </w:rPr>
            </w:pPr>
          </w:p>
          <w:p>
            <w:pPr>
              <w:pStyle w:val="10"/>
              <w:spacing w:before="12"/>
              <w:rPr>
                <w:rFonts w:ascii="宋体"/>
                <w:sz w:val="20"/>
              </w:rPr>
            </w:pPr>
          </w:p>
          <w:p>
            <w:pPr>
              <w:pStyle w:val="10"/>
              <w:ind w:left="119"/>
              <w:rPr>
                <w:sz w:val="23"/>
              </w:rPr>
            </w:pPr>
            <w:r>
              <w:rPr>
                <w:sz w:val="23"/>
              </w:rPr>
              <w:t xml:space="preserve">script, first, second, third </w:t>
            </w:r>
            <w:r>
              <w:rPr>
                <w:color w:val="666666"/>
                <w:sz w:val="23"/>
              </w:rPr>
              <w:t xml:space="preserve">= </w:t>
            </w:r>
            <w:r>
              <w:rPr>
                <w:sz w:val="23"/>
              </w:rPr>
              <w:t>argv</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119" w:right="48"/>
              <w:rPr>
                <w:sz w:val="23"/>
              </w:rPr>
            </w:pPr>
            <w:r>
              <w:rPr>
                <w:b/>
                <w:color w:val="006F1F"/>
                <w:sz w:val="23"/>
              </w:rPr>
              <w:t xml:space="preserve">print </w:t>
            </w:r>
            <w:r>
              <w:rPr>
                <w:color w:val="406F9F"/>
                <w:sz w:val="23"/>
              </w:rPr>
              <w:t>"The script is called:"</w:t>
            </w:r>
            <w:r>
              <w:rPr>
                <w:sz w:val="23"/>
              </w:rPr>
              <w:t xml:space="preserve">, script </w:t>
            </w:r>
            <w:r>
              <w:rPr>
                <w:b/>
                <w:color w:val="006F1F"/>
                <w:sz w:val="23"/>
              </w:rPr>
              <w:t xml:space="preserve">print </w:t>
            </w:r>
            <w:r>
              <w:rPr>
                <w:color w:val="406F9F"/>
                <w:sz w:val="23"/>
              </w:rPr>
              <w:t>"Your first variable is:"</w:t>
            </w:r>
            <w:r>
              <w:rPr>
                <w:sz w:val="23"/>
              </w:rPr>
              <w:t xml:space="preserve">, first </w:t>
            </w:r>
            <w:r>
              <w:rPr>
                <w:b/>
                <w:color w:val="006F1F"/>
                <w:sz w:val="23"/>
              </w:rPr>
              <w:t xml:space="preserve">print </w:t>
            </w:r>
            <w:r>
              <w:rPr>
                <w:color w:val="406F9F"/>
                <w:sz w:val="23"/>
              </w:rPr>
              <w:t>"Your second variable is:"</w:t>
            </w:r>
            <w:r>
              <w:rPr>
                <w:sz w:val="23"/>
              </w:rPr>
              <w:t>, second</w:t>
            </w:r>
          </w:p>
          <w:p>
            <w:pPr>
              <w:pStyle w:val="10"/>
              <w:spacing w:before="2"/>
              <w:ind w:left="119"/>
              <w:rPr>
                <w:sz w:val="23"/>
              </w:rPr>
            </w:pPr>
            <w:r>
              <w:rPr>
                <w:b/>
                <w:color w:val="006F1F"/>
                <w:sz w:val="23"/>
              </w:rPr>
              <w:t xml:space="preserve">print </w:t>
            </w:r>
            <w:r>
              <w:rPr>
                <w:color w:val="406F9F"/>
                <w:sz w:val="23"/>
              </w:rPr>
              <w:t>"Your third variable is:"</w:t>
            </w:r>
            <w:r>
              <w:rPr>
                <w:sz w:val="23"/>
              </w:rPr>
              <w:t>, third</w:t>
            </w:r>
          </w:p>
        </w:tc>
      </w:tr>
    </w:tbl>
    <w:p>
      <w:pPr>
        <w:pStyle w:val="5"/>
      </w:pPr>
    </w:p>
    <w:p>
      <w:pPr>
        <w:pStyle w:val="5"/>
        <w:spacing w:before="170" w:line="278" w:lineRule="auto"/>
        <w:ind w:left="1800" w:right="237"/>
      </w:pPr>
      <w:r>
        <w:rPr>
          <w:spacing w:val="5"/>
        </w:rPr>
        <w:t xml:space="preserve">在第 </w:t>
      </w:r>
      <w:r>
        <w:rPr>
          <w:rFonts w:ascii="Arial" w:hAnsi="Arial" w:eastAsia="Arial"/>
        </w:rPr>
        <w:t>1</w:t>
      </w:r>
      <w:r>
        <w:rPr>
          <w:rFonts w:ascii="Arial" w:hAnsi="Arial" w:eastAsia="Arial"/>
          <w:spacing w:val="2"/>
        </w:rPr>
        <w:t xml:space="preserve">  </w:t>
      </w:r>
      <w:r>
        <w:t>行我们有一个</w:t>
      </w:r>
      <w:r>
        <w:rPr>
          <w:rFonts w:ascii="Arial" w:hAnsi="Arial" w:eastAsia="Arial"/>
        </w:rPr>
        <w:t>“import”</w:t>
      </w:r>
      <w:r>
        <w:t>语句</w:t>
      </w:r>
      <w:r>
        <w:rPr>
          <w:rFonts w:ascii="Arial" w:hAnsi="Arial" w:eastAsia="Arial"/>
          <w:spacing w:val="1"/>
        </w:rPr>
        <w:t xml:space="preserve">.  </w:t>
      </w:r>
      <w:r>
        <w:rPr>
          <w:spacing w:val="3"/>
        </w:rPr>
        <w:t xml:space="preserve">这是你将 </w:t>
      </w:r>
      <w:r>
        <w:rPr>
          <w:rFonts w:ascii="Arial" w:hAnsi="Arial" w:eastAsia="Arial"/>
        </w:rPr>
        <w:t>python</w:t>
      </w:r>
      <w:r>
        <w:rPr>
          <w:rFonts w:ascii="Arial" w:hAnsi="Arial" w:eastAsia="Arial"/>
          <w:spacing w:val="3"/>
        </w:rPr>
        <w:t xml:space="preserve">  </w:t>
      </w:r>
      <w:r>
        <w:rPr>
          <w:spacing w:val="-1"/>
        </w:rPr>
        <w:t>的功能引入你的脚本的方法</w:t>
      </w:r>
      <w:r>
        <w:rPr>
          <w:rFonts w:ascii="Arial" w:hAnsi="Arial" w:eastAsia="Arial"/>
          <w:spacing w:val="-5"/>
        </w:rPr>
        <w:t xml:space="preserve">. </w:t>
      </w:r>
      <w:r>
        <w:rPr>
          <w:rFonts w:ascii="Arial" w:hAnsi="Arial" w:eastAsia="Arial"/>
        </w:rPr>
        <w:t>Python</w:t>
      </w:r>
      <w:r>
        <w:rPr>
          <w:rFonts w:ascii="Arial" w:hAnsi="Arial" w:eastAsia="Arial"/>
          <w:spacing w:val="53"/>
        </w:rPr>
        <w:t xml:space="preserve"> </w:t>
      </w:r>
      <w:r>
        <w:rPr>
          <w:spacing w:val="-3"/>
        </w:rPr>
        <w:t>不会一下子将它所有的功能给你，而是让你需要什么就调用什么。这样可以让你的程序保持精简，而后面的程序员看到你的代码的时候，这些</w:t>
      </w:r>
    </w:p>
    <w:p>
      <w:pPr>
        <w:pStyle w:val="5"/>
        <w:spacing w:line="305" w:lineRule="exact"/>
        <w:ind w:left="1800"/>
      </w:pPr>
      <w:r>
        <w:rPr>
          <w:rFonts w:ascii="Arial" w:hAnsi="Arial" w:eastAsia="Arial"/>
        </w:rPr>
        <w:t>“import”</w:t>
      </w:r>
      <w:r>
        <w:t>可以作为提示，让他们明白你的代码用到了哪些功能。</w:t>
      </w:r>
    </w:p>
    <w:p>
      <w:pPr>
        <w:pStyle w:val="5"/>
        <w:spacing w:before="9"/>
        <w:rPr>
          <w:sz w:val="12"/>
        </w:rPr>
      </w:pPr>
    </w:p>
    <w:p>
      <w:pPr>
        <w:pStyle w:val="5"/>
        <w:spacing w:before="77" w:line="278" w:lineRule="auto"/>
        <w:ind w:left="1800" w:right="233"/>
      </w:pPr>
      <w:r>
        <w:rPr>
          <w:rFonts w:ascii="Consolas" w:hAnsi="Consolas" w:eastAsia="Consolas"/>
          <w:color w:val="444444"/>
          <w:sz w:val="23"/>
          <w:shd w:val="clear" w:color="auto" w:fill="F1F1F1"/>
        </w:rPr>
        <w:t>argv</w:t>
      </w:r>
      <w:r>
        <w:rPr>
          <w:rFonts w:ascii="Consolas" w:hAnsi="Consolas" w:eastAsia="Consolas"/>
          <w:color w:val="444444"/>
          <w:spacing w:val="-61"/>
          <w:sz w:val="23"/>
        </w:rPr>
        <w:t xml:space="preserve"> </w:t>
      </w:r>
      <w:r>
        <w:t>是所谓的</w:t>
      </w:r>
      <w:r>
        <w:rPr>
          <w:rFonts w:ascii="Arial" w:hAnsi="Arial" w:eastAsia="Arial"/>
        </w:rPr>
        <w:t>“</w:t>
      </w:r>
      <w:r>
        <w:rPr>
          <w:spacing w:val="-1"/>
        </w:rPr>
        <w:t>参数变量</w:t>
      </w:r>
      <w:r>
        <w:rPr>
          <w:rFonts w:ascii="Arial" w:hAnsi="Arial" w:eastAsia="Arial"/>
        </w:rPr>
        <w:t>(argument variable)”</w:t>
      </w:r>
      <w:r>
        <w:rPr>
          <w:spacing w:val="-2"/>
        </w:rPr>
        <w:t xml:space="preserve">，是一个非常标准的编程术语。在其他的编程语言里你也可以看到它。这个变量包含了你传递给 </w:t>
      </w:r>
      <w:r>
        <w:rPr>
          <w:rFonts w:ascii="Arial" w:hAnsi="Arial" w:eastAsia="Arial"/>
        </w:rPr>
        <w:t>Python</w:t>
      </w:r>
      <w:r>
        <w:rPr>
          <w:rFonts w:ascii="Arial" w:hAnsi="Arial" w:eastAsia="Arial"/>
          <w:spacing w:val="54"/>
        </w:rPr>
        <w:t xml:space="preserve"> </w:t>
      </w:r>
      <w:r>
        <w:rPr>
          <w:spacing w:val="-4"/>
        </w:rPr>
        <w:t>的参数。</w:t>
      </w:r>
      <w:r>
        <w:t>通过后面的练习你将对它有更多的了解。</w:t>
      </w:r>
    </w:p>
    <w:p>
      <w:pPr>
        <w:pStyle w:val="5"/>
        <w:spacing w:before="10"/>
        <w:rPr>
          <w:sz w:val="8"/>
        </w:rPr>
      </w:pPr>
    </w:p>
    <w:p>
      <w:pPr>
        <w:pStyle w:val="5"/>
        <w:spacing w:before="78" w:line="278" w:lineRule="auto"/>
        <w:ind w:left="1800" w:right="358"/>
      </w:pPr>
      <w:r>
        <w:t xml:space="preserve">第 </w:t>
      </w:r>
      <w:r>
        <w:rPr>
          <w:rFonts w:ascii="Arial" w:hAnsi="Arial" w:eastAsia="Arial"/>
        </w:rPr>
        <w:t>3</w:t>
      </w:r>
      <w:r>
        <w:rPr>
          <w:rFonts w:ascii="Arial" w:hAnsi="Arial" w:eastAsia="Arial"/>
          <w:spacing w:val="56"/>
        </w:rPr>
        <w:t xml:space="preserve"> </w:t>
      </w:r>
      <w:r>
        <w:rPr>
          <w:spacing w:val="-18"/>
        </w:rPr>
        <w:t xml:space="preserve">行将 </w:t>
      </w:r>
      <w:r>
        <w:rPr>
          <w:rFonts w:ascii="Consolas" w:hAnsi="Consolas" w:eastAsia="Consolas"/>
          <w:color w:val="444444"/>
          <w:sz w:val="23"/>
          <w:shd w:val="clear" w:color="auto" w:fill="F1F1F1"/>
        </w:rPr>
        <w:t>argv</w:t>
      </w:r>
      <w:r>
        <w:rPr>
          <w:rFonts w:ascii="Consolas" w:hAnsi="Consolas" w:eastAsia="Consolas"/>
          <w:color w:val="444444"/>
          <w:spacing w:val="-58"/>
          <w:sz w:val="23"/>
        </w:rPr>
        <w:t xml:space="preserve"> </w:t>
      </w:r>
      <w:r>
        <w:rPr>
          <w:rFonts w:ascii="Arial" w:hAnsi="Arial" w:eastAsia="Arial"/>
        </w:rPr>
        <w:t>“</w:t>
      </w:r>
      <w:r>
        <w:t>解包</w:t>
      </w:r>
      <w:r>
        <w:rPr>
          <w:rFonts w:ascii="Arial" w:hAnsi="Arial" w:eastAsia="Arial"/>
          <w:spacing w:val="-3"/>
        </w:rPr>
        <w:t>(unpack)”</w:t>
      </w:r>
      <w:r>
        <w:rPr>
          <w:spacing w:val="-5"/>
        </w:rPr>
        <w:t>，与其将所有参数放到同一个变量下面，我们将</w:t>
      </w:r>
      <w:r>
        <w:rPr>
          <w:spacing w:val="-4"/>
        </w:rPr>
        <w:t xml:space="preserve">每个参数赋予一个变量名： </w:t>
      </w:r>
      <w:r>
        <w:rPr>
          <w:rFonts w:ascii="Consolas" w:hAnsi="Consolas" w:eastAsia="Consolas"/>
          <w:color w:val="444444"/>
          <w:sz w:val="23"/>
          <w:shd w:val="clear" w:color="auto" w:fill="F1F1F1"/>
        </w:rPr>
        <w:t>script</w:t>
      </w:r>
      <w:r>
        <w:rPr>
          <w:rFonts w:ascii="Arial" w:hAnsi="Arial" w:eastAsia="Arial"/>
          <w:spacing w:val="2"/>
        </w:rPr>
        <w:t xml:space="preserve">, </w:t>
      </w:r>
      <w:r>
        <w:rPr>
          <w:rFonts w:ascii="Consolas" w:hAnsi="Consolas" w:eastAsia="Consolas"/>
          <w:color w:val="444444"/>
          <w:sz w:val="23"/>
          <w:shd w:val="clear" w:color="auto" w:fill="F1F1F1"/>
        </w:rPr>
        <w:t>first</w:t>
      </w:r>
      <w:r>
        <w:rPr>
          <w:rFonts w:ascii="Arial" w:hAnsi="Arial" w:eastAsia="Arial"/>
          <w:spacing w:val="2"/>
        </w:rPr>
        <w:t xml:space="preserve">, </w:t>
      </w:r>
      <w:r>
        <w:rPr>
          <w:rFonts w:ascii="Consolas" w:hAnsi="Consolas" w:eastAsia="Consolas"/>
          <w:color w:val="444444"/>
          <w:sz w:val="23"/>
          <w:shd w:val="clear" w:color="auto" w:fill="F1F1F1"/>
        </w:rPr>
        <w:t>second</w:t>
      </w:r>
      <w:r>
        <w:rPr>
          <w:rFonts w:ascii="Arial" w:hAnsi="Arial" w:eastAsia="Arial"/>
          <w:spacing w:val="32"/>
        </w:rPr>
        <w:t xml:space="preserve">, </w:t>
      </w:r>
      <w:r>
        <w:rPr>
          <w:spacing w:val="-16"/>
        </w:rPr>
        <w:t xml:space="preserve">以及 </w:t>
      </w:r>
      <w:r>
        <w:rPr>
          <w:rFonts w:ascii="Consolas" w:hAnsi="Consolas" w:eastAsia="Consolas"/>
          <w:color w:val="444444"/>
          <w:sz w:val="23"/>
          <w:shd w:val="clear" w:color="auto" w:fill="F1F1F1"/>
        </w:rPr>
        <w:t>third</w:t>
      </w:r>
      <w:r>
        <w:rPr>
          <w:spacing w:val="-2"/>
        </w:rPr>
        <w:t>。这也许看上去有些奇怪</w:t>
      </w:r>
      <w:r>
        <w:rPr>
          <w:rFonts w:ascii="Arial" w:hAnsi="Arial" w:eastAsia="Arial"/>
          <w:spacing w:val="25"/>
        </w:rPr>
        <w:t xml:space="preserve">, </w:t>
      </w:r>
      <w:r>
        <w:t>不过</w:t>
      </w:r>
      <w:r>
        <w:rPr>
          <w:rFonts w:ascii="Arial" w:hAnsi="Arial" w:eastAsia="Arial"/>
        </w:rPr>
        <w:t>”</w:t>
      </w:r>
      <w:r>
        <w:t>解包</w:t>
      </w:r>
      <w:r>
        <w:rPr>
          <w:rFonts w:ascii="Arial" w:hAnsi="Arial" w:eastAsia="Arial"/>
        </w:rPr>
        <w:t>”</w:t>
      </w:r>
      <w:r>
        <w:t>可能是最好的描述方式了。它的含义很简单：</w:t>
      </w:r>
      <w:r>
        <w:rPr>
          <w:rFonts w:ascii="Arial" w:hAnsi="Arial" w:eastAsia="Arial"/>
        </w:rPr>
        <w:t>“</w:t>
      </w:r>
      <w:r>
        <w:rPr>
          <w:spacing w:val="-1"/>
        </w:rPr>
        <w:t xml:space="preserve">把 </w:t>
      </w:r>
      <w:r>
        <w:rPr>
          <w:rFonts w:ascii="Arial" w:hAnsi="Arial" w:eastAsia="Arial"/>
        </w:rPr>
        <w:t xml:space="preserve">argv </w:t>
      </w:r>
      <w:r>
        <w:t>中的东西解包，将所有的参数依次赋予左边的变量名</w:t>
      </w:r>
      <w:r>
        <w:rPr>
          <w:rFonts w:ascii="Arial" w:hAnsi="Arial" w:eastAsia="Arial"/>
        </w:rPr>
        <w:t>”</w:t>
      </w:r>
      <w:r>
        <w:t>。</w:t>
      </w:r>
    </w:p>
    <w:p>
      <w:pPr>
        <w:pStyle w:val="5"/>
        <w:spacing w:before="191"/>
        <w:ind w:left="1800"/>
      </w:pPr>
      <w:r>
        <w:t>接下来就是正常的打印了。</w:t>
      </w:r>
    </w:p>
    <w:p>
      <w:pPr>
        <w:spacing w:after="0"/>
        <w:sectPr>
          <w:pgSz w:w="11910" w:h="16840"/>
          <w:pgMar w:top="1460" w:right="1440" w:bottom="1380" w:left="0" w:header="0" w:footer="1040" w:gutter="0"/>
        </w:sectPr>
      </w:pPr>
    </w:p>
    <w:p>
      <w:pPr>
        <w:pStyle w:val="3"/>
        <w:spacing w:before="47"/>
      </w:pPr>
      <w:bookmarkStart w:id="56" w:name="等一下！“功能”还有另外一个名字"/>
      <w:bookmarkEnd w:id="56"/>
      <w:r>
        <w:rPr>
          <w:color w:val="465157"/>
        </w:rPr>
        <w:t>等一下！</w:t>
      </w:r>
      <w:r>
        <w:rPr>
          <w:rFonts w:ascii="Arial" w:hAnsi="Arial" w:eastAsia="Arial"/>
          <w:color w:val="465157"/>
        </w:rPr>
        <w:t>“</w:t>
      </w:r>
      <w:r>
        <w:rPr>
          <w:color w:val="465157"/>
        </w:rPr>
        <w:t>功能</w:t>
      </w:r>
      <w:r>
        <w:rPr>
          <w:rFonts w:ascii="Arial" w:hAnsi="Arial" w:eastAsia="Arial"/>
          <w:color w:val="465157"/>
        </w:rPr>
        <w:t>”</w:t>
      </w:r>
      <w:r>
        <w:rPr>
          <w:color w:val="465157"/>
        </w:rPr>
        <w:t>还有另外一个名字</w:t>
      </w:r>
    </w:p>
    <w:p>
      <w:pPr>
        <w:pStyle w:val="5"/>
        <w:spacing w:before="11"/>
        <w:rPr>
          <w:b/>
          <w:sz w:val="21"/>
        </w:rPr>
      </w:pPr>
    </w:p>
    <w:p>
      <w:pPr>
        <w:spacing w:before="66" w:line="278" w:lineRule="auto"/>
        <w:ind w:left="1800" w:right="357" w:firstLine="0"/>
        <w:jc w:val="both"/>
        <w:rPr>
          <w:rFonts w:hint="eastAsia" w:ascii="宋体" w:hAnsi="宋体" w:eastAsia="宋体"/>
          <w:sz w:val="24"/>
        </w:rPr>
      </w:pPr>
      <w:r>
        <w:rPr>
          <w:rFonts w:hint="eastAsia" w:ascii="宋体" w:hAnsi="宋体" w:eastAsia="宋体"/>
          <w:spacing w:val="-8"/>
          <w:sz w:val="24"/>
        </w:rPr>
        <w:t xml:space="preserve">前面我们使用 </w:t>
      </w:r>
      <w:r>
        <w:rPr>
          <w:color w:val="444444"/>
          <w:sz w:val="23"/>
          <w:shd w:val="clear" w:color="auto" w:fill="F1F1F1"/>
        </w:rPr>
        <w:t>import</w:t>
      </w:r>
      <w:r>
        <w:rPr>
          <w:color w:val="444444"/>
          <w:spacing w:val="-54"/>
          <w:sz w:val="23"/>
        </w:rPr>
        <w:t xml:space="preserve"> </w:t>
      </w:r>
      <w:r>
        <w:rPr>
          <w:rFonts w:hint="eastAsia" w:ascii="宋体" w:hAnsi="宋体" w:eastAsia="宋体"/>
          <w:spacing w:val="-3"/>
          <w:sz w:val="24"/>
        </w:rPr>
        <w:t xml:space="preserve">让你的程序实现更多的功能，但实际上没人吧 </w:t>
      </w:r>
      <w:r>
        <w:rPr>
          <w:color w:val="444444"/>
          <w:sz w:val="23"/>
          <w:shd w:val="clear" w:color="auto" w:fill="F1F1F1"/>
        </w:rPr>
        <w:t>import</w:t>
      </w:r>
      <w:r>
        <w:rPr>
          <w:color w:val="444444"/>
          <w:spacing w:val="-51"/>
          <w:sz w:val="23"/>
        </w:rPr>
        <w:t xml:space="preserve"> </w:t>
      </w:r>
      <w:r>
        <w:rPr>
          <w:rFonts w:hint="eastAsia" w:ascii="宋体" w:hAnsi="宋体" w:eastAsia="宋体"/>
          <w:sz w:val="24"/>
        </w:rPr>
        <w:t>称为</w:t>
      </w:r>
      <w:r>
        <w:rPr>
          <w:rFonts w:ascii="Arial" w:hAnsi="Arial" w:eastAsia="Arial"/>
          <w:sz w:val="24"/>
        </w:rPr>
        <w:t>“</w:t>
      </w:r>
      <w:r>
        <w:rPr>
          <w:rFonts w:hint="eastAsia" w:ascii="宋体" w:hAnsi="宋体" w:eastAsia="宋体"/>
          <w:sz w:val="24"/>
        </w:rPr>
        <w:t>功能</w:t>
      </w:r>
      <w:r>
        <w:rPr>
          <w:rFonts w:ascii="Arial" w:hAnsi="Arial" w:eastAsia="Arial"/>
          <w:sz w:val="24"/>
        </w:rPr>
        <w:t>”</w:t>
      </w:r>
      <w:r>
        <w:rPr>
          <w:rFonts w:hint="eastAsia" w:ascii="宋体" w:hAnsi="宋体" w:eastAsia="宋体"/>
          <w:spacing w:val="-5"/>
          <w:sz w:val="24"/>
        </w:rPr>
        <w:t>。我希望你可以在没接触到正式术语的时候就弄懂它的功能。在继续下</w:t>
      </w:r>
      <w:r>
        <w:rPr>
          <w:rFonts w:hint="eastAsia" w:ascii="宋体" w:hAnsi="宋体" w:eastAsia="宋体"/>
          <w:sz w:val="24"/>
        </w:rPr>
        <w:t>去之前</w:t>
      </w:r>
      <w:r>
        <w:rPr>
          <w:rFonts w:ascii="Arial" w:hAnsi="Arial" w:eastAsia="Arial"/>
          <w:spacing w:val="27"/>
          <w:sz w:val="24"/>
        </w:rPr>
        <w:t xml:space="preserve">, </w:t>
      </w:r>
      <w:r>
        <w:rPr>
          <w:rFonts w:hint="eastAsia" w:ascii="宋体" w:hAnsi="宋体" w:eastAsia="宋体"/>
          <w:sz w:val="24"/>
        </w:rPr>
        <w:t>你需要知道它们的真正名称：</w:t>
      </w:r>
      <w:r>
        <w:rPr>
          <w:rFonts w:hint="eastAsia" w:ascii="宋体" w:hAnsi="宋体" w:eastAsia="宋体"/>
          <w:color w:val="444444"/>
          <w:spacing w:val="4"/>
          <w:sz w:val="23"/>
          <w:shd w:val="clear" w:color="auto" w:fill="F1F1F1"/>
        </w:rPr>
        <w:t>模组</w:t>
      </w:r>
      <w:r>
        <w:rPr>
          <w:color w:val="444444"/>
          <w:sz w:val="23"/>
          <w:shd w:val="clear" w:color="auto" w:fill="F1F1F1"/>
        </w:rPr>
        <w:t>(modules)</w:t>
      </w:r>
      <w:r>
        <w:rPr>
          <w:rFonts w:hint="eastAsia" w:ascii="宋体" w:hAnsi="宋体" w:eastAsia="宋体"/>
          <w:sz w:val="24"/>
        </w:rPr>
        <w:t>。</w:t>
      </w:r>
    </w:p>
    <w:p>
      <w:pPr>
        <w:pStyle w:val="5"/>
        <w:spacing w:before="8"/>
        <w:rPr>
          <w:sz w:val="9"/>
        </w:rPr>
      </w:pPr>
    </w:p>
    <w:p>
      <w:pPr>
        <w:spacing w:before="67" w:line="278" w:lineRule="auto"/>
        <w:ind w:left="1800" w:right="459" w:firstLine="0"/>
        <w:jc w:val="left"/>
        <w:rPr>
          <w:rFonts w:hint="eastAsia" w:ascii="宋体" w:hAnsi="宋体" w:eastAsia="宋体"/>
          <w:sz w:val="24"/>
        </w:rPr>
      </w:pPr>
      <w:r>
        <w:rPr>
          <w:rFonts w:hint="eastAsia" w:ascii="宋体" w:hAnsi="宋体" w:eastAsia="宋体"/>
          <w:sz w:val="24"/>
        </w:rPr>
        <w:t>从现在开始我们将把这些我们</w:t>
      </w:r>
      <w:r>
        <w:rPr>
          <w:rFonts w:hint="eastAsia" w:ascii="宋体" w:hAnsi="宋体" w:eastAsia="宋体"/>
          <w:color w:val="444444"/>
          <w:spacing w:val="4"/>
          <w:sz w:val="23"/>
          <w:shd w:val="clear" w:color="auto" w:fill="F1F1F1"/>
        </w:rPr>
        <w:t>导入</w:t>
      </w:r>
      <w:r>
        <w:rPr>
          <w:color w:val="444444"/>
          <w:sz w:val="23"/>
          <w:shd w:val="clear" w:color="auto" w:fill="F1F1F1"/>
        </w:rPr>
        <w:t>(import)</w:t>
      </w:r>
      <w:r>
        <w:rPr>
          <w:rFonts w:hint="eastAsia" w:ascii="宋体" w:hAnsi="宋体" w:eastAsia="宋体"/>
          <w:spacing w:val="-2"/>
          <w:sz w:val="24"/>
        </w:rPr>
        <w:t>进来的功能称作</w:t>
      </w:r>
      <w:r>
        <w:rPr>
          <w:rFonts w:hint="eastAsia" w:ascii="宋体" w:hAnsi="宋体" w:eastAsia="宋体"/>
          <w:color w:val="444444"/>
          <w:spacing w:val="4"/>
          <w:sz w:val="23"/>
          <w:shd w:val="clear" w:color="auto" w:fill="F1F1F1"/>
        </w:rPr>
        <w:t>模组</w:t>
      </w:r>
      <w:r>
        <w:rPr>
          <w:rFonts w:hint="eastAsia" w:ascii="宋体" w:hAnsi="宋体" w:eastAsia="宋体"/>
          <w:spacing w:val="-4"/>
          <w:sz w:val="24"/>
        </w:rPr>
        <w:t>。你将看到类</w:t>
      </w:r>
      <w:r>
        <w:rPr>
          <w:rFonts w:hint="eastAsia" w:ascii="宋体" w:hAnsi="宋体" w:eastAsia="宋体"/>
          <w:sz w:val="24"/>
        </w:rPr>
        <w:t>似这样的说法：</w:t>
      </w:r>
      <w:r>
        <w:rPr>
          <w:rFonts w:ascii="Arial" w:hAnsi="Arial" w:eastAsia="Arial"/>
          <w:sz w:val="24"/>
        </w:rPr>
        <w:t>“</w:t>
      </w:r>
      <w:r>
        <w:rPr>
          <w:rFonts w:hint="eastAsia" w:ascii="宋体" w:hAnsi="宋体" w:eastAsia="宋体"/>
          <w:spacing w:val="-11"/>
          <w:sz w:val="24"/>
        </w:rPr>
        <w:t xml:space="preserve">你需要把 </w:t>
      </w:r>
      <w:r>
        <w:rPr>
          <w:color w:val="444444"/>
          <w:sz w:val="23"/>
          <w:shd w:val="clear" w:color="auto" w:fill="F1F1F1"/>
        </w:rPr>
        <w:t>sys</w:t>
      </w:r>
      <w:r>
        <w:rPr>
          <w:color w:val="444444"/>
          <w:spacing w:val="-56"/>
          <w:sz w:val="23"/>
        </w:rPr>
        <w:t xml:space="preserve"> </w:t>
      </w:r>
      <w:r>
        <w:rPr>
          <w:rFonts w:hint="eastAsia" w:ascii="宋体" w:hAnsi="宋体" w:eastAsia="宋体"/>
          <w:sz w:val="24"/>
        </w:rPr>
        <w:t xml:space="preserve">模组 </w:t>
      </w:r>
      <w:r>
        <w:rPr>
          <w:rFonts w:ascii="Arial" w:hAnsi="Arial" w:eastAsia="Arial"/>
          <w:sz w:val="24"/>
        </w:rPr>
        <w:t xml:space="preserve">import </w:t>
      </w:r>
      <w:r>
        <w:rPr>
          <w:rFonts w:hint="eastAsia" w:ascii="宋体" w:hAnsi="宋体" w:eastAsia="宋体"/>
          <w:sz w:val="24"/>
        </w:rPr>
        <w:t>进来。</w:t>
      </w:r>
      <w:r>
        <w:rPr>
          <w:rFonts w:ascii="Arial" w:hAnsi="Arial" w:eastAsia="Arial"/>
          <w:sz w:val="24"/>
        </w:rPr>
        <w:t>”</w:t>
      </w:r>
      <w:r>
        <w:rPr>
          <w:rFonts w:hint="eastAsia" w:ascii="宋体" w:hAnsi="宋体" w:eastAsia="宋体"/>
          <w:sz w:val="24"/>
        </w:rPr>
        <w:t>也有人将它们称作</w:t>
      </w:r>
      <w:r>
        <w:rPr>
          <w:rFonts w:ascii="Arial" w:hAnsi="Arial" w:eastAsia="Arial"/>
          <w:sz w:val="24"/>
        </w:rPr>
        <w:t>“</w:t>
      </w:r>
      <w:r>
        <w:rPr>
          <w:rFonts w:hint="eastAsia" w:ascii="宋体" w:hAnsi="宋体" w:eastAsia="宋体"/>
          <w:sz w:val="24"/>
        </w:rPr>
        <w:t>库</w:t>
      </w:r>
    </w:p>
    <w:p>
      <w:pPr>
        <w:pStyle w:val="5"/>
        <w:spacing w:line="307" w:lineRule="exact"/>
        <w:ind w:left="1800"/>
      </w:pPr>
      <w:r>
        <w:rPr>
          <w:rFonts w:ascii="Arial" w:hAnsi="Arial" w:eastAsia="Arial"/>
        </w:rPr>
        <w:t>(libraries)”</w:t>
      </w:r>
      <w:r>
        <w:t>，不过我们还是叫它们模组吧。</w:t>
      </w:r>
    </w:p>
    <w:p>
      <w:pPr>
        <w:pStyle w:val="5"/>
        <w:rPr>
          <w:sz w:val="26"/>
        </w:rPr>
      </w:pPr>
    </w:p>
    <w:p>
      <w:pPr>
        <w:pStyle w:val="5"/>
        <w:spacing w:before="11"/>
        <w:rPr>
          <w:sz w:val="19"/>
        </w:rPr>
      </w:pPr>
    </w:p>
    <w:p>
      <w:pPr>
        <w:pStyle w:val="3"/>
      </w:pPr>
      <w:bookmarkStart w:id="57" w:name="你应该看到的结果"/>
      <w:bookmarkEnd w:id="57"/>
      <w:r>
        <w:rPr>
          <w:color w:val="465157"/>
        </w:rPr>
        <w:t>你应该看到的结果</w:t>
      </w:r>
    </w:p>
    <w:p>
      <w:pPr>
        <w:pStyle w:val="5"/>
        <w:rPr>
          <w:b/>
          <w:sz w:val="27"/>
        </w:rPr>
      </w:pPr>
    </w:p>
    <w:p>
      <w:pPr>
        <w:pStyle w:val="5"/>
        <w:spacing w:before="1"/>
        <w:ind w:left="1800"/>
      </w:pPr>
      <w:r>
        <w:t>用下面的方法运行你的程序（注意你必须传递</w:t>
      </w:r>
      <w:r>
        <w:rPr>
          <w:rFonts w:ascii="Arial" w:eastAsia="Arial"/>
        </w:rPr>
        <w:t>*</w:t>
      </w:r>
      <w:r>
        <w:t>三</w:t>
      </w:r>
      <w:r>
        <w:rPr>
          <w:rFonts w:ascii="Arial" w:eastAsia="Arial"/>
        </w:rPr>
        <w:t>*</w:t>
      </w:r>
      <w:r>
        <w:t>个参数）：</w:t>
      </w:r>
    </w:p>
    <w:p>
      <w:pPr>
        <w:pStyle w:val="5"/>
        <w:spacing w:before="10"/>
        <w:rPr>
          <w:sz w:val="15"/>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158115</wp:posOffset>
                </wp:positionV>
                <wp:extent cx="4864100" cy="361315"/>
                <wp:effectExtent l="5080" t="4445" r="7620" b="15240"/>
                <wp:wrapTopAndBottom/>
                <wp:docPr id="8" name="文本框 101"/>
                <wp:cNvGraphicFramePr/>
                <a:graphic xmlns:a="http://schemas.openxmlformats.org/drawingml/2006/main">
                  <a:graphicData uri="http://schemas.microsoft.com/office/word/2010/wordprocessingShape">
                    <wps:wsp>
                      <wps:cNvSpPr txBox="1"/>
                      <wps:spPr>
                        <a:xfrm>
                          <a:off x="0" y="0"/>
                          <a:ext cx="4864100" cy="36131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python ex13.py first 2nd 3rd</w:t>
                            </w:r>
                          </w:p>
                        </w:txbxContent>
                      </wps:txbx>
                      <wps:bodyPr lIns="0" tIns="0" rIns="0" bIns="0" upright="1"/>
                    </wps:wsp>
                  </a:graphicData>
                </a:graphic>
              </wp:anchor>
            </w:drawing>
          </mc:Choice>
          <mc:Fallback>
            <w:pict>
              <v:shape id="文本框 101" o:spid="_x0000_s1026" o:spt="202" type="#_x0000_t202" style="position:absolute;left:0pt;margin-left:106.2pt;margin-top:12.45pt;height:28.45pt;width:383pt;mso-position-horizontal-relative:page;mso-wrap-distance-bottom:0pt;mso-wrap-distance-top:0pt;z-index:1024;mso-width-relative:page;mso-height-relative:page;" fillcolor="#EDEDED" filled="t" stroked="t" coordsize="21600,21600" o:gfxdata="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wFIK/YAAAACQEAAA8AAAAAAAAAAQAgAAAAIgAAAGRycy9k&#10;b3ducmV2LnhtbFBLAQIUABQAAAAIAIdO4kArEh5+AgIAAA4EAAAOAAAAAAAAAAEAIAAAACcBAABk&#10;cnMvZTJvRG9jLnhtbFBLBQYAAAAABgAGAFkBAACbBQ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python ex13.py first 2nd 3rd</w:t>
                      </w:r>
                    </w:p>
                  </w:txbxContent>
                </v:textbox>
                <w10:wrap type="topAndBottom"/>
              </v:shape>
            </w:pict>
          </mc:Fallback>
        </mc:AlternateContent>
      </w:r>
    </w:p>
    <w:p>
      <w:pPr>
        <w:pStyle w:val="5"/>
        <w:spacing w:before="10"/>
        <w:rPr>
          <w:sz w:val="14"/>
        </w:rPr>
      </w:pPr>
    </w:p>
    <w:p>
      <w:pPr>
        <w:pStyle w:val="5"/>
        <w:spacing w:before="66"/>
        <w:ind w:left="1800"/>
      </w:pPr>
      <w:r>
        <w:t>如果你每次使用不同的参数运行，你将看到下面的结果：</w:t>
      </w:r>
    </w:p>
    <w:p>
      <w:pPr>
        <w:pStyle w:val="5"/>
        <w:spacing w:before="10"/>
        <w:rPr>
          <w:sz w:val="15"/>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158750</wp:posOffset>
                </wp:positionV>
                <wp:extent cx="4864100" cy="4568190"/>
                <wp:effectExtent l="5080" t="4445" r="7620" b="12065"/>
                <wp:wrapTopAndBottom/>
                <wp:docPr id="10" name="文本框 102"/>
                <wp:cNvGraphicFramePr/>
                <a:graphic xmlns:a="http://schemas.openxmlformats.org/drawingml/2006/main">
                  <a:graphicData uri="http://schemas.microsoft.com/office/word/2010/wordprocessingShape">
                    <wps:wsp>
                      <wps:cNvSpPr txBox="1"/>
                      <wps:spPr>
                        <a:xfrm>
                          <a:off x="0" y="0"/>
                          <a:ext cx="4864100" cy="456819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91" w:lineRule="auto"/>
                              <w:ind w:left="148" w:right="3594" w:firstLine="0"/>
                              <w:jc w:val="left"/>
                              <w:rPr>
                                <w:sz w:val="23"/>
                              </w:rPr>
                            </w:pPr>
                            <w:r>
                              <w:rPr>
                                <w:b/>
                                <w:color w:val="C55D09"/>
                                <w:sz w:val="23"/>
                              </w:rPr>
                              <w:t xml:space="preserve">$ </w:t>
                            </w:r>
                            <w:r>
                              <w:rPr>
                                <w:sz w:val="23"/>
                              </w:rPr>
                              <w:t xml:space="preserve">python ex13.py first 2nd 3rd </w:t>
                            </w:r>
                            <w:r>
                              <w:rPr>
                                <w:color w:val="2F2F2F"/>
                                <w:sz w:val="23"/>
                              </w:rPr>
                              <w:t>The script is called: ex13.py Your first variable is: first Your second variable is: 2nd Your third variable is: 3rd</w:t>
                            </w:r>
                          </w:p>
                          <w:p>
                            <w:pPr>
                              <w:pStyle w:val="5"/>
                              <w:rPr>
                                <w:sz w:val="22"/>
                              </w:rPr>
                            </w:pPr>
                          </w:p>
                          <w:p>
                            <w:pPr>
                              <w:pStyle w:val="5"/>
                              <w:spacing w:before="12"/>
                              <w:rPr>
                                <w:sz w:val="20"/>
                              </w:rPr>
                            </w:pPr>
                          </w:p>
                          <w:p>
                            <w:pPr>
                              <w:spacing w:before="0" w:line="491" w:lineRule="auto"/>
                              <w:ind w:left="148" w:right="2739" w:firstLine="0"/>
                              <w:jc w:val="left"/>
                              <w:rPr>
                                <w:sz w:val="23"/>
                              </w:rPr>
                            </w:pPr>
                            <w:r>
                              <w:rPr>
                                <w:b/>
                                <w:color w:val="C55D09"/>
                                <w:sz w:val="23"/>
                              </w:rPr>
                              <w:t xml:space="preserve">$ </w:t>
                            </w:r>
                            <w:r>
                              <w:rPr>
                                <w:spacing w:val="2"/>
                                <w:sz w:val="23"/>
                              </w:rPr>
                              <w:t xml:space="preserve">python ex13.py cheese apples bread </w:t>
                            </w:r>
                            <w:r>
                              <w:rPr>
                                <w:color w:val="2F2F2F"/>
                                <w:spacing w:val="2"/>
                                <w:sz w:val="23"/>
                              </w:rPr>
                              <w:t>The script is called:</w:t>
                            </w:r>
                            <w:r>
                              <w:rPr>
                                <w:color w:val="2F2F2F"/>
                                <w:spacing w:val="25"/>
                                <w:sz w:val="23"/>
                              </w:rPr>
                              <w:t xml:space="preserve"> </w:t>
                            </w:r>
                            <w:r>
                              <w:rPr>
                                <w:color w:val="2F2F2F"/>
                                <w:spacing w:val="2"/>
                                <w:sz w:val="23"/>
                              </w:rPr>
                              <w:t>ex13.py</w:t>
                            </w:r>
                          </w:p>
                          <w:p>
                            <w:pPr>
                              <w:spacing w:before="0" w:line="491" w:lineRule="auto"/>
                              <w:ind w:left="148" w:right="3372" w:firstLine="0"/>
                              <w:jc w:val="left"/>
                              <w:rPr>
                                <w:sz w:val="23"/>
                              </w:rPr>
                            </w:pPr>
                            <w:r>
                              <w:rPr>
                                <w:color w:val="2F2F2F"/>
                                <w:spacing w:val="2"/>
                                <w:sz w:val="23"/>
                              </w:rPr>
                              <w:t>Your first variable is: cheese Your second variable is: apples Your third variable is:</w:t>
                            </w:r>
                            <w:r>
                              <w:rPr>
                                <w:color w:val="2F2F2F"/>
                                <w:spacing w:val="30"/>
                                <w:sz w:val="23"/>
                              </w:rPr>
                              <w:t xml:space="preserve"> </w:t>
                            </w:r>
                            <w:r>
                              <w:rPr>
                                <w:color w:val="2F2F2F"/>
                                <w:spacing w:val="2"/>
                                <w:sz w:val="23"/>
                              </w:rPr>
                              <w:t>bread</w:t>
                            </w:r>
                          </w:p>
                          <w:p>
                            <w:pPr>
                              <w:pStyle w:val="5"/>
                              <w:rPr>
                                <w:sz w:val="22"/>
                              </w:rPr>
                            </w:pPr>
                          </w:p>
                          <w:p>
                            <w:pPr>
                              <w:pStyle w:val="5"/>
                              <w:spacing w:before="3"/>
                              <w:rPr>
                                <w:sz w:val="21"/>
                              </w:rPr>
                            </w:pPr>
                          </w:p>
                          <w:p>
                            <w:pPr>
                              <w:spacing w:before="0"/>
                              <w:ind w:left="148" w:right="0" w:firstLine="0"/>
                              <w:jc w:val="left"/>
                              <w:rPr>
                                <w:sz w:val="23"/>
                              </w:rPr>
                            </w:pPr>
                            <w:r>
                              <w:rPr>
                                <w:b/>
                                <w:color w:val="C55D09"/>
                                <w:sz w:val="23"/>
                              </w:rPr>
                              <w:t xml:space="preserve">$ </w:t>
                            </w:r>
                            <w:r>
                              <w:rPr>
                                <w:sz w:val="23"/>
                              </w:rPr>
                              <w:t>python ex13.py Zed A. Shaw</w:t>
                            </w:r>
                          </w:p>
                        </w:txbxContent>
                      </wps:txbx>
                      <wps:bodyPr lIns="0" tIns="0" rIns="0" bIns="0" upright="1"/>
                    </wps:wsp>
                  </a:graphicData>
                </a:graphic>
              </wp:anchor>
            </w:drawing>
          </mc:Choice>
          <mc:Fallback>
            <w:pict>
              <v:shape id="文本框 102" o:spid="_x0000_s1026" o:spt="202" type="#_x0000_t202" style="position:absolute;left:0pt;margin-left:106.2pt;margin-top:12.5pt;height:359.7pt;width:383pt;mso-position-horizontal-relative:page;mso-wrap-distance-bottom:0pt;mso-wrap-distance-top:0pt;z-index:1024;mso-width-relative:page;mso-height-relative:page;" fillcolor="#EDEDED" filled="t" stroked="t" coordsize="21600,21600" o:gfxdata="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bF83m2QAAAAoBAAAPAAAAAAAAAAEAIAAAACIAAABk&#10;cnMvZG93bnJldi54bWxQSwECFAAUAAAACACHTuJASfhoxAUCAAAQBAAADgAAAAAAAAABACAAAAAo&#10;AQAAZHJzL2Uyb0RvYy54bWxQSwUGAAAAAAYABgBZAQAAnwUAAAAA&#10;">
                <v:fill on="t" focussize="0,0"/>
                <v:stroke weight="0.72pt" color="#CCCCCC" joinstyle="miter"/>
                <v:imagedata o:title=""/>
                <o:lock v:ext="edit" aspectratio="f"/>
                <v:textbox inset="0mm,0mm,0mm,0mm">
                  <w:txbxContent>
                    <w:p>
                      <w:pPr>
                        <w:spacing w:before="143" w:line="491" w:lineRule="auto"/>
                        <w:ind w:left="148" w:right="3594" w:firstLine="0"/>
                        <w:jc w:val="left"/>
                        <w:rPr>
                          <w:sz w:val="23"/>
                        </w:rPr>
                      </w:pPr>
                      <w:r>
                        <w:rPr>
                          <w:b/>
                          <w:color w:val="C55D09"/>
                          <w:sz w:val="23"/>
                        </w:rPr>
                        <w:t xml:space="preserve">$ </w:t>
                      </w:r>
                      <w:r>
                        <w:rPr>
                          <w:sz w:val="23"/>
                        </w:rPr>
                        <w:t xml:space="preserve">python ex13.py first 2nd 3rd </w:t>
                      </w:r>
                      <w:r>
                        <w:rPr>
                          <w:color w:val="2F2F2F"/>
                          <w:sz w:val="23"/>
                        </w:rPr>
                        <w:t>The script is called: ex13.py Your first variable is: first Your second variable is: 2nd Your third variable is: 3rd</w:t>
                      </w:r>
                    </w:p>
                    <w:p>
                      <w:pPr>
                        <w:pStyle w:val="5"/>
                        <w:rPr>
                          <w:sz w:val="22"/>
                        </w:rPr>
                      </w:pPr>
                    </w:p>
                    <w:p>
                      <w:pPr>
                        <w:pStyle w:val="5"/>
                        <w:spacing w:before="12"/>
                        <w:rPr>
                          <w:sz w:val="20"/>
                        </w:rPr>
                      </w:pPr>
                    </w:p>
                    <w:p>
                      <w:pPr>
                        <w:spacing w:before="0" w:line="491" w:lineRule="auto"/>
                        <w:ind w:left="148" w:right="2739" w:firstLine="0"/>
                        <w:jc w:val="left"/>
                        <w:rPr>
                          <w:sz w:val="23"/>
                        </w:rPr>
                      </w:pPr>
                      <w:r>
                        <w:rPr>
                          <w:b/>
                          <w:color w:val="C55D09"/>
                          <w:sz w:val="23"/>
                        </w:rPr>
                        <w:t xml:space="preserve">$ </w:t>
                      </w:r>
                      <w:r>
                        <w:rPr>
                          <w:spacing w:val="2"/>
                          <w:sz w:val="23"/>
                        </w:rPr>
                        <w:t xml:space="preserve">python ex13.py cheese apples bread </w:t>
                      </w:r>
                      <w:r>
                        <w:rPr>
                          <w:color w:val="2F2F2F"/>
                          <w:spacing w:val="2"/>
                          <w:sz w:val="23"/>
                        </w:rPr>
                        <w:t>The script is called:</w:t>
                      </w:r>
                      <w:r>
                        <w:rPr>
                          <w:color w:val="2F2F2F"/>
                          <w:spacing w:val="25"/>
                          <w:sz w:val="23"/>
                        </w:rPr>
                        <w:t xml:space="preserve"> </w:t>
                      </w:r>
                      <w:r>
                        <w:rPr>
                          <w:color w:val="2F2F2F"/>
                          <w:spacing w:val="2"/>
                          <w:sz w:val="23"/>
                        </w:rPr>
                        <w:t>ex13.py</w:t>
                      </w:r>
                    </w:p>
                    <w:p>
                      <w:pPr>
                        <w:spacing w:before="0" w:line="491" w:lineRule="auto"/>
                        <w:ind w:left="148" w:right="3372" w:firstLine="0"/>
                        <w:jc w:val="left"/>
                        <w:rPr>
                          <w:sz w:val="23"/>
                        </w:rPr>
                      </w:pPr>
                      <w:r>
                        <w:rPr>
                          <w:color w:val="2F2F2F"/>
                          <w:spacing w:val="2"/>
                          <w:sz w:val="23"/>
                        </w:rPr>
                        <w:t>Your first variable is: cheese Your second variable is: apples Your third variable is:</w:t>
                      </w:r>
                      <w:r>
                        <w:rPr>
                          <w:color w:val="2F2F2F"/>
                          <w:spacing w:val="30"/>
                          <w:sz w:val="23"/>
                        </w:rPr>
                        <w:t xml:space="preserve"> </w:t>
                      </w:r>
                      <w:r>
                        <w:rPr>
                          <w:color w:val="2F2F2F"/>
                          <w:spacing w:val="2"/>
                          <w:sz w:val="23"/>
                        </w:rPr>
                        <w:t>bread</w:t>
                      </w:r>
                    </w:p>
                    <w:p>
                      <w:pPr>
                        <w:pStyle w:val="5"/>
                        <w:rPr>
                          <w:sz w:val="22"/>
                        </w:rPr>
                      </w:pPr>
                    </w:p>
                    <w:p>
                      <w:pPr>
                        <w:pStyle w:val="5"/>
                        <w:spacing w:before="3"/>
                        <w:rPr>
                          <w:sz w:val="21"/>
                        </w:rPr>
                      </w:pPr>
                    </w:p>
                    <w:p>
                      <w:pPr>
                        <w:spacing w:before="0"/>
                        <w:ind w:left="148" w:right="0" w:firstLine="0"/>
                        <w:jc w:val="left"/>
                        <w:rPr>
                          <w:sz w:val="23"/>
                        </w:rPr>
                      </w:pPr>
                      <w:r>
                        <w:rPr>
                          <w:b/>
                          <w:color w:val="C55D09"/>
                          <w:sz w:val="23"/>
                        </w:rPr>
                        <w:t xml:space="preserve">$ </w:t>
                      </w:r>
                      <w:r>
                        <w:rPr>
                          <w:sz w:val="23"/>
                        </w:rPr>
                        <w:t>python ex13.py Zed A. Shaw</w:t>
                      </w:r>
                    </w:p>
                  </w:txbxContent>
                </v:textbox>
                <w10:wrap type="topAndBottom"/>
              </v:shape>
            </w:pict>
          </mc:Fallback>
        </mc:AlternateContent>
      </w:r>
    </w:p>
    <w:p>
      <w:pPr>
        <w:spacing w:after="0"/>
        <w:rPr>
          <w:sz w:val="15"/>
        </w:rPr>
        <w:sectPr>
          <w:pgSz w:w="11910" w:h="16840"/>
          <w:pgMar w:top="1480" w:right="1440" w:bottom="1380" w:left="0" w:header="0" w:footer="1040" w:gutter="0"/>
        </w:sectPr>
      </w:pPr>
    </w:p>
    <w:p>
      <w:pPr>
        <w:pStyle w:val="5"/>
        <w:ind w:left="2116"/>
        <w:rPr>
          <w:sz w:val="20"/>
        </w:rPr>
      </w:pPr>
      <w:r>
        <w:rPr>
          <w:position w:val="0"/>
          <w:sz w:val="20"/>
        </w:rPr>
        <mc:AlternateContent>
          <mc:Choice Requires="wps">
            <w:drawing>
              <wp:inline distT="0" distB="0" distL="114300" distR="114300">
                <wp:extent cx="4864100" cy="1411605"/>
                <wp:effectExtent l="5080" t="4445" r="7620" b="6350"/>
                <wp:docPr id="756" name="文本框 103"/>
                <wp:cNvGraphicFramePr/>
                <a:graphic xmlns:a="http://schemas.openxmlformats.org/drawingml/2006/main">
                  <a:graphicData uri="http://schemas.microsoft.com/office/word/2010/wordprocessingShape">
                    <wps:wsp>
                      <wps:cNvSpPr txBox="1"/>
                      <wps:spPr>
                        <a:xfrm>
                          <a:off x="0" y="0"/>
                          <a:ext cx="4864100" cy="141160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line="491" w:lineRule="auto"/>
                              <w:ind w:left="148" w:right="3723" w:firstLine="0"/>
                              <w:jc w:val="left"/>
                              <w:rPr>
                                <w:sz w:val="23"/>
                              </w:rPr>
                            </w:pPr>
                            <w:r>
                              <w:rPr>
                                <w:color w:val="2F2F2F"/>
                                <w:sz w:val="23"/>
                              </w:rPr>
                              <w:t>The script is called: ex13.py Your first variable is: Zed Your second variable is: A.</w:t>
                            </w:r>
                          </w:p>
                          <w:p>
                            <w:pPr>
                              <w:spacing w:before="0" w:line="269" w:lineRule="exact"/>
                              <w:ind w:left="148" w:right="0" w:firstLine="0"/>
                              <w:jc w:val="left"/>
                              <w:rPr>
                                <w:sz w:val="23"/>
                              </w:rPr>
                            </w:pPr>
                            <w:r>
                              <w:rPr>
                                <w:color w:val="2F2F2F"/>
                                <w:sz w:val="23"/>
                              </w:rPr>
                              <w:t>Your third variable is: Shaw</w:t>
                            </w:r>
                          </w:p>
                        </w:txbxContent>
                      </wps:txbx>
                      <wps:bodyPr lIns="0" tIns="0" rIns="0" bIns="0" upright="1"/>
                    </wps:wsp>
                  </a:graphicData>
                </a:graphic>
              </wp:inline>
            </w:drawing>
          </mc:Choice>
          <mc:Fallback>
            <w:pict>
              <v:shape id="文本框 103" o:spid="_x0000_s1026" o:spt="202" type="#_x0000_t202" style="height:111.15pt;width:383pt;" fillcolor="#EDEDED" filled="t" stroked="t" coordsize="21600,21600" o:gfxdata="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tQEY9UAAAAFAQAADwAAAAAAAAABACAAAAAiAAAAZHJzL2Rv&#10;d25yZXYueG1sUEsBAhQAFAAAAAgAh07iQNb0iRsEAgAAEQQAAA4AAAAAAAAAAQAgAAAAJAEAAGRy&#10;cy9lMm9Eb2MueG1sUEsFBgAAAAAGAAYAWQEAAJoFAAAAAA==&#10;">
                <v:fill on="t" focussize="0,0"/>
                <v:stroke weight="0.72pt" color="#CCCCCC" joinstyle="miter"/>
                <v:imagedata o:title=""/>
                <o:lock v:ext="edit" aspectratio="f"/>
                <v:textbox inset="0mm,0mm,0mm,0mm">
                  <w:txbxContent>
                    <w:p>
                      <w:pPr>
                        <w:spacing w:before="144" w:line="491" w:lineRule="auto"/>
                        <w:ind w:left="148" w:right="3723" w:firstLine="0"/>
                        <w:jc w:val="left"/>
                        <w:rPr>
                          <w:sz w:val="23"/>
                        </w:rPr>
                      </w:pPr>
                      <w:r>
                        <w:rPr>
                          <w:color w:val="2F2F2F"/>
                          <w:sz w:val="23"/>
                        </w:rPr>
                        <w:t>The script is called: ex13.py Your first variable is: Zed Your second variable is: A.</w:t>
                      </w:r>
                    </w:p>
                    <w:p>
                      <w:pPr>
                        <w:spacing w:before="0" w:line="269" w:lineRule="exact"/>
                        <w:ind w:left="148" w:right="0" w:firstLine="0"/>
                        <w:jc w:val="left"/>
                        <w:rPr>
                          <w:sz w:val="23"/>
                        </w:rPr>
                      </w:pPr>
                      <w:r>
                        <w:rPr>
                          <w:color w:val="2F2F2F"/>
                          <w:sz w:val="23"/>
                        </w:rPr>
                        <w:t>Your third variable is: Shaw</w:t>
                      </w:r>
                    </w:p>
                  </w:txbxContent>
                </v:textbox>
                <w10:wrap type="none"/>
                <w10:anchorlock/>
              </v:shape>
            </w:pict>
          </mc:Fallback>
        </mc:AlternateContent>
      </w:r>
    </w:p>
    <w:p>
      <w:pPr>
        <w:pStyle w:val="5"/>
        <w:spacing w:before="9"/>
        <w:rPr>
          <w:sz w:val="13"/>
        </w:rPr>
      </w:pPr>
    </w:p>
    <w:p>
      <w:pPr>
        <w:pStyle w:val="5"/>
        <w:spacing w:before="77" w:line="278" w:lineRule="auto"/>
        <w:ind w:left="1800" w:right="306"/>
        <w:rPr>
          <w:rFonts w:ascii="Arial" w:hAnsi="Arial" w:eastAsia="Arial"/>
        </w:rPr>
      </w:pPr>
      <w:r>
        <w:t>你其实可以将</w:t>
      </w:r>
      <w:r>
        <w:rPr>
          <w:rFonts w:ascii="Arial" w:hAnsi="Arial" w:eastAsia="Arial"/>
        </w:rPr>
        <w:t>“first”</w:t>
      </w:r>
      <w:r>
        <w:t>、</w:t>
      </w:r>
      <w:r>
        <w:rPr>
          <w:rFonts w:ascii="Arial" w:hAnsi="Arial" w:eastAsia="Arial"/>
        </w:rPr>
        <w:t>“2nd”</w:t>
      </w:r>
      <w:r>
        <w:t>、</w:t>
      </w:r>
      <w:r>
        <w:rPr>
          <w:rFonts w:ascii="Arial" w:hAnsi="Arial" w:eastAsia="Arial"/>
        </w:rPr>
        <w:t>“3rd”</w:t>
      </w:r>
      <w:r>
        <w:t>替换成任意三样东西。你可以将它们换成任意你想要的东西</w:t>
      </w:r>
      <w:r>
        <w:rPr>
          <w:rFonts w:ascii="Arial" w:hAnsi="Arial" w:eastAsia="Arial"/>
        </w:rPr>
        <w:t>.</w:t>
      </w:r>
    </w:p>
    <w:p>
      <w:pPr>
        <w:pStyle w:val="5"/>
        <w:spacing w:before="5"/>
        <w:rPr>
          <w:rFonts w:ascii="Arial"/>
          <w:sz w:val="13"/>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128270</wp:posOffset>
                </wp:positionV>
                <wp:extent cx="4864100" cy="711835"/>
                <wp:effectExtent l="5080" t="4445" r="7620" b="7620"/>
                <wp:wrapTopAndBottom/>
                <wp:docPr id="13" name="文本框 104"/>
                <wp:cNvGraphicFramePr/>
                <a:graphic xmlns:a="http://schemas.openxmlformats.org/drawingml/2006/main">
                  <a:graphicData uri="http://schemas.microsoft.com/office/word/2010/wordprocessingShape">
                    <wps:wsp>
                      <wps:cNvSpPr txBox="1"/>
                      <wps:spPr>
                        <a:xfrm>
                          <a:off x="0" y="0"/>
                          <a:ext cx="4864100" cy="71183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pacing w:val="2"/>
                                <w:sz w:val="23"/>
                              </w:rPr>
                              <w:t xml:space="preserve">python ex13.py stuff </w:t>
                            </w:r>
                            <w:r>
                              <w:rPr>
                                <w:color w:val="2F2F2F"/>
                                <w:sz w:val="23"/>
                              </w:rPr>
                              <w:t>I</w:t>
                            </w:r>
                            <w:r>
                              <w:rPr>
                                <w:color w:val="2F2F2F"/>
                                <w:spacing w:val="35"/>
                                <w:sz w:val="23"/>
                              </w:rPr>
                              <w:t xml:space="preserve"> </w:t>
                            </w:r>
                            <w:r>
                              <w:rPr>
                                <w:color w:val="2F2F2F"/>
                                <w:spacing w:val="2"/>
                                <w:sz w:val="23"/>
                              </w:rPr>
                              <w:t>like</w:t>
                            </w:r>
                          </w:p>
                          <w:p>
                            <w:pPr>
                              <w:pStyle w:val="5"/>
                              <w:spacing w:before="7"/>
                              <w:rPr>
                                <w:rFonts w:ascii="Arial"/>
                              </w:rPr>
                            </w:pPr>
                          </w:p>
                          <w:p>
                            <w:pPr>
                              <w:spacing w:before="0"/>
                              <w:ind w:left="148" w:right="0" w:firstLine="0"/>
                              <w:jc w:val="left"/>
                              <w:rPr>
                                <w:sz w:val="23"/>
                              </w:rPr>
                            </w:pPr>
                            <w:r>
                              <w:rPr>
                                <w:color w:val="2F2F2F"/>
                                <w:spacing w:val="2"/>
                                <w:sz w:val="23"/>
                              </w:rPr>
                              <w:t xml:space="preserve">python ex13.py anything </w:t>
                            </w:r>
                            <w:r>
                              <w:rPr>
                                <w:color w:val="2F2F2F"/>
                                <w:sz w:val="23"/>
                              </w:rPr>
                              <w:t>6</w:t>
                            </w:r>
                            <w:r>
                              <w:rPr>
                                <w:color w:val="2F2F2F"/>
                                <w:spacing w:val="37"/>
                                <w:sz w:val="23"/>
                              </w:rPr>
                              <w:t xml:space="preserve"> </w:t>
                            </w:r>
                            <w:r>
                              <w:rPr>
                                <w:color w:val="2F2F2F"/>
                                <w:sz w:val="23"/>
                              </w:rPr>
                              <w:t>7</w:t>
                            </w:r>
                          </w:p>
                        </w:txbxContent>
                      </wps:txbx>
                      <wps:bodyPr lIns="0" tIns="0" rIns="0" bIns="0" upright="1"/>
                    </wps:wsp>
                  </a:graphicData>
                </a:graphic>
              </wp:anchor>
            </w:drawing>
          </mc:Choice>
          <mc:Fallback>
            <w:pict>
              <v:shape id="文本框 104" o:spid="_x0000_s1026" o:spt="202" type="#_x0000_t202" style="position:absolute;left:0pt;margin-left:106.2pt;margin-top:10.1pt;height:56.05pt;width:383pt;mso-position-horizontal-relative:page;mso-wrap-distance-bottom:0pt;mso-wrap-distance-top:0pt;z-index:1024;mso-width-relative:page;mso-height-relative:page;" fillcolor="#EDEDED" filled="t" stroked="t" coordsize="21600,21600" o:gfxdata="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v1bz/YAAAACgEAAA8AAAAAAAAAAQAgAAAAIgAAAGRycy9k&#10;b3ducmV2LnhtbFBLAQIUABQAAAAIAIdO4kC1HIs1AgIAAA8EAAAOAAAAAAAAAAEAIAAAACcBAABk&#10;cnMvZTJvRG9jLnhtbFBLBQYAAAAABgAGAFkBAACbBQ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pacing w:val="2"/>
                          <w:sz w:val="23"/>
                        </w:rPr>
                        <w:t xml:space="preserve">python ex13.py stuff </w:t>
                      </w:r>
                      <w:r>
                        <w:rPr>
                          <w:color w:val="2F2F2F"/>
                          <w:sz w:val="23"/>
                        </w:rPr>
                        <w:t>I</w:t>
                      </w:r>
                      <w:r>
                        <w:rPr>
                          <w:color w:val="2F2F2F"/>
                          <w:spacing w:val="35"/>
                          <w:sz w:val="23"/>
                        </w:rPr>
                        <w:t xml:space="preserve"> </w:t>
                      </w:r>
                      <w:r>
                        <w:rPr>
                          <w:color w:val="2F2F2F"/>
                          <w:spacing w:val="2"/>
                          <w:sz w:val="23"/>
                        </w:rPr>
                        <w:t>like</w:t>
                      </w:r>
                    </w:p>
                    <w:p>
                      <w:pPr>
                        <w:pStyle w:val="5"/>
                        <w:spacing w:before="7"/>
                        <w:rPr>
                          <w:rFonts w:ascii="Arial"/>
                        </w:rPr>
                      </w:pPr>
                    </w:p>
                    <w:p>
                      <w:pPr>
                        <w:spacing w:before="0"/>
                        <w:ind w:left="148" w:right="0" w:firstLine="0"/>
                        <w:jc w:val="left"/>
                        <w:rPr>
                          <w:sz w:val="23"/>
                        </w:rPr>
                      </w:pPr>
                      <w:r>
                        <w:rPr>
                          <w:color w:val="2F2F2F"/>
                          <w:spacing w:val="2"/>
                          <w:sz w:val="23"/>
                        </w:rPr>
                        <w:t xml:space="preserve">python ex13.py anything </w:t>
                      </w:r>
                      <w:r>
                        <w:rPr>
                          <w:color w:val="2F2F2F"/>
                          <w:sz w:val="23"/>
                        </w:rPr>
                        <w:t>6</w:t>
                      </w:r>
                      <w:r>
                        <w:rPr>
                          <w:color w:val="2F2F2F"/>
                          <w:spacing w:val="37"/>
                          <w:sz w:val="23"/>
                        </w:rPr>
                        <w:t xml:space="preserve"> </w:t>
                      </w:r>
                      <w:r>
                        <w:rPr>
                          <w:color w:val="2F2F2F"/>
                          <w:sz w:val="23"/>
                        </w:rPr>
                        <w:t>7</w:t>
                      </w:r>
                    </w:p>
                  </w:txbxContent>
                </v:textbox>
                <w10:wrap type="topAndBottom"/>
              </v:shape>
            </w:pict>
          </mc:Fallback>
        </mc:AlternateContent>
      </w:r>
    </w:p>
    <w:p>
      <w:pPr>
        <w:pStyle w:val="5"/>
        <w:spacing w:before="5"/>
        <w:rPr>
          <w:rFonts w:ascii="Arial"/>
          <w:sz w:val="16"/>
        </w:rPr>
      </w:pPr>
    </w:p>
    <w:p>
      <w:pPr>
        <w:pStyle w:val="5"/>
        <w:spacing w:before="67"/>
        <w:ind w:left="1800"/>
      </w:pPr>
      <w:r>
        <w:t>如果你没有运行对，你将看到如下错误：</w:t>
      </w:r>
    </w:p>
    <w:p>
      <w:pPr>
        <w:pStyle w:val="5"/>
        <w:spacing w:before="9"/>
        <w:rPr>
          <w:sz w:val="15"/>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158115</wp:posOffset>
                </wp:positionV>
                <wp:extent cx="4864100" cy="1762125"/>
                <wp:effectExtent l="5080" t="4445" r="7620" b="11430"/>
                <wp:wrapTopAndBottom/>
                <wp:docPr id="14" name="文本框 105"/>
                <wp:cNvGraphicFramePr/>
                <a:graphic xmlns:a="http://schemas.openxmlformats.org/drawingml/2006/main">
                  <a:graphicData uri="http://schemas.microsoft.com/office/word/2010/wordprocessingShape">
                    <wps:wsp>
                      <wps:cNvSpPr txBox="1"/>
                      <wps:spPr>
                        <a:xfrm>
                          <a:off x="0" y="0"/>
                          <a:ext cx="4864100" cy="176212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python ex13.py first 2nd</w:t>
                            </w:r>
                          </w:p>
                          <w:p>
                            <w:pPr>
                              <w:pStyle w:val="5"/>
                              <w:spacing w:before="11"/>
                              <w:rPr>
                                <w:sz w:val="21"/>
                              </w:rPr>
                            </w:pPr>
                          </w:p>
                          <w:p>
                            <w:pPr>
                              <w:spacing w:before="1"/>
                              <w:ind w:left="148" w:right="0" w:firstLine="0"/>
                              <w:jc w:val="left"/>
                              <w:rPr>
                                <w:sz w:val="23"/>
                              </w:rPr>
                            </w:pPr>
                            <w:r>
                              <w:rPr>
                                <w:color w:val="2F2F2F"/>
                                <w:sz w:val="23"/>
                              </w:rPr>
                              <w:t>Traceback (most recent call last):</w:t>
                            </w:r>
                          </w:p>
                          <w:p>
                            <w:pPr>
                              <w:pStyle w:val="5"/>
                              <w:spacing w:before="1"/>
                              <w:rPr>
                                <w:sz w:val="22"/>
                              </w:rPr>
                            </w:pPr>
                          </w:p>
                          <w:p>
                            <w:pPr>
                              <w:spacing w:before="0" w:line="491" w:lineRule="auto"/>
                              <w:ind w:left="640" w:right="2170" w:hanging="245"/>
                              <w:jc w:val="left"/>
                              <w:rPr>
                                <w:sz w:val="23"/>
                              </w:rPr>
                            </w:pPr>
                            <w:r>
                              <w:rPr>
                                <w:color w:val="2F2F2F"/>
                                <w:sz w:val="23"/>
                              </w:rPr>
                              <w:t>File "ex/ex13.py", line 3, in &lt;module&gt; script, first, second, third = argv</w:t>
                            </w:r>
                          </w:p>
                          <w:p>
                            <w:pPr>
                              <w:spacing w:before="2"/>
                              <w:ind w:left="148" w:right="0" w:firstLine="0"/>
                              <w:jc w:val="left"/>
                              <w:rPr>
                                <w:sz w:val="23"/>
                              </w:rPr>
                            </w:pPr>
                            <w:r>
                              <w:rPr>
                                <w:color w:val="2F2F2F"/>
                                <w:sz w:val="23"/>
                              </w:rPr>
                              <w:t>ValueError: need more than 3 values to unpack</w:t>
                            </w:r>
                          </w:p>
                        </w:txbxContent>
                      </wps:txbx>
                      <wps:bodyPr lIns="0" tIns="0" rIns="0" bIns="0" upright="1"/>
                    </wps:wsp>
                  </a:graphicData>
                </a:graphic>
              </wp:anchor>
            </w:drawing>
          </mc:Choice>
          <mc:Fallback>
            <w:pict>
              <v:shape id="文本框 105" o:spid="_x0000_s1026" o:spt="202" type="#_x0000_t202" style="position:absolute;left:0pt;margin-left:106.2pt;margin-top:12.45pt;height:138.75pt;width:383pt;mso-position-horizontal-relative:page;mso-wrap-distance-bottom:0pt;mso-wrap-distance-top:0pt;z-index:1024;mso-width-relative:page;mso-height-relative:page;" fillcolor="#EDEDED" filled="t" stroked="t" coordsize="21600,21600" o:gfxdata="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&#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2Wmj92QAAAAoBAAAPAAAAAAAAAAEAIAAAACIAAABk&#10;cnMvZG93bnJldi54bWxQSwECFAAUAAAACACHTuJA2u5SfAUCAAAQBAAADgAAAAAAAAABACAAAAAo&#10;AQAAZHJzL2Uyb0RvYy54bWxQSwUGAAAAAAYABgBZAQAAnwU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python ex13.py first 2nd</w:t>
                      </w:r>
                    </w:p>
                    <w:p>
                      <w:pPr>
                        <w:pStyle w:val="5"/>
                        <w:spacing w:before="11"/>
                        <w:rPr>
                          <w:sz w:val="21"/>
                        </w:rPr>
                      </w:pPr>
                    </w:p>
                    <w:p>
                      <w:pPr>
                        <w:spacing w:before="1"/>
                        <w:ind w:left="148" w:right="0" w:firstLine="0"/>
                        <w:jc w:val="left"/>
                        <w:rPr>
                          <w:sz w:val="23"/>
                        </w:rPr>
                      </w:pPr>
                      <w:r>
                        <w:rPr>
                          <w:color w:val="2F2F2F"/>
                          <w:sz w:val="23"/>
                        </w:rPr>
                        <w:t>Traceback (most recent call last):</w:t>
                      </w:r>
                    </w:p>
                    <w:p>
                      <w:pPr>
                        <w:pStyle w:val="5"/>
                        <w:spacing w:before="1"/>
                        <w:rPr>
                          <w:sz w:val="22"/>
                        </w:rPr>
                      </w:pPr>
                    </w:p>
                    <w:p>
                      <w:pPr>
                        <w:spacing w:before="0" w:line="491" w:lineRule="auto"/>
                        <w:ind w:left="640" w:right="2170" w:hanging="245"/>
                        <w:jc w:val="left"/>
                        <w:rPr>
                          <w:sz w:val="23"/>
                        </w:rPr>
                      </w:pPr>
                      <w:r>
                        <w:rPr>
                          <w:color w:val="2F2F2F"/>
                          <w:sz w:val="23"/>
                        </w:rPr>
                        <w:t>File "ex/ex13.py", line 3, in &lt;module&gt; script, first, second, third = argv</w:t>
                      </w:r>
                    </w:p>
                    <w:p>
                      <w:pPr>
                        <w:spacing w:before="2"/>
                        <w:ind w:left="148" w:right="0" w:firstLine="0"/>
                        <w:jc w:val="left"/>
                        <w:rPr>
                          <w:sz w:val="23"/>
                        </w:rPr>
                      </w:pPr>
                      <w:r>
                        <w:rPr>
                          <w:color w:val="2F2F2F"/>
                          <w:sz w:val="23"/>
                        </w:rPr>
                        <w:t>ValueError: need more than 3 values to unpack</w:t>
                      </w:r>
                    </w:p>
                  </w:txbxContent>
                </v:textbox>
                <w10:wrap type="topAndBottom"/>
              </v:shape>
            </w:pict>
          </mc:Fallback>
        </mc:AlternateContent>
      </w:r>
    </w:p>
    <w:p>
      <w:pPr>
        <w:pStyle w:val="5"/>
        <w:spacing w:before="9"/>
        <w:rPr>
          <w:sz w:val="16"/>
        </w:rPr>
      </w:pPr>
    </w:p>
    <w:p>
      <w:pPr>
        <w:spacing w:before="81" w:line="336" w:lineRule="auto"/>
        <w:ind w:left="2520" w:right="353" w:hanging="720"/>
        <w:jc w:val="left"/>
        <w:rPr>
          <w:rFonts w:hint="eastAsia" w:ascii="宋体" w:hAnsi="宋体" w:eastAsia="宋体"/>
          <w:sz w:val="21"/>
        </w:rPr>
      </w:pPr>
      <w:r>
        <w:rPr>
          <w:rFonts w:hint="eastAsia" w:ascii="宋体" w:hAnsi="宋体" w:eastAsia="宋体"/>
          <w:spacing w:val="-3"/>
          <w:sz w:val="21"/>
        </w:rPr>
        <w:t xml:space="preserve">当你运行脚本时提供的参数的个数不对的时候，你就会看到上述错误信息 </w:t>
      </w:r>
      <w:r>
        <w:rPr>
          <w:rFonts w:ascii="Arial" w:hAnsi="Arial" w:eastAsia="Arial"/>
          <w:sz w:val="21"/>
        </w:rPr>
        <w:t>(</w:t>
      </w:r>
      <w:r>
        <w:rPr>
          <w:rFonts w:hint="eastAsia" w:ascii="宋体" w:hAnsi="宋体" w:eastAsia="宋体"/>
          <w:spacing w:val="-2"/>
          <w:sz w:val="21"/>
        </w:rPr>
        <w:t>这次我只用了</w:t>
      </w:r>
      <w:r>
        <w:rPr>
          <w:color w:val="444444"/>
          <w:spacing w:val="-2"/>
          <w:sz w:val="23"/>
          <w:shd w:val="clear" w:color="auto" w:fill="F1F1F1"/>
        </w:rPr>
        <w:t xml:space="preserve">first </w:t>
      </w:r>
      <w:r>
        <w:rPr>
          <w:color w:val="444444"/>
          <w:sz w:val="23"/>
          <w:shd w:val="clear" w:color="auto" w:fill="F1F1F1"/>
        </w:rPr>
        <w:t>2nd</w:t>
      </w:r>
      <w:r>
        <w:rPr>
          <w:color w:val="444444"/>
          <w:spacing w:val="-65"/>
          <w:sz w:val="23"/>
        </w:rPr>
        <w:t xml:space="preserve"> </w:t>
      </w:r>
      <w:r>
        <w:rPr>
          <w:rFonts w:hint="eastAsia" w:ascii="宋体" w:hAnsi="宋体" w:eastAsia="宋体"/>
          <w:spacing w:val="-3"/>
          <w:sz w:val="21"/>
        </w:rPr>
        <w:t>两个参数</w:t>
      </w:r>
      <w:r>
        <w:rPr>
          <w:rFonts w:ascii="Arial" w:hAnsi="Arial" w:eastAsia="Arial"/>
          <w:sz w:val="21"/>
        </w:rPr>
        <w:t>)</w:t>
      </w:r>
      <w:r>
        <w:rPr>
          <w:rFonts w:hint="eastAsia" w:ascii="宋体" w:hAnsi="宋体" w:eastAsia="宋体"/>
          <w:spacing w:val="-24"/>
          <w:sz w:val="21"/>
        </w:rPr>
        <w:t>。</w:t>
      </w:r>
      <w:r>
        <w:rPr>
          <w:rFonts w:ascii="Arial" w:hAnsi="Arial" w:eastAsia="Arial"/>
          <w:sz w:val="21"/>
        </w:rPr>
        <w:t>“need more than 3 values to unpack”</w:t>
      </w:r>
      <w:r>
        <w:rPr>
          <w:rFonts w:hint="eastAsia" w:ascii="宋体" w:hAnsi="宋体" w:eastAsia="宋体"/>
          <w:spacing w:val="-3"/>
          <w:sz w:val="21"/>
        </w:rPr>
        <w:t>这个错误信息告诉你参数数量不足。</w:t>
      </w:r>
    </w:p>
    <w:p>
      <w:pPr>
        <w:pStyle w:val="5"/>
        <w:rPr>
          <w:sz w:val="20"/>
        </w:rPr>
      </w:pPr>
    </w:p>
    <w:p>
      <w:pPr>
        <w:pStyle w:val="5"/>
        <w:spacing w:before="10"/>
        <w:rPr>
          <w:sz w:val="17"/>
        </w:rPr>
      </w:pPr>
    </w:p>
    <w:p>
      <w:pPr>
        <w:pStyle w:val="3"/>
      </w:pPr>
      <w:bookmarkStart w:id="58" w:name="加分习题"/>
      <w:bookmarkEnd w:id="58"/>
      <w:r>
        <w:rPr>
          <w:color w:val="465157"/>
        </w:rPr>
        <w:t>加分习题</w:t>
      </w:r>
    </w:p>
    <w:p>
      <w:pPr>
        <w:pStyle w:val="5"/>
        <w:spacing w:before="10"/>
        <w:rPr>
          <w:b/>
          <w:sz w:val="35"/>
        </w:rPr>
      </w:pPr>
    </w:p>
    <w:p>
      <w:pPr>
        <w:pStyle w:val="9"/>
        <w:numPr>
          <w:ilvl w:val="0"/>
          <w:numId w:val="26"/>
        </w:numPr>
        <w:tabs>
          <w:tab w:val="left" w:pos="2521"/>
        </w:tabs>
        <w:spacing w:before="0" w:after="0" w:line="240" w:lineRule="auto"/>
        <w:ind w:left="2520" w:right="0" w:hanging="360"/>
        <w:jc w:val="left"/>
        <w:rPr>
          <w:rFonts w:ascii="Arial" w:eastAsia="Arial"/>
          <w:sz w:val="24"/>
        </w:rPr>
      </w:pPr>
      <w:r>
        <w:rPr>
          <w:spacing w:val="-3"/>
          <w:sz w:val="21"/>
        </w:rPr>
        <w:t>给你的脚本三个以下的参数。看看会得到什么错误信息。试着解释一下。</w:t>
      </w:r>
    </w:p>
    <w:p>
      <w:pPr>
        <w:pStyle w:val="9"/>
        <w:numPr>
          <w:ilvl w:val="0"/>
          <w:numId w:val="26"/>
        </w:numPr>
        <w:tabs>
          <w:tab w:val="left" w:pos="2521"/>
        </w:tabs>
        <w:spacing w:before="86" w:after="0" w:line="319" w:lineRule="auto"/>
        <w:ind w:left="2520" w:right="375" w:hanging="360"/>
        <w:jc w:val="left"/>
        <w:rPr>
          <w:rFonts w:ascii="Arial" w:eastAsia="Arial"/>
          <w:sz w:val="21"/>
        </w:rPr>
      </w:pPr>
      <w:r>
        <w:rPr>
          <w:spacing w:val="-3"/>
          <w:sz w:val="21"/>
        </w:rPr>
        <w:t>再写两个脚本，其中一个接受更少的参数，另一个接受更多的参数，在参数解包时给它们取一些有意义的变量名。</w:t>
      </w:r>
    </w:p>
    <w:p>
      <w:pPr>
        <w:pStyle w:val="9"/>
        <w:numPr>
          <w:ilvl w:val="0"/>
          <w:numId w:val="26"/>
        </w:numPr>
        <w:tabs>
          <w:tab w:val="left" w:pos="2521"/>
        </w:tabs>
        <w:spacing w:before="0" w:after="0" w:line="266" w:lineRule="exact"/>
        <w:ind w:left="2520" w:right="0" w:hanging="360"/>
        <w:jc w:val="left"/>
        <w:rPr>
          <w:rFonts w:ascii="Arial" w:eastAsia="Arial"/>
          <w:sz w:val="21"/>
        </w:rPr>
      </w:pPr>
      <w:r>
        <w:rPr>
          <w:sz w:val="21"/>
        </w:rPr>
        <w:t>将</w:t>
      </w:r>
      <w:r>
        <w:rPr>
          <w:color w:val="444444"/>
          <w:spacing w:val="-46"/>
          <w:sz w:val="21"/>
        </w:rPr>
        <w:t xml:space="preserve"> </w:t>
      </w:r>
      <w:r>
        <w:rPr>
          <w:rFonts w:ascii="Consolas" w:eastAsia="Consolas"/>
          <w:color w:val="444444"/>
          <w:sz w:val="23"/>
          <w:shd w:val="clear" w:color="auto" w:fill="F1F1F1"/>
        </w:rPr>
        <w:t>raw_input</w:t>
      </w:r>
      <w:r>
        <w:rPr>
          <w:rFonts w:ascii="Consolas" w:eastAsia="Consolas"/>
          <w:color w:val="444444"/>
          <w:spacing w:val="-64"/>
          <w:sz w:val="23"/>
        </w:rPr>
        <w:t xml:space="preserve"> </w:t>
      </w:r>
      <w:r>
        <w:rPr>
          <w:sz w:val="21"/>
        </w:rPr>
        <w:t>和</w:t>
      </w:r>
      <w:r>
        <w:rPr>
          <w:color w:val="444444"/>
          <w:spacing w:val="-45"/>
          <w:sz w:val="21"/>
        </w:rPr>
        <w:t xml:space="preserve"> </w:t>
      </w:r>
      <w:r>
        <w:rPr>
          <w:rFonts w:ascii="Consolas" w:eastAsia="Consolas"/>
          <w:color w:val="444444"/>
          <w:sz w:val="23"/>
          <w:shd w:val="clear" w:color="auto" w:fill="F1F1F1"/>
        </w:rPr>
        <w:t>argv</w:t>
      </w:r>
      <w:r>
        <w:rPr>
          <w:rFonts w:ascii="Consolas" w:eastAsia="Consolas"/>
          <w:color w:val="444444"/>
          <w:spacing w:val="-65"/>
          <w:sz w:val="23"/>
        </w:rPr>
        <w:t xml:space="preserve"> </w:t>
      </w:r>
      <w:r>
        <w:rPr>
          <w:spacing w:val="-3"/>
          <w:sz w:val="21"/>
        </w:rPr>
        <w:t>一起使用，让你的脚本从用户手上得到更多的输入。</w:t>
      </w:r>
    </w:p>
    <w:p>
      <w:pPr>
        <w:pStyle w:val="9"/>
        <w:numPr>
          <w:ilvl w:val="0"/>
          <w:numId w:val="26"/>
        </w:numPr>
        <w:tabs>
          <w:tab w:val="left" w:pos="2521"/>
        </w:tabs>
        <w:spacing w:before="86" w:after="0" w:line="319" w:lineRule="auto"/>
        <w:ind w:left="2520" w:right="353" w:hanging="360"/>
        <w:jc w:val="left"/>
        <w:rPr>
          <w:rFonts w:ascii="Arial" w:hAnsi="Arial" w:eastAsia="Arial"/>
          <w:sz w:val="21"/>
        </w:rPr>
      </w:pPr>
      <w:r>
        <w:rPr>
          <w:sz w:val="21"/>
        </w:rPr>
        <w:t>记住</w:t>
      </w:r>
      <w:r>
        <w:rPr>
          <w:rFonts w:ascii="Arial" w:hAnsi="Arial" w:eastAsia="Arial"/>
          <w:sz w:val="21"/>
        </w:rPr>
        <w:t>“</w:t>
      </w:r>
      <w:r>
        <w:rPr>
          <w:spacing w:val="-2"/>
          <w:sz w:val="21"/>
        </w:rPr>
        <w:t>模组</w:t>
      </w:r>
      <w:r>
        <w:rPr>
          <w:rFonts w:ascii="Arial" w:hAnsi="Arial" w:eastAsia="Arial"/>
          <w:sz w:val="21"/>
        </w:rPr>
        <w:t>(modules)”</w:t>
      </w:r>
      <w:r>
        <w:rPr>
          <w:spacing w:val="-3"/>
          <w:sz w:val="21"/>
        </w:rPr>
        <w:t>为你提供额外功能。多读几遍把这个词记住，因为我们后面还会用到它。</w:t>
      </w:r>
    </w:p>
    <w:p>
      <w:pPr>
        <w:spacing w:after="0" w:line="319" w:lineRule="auto"/>
        <w:jc w:val="left"/>
        <w:rPr>
          <w:rFonts w:ascii="Arial" w:hAnsi="Arial" w:eastAsia="Arial"/>
          <w:sz w:val="21"/>
        </w:rPr>
        <w:sectPr>
          <w:pgSz w:w="11910" w:h="16840"/>
          <w:pgMar w:top="1420" w:right="1440" w:bottom="1380" w:left="0" w:header="0" w:footer="1040" w:gutter="0"/>
        </w:sectPr>
      </w:pPr>
    </w:p>
    <w:p>
      <w:pPr>
        <w:pStyle w:val="2"/>
      </w:pPr>
      <w:bookmarkStart w:id="59" w:name="习题 14: 提示和传递"/>
      <w:bookmarkEnd w:id="59"/>
      <w:r>
        <w:rPr>
          <w:color w:val="111111"/>
        </w:rPr>
        <w:t xml:space="preserve">习题 </w:t>
      </w:r>
      <w:r>
        <w:rPr>
          <w:rFonts w:ascii="Arial" w:eastAsia="Arial"/>
          <w:color w:val="111111"/>
        </w:rPr>
        <w:t xml:space="preserve">14: </w:t>
      </w:r>
      <w:r>
        <w:rPr>
          <w:color w:val="111111"/>
        </w:rPr>
        <w:t>提示和传递</w:t>
      </w:r>
    </w:p>
    <w:p>
      <w:pPr>
        <w:pStyle w:val="5"/>
        <w:spacing w:before="9"/>
        <w:rPr>
          <w:b/>
          <w:sz w:val="19"/>
        </w:rPr>
      </w:pPr>
    </w:p>
    <w:p>
      <w:pPr>
        <w:pStyle w:val="5"/>
        <w:spacing w:before="67" w:line="278" w:lineRule="auto"/>
        <w:ind w:left="1800" w:right="354"/>
      </w:pPr>
      <w:r>
        <w:rPr>
          <w:spacing w:val="-9"/>
        </w:rPr>
        <w:t xml:space="preserve">让我们使用 </w:t>
      </w:r>
      <w:r>
        <w:rPr>
          <w:rFonts w:ascii="Consolas" w:eastAsia="Consolas"/>
          <w:color w:val="444444"/>
          <w:sz w:val="23"/>
          <w:shd w:val="clear" w:color="auto" w:fill="F1F1F1"/>
        </w:rPr>
        <w:t>argv</w:t>
      </w:r>
      <w:r>
        <w:rPr>
          <w:rFonts w:ascii="Consolas" w:eastAsia="Consolas"/>
          <w:color w:val="444444"/>
          <w:sz w:val="23"/>
        </w:rPr>
        <w:t xml:space="preserve"> </w:t>
      </w:r>
      <w:r>
        <w:rPr>
          <w:spacing w:val="-26"/>
        </w:rPr>
        <w:t xml:space="preserve">和 </w:t>
      </w:r>
      <w:r>
        <w:rPr>
          <w:rFonts w:ascii="Consolas" w:eastAsia="Consolas"/>
          <w:color w:val="444444"/>
          <w:sz w:val="23"/>
          <w:shd w:val="clear" w:color="auto" w:fill="F1F1F1"/>
        </w:rPr>
        <w:t>raw_input</w:t>
      </w:r>
      <w:r>
        <w:rPr>
          <w:rFonts w:ascii="Consolas" w:eastAsia="Consolas"/>
          <w:color w:val="444444"/>
          <w:spacing w:val="-53"/>
          <w:sz w:val="23"/>
        </w:rPr>
        <w:t xml:space="preserve"> </w:t>
      </w:r>
      <w:r>
        <w:rPr>
          <w:spacing w:val="-9"/>
        </w:rPr>
        <w:t xml:space="preserve">一起来向用户提一些特别的问题。下一节习题你会学习如何读写文件，这节练习是下节的基础。在这道习题里我们将用略微不同的方法使用 </w:t>
      </w:r>
      <w:r>
        <w:rPr>
          <w:rFonts w:ascii="Consolas" w:eastAsia="Consolas"/>
          <w:color w:val="444444"/>
          <w:sz w:val="23"/>
          <w:shd w:val="clear" w:color="auto" w:fill="F1F1F1"/>
        </w:rPr>
        <w:t>raw_input</w:t>
      </w:r>
      <w:r>
        <w:rPr>
          <w:spacing w:val="-5"/>
        </w:rPr>
        <w:t xml:space="preserve">，让它打出一个简单的 </w:t>
      </w:r>
      <w:r>
        <w:rPr>
          <w:rFonts w:ascii="Consolas" w:eastAsia="Consolas"/>
          <w:color w:val="444444"/>
          <w:sz w:val="23"/>
          <w:shd w:val="clear" w:color="auto" w:fill="F1F1F1"/>
        </w:rPr>
        <w:t>&gt;</w:t>
      </w:r>
      <w:r>
        <w:rPr>
          <w:rFonts w:ascii="Consolas" w:eastAsia="Consolas"/>
          <w:color w:val="444444"/>
          <w:spacing w:val="-53"/>
          <w:sz w:val="23"/>
        </w:rPr>
        <w:t xml:space="preserve"> </w:t>
      </w:r>
      <w:r>
        <w:rPr>
          <w:spacing w:val="-1"/>
        </w:rPr>
        <w:t xml:space="preserve">作为提示符。这和一些游戏中的方式类似，例如 </w:t>
      </w:r>
      <w:r>
        <w:rPr>
          <w:rFonts w:ascii="Arial" w:eastAsia="Arial"/>
        </w:rPr>
        <w:t>Zork</w:t>
      </w:r>
      <w:r>
        <w:rPr>
          <w:rFonts w:ascii="Arial" w:eastAsia="Arial"/>
          <w:spacing w:val="53"/>
        </w:rPr>
        <w:t xml:space="preserve"> </w:t>
      </w:r>
      <w:r>
        <w:t xml:space="preserve">或者 </w:t>
      </w:r>
      <w:r>
        <w:rPr>
          <w:rFonts w:ascii="Arial" w:eastAsia="Arial"/>
        </w:rPr>
        <w:t>Adventure</w:t>
      </w:r>
      <w:r>
        <w:rPr>
          <w:rFonts w:ascii="Arial" w:eastAsia="Arial"/>
          <w:spacing w:val="55"/>
        </w:rPr>
        <w:t xml:space="preserve"> </w:t>
      </w:r>
      <w:r>
        <w:rPr>
          <w:spacing w:val="-2"/>
        </w:rPr>
        <w:t>这两款游戏。</w:t>
      </w:r>
    </w:p>
    <w:p>
      <w:pPr>
        <w:pStyle w:val="5"/>
        <w:spacing w:before="3"/>
      </w:pPr>
    </w:p>
    <w:tbl>
      <w:tblPr>
        <w:tblStyle w:val="7"/>
        <w:tblW w:w="799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164" w:hRule="atLeast"/>
        </w:trPr>
        <w:tc>
          <w:tcPr>
            <w:tcW w:w="582" w:type="dxa"/>
          </w:tcPr>
          <w:p>
            <w:pPr>
              <w:pStyle w:val="10"/>
              <w:spacing w:before="73"/>
              <w:ind w:left="194"/>
              <w:jc w:val="center"/>
              <w:rPr>
                <w:sz w:val="23"/>
              </w:rPr>
            </w:pPr>
            <w:r>
              <w:rPr>
                <w:color w:val="AAAAAA"/>
                <w:w w:val="100"/>
                <w:sz w:val="23"/>
              </w:rPr>
              <w:t>1</w:t>
            </w:r>
          </w:p>
          <w:p>
            <w:pPr>
              <w:pStyle w:val="10"/>
              <w:spacing w:before="2"/>
              <w:rPr>
                <w:rFonts w:ascii="宋体"/>
                <w:sz w:val="22"/>
              </w:rPr>
            </w:pPr>
          </w:p>
          <w:p>
            <w:pPr>
              <w:pStyle w:val="10"/>
              <w:ind w:left="194"/>
              <w:jc w:val="center"/>
              <w:rPr>
                <w:sz w:val="23"/>
              </w:rPr>
            </w:pPr>
            <w:r>
              <w:rPr>
                <w:color w:val="AAAAAA"/>
                <w:w w:val="100"/>
                <w:sz w:val="23"/>
              </w:rPr>
              <w:t>2</w:t>
            </w:r>
          </w:p>
          <w:p>
            <w:pPr>
              <w:pStyle w:val="10"/>
              <w:rPr>
                <w:rFonts w:ascii="宋体"/>
                <w:sz w:val="22"/>
              </w:rPr>
            </w:pPr>
          </w:p>
          <w:p>
            <w:pPr>
              <w:pStyle w:val="10"/>
              <w:spacing w:before="1"/>
              <w:ind w:left="194"/>
              <w:jc w:val="center"/>
              <w:rPr>
                <w:sz w:val="23"/>
              </w:rPr>
            </w:pPr>
            <w:r>
              <w:rPr>
                <w:color w:val="AAAAAA"/>
                <w:w w:val="100"/>
                <w:sz w:val="23"/>
              </w:rPr>
              <w:t>3</w:t>
            </w:r>
          </w:p>
          <w:p>
            <w:pPr>
              <w:pStyle w:val="10"/>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spacing w:before="1"/>
              <w:ind w:left="180" w:right="98"/>
              <w:jc w:val="center"/>
              <w:rPr>
                <w:sz w:val="23"/>
              </w:rPr>
            </w:pPr>
            <w:r>
              <w:rPr>
                <w:color w:val="AAAAAA"/>
                <w:spacing w:val="5"/>
                <w:sz w:val="23"/>
              </w:rPr>
              <w:t>14</w:t>
            </w:r>
          </w:p>
          <w:p>
            <w:pPr>
              <w:pStyle w:val="10"/>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tc>
        <w:tc>
          <w:tcPr>
            <w:tcW w:w="7415" w:type="dxa"/>
            <w:tcBorders>
              <w:top w:val="single" w:color="CCCCCC" w:sz="6" w:space="0"/>
            </w:tcBorders>
            <w:shd w:val="clear" w:color="auto" w:fill="EDEDED"/>
          </w:tcPr>
          <w:p>
            <w:pPr>
              <w:pStyle w:val="10"/>
              <w:spacing w:before="143"/>
              <w:ind w:left="119"/>
              <w:rPr>
                <w:sz w:val="23"/>
              </w:rPr>
            </w:pPr>
            <w:r>
              <w:rPr>
                <w:b/>
                <w:color w:val="006F1F"/>
                <w:sz w:val="23"/>
              </w:rPr>
              <w:t xml:space="preserve">from </w:t>
            </w:r>
            <w:r>
              <w:rPr>
                <w:b/>
                <w:color w:val="0D84B5"/>
                <w:sz w:val="23"/>
              </w:rPr>
              <w:t xml:space="preserve">sys </w:t>
            </w:r>
            <w:r>
              <w:rPr>
                <w:b/>
                <w:color w:val="006F1F"/>
                <w:sz w:val="23"/>
              </w:rPr>
              <w:t xml:space="preserve">import </w:t>
            </w:r>
            <w:r>
              <w:rPr>
                <w:sz w:val="23"/>
              </w:rPr>
              <w:t>argv</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119" w:right="3522"/>
              <w:rPr>
                <w:sz w:val="23"/>
              </w:rPr>
            </w:pPr>
            <w:r>
              <w:rPr>
                <w:sz w:val="23"/>
              </w:rPr>
              <w:t xml:space="preserve">script, user_name </w:t>
            </w:r>
            <w:r>
              <w:rPr>
                <w:color w:val="666666"/>
                <w:sz w:val="23"/>
              </w:rPr>
              <w:t xml:space="preserve">= </w:t>
            </w:r>
            <w:r>
              <w:rPr>
                <w:sz w:val="23"/>
              </w:rPr>
              <w:t xml:space="preserve">argv prompt </w:t>
            </w:r>
            <w:r>
              <w:rPr>
                <w:color w:val="666666"/>
                <w:sz w:val="23"/>
              </w:rPr>
              <w:t xml:space="preserve">= </w:t>
            </w:r>
            <w:r>
              <w:rPr>
                <w:color w:val="406F9F"/>
                <w:sz w:val="23"/>
              </w:rPr>
              <w:t>'&gt; '</w:t>
            </w:r>
          </w:p>
          <w:p>
            <w:pPr>
              <w:pStyle w:val="10"/>
              <w:rPr>
                <w:rFonts w:ascii="宋体"/>
                <w:sz w:val="22"/>
              </w:rPr>
            </w:pPr>
          </w:p>
          <w:p>
            <w:pPr>
              <w:pStyle w:val="10"/>
              <w:spacing w:before="1"/>
              <w:rPr>
                <w:rFonts w:ascii="宋体"/>
                <w:sz w:val="21"/>
              </w:rPr>
            </w:pPr>
          </w:p>
          <w:p>
            <w:pPr>
              <w:pStyle w:val="10"/>
              <w:ind w:left="119"/>
              <w:rPr>
                <w:sz w:val="23"/>
              </w:rPr>
            </w:pPr>
            <w:r>
              <w:rPr>
                <w:b/>
                <w:color w:val="006F1F"/>
                <w:spacing w:val="2"/>
                <w:sz w:val="23"/>
              </w:rPr>
              <w:t xml:space="preserve">print </w:t>
            </w:r>
            <w:r>
              <w:rPr>
                <w:color w:val="406F9F"/>
                <w:sz w:val="23"/>
              </w:rPr>
              <w:t xml:space="preserve">"Hi </w:t>
            </w:r>
            <w:r>
              <w:rPr>
                <w:i/>
                <w:color w:val="6F9FD0"/>
                <w:spacing w:val="2"/>
                <w:sz w:val="23"/>
              </w:rPr>
              <w:t>%s</w:t>
            </w:r>
            <w:r>
              <w:rPr>
                <w:color w:val="406F9F"/>
                <w:spacing w:val="2"/>
                <w:sz w:val="23"/>
              </w:rPr>
              <w:t xml:space="preserve">, I'm the </w:t>
            </w:r>
            <w:r>
              <w:rPr>
                <w:i/>
                <w:color w:val="6F9FD0"/>
                <w:sz w:val="23"/>
              </w:rPr>
              <w:t xml:space="preserve">%s </w:t>
            </w:r>
            <w:r>
              <w:rPr>
                <w:color w:val="406F9F"/>
                <w:spacing w:val="2"/>
                <w:sz w:val="23"/>
              </w:rPr>
              <w:t xml:space="preserve">script." </w:t>
            </w:r>
            <w:r>
              <w:rPr>
                <w:color w:val="666666"/>
                <w:sz w:val="23"/>
              </w:rPr>
              <w:t xml:space="preserve">% </w:t>
            </w:r>
            <w:r>
              <w:rPr>
                <w:spacing w:val="3"/>
                <w:sz w:val="23"/>
              </w:rPr>
              <w:t>(user_name,</w:t>
            </w:r>
            <w:r>
              <w:rPr>
                <w:spacing w:val="90"/>
                <w:sz w:val="23"/>
              </w:rPr>
              <w:t xml:space="preserve"> </w:t>
            </w:r>
            <w:r>
              <w:rPr>
                <w:spacing w:val="2"/>
                <w:sz w:val="23"/>
              </w:rPr>
              <w:t>script)</w:t>
            </w:r>
          </w:p>
          <w:p>
            <w:pPr>
              <w:pStyle w:val="10"/>
              <w:spacing w:before="1"/>
              <w:rPr>
                <w:rFonts w:ascii="宋体"/>
                <w:sz w:val="22"/>
              </w:rPr>
            </w:pPr>
          </w:p>
          <w:p>
            <w:pPr>
              <w:pStyle w:val="10"/>
              <w:spacing w:line="491" w:lineRule="auto"/>
              <w:ind w:left="119" w:right="1641"/>
              <w:rPr>
                <w:sz w:val="23"/>
              </w:rPr>
            </w:pPr>
            <w:r>
              <w:rPr>
                <w:b/>
                <w:color w:val="006F1F"/>
                <w:spacing w:val="2"/>
                <w:sz w:val="23"/>
              </w:rPr>
              <w:t xml:space="preserve">print </w:t>
            </w:r>
            <w:r>
              <w:rPr>
                <w:color w:val="406F9F"/>
                <w:spacing w:val="2"/>
                <w:sz w:val="23"/>
              </w:rPr>
              <w:t xml:space="preserve">"I'd like </w:t>
            </w:r>
            <w:r>
              <w:rPr>
                <w:color w:val="406F9F"/>
                <w:sz w:val="23"/>
              </w:rPr>
              <w:t xml:space="preserve">to ask </w:t>
            </w:r>
            <w:r>
              <w:rPr>
                <w:color w:val="406F9F"/>
                <w:spacing w:val="2"/>
                <w:sz w:val="23"/>
              </w:rPr>
              <w:t xml:space="preserve">you </w:t>
            </w:r>
            <w:r>
              <w:rPr>
                <w:color w:val="406F9F"/>
                <w:sz w:val="23"/>
              </w:rPr>
              <w:t xml:space="preserve">a </w:t>
            </w:r>
            <w:r>
              <w:rPr>
                <w:color w:val="406F9F"/>
                <w:spacing w:val="2"/>
                <w:sz w:val="23"/>
              </w:rPr>
              <w:t xml:space="preserve">few questions." </w:t>
            </w:r>
            <w:r>
              <w:rPr>
                <w:b/>
                <w:color w:val="006F1F"/>
                <w:spacing w:val="2"/>
                <w:sz w:val="23"/>
              </w:rPr>
              <w:t xml:space="preserve">print </w:t>
            </w:r>
            <w:r>
              <w:rPr>
                <w:color w:val="406F9F"/>
                <w:sz w:val="23"/>
              </w:rPr>
              <w:t xml:space="preserve">"Do </w:t>
            </w:r>
            <w:r>
              <w:rPr>
                <w:color w:val="406F9F"/>
                <w:spacing w:val="2"/>
                <w:sz w:val="23"/>
              </w:rPr>
              <w:t xml:space="preserve">you like </w:t>
            </w:r>
            <w:r>
              <w:rPr>
                <w:color w:val="406F9F"/>
                <w:sz w:val="23"/>
              </w:rPr>
              <w:t xml:space="preserve">me  </w:t>
            </w:r>
            <w:r>
              <w:rPr>
                <w:i/>
                <w:color w:val="6F9FD0"/>
                <w:spacing w:val="2"/>
                <w:sz w:val="23"/>
              </w:rPr>
              <w:t>%s</w:t>
            </w:r>
            <w:r>
              <w:rPr>
                <w:color w:val="406F9F"/>
                <w:spacing w:val="2"/>
                <w:sz w:val="23"/>
              </w:rPr>
              <w:t xml:space="preserve">?" </w:t>
            </w:r>
            <w:r>
              <w:rPr>
                <w:color w:val="666666"/>
                <w:sz w:val="23"/>
              </w:rPr>
              <w:t xml:space="preserve">% </w:t>
            </w:r>
            <w:r>
              <w:rPr>
                <w:spacing w:val="2"/>
                <w:sz w:val="23"/>
              </w:rPr>
              <w:t xml:space="preserve">user_name likes </w:t>
            </w:r>
            <w:r>
              <w:rPr>
                <w:color w:val="666666"/>
                <w:sz w:val="23"/>
              </w:rPr>
              <w:t>=</w:t>
            </w:r>
            <w:r>
              <w:rPr>
                <w:color w:val="666666"/>
                <w:spacing w:val="14"/>
                <w:sz w:val="23"/>
              </w:rPr>
              <w:t xml:space="preserve"> </w:t>
            </w:r>
            <w:r>
              <w:rPr>
                <w:color w:val="006F1F"/>
                <w:spacing w:val="3"/>
                <w:sz w:val="23"/>
              </w:rPr>
              <w:t>raw_input</w:t>
            </w:r>
            <w:r>
              <w:rPr>
                <w:spacing w:val="3"/>
                <w:sz w:val="23"/>
              </w:rPr>
              <w:t>(prompt)</w:t>
            </w:r>
          </w:p>
          <w:p>
            <w:pPr>
              <w:pStyle w:val="10"/>
              <w:rPr>
                <w:rFonts w:ascii="宋体"/>
                <w:sz w:val="22"/>
              </w:rPr>
            </w:pPr>
          </w:p>
          <w:p>
            <w:pPr>
              <w:pStyle w:val="10"/>
              <w:spacing w:before="1"/>
              <w:rPr>
                <w:rFonts w:ascii="宋体"/>
                <w:sz w:val="21"/>
              </w:rPr>
            </w:pPr>
          </w:p>
          <w:p>
            <w:pPr>
              <w:pStyle w:val="10"/>
              <w:spacing w:line="491" w:lineRule="auto"/>
              <w:ind w:left="119" w:right="1425"/>
              <w:rPr>
                <w:sz w:val="23"/>
              </w:rPr>
            </w:pPr>
            <w:r>
              <w:rPr>
                <w:b/>
                <w:color w:val="006F1F"/>
                <w:spacing w:val="2"/>
                <w:sz w:val="23"/>
              </w:rPr>
              <w:t xml:space="preserve">print </w:t>
            </w:r>
            <w:r>
              <w:rPr>
                <w:color w:val="406F9F"/>
                <w:spacing w:val="2"/>
                <w:sz w:val="23"/>
              </w:rPr>
              <w:t xml:space="preserve">"Where </w:t>
            </w:r>
            <w:r>
              <w:rPr>
                <w:color w:val="406F9F"/>
                <w:sz w:val="23"/>
              </w:rPr>
              <w:t xml:space="preserve">do you </w:t>
            </w:r>
            <w:r>
              <w:rPr>
                <w:color w:val="406F9F"/>
                <w:spacing w:val="2"/>
                <w:sz w:val="23"/>
              </w:rPr>
              <w:t xml:space="preserve">live </w:t>
            </w:r>
            <w:r>
              <w:rPr>
                <w:i/>
                <w:color w:val="6F9FD0"/>
                <w:spacing w:val="2"/>
                <w:sz w:val="23"/>
              </w:rPr>
              <w:t>%s</w:t>
            </w:r>
            <w:r>
              <w:rPr>
                <w:color w:val="406F9F"/>
                <w:spacing w:val="2"/>
                <w:sz w:val="23"/>
              </w:rPr>
              <w:t xml:space="preserve">?" </w:t>
            </w:r>
            <w:r>
              <w:rPr>
                <w:color w:val="666666"/>
                <w:sz w:val="23"/>
              </w:rPr>
              <w:t xml:space="preserve">% </w:t>
            </w:r>
            <w:r>
              <w:rPr>
                <w:spacing w:val="2"/>
                <w:sz w:val="23"/>
              </w:rPr>
              <w:t xml:space="preserve">user_name lives </w:t>
            </w:r>
            <w:r>
              <w:rPr>
                <w:color w:val="666666"/>
                <w:sz w:val="23"/>
              </w:rPr>
              <w:t>=</w:t>
            </w:r>
            <w:r>
              <w:rPr>
                <w:color w:val="666666"/>
                <w:spacing w:val="14"/>
                <w:sz w:val="23"/>
              </w:rPr>
              <w:t xml:space="preserve"> </w:t>
            </w:r>
            <w:r>
              <w:rPr>
                <w:color w:val="006F1F"/>
                <w:spacing w:val="3"/>
                <w:sz w:val="23"/>
              </w:rPr>
              <w:t>raw_input</w:t>
            </w:r>
            <w:r>
              <w:rPr>
                <w:spacing w:val="3"/>
                <w:sz w:val="23"/>
              </w:rPr>
              <w:t>(prompt)</w:t>
            </w:r>
          </w:p>
          <w:p>
            <w:pPr>
              <w:pStyle w:val="10"/>
              <w:rPr>
                <w:rFonts w:ascii="宋体"/>
                <w:sz w:val="22"/>
              </w:rPr>
            </w:pPr>
          </w:p>
          <w:p>
            <w:pPr>
              <w:pStyle w:val="10"/>
              <w:spacing w:before="2"/>
              <w:rPr>
                <w:rFonts w:ascii="宋体"/>
                <w:sz w:val="21"/>
              </w:rPr>
            </w:pPr>
          </w:p>
          <w:p>
            <w:pPr>
              <w:pStyle w:val="10"/>
              <w:spacing w:line="491" w:lineRule="auto"/>
              <w:ind w:left="119" w:right="1425"/>
              <w:rPr>
                <w:sz w:val="23"/>
              </w:rPr>
            </w:pPr>
            <w:r>
              <w:rPr>
                <w:b/>
                <w:color w:val="006F1F"/>
                <w:sz w:val="23"/>
              </w:rPr>
              <w:t xml:space="preserve">print </w:t>
            </w:r>
            <w:r>
              <w:rPr>
                <w:color w:val="406F9F"/>
                <w:sz w:val="23"/>
              </w:rPr>
              <w:t xml:space="preserve">"What kind of computer do you have?" </w:t>
            </w:r>
            <w:r>
              <w:rPr>
                <w:sz w:val="23"/>
              </w:rPr>
              <w:t xml:space="preserve">computer </w:t>
            </w:r>
            <w:r>
              <w:rPr>
                <w:color w:val="666666"/>
                <w:sz w:val="23"/>
              </w:rPr>
              <w:t xml:space="preserve">= </w:t>
            </w:r>
            <w:r>
              <w:rPr>
                <w:color w:val="006F1F"/>
                <w:sz w:val="23"/>
              </w:rPr>
              <w:t>raw_input</w:t>
            </w:r>
            <w:r>
              <w:rPr>
                <w:sz w:val="23"/>
              </w:rPr>
              <w:t>(prompt)</w:t>
            </w:r>
          </w:p>
          <w:p>
            <w:pPr>
              <w:pStyle w:val="10"/>
              <w:rPr>
                <w:rFonts w:ascii="宋体"/>
                <w:sz w:val="22"/>
              </w:rPr>
            </w:pPr>
          </w:p>
          <w:p>
            <w:pPr>
              <w:pStyle w:val="10"/>
              <w:spacing w:before="1"/>
              <w:rPr>
                <w:rFonts w:ascii="宋体"/>
                <w:sz w:val="21"/>
              </w:rPr>
            </w:pPr>
          </w:p>
          <w:p>
            <w:pPr>
              <w:pStyle w:val="10"/>
              <w:ind w:left="119"/>
              <w:rPr>
                <w:sz w:val="23"/>
              </w:rPr>
            </w:pPr>
            <w:r>
              <w:rPr>
                <w:b/>
                <w:color w:val="006F1F"/>
                <w:sz w:val="23"/>
              </w:rPr>
              <w:t xml:space="preserve">print </w:t>
            </w:r>
            <w:r>
              <w:rPr>
                <w:color w:val="406F9F"/>
                <w:sz w:val="23"/>
              </w:rPr>
              <w:t>"""</w:t>
            </w:r>
          </w:p>
          <w:p>
            <w:pPr>
              <w:pStyle w:val="10"/>
              <w:spacing w:before="53" w:line="552" w:lineRule="exact"/>
              <w:ind w:left="119" w:right="2085"/>
              <w:jc w:val="both"/>
              <w:rPr>
                <w:sz w:val="23"/>
              </w:rPr>
            </w:pPr>
            <w:r>
              <w:rPr>
                <w:color w:val="406F9F"/>
                <w:sz w:val="23"/>
              </w:rPr>
              <w:t xml:space="preserve">Alright, so you said </w:t>
            </w:r>
            <w:r>
              <w:rPr>
                <w:i/>
                <w:color w:val="6F9FD0"/>
                <w:sz w:val="23"/>
              </w:rPr>
              <w:t xml:space="preserve">%r </w:t>
            </w:r>
            <w:r>
              <w:rPr>
                <w:color w:val="406F9F"/>
                <w:sz w:val="23"/>
              </w:rPr>
              <w:t xml:space="preserve">about liking me. You live in </w:t>
            </w:r>
            <w:r>
              <w:rPr>
                <w:i/>
                <w:color w:val="6F9FD0"/>
                <w:sz w:val="23"/>
              </w:rPr>
              <w:t>%r</w:t>
            </w:r>
            <w:r>
              <w:rPr>
                <w:color w:val="406F9F"/>
                <w:sz w:val="23"/>
              </w:rPr>
              <w:t xml:space="preserve">. Not sure where that is. And you have a </w:t>
            </w:r>
            <w:r>
              <w:rPr>
                <w:i/>
                <w:color w:val="6F9FD0"/>
                <w:sz w:val="23"/>
              </w:rPr>
              <w:t xml:space="preserve">%r </w:t>
            </w:r>
            <w:r>
              <w:rPr>
                <w:color w:val="406F9F"/>
                <w:sz w:val="23"/>
              </w:rPr>
              <w:t>computer. Nice.</w:t>
            </w:r>
          </w:p>
        </w:tc>
      </w:tr>
    </w:tbl>
    <w:p>
      <w:pPr>
        <w:spacing w:after="0" w:line="552" w:lineRule="exact"/>
        <w:jc w:val="both"/>
        <w:rPr>
          <w:sz w:val="23"/>
        </w:rPr>
        <w:sectPr>
          <w:pgSz w:w="11910" w:h="16840"/>
          <w:pgMar w:top="1460" w:right="1440" w:bottom="1380" w:left="0" w:header="0" w:footer="1040" w:gutter="0"/>
        </w:sectPr>
      </w:pPr>
    </w:p>
    <w:tbl>
      <w:tblPr>
        <w:tblStyle w:val="7"/>
        <w:tblW w:w="799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32" w:hRule="atLeast"/>
        </w:trPr>
        <w:tc>
          <w:tcPr>
            <w:tcW w:w="582" w:type="dxa"/>
          </w:tcPr>
          <w:p>
            <w:pPr>
              <w:pStyle w:val="10"/>
              <w:spacing w:before="21"/>
              <w:ind w:left="200"/>
              <w:rPr>
                <w:sz w:val="23"/>
              </w:rPr>
            </w:pPr>
            <w:r>
              <w:rPr>
                <w:color w:val="AAAAAA"/>
                <w:sz w:val="23"/>
              </w:rPr>
              <w:t>21</w:t>
            </w:r>
          </w:p>
        </w:tc>
        <w:tc>
          <w:tcPr>
            <w:tcW w:w="7415" w:type="dxa"/>
            <w:tcBorders>
              <w:bottom w:val="single" w:color="CCCCCC" w:sz="6" w:space="0"/>
            </w:tcBorders>
            <w:shd w:val="clear" w:color="auto" w:fill="EDEDED"/>
          </w:tcPr>
          <w:p>
            <w:pPr>
              <w:pStyle w:val="10"/>
              <w:spacing w:before="24"/>
              <w:ind w:left="119"/>
              <w:rPr>
                <w:sz w:val="23"/>
              </w:rPr>
            </w:pPr>
            <w:r>
              <w:rPr>
                <w:color w:val="406F9F"/>
                <w:sz w:val="23"/>
              </w:rPr>
              <w:t xml:space="preserve">""" </w:t>
            </w:r>
            <w:r>
              <w:rPr>
                <w:color w:val="666666"/>
                <w:sz w:val="23"/>
              </w:rPr>
              <w:t xml:space="preserve">% </w:t>
            </w:r>
            <w:r>
              <w:rPr>
                <w:sz w:val="23"/>
              </w:rPr>
              <w:t>(likes, lives, computer)</w:t>
            </w:r>
          </w:p>
        </w:tc>
      </w:tr>
    </w:tbl>
    <w:p>
      <w:pPr>
        <w:pStyle w:val="5"/>
        <w:rPr>
          <w:sz w:val="20"/>
        </w:rPr>
      </w:pPr>
    </w:p>
    <w:p>
      <w:pPr>
        <w:pStyle w:val="5"/>
        <w:spacing w:before="221"/>
        <w:ind w:left="1800"/>
      </w:pPr>
      <w:r>
        <w:t xml:space="preserve">我们将用户提示符设置为变量 </w:t>
      </w:r>
      <w:r>
        <w:rPr>
          <w:rFonts w:ascii="Consolas" w:eastAsia="Consolas"/>
          <w:color w:val="444444"/>
          <w:sz w:val="23"/>
          <w:shd w:val="clear" w:color="auto" w:fill="F1F1F1"/>
        </w:rPr>
        <w:t>prompt</w:t>
      </w:r>
      <w:r>
        <w:t>，这样我们就不需要在每次用</w:t>
      </w:r>
    </w:p>
    <w:p>
      <w:pPr>
        <w:pStyle w:val="5"/>
        <w:spacing w:before="50" w:line="278" w:lineRule="auto"/>
        <w:ind w:left="1800" w:right="415"/>
      </w:pPr>
      <w:r>
        <w:rPr>
          <w:spacing w:val="-24"/>
        </w:rPr>
        <w:t xml:space="preserve">到 </w:t>
      </w:r>
      <w:r>
        <w:rPr>
          <w:rFonts w:ascii="Consolas" w:eastAsia="Consolas"/>
          <w:color w:val="444444"/>
          <w:sz w:val="23"/>
          <w:shd w:val="clear" w:color="auto" w:fill="F1F1F1"/>
        </w:rPr>
        <w:t>raw_input</w:t>
      </w:r>
      <w:r>
        <w:rPr>
          <w:rFonts w:ascii="Consolas" w:eastAsia="Consolas"/>
          <w:color w:val="444444"/>
          <w:spacing w:val="-51"/>
          <w:sz w:val="23"/>
        </w:rPr>
        <w:t xml:space="preserve"> </w:t>
      </w:r>
      <w:r>
        <w:rPr>
          <w:spacing w:val="-2"/>
        </w:rPr>
        <w:t>时重复输入提示用户的字符了。而且如果你要将提示符修改成别</w:t>
      </w:r>
      <w:r>
        <w:t>的字串，你只要改一个位置就可以了。</w:t>
      </w:r>
    </w:p>
    <w:p>
      <w:pPr>
        <w:pStyle w:val="5"/>
        <w:spacing w:before="189"/>
        <w:ind w:left="1800"/>
      </w:pPr>
      <w:r>
        <w:t>非常顺手吧。</w:t>
      </w:r>
    </w:p>
    <w:p>
      <w:pPr>
        <w:pStyle w:val="5"/>
      </w:pPr>
    </w:p>
    <w:p>
      <w:pPr>
        <w:pStyle w:val="5"/>
        <w:rPr>
          <w:sz w:val="22"/>
        </w:rPr>
      </w:pPr>
    </w:p>
    <w:p>
      <w:pPr>
        <w:pStyle w:val="3"/>
        <w:spacing w:before="1"/>
      </w:pPr>
      <w:bookmarkStart w:id="60" w:name="你应该看到的结果"/>
      <w:bookmarkEnd w:id="60"/>
      <w:r>
        <w:rPr>
          <w:color w:val="465157"/>
        </w:rPr>
        <w:t>你应该看到的结果</w:t>
      </w:r>
    </w:p>
    <w:p>
      <w:pPr>
        <w:pStyle w:val="5"/>
        <w:rPr>
          <w:b/>
          <w:sz w:val="27"/>
        </w:rPr>
      </w:pPr>
    </w:p>
    <w:p>
      <w:pPr>
        <w:pStyle w:val="5"/>
        <w:spacing w:before="1" w:line="278" w:lineRule="auto"/>
        <w:ind w:left="1800" w:right="358"/>
      </w:pPr>
      <w:r>
        <w:rPr>
          <w:spacing w:val="-7"/>
        </w:rPr>
        <w:t xml:space="preserve">当你运行这个脚本时，记住你需要把你的名字赋给这个脚本，让 </w:t>
      </w:r>
      <w:r>
        <w:rPr>
          <w:rFonts w:ascii="Arial" w:eastAsia="Arial"/>
        </w:rPr>
        <w:t xml:space="preserve">argv </w:t>
      </w:r>
      <w:r>
        <w:rPr>
          <w:spacing w:val="-4"/>
        </w:rPr>
        <w:t>参数接收</w:t>
      </w:r>
      <w:r>
        <w:t>到你的名称。</w:t>
      </w:r>
    </w:p>
    <w:p>
      <w:pPr>
        <w:pStyle w:val="5"/>
        <w:spacing w:before="10"/>
        <w:rPr>
          <w:sz w:val="11"/>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125730</wp:posOffset>
                </wp:positionV>
                <wp:extent cx="4864100" cy="4568190"/>
                <wp:effectExtent l="5080" t="4445" r="7620" b="12065"/>
                <wp:wrapTopAndBottom/>
                <wp:docPr id="16" name="文本框 106"/>
                <wp:cNvGraphicFramePr/>
                <a:graphic xmlns:a="http://schemas.openxmlformats.org/drawingml/2006/main">
                  <a:graphicData uri="http://schemas.microsoft.com/office/word/2010/wordprocessingShape">
                    <wps:wsp>
                      <wps:cNvSpPr txBox="1"/>
                      <wps:spPr>
                        <a:xfrm>
                          <a:off x="0" y="0"/>
                          <a:ext cx="4864100" cy="456819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ex14.py Zed</w:t>
                            </w:r>
                          </w:p>
                          <w:p>
                            <w:pPr>
                              <w:pStyle w:val="5"/>
                              <w:spacing w:before="11"/>
                              <w:rPr>
                                <w:sz w:val="21"/>
                              </w:rPr>
                            </w:pPr>
                          </w:p>
                          <w:p>
                            <w:pPr>
                              <w:spacing w:before="1"/>
                              <w:ind w:left="148" w:right="0" w:firstLine="0"/>
                              <w:jc w:val="left"/>
                              <w:rPr>
                                <w:sz w:val="23"/>
                              </w:rPr>
                            </w:pPr>
                            <w:r>
                              <w:rPr>
                                <w:color w:val="2F2F2F"/>
                                <w:sz w:val="23"/>
                              </w:rPr>
                              <w:t>Hi Zed, I'm the ex14.py script.</w:t>
                            </w:r>
                          </w:p>
                          <w:p>
                            <w:pPr>
                              <w:pStyle w:val="5"/>
                              <w:rPr>
                                <w:sz w:val="22"/>
                              </w:rPr>
                            </w:pPr>
                          </w:p>
                          <w:p>
                            <w:pPr>
                              <w:spacing w:before="0" w:line="491" w:lineRule="auto"/>
                              <w:ind w:left="148" w:right="2739" w:firstLine="0"/>
                              <w:jc w:val="left"/>
                              <w:rPr>
                                <w:sz w:val="23"/>
                              </w:rPr>
                            </w:pPr>
                            <w:r>
                              <w:rPr>
                                <w:color w:val="2F2F2F"/>
                                <w:sz w:val="23"/>
                              </w:rPr>
                              <w:t>I'd like to ask you a few questions. Do you like me Zed?</w:t>
                            </w:r>
                          </w:p>
                          <w:p>
                            <w:pPr>
                              <w:numPr>
                                <w:ilvl w:val="0"/>
                                <w:numId w:val="27"/>
                              </w:numPr>
                              <w:tabs>
                                <w:tab w:val="left" w:pos="411"/>
                              </w:tabs>
                              <w:spacing w:before="1"/>
                              <w:ind w:left="410" w:right="0" w:hanging="262"/>
                              <w:jc w:val="left"/>
                              <w:rPr>
                                <w:sz w:val="23"/>
                              </w:rPr>
                            </w:pPr>
                            <w:r>
                              <w:rPr>
                                <w:spacing w:val="2"/>
                                <w:sz w:val="23"/>
                              </w:rPr>
                              <w:t>yes</w:t>
                            </w:r>
                          </w:p>
                          <w:p>
                            <w:pPr>
                              <w:pStyle w:val="5"/>
                              <w:rPr>
                                <w:sz w:val="22"/>
                              </w:rPr>
                            </w:pPr>
                          </w:p>
                          <w:p>
                            <w:pPr>
                              <w:spacing w:before="0"/>
                              <w:ind w:left="148" w:right="0" w:firstLine="0"/>
                              <w:jc w:val="left"/>
                              <w:rPr>
                                <w:sz w:val="23"/>
                              </w:rPr>
                            </w:pPr>
                            <w:r>
                              <w:rPr>
                                <w:color w:val="2F2F2F"/>
                                <w:sz w:val="23"/>
                              </w:rPr>
                              <w:t>Where do you live Zed?</w:t>
                            </w:r>
                          </w:p>
                          <w:p>
                            <w:pPr>
                              <w:pStyle w:val="5"/>
                              <w:spacing w:before="1"/>
                              <w:rPr>
                                <w:sz w:val="22"/>
                              </w:rPr>
                            </w:pPr>
                          </w:p>
                          <w:p>
                            <w:pPr>
                              <w:numPr>
                                <w:ilvl w:val="0"/>
                                <w:numId w:val="27"/>
                              </w:numPr>
                              <w:tabs>
                                <w:tab w:val="left" w:pos="411"/>
                              </w:tabs>
                              <w:spacing w:before="0"/>
                              <w:ind w:left="410" w:right="0" w:hanging="262"/>
                              <w:jc w:val="left"/>
                              <w:rPr>
                                <w:sz w:val="23"/>
                              </w:rPr>
                            </w:pPr>
                            <w:r>
                              <w:rPr>
                                <w:spacing w:val="2"/>
                                <w:sz w:val="23"/>
                              </w:rPr>
                              <w:t>America</w:t>
                            </w:r>
                          </w:p>
                          <w:p>
                            <w:pPr>
                              <w:pStyle w:val="5"/>
                              <w:spacing w:before="1"/>
                              <w:rPr>
                                <w:sz w:val="22"/>
                              </w:rPr>
                            </w:pPr>
                          </w:p>
                          <w:p>
                            <w:pPr>
                              <w:spacing w:before="0"/>
                              <w:ind w:left="148" w:right="0" w:firstLine="0"/>
                              <w:jc w:val="left"/>
                              <w:rPr>
                                <w:sz w:val="23"/>
                              </w:rPr>
                            </w:pPr>
                            <w:r>
                              <w:rPr>
                                <w:color w:val="2F2F2F"/>
                                <w:sz w:val="23"/>
                              </w:rPr>
                              <w:t>What kind of computer do you have?</w:t>
                            </w:r>
                          </w:p>
                          <w:p>
                            <w:pPr>
                              <w:pStyle w:val="5"/>
                              <w:spacing w:before="1"/>
                              <w:rPr>
                                <w:sz w:val="22"/>
                              </w:rPr>
                            </w:pPr>
                          </w:p>
                          <w:p>
                            <w:pPr>
                              <w:numPr>
                                <w:ilvl w:val="0"/>
                                <w:numId w:val="27"/>
                              </w:numPr>
                              <w:tabs>
                                <w:tab w:val="left" w:pos="411"/>
                              </w:tabs>
                              <w:spacing w:before="0"/>
                              <w:ind w:left="410" w:right="0" w:hanging="262"/>
                              <w:jc w:val="left"/>
                              <w:rPr>
                                <w:sz w:val="23"/>
                              </w:rPr>
                            </w:pPr>
                            <w:r>
                              <w:rPr>
                                <w:spacing w:val="2"/>
                                <w:sz w:val="23"/>
                              </w:rPr>
                              <w:t>Tandy</w:t>
                            </w:r>
                          </w:p>
                          <w:p>
                            <w:pPr>
                              <w:pStyle w:val="5"/>
                              <w:rPr>
                                <w:sz w:val="22"/>
                              </w:rPr>
                            </w:pPr>
                          </w:p>
                          <w:p>
                            <w:pPr>
                              <w:pStyle w:val="5"/>
                              <w:rPr>
                                <w:sz w:val="22"/>
                              </w:rPr>
                            </w:pPr>
                          </w:p>
                          <w:p>
                            <w:pPr>
                              <w:pStyle w:val="5"/>
                              <w:spacing w:before="2"/>
                              <w:rPr>
                                <w:sz w:val="21"/>
                              </w:rPr>
                            </w:pPr>
                          </w:p>
                          <w:p>
                            <w:pPr>
                              <w:tabs>
                                <w:tab w:val="left" w:pos="3257"/>
                              </w:tabs>
                              <w:spacing w:before="0" w:line="491" w:lineRule="auto"/>
                              <w:ind w:left="148" w:right="1395" w:firstLine="0"/>
                              <w:jc w:val="left"/>
                              <w:rPr>
                                <w:sz w:val="23"/>
                              </w:rPr>
                            </w:pPr>
                            <w:r>
                              <w:rPr>
                                <w:color w:val="2F2F2F"/>
                                <w:spacing w:val="2"/>
                                <w:sz w:val="23"/>
                              </w:rPr>
                              <w:t xml:space="preserve">Alright, </w:t>
                            </w:r>
                            <w:r>
                              <w:rPr>
                                <w:color w:val="2F2F2F"/>
                                <w:sz w:val="23"/>
                              </w:rPr>
                              <w:t xml:space="preserve">so you </w:t>
                            </w:r>
                            <w:r>
                              <w:rPr>
                                <w:color w:val="2F2F2F"/>
                                <w:spacing w:val="2"/>
                                <w:sz w:val="23"/>
                              </w:rPr>
                              <w:t>said 'yes' about liking me.  You live</w:t>
                            </w:r>
                            <w:r>
                              <w:rPr>
                                <w:color w:val="2F2F2F"/>
                                <w:spacing w:val="18"/>
                                <w:sz w:val="23"/>
                              </w:rPr>
                              <w:t xml:space="preserve"> </w:t>
                            </w:r>
                            <w:r>
                              <w:rPr>
                                <w:color w:val="2F2F2F"/>
                                <w:sz w:val="23"/>
                              </w:rPr>
                              <w:t>in</w:t>
                            </w:r>
                            <w:r>
                              <w:rPr>
                                <w:color w:val="2F2F2F"/>
                                <w:spacing w:val="10"/>
                                <w:sz w:val="23"/>
                              </w:rPr>
                              <w:t xml:space="preserve"> </w:t>
                            </w:r>
                            <w:r>
                              <w:rPr>
                                <w:color w:val="2F2F2F"/>
                                <w:spacing w:val="2"/>
                                <w:sz w:val="23"/>
                              </w:rPr>
                              <w:t>'America'.</w:t>
                            </w:r>
                            <w:r>
                              <w:rPr>
                                <w:color w:val="2F2F2F"/>
                                <w:spacing w:val="2"/>
                                <w:sz w:val="23"/>
                              </w:rPr>
                              <w:tab/>
                            </w:r>
                            <w:r>
                              <w:rPr>
                                <w:color w:val="2F2F2F"/>
                                <w:spacing w:val="2"/>
                                <w:sz w:val="23"/>
                              </w:rPr>
                              <w:t xml:space="preserve">Not sure where </w:t>
                            </w:r>
                            <w:r>
                              <w:rPr>
                                <w:color w:val="2F2F2F"/>
                                <w:spacing w:val="3"/>
                                <w:sz w:val="23"/>
                              </w:rPr>
                              <w:t>that</w:t>
                            </w:r>
                            <w:r>
                              <w:rPr>
                                <w:color w:val="2F2F2F"/>
                                <w:spacing w:val="26"/>
                                <w:sz w:val="23"/>
                              </w:rPr>
                              <w:t xml:space="preserve"> </w:t>
                            </w:r>
                            <w:r>
                              <w:rPr>
                                <w:color w:val="2F2F2F"/>
                                <w:spacing w:val="2"/>
                                <w:sz w:val="23"/>
                              </w:rPr>
                              <w:t>is.</w:t>
                            </w:r>
                          </w:p>
                          <w:p>
                            <w:pPr>
                              <w:tabs>
                                <w:tab w:val="left" w:pos="4562"/>
                              </w:tabs>
                              <w:spacing w:before="3"/>
                              <w:ind w:left="148" w:right="0" w:firstLine="0"/>
                              <w:jc w:val="left"/>
                              <w:rPr>
                                <w:sz w:val="23"/>
                              </w:rPr>
                            </w:pPr>
                            <w:r>
                              <w:rPr>
                                <w:color w:val="2F2F2F"/>
                                <w:spacing w:val="2"/>
                                <w:sz w:val="23"/>
                              </w:rPr>
                              <w:t xml:space="preserve">And you have </w:t>
                            </w:r>
                            <w:r>
                              <w:rPr>
                                <w:color w:val="2F2F2F"/>
                                <w:sz w:val="23"/>
                              </w:rPr>
                              <w:t>a</w:t>
                            </w:r>
                            <w:r>
                              <w:rPr>
                                <w:color w:val="2F2F2F"/>
                                <w:spacing w:val="33"/>
                                <w:sz w:val="23"/>
                              </w:rPr>
                              <w:t xml:space="preserve"> </w:t>
                            </w:r>
                            <w:r>
                              <w:rPr>
                                <w:color w:val="2F2F2F"/>
                                <w:spacing w:val="2"/>
                                <w:sz w:val="23"/>
                              </w:rPr>
                              <w:t>'Tandy'</w:t>
                            </w:r>
                            <w:r>
                              <w:rPr>
                                <w:color w:val="2F2F2F"/>
                                <w:spacing w:val="10"/>
                                <w:sz w:val="23"/>
                              </w:rPr>
                              <w:t xml:space="preserve"> </w:t>
                            </w:r>
                            <w:r>
                              <w:rPr>
                                <w:color w:val="2F2F2F"/>
                                <w:spacing w:val="2"/>
                                <w:sz w:val="23"/>
                              </w:rPr>
                              <w:t>computer.</w:t>
                            </w:r>
                            <w:r>
                              <w:rPr>
                                <w:color w:val="2F2F2F"/>
                                <w:spacing w:val="2"/>
                                <w:sz w:val="23"/>
                              </w:rPr>
                              <w:tab/>
                            </w:r>
                            <w:r>
                              <w:rPr>
                                <w:color w:val="2F2F2F"/>
                                <w:spacing w:val="2"/>
                                <w:sz w:val="23"/>
                              </w:rPr>
                              <w:t>Nice.</w:t>
                            </w:r>
                          </w:p>
                        </w:txbxContent>
                      </wps:txbx>
                      <wps:bodyPr lIns="0" tIns="0" rIns="0" bIns="0" upright="1"/>
                    </wps:wsp>
                  </a:graphicData>
                </a:graphic>
              </wp:anchor>
            </w:drawing>
          </mc:Choice>
          <mc:Fallback>
            <w:pict>
              <v:shape id="文本框 106" o:spid="_x0000_s1026" o:spt="202" type="#_x0000_t202" style="position:absolute;left:0pt;margin-left:106.2pt;margin-top:9.9pt;height:359.7pt;width:383pt;mso-position-horizontal-relative:page;mso-wrap-distance-bottom:0pt;mso-wrap-distance-top:0pt;z-index:1024;mso-width-relative:page;mso-height-relative:page;" fillcolor="#EDEDED" filled="t" stroked="t" coordsize="21600,21600" o:gfxdata="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UqS0faAAAACgEAAA8AAAAAAAAAAQAgAAAAIgAA&#10;AGRycy9kb3ducmV2LnhtbFBLAQIUABQAAAAIAIdO4kCbMtxUBgIAABAEAAAOAAAAAAAAAAEAIAAA&#10;ACkBAABkcnMvZTJvRG9jLnhtbFBLBQYAAAAABgAGAFkBAAChBQ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ex14.py Zed</w:t>
                      </w:r>
                    </w:p>
                    <w:p>
                      <w:pPr>
                        <w:pStyle w:val="5"/>
                        <w:spacing w:before="11"/>
                        <w:rPr>
                          <w:sz w:val="21"/>
                        </w:rPr>
                      </w:pPr>
                    </w:p>
                    <w:p>
                      <w:pPr>
                        <w:spacing w:before="1"/>
                        <w:ind w:left="148" w:right="0" w:firstLine="0"/>
                        <w:jc w:val="left"/>
                        <w:rPr>
                          <w:sz w:val="23"/>
                        </w:rPr>
                      </w:pPr>
                      <w:r>
                        <w:rPr>
                          <w:color w:val="2F2F2F"/>
                          <w:sz w:val="23"/>
                        </w:rPr>
                        <w:t>Hi Zed, I'm the ex14.py script.</w:t>
                      </w:r>
                    </w:p>
                    <w:p>
                      <w:pPr>
                        <w:pStyle w:val="5"/>
                        <w:rPr>
                          <w:sz w:val="22"/>
                        </w:rPr>
                      </w:pPr>
                    </w:p>
                    <w:p>
                      <w:pPr>
                        <w:spacing w:before="0" w:line="491" w:lineRule="auto"/>
                        <w:ind w:left="148" w:right="2739" w:firstLine="0"/>
                        <w:jc w:val="left"/>
                        <w:rPr>
                          <w:sz w:val="23"/>
                        </w:rPr>
                      </w:pPr>
                      <w:r>
                        <w:rPr>
                          <w:color w:val="2F2F2F"/>
                          <w:sz w:val="23"/>
                        </w:rPr>
                        <w:t>I'd like to ask you a few questions. Do you like me Zed?</w:t>
                      </w:r>
                    </w:p>
                    <w:p>
                      <w:pPr>
                        <w:numPr>
                          <w:ilvl w:val="0"/>
                          <w:numId w:val="27"/>
                        </w:numPr>
                        <w:tabs>
                          <w:tab w:val="left" w:pos="411"/>
                        </w:tabs>
                        <w:spacing w:before="1"/>
                        <w:ind w:left="410" w:right="0" w:hanging="262"/>
                        <w:jc w:val="left"/>
                        <w:rPr>
                          <w:sz w:val="23"/>
                        </w:rPr>
                      </w:pPr>
                      <w:r>
                        <w:rPr>
                          <w:spacing w:val="2"/>
                          <w:sz w:val="23"/>
                        </w:rPr>
                        <w:t>yes</w:t>
                      </w:r>
                    </w:p>
                    <w:p>
                      <w:pPr>
                        <w:pStyle w:val="5"/>
                        <w:rPr>
                          <w:sz w:val="22"/>
                        </w:rPr>
                      </w:pPr>
                    </w:p>
                    <w:p>
                      <w:pPr>
                        <w:spacing w:before="0"/>
                        <w:ind w:left="148" w:right="0" w:firstLine="0"/>
                        <w:jc w:val="left"/>
                        <w:rPr>
                          <w:sz w:val="23"/>
                        </w:rPr>
                      </w:pPr>
                      <w:r>
                        <w:rPr>
                          <w:color w:val="2F2F2F"/>
                          <w:sz w:val="23"/>
                        </w:rPr>
                        <w:t>Where do you live Zed?</w:t>
                      </w:r>
                    </w:p>
                    <w:p>
                      <w:pPr>
                        <w:pStyle w:val="5"/>
                        <w:spacing w:before="1"/>
                        <w:rPr>
                          <w:sz w:val="22"/>
                        </w:rPr>
                      </w:pPr>
                    </w:p>
                    <w:p>
                      <w:pPr>
                        <w:numPr>
                          <w:ilvl w:val="0"/>
                          <w:numId w:val="27"/>
                        </w:numPr>
                        <w:tabs>
                          <w:tab w:val="left" w:pos="411"/>
                        </w:tabs>
                        <w:spacing w:before="0"/>
                        <w:ind w:left="410" w:right="0" w:hanging="262"/>
                        <w:jc w:val="left"/>
                        <w:rPr>
                          <w:sz w:val="23"/>
                        </w:rPr>
                      </w:pPr>
                      <w:r>
                        <w:rPr>
                          <w:spacing w:val="2"/>
                          <w:sz w:val="23"/>
                        </w:rPr>
                        <w:t>America</w:t>
                      </w:r>
                    </w:p>
                    <w:p>
                      <w:pPr>
                        <w:pStyle w:val="5"/>
                        <w:spacing w:before="1"/>
                        <w:rPr>
                          <w:sz w:val="22"/>
                        </w:rPr>
                      </w:pPr>
                    </w:p>
                    <w:p>
                      <w:pPr>
                        <w:spacing w:before="0"/>
                        <w:ind w:left="148" w:right="0" w:firstLine="0"/>
                        <w:jc w:val="left"/>
                        <w:rPr>
                          <w:sz w:val="23"/>
                        </w:rPr>
                      </w:pPr>
                      <w:r>
                        <w:rPr>
                          <w:color w:val="2F2F2F"/>
                          <w:sz w:val="23"/>
                        </w:rPr>
                        <w:t>What kind of computer do you have?</w:t>
                      </w:r>
                    </w:p>
                    <w:p>
                      <w:pPr>
                        <w:pStyle w:val="5"/>
                        <w:spacing w:before="1"/>
                        <w:rPr>
                          <w:sz w:val="22"/>
                        </w:rPr>
                      </w:pPr>
                    </w:p>
                    <w:p>
                      <w:pPr>
                        <w:numPr>
                          <w:ilvl w:val="0"/>
                          <w:numId w:val="27"/>
                        </w:numPr>
                        <w:tabs>
                          <w:tab w:val="left" w:pos="411"/>
                        </w:tabs>
                        <w:spacing w:before="0"/>
                        <w:ind w:left="410" w:right="0" w:hanging="262"/>
                        <w:jc w:val="left"/>
                        <w:rPr>
                          <w:sz w:val="23"/>
                        </w:rPr>
                      </w:pPr>
                      <w:r>
                        <w:rPr>
                          <w:spacing w:val="2"/>
                          <w:sz w:val="23"/>
                        </w:rPr>
                        <w:t>Tandy</w:t>
                      </w:r>
                    </w:p>
                    <w:p>
                      <w:pPr>
                        <w:pStyle w:val="5"/>
                        <w:rPr>
                          <w:sz w:val="22"/>
                        </w:rPr>
                      </w:pPr>
                    </w:p>
                    <w:p>
                      <w:pPr>
                        <w:pStyle w:val="5"/>
                        <w:rPr>
                          <w:sz w:val="22"/>
                        </w:rPr>
                      </w:pPr>
                    </w:p>
                    <w:p>
                      <w:pPr>
                        <w:pStyle w:val="5"/>
                        <w:spacing w:before="2"/>
                        <w:rPr>
                          <w:sz w:val="21"/>
                        </w:rPr>
                      </w:pPr>
                    </w:p>
                    <w:p>
                      <w:pPr>
                        <w:tabs>
                          <w:tab w:val="left" w:pos="3257"/>
                        </w:tabs>
                        <w:spacing w:before="0" w:line="491" w:lineRule="auto"/>
                        <w:ind w:left="148" w:right="1395" w:firstLine="0"/>
                        <w:jc w:val="left"/>
                        <w:rPr>
                          <w:sz w:val="23"/>
                        </w:rPr>
                      </w:pPr>
                      <w:r>
                        <w:rPr>
                          <w:color w:val="2F2F2F"/>
                          <w:spacing w:val="2"/>
                          <w:sz w:val="23"/>
                        </w:rPr>
                        <w:t xml:space="preserve">Alright, </w:t>
                      </w:r>
                      <w:r>
                        <w:rPr>
                          <w:color w:val="2F2F2F"/>
                          <w:sz w:val="23"/>
                        </w:rPr>
                        <w:t xml:space="preserve">so you </w:t>
                      </w:r>
                      <w:r>
                        <w:rPr>
                          <w:color w:val="2F2F2F"/>
                          <w:spacing w:val="2"/>
                          <w:sz w:val="23"/>
                        </w:rPr>
                        <w:t>said 'yes' about liking me.  You live</w:t>
                      </w:r>
                      <w:r>
                        <w:rPr>
                          <w:color w:val="2F2F2F"/>
                          <w:spacing w:val="18"/>
                          <w:sz w:val="23"/>
                        </w:rPr>
                        <w:t xml:space="preserve"> </w:t>
                      </w:r>
                      <w:r>
                        <w:rPr>
                          <w:color w:val="2F2F2F"/>
                          <w:sz w:val="23"/>
                        </w:rPr>
                        <w:t>in</w:t>
                      </w:r>
                      <w:r>
                        <w:rPr>
                          <w:color w:val="2F2F2F"/>
                          <w:spacing w:val="10"/>
                          <w:sz w:val="23"/>
                        </w:rPr>
                        <w:t xml:space="preserve"> </w:t>
                      </w:r>
                      <w:r>
                        <w:rPr>
                          <w:color w:val="2F2F2F"/>
                          <w:spacing w:val="2"/>
                          <w:sz w:val="23"/>
                        </w:rPr>
                        <w:t>'America'.</w:t>
                      </w:r>
                      <w:r>
                        <w:rPr>
                          <w:color w:val="2F2F2F"/>
                          <w:spacing w:val="2"/>
                          <w:sz w:val="23"/>
                        </w:rPr>
                        <w:tab/>
                      </w:r>
                      <w:r>
                        <w:rPr>
                          <w:color w:val="2F2F2F"/>
                          <w:spacing w:val="2"/>
                          <w:sz w:val="23"/>
                        </w:rPr>
                        <w:t xml:space="preserve">Not sure where </w:t>
                      </w:r>
                      <w:r>
                        <w:rPr>
                          <w:color w:val="2F2F2F"/>
                          <w:spacing w:val="3"/>
                          <w:sz w:val="23"/>
                        </w:rPr>
                        <w:t>that</w:t>
                      </w:r>
                      <w:r>
                        <w:rPr>
                          <w:color w:val="2F2F2F"/>
                          <w:spacing w:val="26"/>
                          <w:sz w:val="23"/>
                        </w:rPr>
                        <w:t xml:space="preserve"> </w:t>
                      </w:r>
                      <w:r>
                        <w:rPr>
                          <w:color w:val="2F2F2F"/>
                          <w:spacing w:val="2"/>
                          <w:sz w:val="23"/>
                        </w:rPr>
                        <w:t>is.</w:t>
                      </w:r>
                    </w:p>
                    <w:p>
                      <w:pPr>
                        <w:tabs>
                          <w:tab w:val="left" w:pos="4562"/>
                        </w:tabs>
                        <w:spacing w:before="3"/>
                        <w:ind w:left="148" w:right="0" w:firstLine="0"/>
                        <w:jc w:val="left"/>
                        <w:rPr>
                          <w:sz w:val="23"/>
                        </w:rPr>
                      </w:pPr>
                      <w:r>
                        <w:rPr>
                          <w:color w:val="2F2F2F"/>
                          <w:spacing w:val="2"/>
                          <w:sz w:val="23"/>
                        </w:rPr>
                        <w:t xml:space="preserve">And you have </w:t>
                      </w:r>
                      <w:r>
                        <w:rPr>
                          <w:color w:val="2F2F2F"/>
                          <w:sz w:val="23"/>
                        </w:rPr>
                        <w:t>a</w:t>
                      </w:r>
                      <w:r>
                        <w:rPr>
                          <w:color w:val="2F2F2F"/>
                          <w:spacing w:val="33"/>
                          <w:sz w:val="23"/>
                        </w:rPr>
                        <w:t xml:space="preserve"> </w:t>
                      </w:r>
                      <w:r>
                        <w:rPr>
                          <w:color w:val="2F2F2F"/>
                          <w:spacing w:val="2"/>
                          <w:sz w:val="23"/>
                        </w:rPr>
                        <w:t>'Tandy'</w:t>
                      </w:r>
                      <w:r>
                        <w:rPr>
                          <w:color w:val="2F2F2F"/>
                          <w:spacing w:val="10"/>
                          <w:sz w:val="23"/>
                        </w:rPr>
                        <w:t xml:space="preserve"> </w:t>
                      </w:r>
                      <w:r>
                        <w:rPr>
                          <w:color w:val="2F2F2F"/>
                          <w:spacing w:val="2"/>
                          <w:sz w:val="23"/>
                        </w:rPr>
                        <w:t>computer.</w:t>
                      </w:r>
                      <w:r>
                        <w:rPr>
                          <w:color w:val="2F2F2F"/>
                          <w:spacing w:val="2"/>
                          <w:sz w:val="23"/>
                        </w:rPr>
                        <w:tab/>
                      </w:r>
                      <w:r>
                        <w:rPr>
                          <w:color w:val="2F2F2F"/>
                          <w:spacing w:val="2"/>
                          <w:sz w:val="23"/>
                        </w:rPr>
                        <w:t>Nice.</w:t>
                      </w:r>
                    </w:p>
                  </w:txbxContent>
                </v:textbox>
                <w10:wrap type="topAndBottom"/>
              </v:shape>
            </w:pict>
          </mc:Fallback>
        </mc:AlternateContent>
      </w:r>
    </w:p>
    <w:p>
      <w:pPr>
        <w:spacing w:after="0"/>
        <w:rPr>
          <w:sz w:val="11"/>
        </w:rPr>
        <w:sectPr>
          <w:pgSz w:w="11910" w:h="16840"/>
          <w:pgMar w:top="1420" w:right="1440" w:bottom="1380" w:left="0" w:header="0" w:footer="1040" w:gutter="0"/>
        </w:sectPr>
      </w:pPr>
    </w:p>
    <w:p>
      <w:pPr>
        <w:pStyle w:val="3"/>
        <w:spacing w:before="27"/>
      </w:pPr>
      <w:bookmarkStart w:id="61" w:name="加分习题"/>
      <w:bookmarkEnd w:id="61"/>
      <w:r>
        <w:rPr>
          <w:color w:val="465157"/>
        </w:rPr>
        <w:t>加分习题</w:t>
      </w:r>
    </w:p>
    <w:p>
      <w:pPr>
        <w:pStyle w:val="5"/>
        <w:spacing w:before="11"/>
        <w:rPr>
          <w:b/>
          <w:sz w:val="35"/>
        </w:rPr>
      </w:pPr>
    </w:p>
    <w:p>
      <w:pPr>
        <w:pStyle w:val="9"/>
        <w:numPr>
          <w:ilvl w:val="0"/>
          <w:numId w:val="28"/>
        </w:numPr>
        <w:tabs>
          <w:tab w:val="left" w:pos="2521"/>
        </w:tabs>
        <w:spacing w:before="0" w:after="0" w:line="312" w:lineRule="auto"/>
        <w:ind w:left="2520" w:right="365" w:hanging="360"/>
        <w:jc w:val="left"/>
        <w:rPr>
          <w:rFonts w:ascii="Arial" w:eastAsia="Arial"/>
          <w:sz w:val="24"/>
        </w:rPr>
      </w:pPr>
      <w:r>
        <w:rPr>
          <w:spacing w:val="1"/>
          <w:sz w:val="21"/>
        </w:rPr>
        <w:t xml:space="preserve">查一下 </w:t>
      </w:r>
      <w:r>
        <w:rPr>
          <w:rFonts w:ascii="Arial" w:eastAsia="Arial"/>
          <w:sz w:val="21"/>
        </w:rPr>
        <w:t>Zork</w:t>
      </w:r>
      <w:r>
        <w:rPr>
          <w:rFonts w:ascii="Arial" w:eastAsia="Arial"/>
          <w:spacing w:val="53"/>
          <w:sz w:val="21"/>
        </w:rPr>
        <w:t xml:space="preserve"> </w:t>
      </w:r>
      <w:r>
        <w:rPr>
          <w:spacing w:val="2"/>
          <w:sz w:val="21"/>
        </w:rPr>
        <w:t xml:space="preserve">和 </w:t>
      </w:r>
      <w:r>
        <w:rPr>
          <w:rFonts w:ascii="Arial" w:eastAsia="Arial"/>
          <w:sz w:val="21"/>
        </w:rPr>
        <w:t>Adventure</w:t>
      </w:r>
      <w:r>
        <w:rPr>
          <w:rFonts w:ascii="Arial" w:eastAsia="Arial"/>
          <w:spacing w:val="50"/>
          <w:sz w:val="21"/>
        </w:rPr>
        <w:t xml:space="preserve"> </w:t>
      </w:r>
      <w:r>
        <w:rPr>
          <w:spacing w:val="-3"/>
          <w:sz w:val="21"/>
        </w:rPr>
        <w:t>是两个怎样的游戏。 看看能不能下载到一版，然后玩玩看。</w:t>
      </w:r>
    </w:p>
    <w:p>
      <w:pPr>
        <w:pStyle w:val="9"/>
        <w:numPr>
          <w:ilvl w:val="0"/>
          <w:numId w:val="28"/>
        </w:numPr>
        <w:tabs>
          <w:tab w:val="left" w:pos="2521"/>
        </w:tabs>
        <w:spacing w:before="7" w:after="0" w:line="240" w:lineRule="auto"/>
        <w:ind w:left="2520" w:right="0" w:hanging="360"/>
        <w:jc w:val="left"/>
        <w:rPr>
          <w:rFonts w:ascii="Arial" w:eastAsia="Arial"/>
          <w:sz w:val="21"/>
        </w:rPr>
      </w:pPr>
      <w:r>
        <w:rPr>
          <w:sz w:val="21"/>
        </w:rPr>
        <w:t>将</w:t>
      </w:r>
      <w:r>
        <w:rPr>
          <w:color w:val="444444"/>
          <w:spacing w:val="-48"/>
          <w:sz w:val="21"/>
        </w:rPr>
        <w:t xml:space="preserve"> </w:t>
      </w:r>
      <w:r>
        <w:rPr>
          <w:rFonts w:ascii="Consolas" w:eastAsia="Consolas"/>
          <w:color w:val="444444"/>
          <w:sz w:val="23"/>
          <w:shd w:val="clear" w:color="auto" w:fill="F1F1F1"/>
        </w:rPr>
        <w:t>prompt</w:t>
      </w:r>
      <w:r>
        <w:rPr>
          <w:rFonts w:ascii="Consolas" w:eastAsia="Consolas"/>
          <w:color w:val="444444"/>
          <w:spacing w:val="-64"/>
          <w:sz w:val="23"/>
        </w:rPr>
        <w:t xml:space="preserve"> </w:t>
      </w:r>
      <w:r>
        <w:rPr>
          <w:spacing w:val="-3"/>
          <w:sz w:val="21"/>
        </w:rPr>
        <w:t>变量改成完全不同的内容再运行一遍。</w:t>
      </w:r>
    </w:p>
    <w:p>
      <w:pPr>
        <w:pStyle w:val="9"/>
        <w:numPr>
          <w:ilvl w:val="0"/>
          <w:numId w:val="28"/>
        </w:numPr>
        <w:tabs>
          <w:tab w:val="left" w:pos="2521"/>
        </w:tabs>
        <w:spacing w:before="89" w:after="0" w:line="240" w:lineRule="auto"/>
        <w:ind w:left="2520" w:right="0" w:hanging="360"/>
        <w:jc w:val="left"/>
        <w:rPr>
          <w:rFonts w:ascii="Arial" w:eastAsia="Arial"/>
          <w:sz w:val="21"/>
        </w:rPr>
      </w:pPr>
      <w:r>
        <w:rPr>
          <w:spacing w:val="-3"/>
          <w:sz w:val="21"/>
        </w:rPr>
        <w:t>给你的脚本再添加一个参数，让你的程序用到这个参数。</w:t>
      </w:r>
    </w:p>
    <w:p>
      <w:pPr>
        <w:pStyle w:val="9"/>
        <w:numPr>
          <w:ilvl w:val="0"/>
          <w:numId w:val="28"/>
        </w:numPr>
        <w:tabs>
          <w:tab w:val="left" w:pos="2521"/>
        </w:tabs>
        <w:spacing w:before="84" w:after="0" w:line="240" w:lineRule="auto"/>
        <w:ind w:left="2520" w:right="0" w:hanging="360"/>
        <w:jc w:val="left"/>
        <w:rPr>
          <w:rFonts w:ascii="Arial" w:eastAsia="Arial"/>
          <w:sz w:val="21"/>
        </w:rPr>
      </w:pPr>
      <w:r>
        <w:rPr>
          <w:spacing w:val="-3"/>
          <w:sz w:val="21"/>
        </w:rPr>
        <w:t>确认你弄懂了三个引号</w:t>
      </w:r>
      <w:r>
        <w:rPr>
          <w:color w:val="444444"/>
          <w:spacing w:val="-45"/>
          <w:sz w:val="21"/>
        </w:rPr>
        <w:t xml:space="preserve"> </w:t>
      </w:r>
      <w:r>
        <w:rPr>
          <w:rFonts w:ascii="Consolas" w:eastAsia="Consolas"/>
          <w:color w:val="444444"/>
          <w:sz w:val="23"/>
          <w:shd w:val="clear" w:color="auto" w:fill="F1F1F1"/>
        </w:rPr>
        <w:t>"""</w:t>
      </w:r>
      <w:r>
        <w:rPr>
          <w:rFonts w:ascii="Consolas" w:eastAsia="Consolas"/>
          <w:color w:val="444444"/>
          <w:spacing w:val="-64"/>
          <w:sz w:val="23"/>
        </w:rPr>
        <w:t xml:space="preserve"> </w:t>
      </w:r>
      <w:r>
        <w:rPr>
          <w:spacing w:val="-3"/>
          <w:sz w:val="21"/>
        </w:rPr>
        <w:t>可以定义多行字符串，而</w:t>
      </w:r>
      <w:r>
        <w:rPr>
          <w:color w:val="444444"/>
          <w:spacing w:val="-45"/>
          <w:sz w:val="21"/>
        </w:rPr>
        <w:t xml:space="preserve"> </w:t>
      </w:r>
      <w:r>
        <w:rPr>
          <w:rFonts w:ascii="Consolas" w:eastAsia="Consolas"/>
          <w:color w:val="444444"/>
          <w:sz w:val="23"/>
          <w:shd w:val="clear" w:color="auto" w:fill="F1F1F1"/>
        </w:rPr>
        <w:t>%</w:t>
      </w:r>
      <w:r>
        <w:rPr>
          <w:rFonts w:ascii="Consolas" w:eastAsia="Consolas"/>
          <w:color w:val="444444"/>
          <w:spacing w:val="-63"/>
          <w:sz w:val="23"/>
        </w:rPr>
        <w:t xml:space="preserve"> </w:t>
      </w:r>
      <w:r>
        <w:rPr>
          <w:spacing w:val="-3"/>
          <w:sz w:val="21"/>
        </w:rPr>
        <w:t>是字符串的格式化工具。</w:t>
      </w:r>
    </w:p>
    <w:p>
      <w:pPr>
        <w:spacing w:after="0" w:line="240" w:lineRule="auto"/>
        <w:jc w:val="left"/>
        <w:rPr>
          <w:rFonts w:ascii="Arial" w:eastAsia="Arial"/>
          <w:sz w:val="21"/>
        </w:rPr>
        <w:sectPr>
          <w:pgSz w:w="11910" w:h="16840"/>
          <w:pgMar w:top="1500" w:right="1440" w:bottom="1380" w:left="0" w:header="0" w:footer="1040" w:gutter="0"/>
        </w:sectPr>
      </w:pPr>
    </w:p>
    <w:p>
      <w:pPr>
        <w:pStyle w:val="2"/>
      </w:pPr>
      <w:bookmarkStart w:id="62" w:name="习题 15: 读取文件"/>
      <w:bookmarkEnd w:id="62"/>
      <w:r>
        <w:rPr>
          <w:color w:val="111111"/>
        </w:rPr>
        <w:t xml:space="preserve">习题 </w:t>
      </w:r>
      <w:r>
        <w:rPr>
          <w:rFonts w:ascii="Arial" w:eastAsia="Arial"/>
          <w:color w:val="111111"/>
        </w:rPr>
        <w:t xml:space="preserve">15: </w:t>
      </w:r>
      <w:r>
        <w:rPr>
          <w:color w:val="111111"/>
        </w:rPr>
        <w:t>读取文件</w:t>
      </w:r>
    </w:p>
    <w:p>
      <w:pPr>
        <w:pStyle w:val="5"/>
        <w:spacing w:before="9"/>
        <w:rPr>
          <w:b/>
          <w:sz w:val="19"/>
        </w:rPr>
      </w:pPr>
    </w:p>
    <w:p>
      <w:pPr>
        <w:pStyle w:val="5"/>
        <w:spacing w:before="67" w:line="278" w:lineRule="auto"/>
        <w:ind w:left="1800" w:right="354"/>
        <w:jc w:val="both"/>
      </w:pPr>
      <w:r>
        <w:rPr>
          <w:spacing w:val="-7"/>
        </w:rPr>
        <w:t xml:space="preserve">你已经学过了 </w:t>
      </w:r>
      <w:r>
        <w:rPr>
          <w:rFonts w:ascii="Consolas" w:eastAsia="Consolas"/>
          <w:color w:val="444444"/>
          <w:sz w:val="23"/>
          <w:shd w:val="clear" w:color="auto" w:fill="F1F1F1"/>
        </w:rPr>
        <w:t>raw_input</w:t>
      </w:r>
      <w:r>
        <w:rPr>
          <w:rFonts w:ascii="Consolas" w:eastAsia="Consolas"/>
          <w:color w:val="444444"/>
          <w:sz w:val="23"/>
        </w:rPr>
        <w:t xml:space="preserve"> </w:t>
      </w:r>
      <w:r>
        <w:rPr>
          <w:spacing w:val="-26"/>
        </w:rPr>
        <w:t xml:space="preserve">和 </w:t>
      </w:r>
      <w:r>
        <w:rPr>
          <w:rFonts w:ascii="Consolas" w:eastAsia="Consolas"/>
          <w:color w:val="444444"/>
          <w:spacing w:val="-3"/>
          <w:sz w:val="23"/>
          <w:shd w:val="clear" w:color="auto" w:fill="F1F1F1"/>
        </w:rPr>
        <w:t>argv</w:t>
      </w:r>
      <w:r>
        <w:rPr>
          <w:spacing w:val="-5"/>
        </w:rPr>
        <w:t>，这些是你开始学习读取文件的必备基础。你</w:t>
      </w:r>
      <w:r>
        <w:rPr>
          <w:spacing w:val="-6"/>
        </w:rPr>
        <w:t>可能需要多多实验才能明白它的工作原理，所以你要细心做练习，并且仔细检查</w:t>
      </w:r>
      <w:r>
        <w:rPr>
          <w:spacing w:val="-11"/>
        </w:rPr>
        <w:t>结果。处理文件需要非常仔细，如果不仔细的话，你可能会吧有用的文件弄坏或</w:t>
      </w:r>
      <w:r>
        <w:t>者清空。导致前功尽弃。</w:t>
      </w:r>
    </w:p>
    <w:p>
      <w:pPr>
        <w:pStyle w:val="5"/>
        <w:spacing w:before="6"/>
        <w:rPr>
          <w:sz w:val="9"/>
        </w:rPr>
      </w:pPr>
    </w:p>
    <w:p>
      <w:pPr>
        <w:spacing w:before="67"/>
        <w:ind w:left="1800" w:right="0" w:firstLine="0"/>
        <w:jc w:val="left"/>
        <w:rPr>
          <w:rFonts w:hint="eastAsia" w:ascii="宋体" w:eastAsia="宋体"/>
          <w:sz w:val="24"/>
        </w:rPr>
      </w:pPr>
      <w:r>
        <w:rPr>
          <w:rFonts w:hint="eastAsia" w:ascii="宋体" w:eastAsia="宋体"/>
          <w:spacing w:val="-3"/>
          <w:sz w:val="24"/>
        </w:rPr>
        <w:t xml:space="preserve">这节练习涉及到写两个文件。一个正常的 </w:t>
      </w:r>
      <w:r>
        <w:rPr>
          <w:color w:val="444444"/>
          <w:sz w:val="23"/>
          <w:shd w:val="clear" w:color="auto" w:fill="F1F1F1"/>
        </w:rPr>
        <w:t>ex15.py</w:t>
      </w:r>
      <w:r>
        <w:rPr>
          <w:color w:val="444444"/>
          <w:spacing w:val="-55"/>
          <w:sz w:val="23"/>
        </w:rPr>
        <w:t xml:space="preserve"> </w:t>
      </w:r>
      <w:r>
        <w:rPr>
          <w:rFonts w:hint="eastAsia" w:ascii="宋体" w:eastAsia="宋体"/>
          <w:sz w:val="24"/>
        </w:rPr>
        <w:t>文件，另外一个</w:t>
      </w:r>
    </w:p>
    <w:p>
      <w:pPr>
        <w:spacing w:before="50" w:line="278" w:lineRule="auto"/>
        <w:ind w:left="1800" w:right="381" w:firstLine="0"/>
        <w:jc w:val="left"/>
        <w:rPr>
          <w:rFonts w:hint="eastAsia" w:ascii="宋体" w:eastAsia="宋体"/>
          <w:sz w:val="24"/>
        </w:rPr>
      </w:pPr>
      <w:r>
        <w:rPr>
          <w:rFonts w:hint="eastAsia" w:ascii="宋体" w:eastAsia="宋体"/>
          <w:sz w:val="24"/>
        </w:rPr>
        <w:t xml:space="preserve">是 </w:t>
      </w:r>
      <w:r>
        <w:rPr>
          <w:color w:val="444444"/>
          <w:sz w:val="23"/>
          <w:shd w:val="clear" w:color="auto" w:fill="F1F1F1"/>
        </w:rPr>
        <w:t>ex15_sample.txt</w:t>
      </w:r>
      <w:r>
        <w:rPr>
          <w:rFonts w:hint="eastAsia" w:ascii="宋体" w:eastAsia="宋体"/>
          <w:sz w:val="24"/>
        </w:rPr>
        <w:t>，第二个文件并不是脚本，而是供你的脚本读取的文本文件。以下是后者的内容：</w:t>
      </w:r>
    </w:p>
    <w:p>
      <w:pPr>
        <w:pStyle w:val="5"/>
        <w:spacing w:before="11"/>
        <w:rPr>
          <w:sz w:val="11"/>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126365</wp:posOffset>
                </wp:positionV>
                <wp:extent cx="4864100" cy="1412875"/>
                <wp:effectExtent l="5080" t="4445" r="7620" b="5080"/>
                <wp:wrapTopAndBottom/>
                <wp:docPr id="17" name="文本框 107"/>
                <wp:cNvGraphicFramePr/>
                <a:graphic xmlns:a="http://schemas.openxmlformats.org/drawingml/2006/main">
                  <a:graphicData uri="http://schemas.microsoft.com/office/word/2010/wordprocessingShape">
                    <wps:wsp>
                      <wps:cNvSpPr txBox="1"/>
                      <wps:spPr>
                        <a:xfrm>
                          <a:off x="0" y="0"/>
                          <a:ext cx="4864100" cy="141287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91" w:lineRule="auto"/>
                              <w:ind w:left="148" w:right="2965" w:firstLine="0"/>
                              <w:jc w:val="left"/>
                              <w:rPr>
                                <w:sz w:val="23"/>
                              </w:rPr>
                            </w:pPr>
                            <w:r>
                              <w:rPr>
                                <w:sz w:val="23"/>
                              </w:rPr>
                              <w:t>This is stuff I typed into a file. It is really cool stuff.</w:t>
                            </w:r>
                          </w:p>
                          <w:p>
                            <w:pPr>
                              <w:spacing w:before="0"/>
                              <w:ind w:left="148" w:right="0" w:firstLine="0"/>
                              <w:jc w:val="left"/>
                              <w:rPr>
                                <w:sz w:val="23"/>
                              </w:rPr>
                            </w:pPr>
                            <w:r>
                              <w:rPr>
                                <w:sz w:val="23"/>
                              </w:rPr>
                              <w:t>Lots and lots of fun to have in here.</w:t>
                            </w:r>
                          </w:p>
                        </w:txbxContent>
                      </wps:txbx>
                      <wps:bodyPr lIns="0" tIns="0" rIns="0" bIns="0" upright="1"/>
                    </wps:wsp>
                  </a:graphicData>
                </a:graphic>
              </wp:anchor>
            </w:drawing>
          </mc:Choice>
          <mc:Fallback>
            <w:pict>
              <v:shape id="文本框 107" o:spid="_x0000_s1026" o:spt="202" type="#_x0000_t202" style="position:absolute;left:0pt;margin-left:106.2pt;margin-top:9.95pt;height:111.25pt;width:383pt;mso-position-horizontal-relative:page;mso-wrap-distance-bottom:0pt;mso-wrap-distance-top:0pt;z-index:1024;mso-width-relative:page;mso-height-relative:page;" fillcolor="#EDEDED" filled="t" stroked="t" coordsize="21600,21600" o:gfxdata="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J3HtK2AAAAAoBAAAPAAAAAAAAAAEAIAAAACIAAABkcnMv&#10;ZG93bnJldi54bWxQSwECFAAUAAAACACHTuJAjcxgswMCAAAQBAAADgAAAAAAAAABACAAAAAnAQAA&#10;ZHJzL2Uyb0RvYy54bWxQSwUGAAAAAAYABgBZAQAAnAUAAAAA&#10;">
                <v:fill on="t" focussize="0,0"/>
                <v:stroke weight="0.72pt" color="#CCCCCC" joinstyle="miter"/>
                <v:imagedata o:title=""/>
                <o:lock v:ext="edit" aspectratio="f"/>
                <v:textbox inset="0mm,0mm,0mm,0mm">
                  <w:txbxContent>
                    <w:p>
                      <w:pPr>
                        <w:spacing w:before="143" w:line="491" w:lineRule="auto"/>
                        <w:ind w:left="148" w:right="2965" w:firstLine="0"/>
                        <w:jc w:val="left"/>
                        <w:rPr>
                          <w:sz w:val="23"/>
                        </w:rPr>
                      </w:pPr>
                      <w:r>
                        <w:rPr>
                          <w:sz w:val="23"/>
                        </w:rPr>
                        <w:t>This is stuff I typed into a file. It is really cool stuff.</w:t>
                      </w:r>
                    </w:p>
                    <w:p>
                      <w:pPr>
                        <w:spacing w:before="0"/>
                        <w:ind w:left="148" w:right="0" w:firstLine="0"/>
                        <w:jc w:val="left"/>
                        <w:rPr>
                          <w:sz w:val="23"/>
                        </w:rPr>
                      </w:pPr>
                      <w:r>
                        <w:rPr>
                          <w:sz w:val="23"/>
                        </w:rPr>
                        <w:t>Lots and lots of fun to have in here.</w:t>
                      </w:r>
                    </w:p>
                  </w:txbxContent>
                </v:textbox>
                <w10:wrap type="topAndBottom"/>
              </v:shape>
            </w:pict>
          </mc:Fallback>
        </mc:AlternateContent>
      </w:r>
    </w:p>
    <w:p>
      <w:pPr>
        <w:pStyle w:val="5"/>
        <w:spacing w:before="12"/>
        <w:rPr>
          <w:sz w:val="13"/>
        </w:rPr>
      </w:pPr>
    </w:p>
    <w:p>
      <w:pPr>
        <w:pStyle w:val="5"/>
        <w:spacing w:before="77" w:line="278" w:lineRule="auto"/>
        <w:ind w:left="1800" w:right="356"/>
        <w:jc w:val="both"/>
      </w:pPr>
      <w:r>
        <mc:AlternateContent>
          <mc:Choice Requires="wpg">
            <w:drawing>
              <wp:anchor distT="0" distB="0" distL="114300" distR="114300" simplePos="0" relativeHeight="502994944" behindDoc="1" locked="0" layoutInCell="1" allowOverlap="1">
                <wp:simplePos x="0" y="0"/>
                <wp:positionH relativeFrom="page">
                  <wp:posOffset>1461135</wp:posOffset>
                </wp:positionH>
                <wp:positionV relativeFrom="paragraph">
                  <wp:posOffset>1510030</wp:posOffset>
                </wp:positionV>
                <wp:extent cx="3383915" cy="3242310"/>
                <wp:effectExtent l="0" t="0" r="6985" b="8890"/>
                <wp:wrapNone/>
                <wp:docPr id="805" name="组合 108"/>
                <wp:cNvGraphicFramePr/>
                <a:graphic xmlns:a="http://schemas.openxmlformats.org/drawingml/2006/main">
                  <a:graphicData uri="http://schemas.microsoft.com/office/word/2010/wordprocessingGroup">
                    <wpg:wgp>
                      <wpg:cNvGrpSpPr/>
                      <wpg:grpSpPr>
                        <a:xfrm>
                          <a:off x="0" y="0"/>
                          <a:ext cx="3383915" cy="3242310"/>
                          <a:chOff x="2302" y="2379"/>
                          <a:chExt cx="5329" cy="5106"/>
                        </a:xfrm>
                      </wpg:grpSpPr>
                      <wps:wsp>
                        <wps:cNvPr id="802" name="矩形 109"/>
                        <wps:cNvSpPr/>
                        <wps:spPr>
                          <a:xfrm>
                            <a:off x="2302" y="2393"/>
                            <a:ext cx="5329" cy="675"/>
                          </a:xfrm>
                          <a:prstGeom prst="rect">
                            <a:avLst/>
                          </a:prstGeom>
                          <a:solidFill>
                            <a:srgbClr val="EDEDED"/>
                          </a:solidFill>
                          <a:ln w="9525">
                            <a:noFill/>
                          </a:ln>
                        </wps:spPr>
                        <wps:bodyPr upright="1"/>
                      </wps:wsp>
                      <wps:wsp>
                        <wps:cNvPr id="803" name="直线 110"/>
                        <wps:cNvSpPr/>
                        <wps:spPr>
                          <a:xfrm>
                            <a:off x="2302" y="2386"/>
                            <a:ext cx="5329" cy="0"/>
                          </a:xfrm>
                          <a:prstGeom prst="line">
                            <a:avLst/>
                          </a:prstGeom>
                          <a:ln w="9144" cap="flat" cmpd="sng">
                            <a:solidFill>
                              <a:srgbClr val="CCCCCC"/>
                            </a:solidFill>
                            <a:prstDash val="solid"/>
                            <a:headEnd type="none" w="med" len="med"/>
                            <a:tailEnd type="none" w="med" len="med"/>
                          </a:ln>
                        </wps:spPr>
                        <wps:bodyPr upright="1"/>
                      </wps:wsp>
                      <wps:wsp>
                        <wps:cNvPr id="804" name="任意多边形 111"/>
                        <wps:cNvSpPr/>
                        <wps:spPr>
                          <a:xfrm>
                            <a:off x="2302" y="3067"/>
                            <a:ext cx="5329" cy="4417"/>
                          </a:xfrm>
                          <a:custGeom>
                            <a:avLst/>
                            <a:gdLst/>
                            <a:ahLst/>
                            <a:cxnLst/>
                            <a:pathLst>
                              <a:path w="5329" h="4417">
                                <a:moveTo>
                                  <a:pt x="5329" y="1656"/>
                                </a:moveTo>
                                <a:lnTo>
                                  <a:pt x="0" y="1656"/>
                                </a:lnTo>
                                <a:lnTo>
                                  <a:pt x="0" y="2208"/>
                                </a:lnTo>
                                <a:lnTo>
                                  <a:pt x="0" y="2760"/>
                                </a:lnTo>
                                <a:lnTo>
                                  <a:pt x="0" y="3312"/>
                                </a:lnTo>
                                <a:lnTo>
                                  <a:pt x="0" y="3312"/>
                                </a:lnTo>
                                <a:lnTo>
                                  <a:pt x="0" y="3864"/>
                                </a:lnTo>
                                <a:lnTo>
                                  <a:pt x="0" y="4416"/>
                                </a:lnTo>
                                <a:lnTo>
                                  <a:pt x="5329" y="4416"/>
                                </a:lnTo>
                                <a:lnTo>
                                  <a:pt x="5329" y="3864"/>
                                </a:lnTo>
                                <a:lnTo>
                                  <a:pt x="5329" y="3312"/>
                                </a:lnTo>
                                <a:lnTo>
                                  <a:pt x="5329" y="3312"/>
                                </a:lnTo>
                                <a:lnTo>
                                  <a:pt x="5329" y="2760"/>
                                </a:lnTo>
                                <a:lnTo>
                                  <a:pt x="5329" y="2208"/>
                                </a:lnTo>
                                <a:lnTo>
                                  <a:pt x="5329" y="1656"/>
                                </a:lnTo>
                                <a:moveTo>
                                  <a:pt x="5329" y="0"/>
                                </a:moveTo>
                                <a:lnTo>
                                  <a:pt x="0" y="0"/>
                                </a:lnTo>
                                <a:lnTo>
                                  <a:pt x="0" y="552"/>
                                </a:lnTo>
                                <a:lnTo>
                                  <a:pt x="0" y="1104"/>
                                </a:lnTo>
                                <a:lnTo>
                                  <a:pt x="0" y="1656"/>
                                </a:lnTo>
                                <a:lnTo>
                                  <a:pt x="5329" y="1656"/>
                                </a:lnTo>
                                <a:lnTo>
                                  <a:pt x="5329" y="1104"/>
                                </a:lnTo>
                                <a:lnTo>
                                  <a:pt x="5329" y="552"/>
                                </a:lnTo>
                                <a:lnTo>
                                  <a:pt x="5329" y="0"/>
                                </a:lnTo>
                              </a:path>
                            </a:pathLst>
                          </a:custGeom>
                          <a:solidFill>
                            <a:srgbClr val="EDEDED"/>
                          </a:solidFill>
                          <a:ln w="9525">
                            <a:noFill/>
                          </a:ln>
                        </wps:spPr>
                        <wps:bodyPr upright="1"/>
                      </wps:wsp>
                    </wpg:wgp>
                  </a:graphicData>
                </a:graphic>
              </wp:anchor>
            </w:drawing>
          </mc:Choice>
          <mc:Fallback>
            <w:pict>
              <v:group id="组合 108" o:spid="_x0000_s1026" o:spt="203" style="position:absolute;left:0pt;margin-left:115.05pt;margin-top:118.9pt;height:255.3pt;width:266.45pt;mso-position-horizontal-relative:page;z-index:-321536;mso-width-relative:page;mso-height-relative:page;" coordorigin="2302,2379" coordsize="5329,5106" o:gfxdata="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">
                <o:lock v:ext="edit" aspectratio="f"/>
                <v:rect id="矩形 109" o:spid="_x0000_s1026" o:spt="1" style="position:absolute;left:2302;top:2393;height:675;width:5329;" fillcolor="#EDEDED" filled="t" stroked="f" coordsize="21600,21600" o:gfxdata="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fu4YvQAA&#10;ANwAAAAPAAAAAAAAAAEAIAAAACIAAABkcnMvZG93bnJldi54bWxQSwECFAAUAAAACACHTuJAMy8F&#10;njsAAAA5AAAAEAAAAAAAAAABACAAAAAMAQAAZHJzL3NoYXBleG1sLnhtbFBLBQYAAAAABgAGAFsB&#10;AAC2AwAAAAA=&#10;">
                  <v:fill on="t" focussize="0,0"/>
                  <v:stroke on="f"/>
                  <v:imagedata o:title=""/>
                  <o:lock v:ext="edit" aspectratio="f"/>
                </v:rect>
                <v:line id="直线 110" o:spid="_x0000_s1026" o:spt="20" style="position:absolute;left:2302;top:2386;height:0;width:5329;" filled="f" stroked="t" coordsize="21600,21600" o:gfxdata="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9z9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任意多边形 111" o:spid="_x0000_s1026" o:spt="100" style="position:absolute;left:2302;top:3067;height:4417;width:5329;" fillcolor="#EDEDED" filled="t" stroked="f" coordsize="5329,4417" o:gfxdata="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CluL4A&#10;AADcAAAADwAAAAAAAAABACAAAAAiAAAAZHJzL2Rvd25yZXYueG1sUEsBAhQAFAAAAAgAh07iQDMv&#10;BZ47AAAAOQAAABAAAAAAAAAAAQAgAAAADQEAAGRycy9zaGFwZXhtbC54bWxQSwUGAAAAAAYABgBb&#10;AQAAtwMAAAAA&#10;" path="m5329,1656l0,1656,0,2208,0,2760,0,3312,0,3312,0,3864,0,4416,5329,4416,5329,3864,5329,3312,5329,3312,5329,2760,5329,2208,5329,1656m5329,0l0,0,0,552,0,1104,0,1656,5329,1656,5329,1104,5329,552,5329,0e">
                  <v:fill on="t" focussize="0,0"/>
                  <v:stroke on="f"/>
                  <v:imagedata o:title=""/>
                  <o:lock v:ext="edit" aspectratio="f"/>
                </v:shape>
              </v:group>
            </w:pict>
          </mc:Fallback>
        </mc:AlternateContent>
      </w:r>
      <w:r>
        <w:t>我们要做的是把该文件用我们的脚本</w:t>
      </w:r>
      <w:r>
        <w:rPr>
          <w:rFonts w:ascii="Arial" w:hAnsi="Arial" w:eastAsia="Arial"/>
        </w:rPr>
        <w:t>“</w:t>
      </w:r>
      <w:r>
        <w:t>打开</w:t>
      </w:r>
      <w:r>
        <w:rPr>
          <w:rFonts w:ascii="Arial" w:hAnsi="Arial" w:eastAsia="Arial"/>
        </w:rPr>
        <w:t>(open)”</w:t>
      </w:r>
      <w:r>
        <w:t>，然后打印出来。然而把文件</w:t>
      </w:r>
      <w:r>
        <w:rPr>
          <w:spacing w:val="-27"/>
        </w:rPr>
        <w:t xml:space="preserve">名 </w:t>
      </w:r>
      <w:r>
        <w:rPr>
          <w:rFonts w:ascii="Consolas" w:hAnsi="Consolas" w:eastAsia="Consolas"/>
          <w:color w:val="444444"/>
          <w:sz w:val="23"/>
          <w:shd w:val="clear" w:color="auto" w:fill="F1F1F1"/>
        </w:rPr>
        <w:t>ex15_sample.txt</w:t>
      </w:r>
      <w:r>
        <w:rPr>
          <w:rFonts w:ascii="Consolas" w:hAnsi="Consolas" w:eastAsia="Consolas"/>
          <w:color w:val="444444"/>
          <w:sz w:val="23"/>
        </w:rPr>
        <w:t xml:space="preserve"> </w:t>
      </w:r>
      <w:r>
        <w:t>写死</w:t>
      </w:r>
      <w:r>
        <w:rPr>
          <w:rFonts w:ascii="Arial" w:hAnsi="Arial" w:eastAsia="Arial"/>
        </w:rPr>
        <w:t>(hardcode)</w:t>
      </w:r>
      <w:r>
        <w:t>在代码中不是一个好主意，这些信息应该</w:t>
      </w:r>
      <w:r>
        <w:rPr>
          <w:spacing w:val="-9"/>
        </w:rPr>
        <w:t>是用户输入的才对。如果我们碰到其他文件要处理，写死的文件名就会给你带来</w:t>
      </w:r>
      <w:r>
        <w:rPr>
          <w:spacing w:val="-11"/>
        </w:rPr>
        <w:t xml:space="preserve">麻烦了。我们的解决方案是使用 </w:t>
      </w:r>
      <w:r>
        <w:rPr>
          <w:rFonts w:ascii="Consolas" w:hAnsi="Consolas" w:eastAsia="Consolas"/>
          <w:color w:val="444444"/>
          <w:sz w:val="23"/>
          <w:shd w:val="clear" w:color="auto" w:fill="F1F1F1"/>
        </w:rPr>
        <w:t>argv</w:t>
      </w:r>
      <w:r>
        <w:rPr>
          <w:rFonts w:ascii="Consolas" w:hAnsi="Consolas" w:eastAsia="Consolas"/>
          <w:color w:val="444444"/>
          <w:sz w:val="23"/>
        </w:rPr>
        <w:t xml:space="preserve"> </w:t>
      </w:r>
      <w:r>
        <w:rPr>
          <w:spacing w:val="-26"/>
        </w:rPr>
        <w:t xml:space="preserve">和 </w:t>
      </w:r>
      <w:r>
        <w:rPr>
          <w:rFonts w:ascii="Consolas" w:hAnsi="Consolas" w:eastAsia="Consolas"/>
          <w:color w:val="444444"/>
          <w:sz w:val="23"/>
          <w:shd w:val="clear" w:color="auto" w:fill="F1F1F1"/>
        </w:rPr>
        <w:t>raw_input</w:t>
      </w:r>
      <w:r>
        <w:rPr>
          <w:rFonts w:ascii="Consolas" w:hAnsi="Consolas" w:eastAsia="Consolas"/>
          <w:color w:val="444444"/>
          <w:spacing w:val="-53"/>
          <w:sz w:val="23"/>
        </w:rPr>
        <w:t xml:space="preserve"> </w:t>
      </w:r>
      <w:r>
        <w:rPr>
          <w:spacing w:val="-9"/>
        </w:rPr>
        <w:t>来从用户获取信息，从而知</w:t>
      </w:r>
      <w:r>
        <w:t>道哪些文件该被处理。</w:t>
      </w:r>
    </w:p>
    <w:p>
      <w:pPr>
        <w:pStyle w:val="5"/>
        <w:rPr>
          <w:sz w:val="29"/>
        </w:rPr>
      </w:pPr>
    </w:p>
    <w:tbl>
      <w:tblPr>
        <w:tblStyle w:val="7"/>
        <w:tblW w:w="5911"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53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52" w:hRule="atLeast"/>
        </w:trPr>
        <w:tc>
          <w:tcPr>
            <w:tcW w:w="582" w:type="dxa"/>
          </w:tcPr>
          <w:p>
            <w:pPr>
              <w:pStyle w:val="10"/>
              <w:spacing w:line="229" w:lineRule="exact"/>
              <w:ind w:left="194"/>
              <w:jc w:val="center"/>
              <w:rPr>
                <w:sz w:val="23"/>
              </w:rPr>
            </w:pPr>
            <w:r>
              <w:rPr>
                <w:color w:val="AAAAAA"/>
                <w:w w:val="100"/>
                <w:sz w:val="23"/>
              </w:rPr>
              <w:t>1</w:t>
            </w:r>
          </w:p>
          <w:p>
            <w:pPr>
              <w:pStyle w:val="10"/>
              <w:rPr>
                <w:rFonts w:ascii="宋体"/>
                <w:sz w:val="22"/>
              </w:rPr>
            </w:pPr>
          </w:p>
          <w:p>
            <w:pPr>
              <w:pStyle w:val="10"/>
              <w:spacing w:before="1"/>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rPr>
                <w:rFonts w:ascii="宋体"/>
                <w:sz w:val="22"/>
              </w:rPr>
            </w:pPr>
          </w:p>
          <w:p>
            <w:pPr>
              <w:pStyle w:val="10"/>
              <w:spacing w:before="1"/>
              <w:ind w:left="194"/>
              <w:jc w:val="center"/>
              <w:rPr>
                <w:sz w:val="23"/>
              </w:rPr>
            </w:pPr>
            <w:r>
              <w:rPr>
                <w:color w:val="AAAAAA"/>
                <w:w w:val="100"/>
                <w:sz w:val="23"/>
              </w:rPr>
              <w:t>5</w:t>
            </w:r>
          </w:p>
          <w:p>
            <w:pPr>
              <w:pStyle w:val="10"/>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z w:val="23"/>
              </w:rPr>
              <w:t>10</w:t>
            </w:r>
          </w:p>
        </w:tc>
        <w:tc>
          <w:tcPr>
            <w:tcW w:w="5329" w:type="dxa"/>
            <w:shd w:val="clear" w:color="auto" w:fill="EDEDED"/>
          </w:tcPr>
          <w:p>
            <w:pPr>
              <w:pStyle w:val="10"/>
              <w:spacing w:before="10"/>
              <w:rPr>
                <w:rFonts w:ascii="宋体"/>
                <w:sz w:val="23"/>
              </w:rPr>
            </w:pPr>
          </w:p>
          <w:p>
            <w:pPr>
              <w:pStyle w:val="10"/>
              <w:ind w:left="119"/>
              <w:rPr>
                <w:sz w:val="23"/>
              </w:rPr>
            </w:pPr>
            <w:r>
              <w:rPr>
                <w:b/>
                <w:color w:val="006F1F"/>
                <w:sz w:val="23"/>
              </w:rPr>
              <w:t xml:space="preserve">from </w:t>
            </w:r>
            <w:r>
              <w:rPr>
                <w:b/>
                <w:color w:val="0D84B5"/>
                <w:sz w:val="23"/>
              </w:rPr>
              <w:t xml:space="preserve">sys </w:t>
            </w:r>
            <w:r>
              <w:rPr>
                <w:b/>
                <w:color w:val="006F1F"/>
                <w:sz w:val="23"/>
              </w:rPr>
              <w:t xml:space="preserve">import </w:t>
            </w:r>
            <w:r>
              <w:rPr>
                <w:sz w:val="23"/>
              </w:rPr>
              <w:t>argv</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ind w:left="119"/>
              <w:rPr>
                <w:sz w:val="23"/>
              </w:rPr>
            </w:pPr>
            <w:r>
              <w:rPr>
                <w:sz w:val="23"/>
              </w:rPr>
              <w:t xml:space="preserve">script, filename </w:t>
            </w:r>
            <w:r>
              <w:rPr>
                <w:color w:val="666666"/>
                <w:sz w:val="23"/>
              </w:rPr>
              <w:t xml:space="preserve">= </w:t>
            </w:r>
            <w:r>
              <w:rPr>
                <w:sz w:val="23"/>
              </w:rPr>
              <w:t>argv</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sz w:val="23"/>
              </w:rPr>
              <w:t xml:space="preserve">txt </w:t>
            </w:r>
            <w:r>
              <w:rPr>
                <w:color w:val="666666"/>
                <w:sz w:val="23"/>
              </w:rPr>
              <w:t xml:space="preserve">= </w:t>
            </w:r>
            <w:r>
              <w:rPr>
                <w:color w:val="006F1F"/>
                <w:sz w:val="23"/>
              </w:rPr>
              <w:t>open</w:t>
            </w:r>
            <w:r>
              <w:rPr>
                <w:sz w:val="23"/>
              </w:rPr>
              <w:t>(filename)</w:t>
            </w:r>
          </w:p>
          <w:p>
            <w:pPr>
              <w:pStyle w:val="10"/>
              <w:rPr>
                <w:rFonts w:ascii="宋体"/>
                <w:sz w:val="22"/>
              </w:rPr>
            </w:pPr>
          </w:p>
          <w:p>
            <w:pPr>
              <w:pStyle w:val="10"/>
              <w:rPr>
                <w:rFonts w:ascii="宋体"/>
                <w:sz w:val="22"/>
              </w:rPr>
            </w:pPr>
          </w:p>
          <w:p>
            <w:pPr>
              <w:pStyle w:val="10"/>
              <w:spacing w:before="1"/>
              <w:rPr>
                <w:rFonts w:ascii="宋体"/>
                <w:sz w:val="21"/>
              </w:rPr>
            </w:pPr>
          </w:p>
          <w:p>
            <w:pPr>
              <w:pStyle w:val="10"/>
              <w:ind w:left="119"/>
              <w:rPr>
                <w:sz w:val="23"/>
              </w:rPr>
            </w:pPr>
            <w:r>
              <w:rPr>
                <w:b/>
                <w:color w:val="006F1F"/>
                <w:spacing w:val="2"/>
                <w:sz w:val="23"/>
              </w:rPr>
              <w:t xml:space="preserve">print </w:t>
            </w:r>
            <w:r>
              <w:rPr>
                <w:color w:val="406F9F"/>
                <w:spacing w:val="2"/>
                <w:sz w:val="23"/>
              </w:rPr>
              <w:t xml:space="preserve">"Here's your file </w:t>
            </w:r>
            <w:r>
              <w:rPr>
                <w:i/>
                <w:color w:val="6F9FD0"/>
                <w:spacing w:val="2"/>
                <w:sz w:val="23"/>
              </w:rPr>
              <w:t>%r</w:t>
            </w:r>
            <w:r>
              <w:rPr>
                <w:color w:val="406F9F"/>
                <w:spacing w:val="2"/>
                <w:sz w:val="23"/>
              </w:rPr>
              <w:t xml:space="preserve">:" </w:t>
            </w:r>
            <w:r>
              <w:rPr>
                <w:color w:val="666666"/>
                <w:sz w:val="23"/>
              </w:rPr>
              <w:t>%</w:t>
            </w:r>
            <w:r>
              <w:rPr>
                <w:color w:val="666666"/>
                <w:spacing w:val="56"/>
                <w:sz w:val="23"/>
              </w:rPr>
              <w:t xml:space="preserve"> </w:t>
            </w:r>
            <w:r>
              <w:rPr>
                <w:spacing w:val="2"/>
                <w:sz w:val="23"/>
              </w:rPr>
              <w:t>filename</w:t>
            </w:r>
          </w:p>
          <w:p>
            <w:pPr>
              <w:pStyle w:val="10"/>
              <w:spacing w:before="1"/>
              <w:rPr>
                <w:rFonts w:ascii="宋体"/>
                <w:sz w:val="22"/>
              </w:rPr>
            </w:pPr>
          </w:p>
          <w:p>
            <w:pPr>
              <w:pStyle w:val="10"/>
              <w:spacing w:before="1"/>
              <w:ind w:left="119"/>
              <w:rPr>
                <w:sz w:val="23"/>
              </w:rPr>
            </w:pPr>
            <w:r>
              <w:rPr>
                <w:b/>
                <w:color w:val="006F1F"/>
                <w:sz w:val="23"/>
              </w:rPr>
              <w:t xml:space="preserve">print </w:t>
            </w:r>
            <w:r>
              <w:rPr>
                <w:sz w:val="23"/>
              </w:rPr>
              <w:t>txt</w:t>
            </w:r>
            <w:r>
              <w:rPr>
                <w:color w:val="666666"/>
                <w:sz w:val="23"/>
              </w:rPr>
              <w:t>.</w:t>
            </w:r>
            <w:r>
              <w:rPr>
                <w:sz w:val="23"/>
              </w:rPr>
              <w:t>read()</w:t>
            </w:r>
          </w:p>
        </w:tc>
      </w:tr>
    </w:tbl>
    <w:p>
      <w:pPr>
        <w:spacing w:after="0"/>
        <w:rPr>
          <w:sz w:val="23"/>
        </w:rPr>
        <w:sectPr>
          <w:pgSz w:w="11910" w:h="16840"/>
          <w:pgMar w:top="1460" w:right="1440" w:bottom="1380" w:left="0" w:header="0" w:footer="1040" w:gutter="0"/>
        </w:sectPr>
      </w:pPr>
    </w:p>
    <w:tbl>
      <w:tblPr>
        <w:tblStyle w:val="7"/>
        <w:tblW w:w="5911"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53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92" w:hRule="atLeast"/>
        </w:trPr>
        <w:tc>
          <w:tcPr>
            <w:tcW w:w="582" w:type="dxa"/>
          </w:tcPr>
          <w:p>
            <w:pPr>
              <w:pStyle w:val="10"/>
              <w:spacing w:before="21"/>
              <w:ind w:left="200"/>
              <w:rPr>
                <w:sz w:val="23"/>
              </w:rPr>
            </w:pPr>
            <w:r>
              <w:rPr>
                <w:color w:val="AAAAAA"/>
                <w:spacing w:val="5"/>
                <w:sz w:val="23"/>
              </w:rPr>
              <w:t>11</w:t>
            </w:r>
          </w:p>
          <w:p>
            <w:pPr>
              <w:pStyle w:val="10"/>
              <w:spacing w:before="1"/>
              <w:rPr>
                <w:rFonts w:ascii="宋体"/>
                <w:sz w:val="22"/>
              </w:rPr>
            </w:pPr>
          </w:p>
          <w:p>
            <w:pPr>
              <w:pStyle w:val="10"/>
              <w:ind w:left="200"/>
              <w:rPr>
                <w:sz w:val="23"/>
              </w:rPr>
            </w:pPr>
            <w:r>
              <w:rPr>
                <w:color w:val="AAAAAA"/>
                <w:spacing w:val="5"/>
                <w:sz w:val="23"/>
              </w:rPr>
              <w:t>12</w:t>
            </w:r>
          </w:p>
          <w:p>
            <w:pPr>
              <w:pStyle w:val="10"/>
              <w:spacing w:before="1"/>
              <w:rPr>
                <w:rFonts w:ascii="宋体"/>
                <w:sz w:val="22"/>
              </w:rPr>
            </w:pPr>
          </w:p>
          <w:p>
            <w:pPr>
              <w:pStyle w:val="10"/>
              <w:ind w:left="200"/>
              <w:rPr>
                <w:sz w:val="23"/>
              </w:rPr>
            </w:pPr>
            <w:r>
              <w:rPr>
                <w:color w:val="AAAAAA"/>
                <w:spacing w:val="5"/>
                <w:sz w:val="23"/>
              </w:rPr>
              <w:t>13</w:t>
            </w:r>
          </w:p>
          <w:p>
            <w:pPr>
              <w:pStyle w:val="10"/>
              <w:spacing w:before="1"/>
              <w:rPr>
                <w:rFonts w:ascii="宋体"/>
                <w:sz w:val="22"/>
              </w:rPr>
            </w:pPr>
          </w:p>
          <w:p>
            <w:pPr>
              <w:pStyle w:val="10"/>
              <w:ind w:left="200"/>
              <w:rPr>
                <w:sz w:val="23"/>
              </w:rPr>
            </w:pPr>
            <w:r>
              <w:rPr>
                <w:color w:val="AAAAAA"/>
                <w:spacing w:val="5"/>
                <w:sz w:val="23"/>
              </w:rPr>
              <w:t>14</w:t>
            </w:r>
          </w:p>
          <w:p>
            <w:pPr>
              <w:pStyle w:val="10"/>
              <w:rPr>
                <w:rFonts w:ascii="宋体"/>
                <w:sz w:val="22"/>
              </w:rPr>
            </w:pPr>
          </w:p>
          <w:p>
            <w:pPr>
              <w:pStyle w:val="10"/>
              <w:spacing w:before="1"/>
              <w:ind w:left="200"/>
              <w:rPr>
                <w:sz w:val="23"/>
              </w:rPr>
            </w:pPr>
            <w:r>
              <w:rPr>
                <w:color w:val="AAAAAA"/>
                <w:spacing w:val="5"/>
                <w:sz w:val="23"/>
              </w:rPr>
              <w:t>15</w:t>
            </w:r>
          </w:p>
        </w:tc>
        <w:tc>
          <w:tcPr>
            <w:tcW w:w="5329" w:type="dxa"/>
            <w:tcBorders>
              <w:bottom w:val="single" w:color="CCCCCC" w:sz="6" w:space="0"/>
            </w:tcBorders>
            <w:shd w:val="clear" w:color="auto" w:fill="EDEDED"/>
          </w:tcPr>
          <w:p>
            <w:pPr>
              <w:pStyle w:val="10"/>
              <w:spacing w:before="21" w:line="491" w:lineRule="auto"/>
              <w:ind w:left="119"/>
              <w:rPr>
                <w:sz w:val="23"/>
              </w:rPr>
            </w:pPr>
            <w:r>
              <w:rPr>
                <w:b/>
                <w:color w:val="006F1F"/>
                <w:spacing w:val="2"/>
                <w:sz w:val="23"/>
              </w:rPr>
              <w:t xml:space="preserve">print </w:t>
            </w:r>
            <w:r>
              <w:rPr>
                <w:color w:val="406F9F"/>
                <w:spacing w:val="2"/>
                <w:sz w:val="23"/>
              </w:rPr>
              <w:t xml:space="preserve">"Type </w:t>
            </w:r>
            <w:r>
              <w:rPr>
                <w:color w:val="406F9F"/>
                <w:sz w:val="23"/>
              </w:rPr>
              <w:t xml:space="preserve">the </w:t>
            </w:r>
            <w:r>
              <w:rPr>
                <w:color w:val="406F9F"/>
                <w:spacing w:val="2"/>
                <w:sz w:val="23"/>
              </w:rPr>
              <w:t xml:space="preserve">filename again:" </w:t>
            </w:r>
            <w:r>
              <w:rPr>
                <w:spacing w:val="3"/>
                <w:sz w:val="23"/>
              </w:rPr>
              <w:t xml:space="preserve">file_again </w:t>
            </w:r>
            <w:r>
              <w:rPr>
                <w:color w:val="666666"/>
                <w:sz w:val="23"/>
              </w:rPr>
              <w:t xml:space="preserve">= </w:t>
            </w:r>
            <w:r>
              <w:rPr>
                <w:color w:val="006F1F"/>
                <w:spacing w:val="3"/>
                <w:sz w:val="23"/>
              </w:rPr>
              <w:t>raw_input</w:t>
            </w:r>
            <w:r>
              <w:rPr>
                <w:spacing w:val="3"/>
                <w:sz w:val="23"/>
              </w:rPr>
              <w:t>(</w:t>
            </w:r>
            <w:r>
              <w:rPr>
                <w:color w:val="406F9F"/>
                <w:spacing w:val="3"/>
                <w:sz w:val="23"/>
              </w:rPr>
              <w:t>"&gt;</w:t>
            </w:r>
            <w:r>
              <w:rPr>
                <w:color w:val="406F9F"/>
                <w:spacing w:val="21"/>
                <w:sz w:val="23"/>
              </w:rPr>
              <w:t xml:space="preserve"> </w:t>
            </w:r>
            <w:r>
              <w:rPr>
                <w:color w:val="406F9F"/>
                <w:spacing w:val="3"/>
                <w:sz w:val="23"/>
              </w:rPr>
              <w:t>"</w:t>
            </w:r>
            <w:r>
              <w:rPr>
                <w:spacing w:val="3"/>
                <w:sz w:val="23"/>
              </w:rPr>
              <w:t>)</w:t>
            </w:r>
          </w:p>
          <w:p>
            <w:pPr>
              <w:pStyle w:val="10"/>
              <w:rPr>
                <w:rFonts w:ascii="宋体"/>
                <w:sz w:val="22"/>
              </w:rPr>
            </w:pPr>
          </w:p>
          <w:p>
            <w:pPr>
              <w:pStyle w:val="10"/>
              <w:spacing w:before="1"/>
              <w:rPr>
                <w:rFonts w:ascii="宋体"/>
                <w:sz w:val="21"/>
              </w:rPr>
            </w:pPr>
          </w:p>
          <w:p>
            <w:pPr>
              <w:pStyle w:val="10"/>
              <w:ind w:left="119"/>
              <w:rPr>
                <w:sz w:val="23"/>
              </w:rPr>
            </w:pPr>
            <w:r>
              <w:rPr>
                <w:spacing w:val="2"/>
                <w:sz w:val="23"/>
              </w:rPr>
              <w:t xml:space="preserve">txt_again </w:t>
            </w:r>
            <w:r>
              <w:rPr>
                <w:color w:val="666666"/>
                <w:sz w:val="23"/>
              </w:rPr>
              <w:t>=</w:t>
            </w:r>
            <w:r>
              <w:rPr>
                <w:color w:val="666666"/>
                <w:spacing w:val="30"/>
                <w:sz w:val="23"/>
              </w:rPr>
              <w:t xml:space="preserve"> </w:t>
            </w:r>
            <w:r>
              <w:rPr>
                <w:color w:val="006F1F"/>
                <w:spacing w:val="3"/>
                <w:sz w:val="23"/>
              </w:rPr>
              <w:t>open</w:t>
            </w:r>
            <w:r>
              <w:rPr>
                <w:spacing w:val="3"/>
                <w:sz w:val="23"/>
              </w:rPr>
              <w:t>(file_again)</w:t>
            </w:r>
          </w:p>
          <w:p>
            <w:pPr>
              <w:pStyle w:val="10"/>
              <w:rPr>
                <w:rFonts w:ascii="宋体"/>
                <w:sz w:val="22"/>
              </w:rPr>
            </w:pPr>
          </w:p>
          <w:p>
            <w:pPr>
              <w:pStyle w:val="10"/>
              <w:rPr>
                <w:rFonts w:ascii="宋体"/>
                <w:sz w:val="22"/>
              </w:rPr>
            </w:pPr>
          </w:p>
          <w:p>
            <w:pPr>
              <w:pStyle w:val="10"/>
              <w:spacing w:before="4"/>
              <w:rPr>
                <w:rFonts w:ascii="宋体"/>
                <w:sz w:val="21"/>
              </w:rPr>
            </w:pPr>
          </w:p>
          <w:p>
            <w:pPr>
              <w:pStyle w:val="10"/>
              <w:spacing w:before="1"/>
              <w:ind w:left="119"/>
              <w:rPr>
                <w:sz w:val="23"/>
              </w:rPr>
            </w:pPr>
            <w:r>
              <w:rPr>
                <w:b/>
                <w:color w:val="006F1F"/>
                <w:sz w:val="23"/>
              </w:rPr>
              <w:t xml:space="preserve">print </w:t>
            </w:r>
            <w:r>
              <w:rPr>
                <w:sz w:val="23"/>
              </w:rPr>
              <w:t>txt_again</w:t>
            </w:r>
            <w:r>
              <w:rPr>
                <w:color w:val="666666"/>
                <w:sz w:val="23"/>
              </w:rPr>
              <w:t>.</w:t>
            </w:r>
            <w:r>
              <w:rPr>
                <w:sz w:val="23"/>
              </w:rPr>
              <w:t>read()</w:t>
            </w:r>
          </w:p>
        </w:tc>
      </w:tr>
    </w:tbl>
    <w:p>
      <w:pPr>
        <w:pStyle w:val="5"/>
        <w:rPr>
          <w:sz w:val="20"/>
        </w:rPr>
      </w:pPr>
    </w:p>
    <w:p>
      <w:pPr>
        <w:pStyle w:val="5"/>
        <w:spacing w:before="4"/>
        <w:rPr>
          <w:sz w:val="17"/>
        </w:rPr>
      </w:pPr>
    </w:p>
    <w:p>
      <w:pPr>
        <w:pStyle w:val="5"/>
        <w:ind w:left="1800"/>
      </w:pPr>
      <w:r>
        <w:t>这个脚本中有一些新奇的玩意，我们来快速地过一遍：</w:t>
      </w:r>
    </w:p>
    <w:p>
      <w:pPr>
        <w:pStyle w:val="5"/>
        <w:spacing w:before="11"/>
        <w:rPr>
          <w:sz w:val="12"/>
        </w:rPr>
      </w:pPr>
    </w:p>
    <w:p>
      <w:pPr>
        <w:pStyle w:val="5"/>
        <w:spacing w:before="77" w:line="278" w:lineRule="auto"/>
        <w:ind w:left="1800" w:right="356"/>
      </w:pPr>
      <w:r>
        <w:rPr>
          <w:spacing w:val="-1"/>
        </w:rPr>
        <w:t xml:space="preserve">代码的 </w:t>
      </w:r>
      <w:r>
        <w:rPr>
          <w:rFonts w:ascii="Arial" w:eastAsia="Arial"/>
        </w:rPr>
        <w:t>1-3</w:t>
      </w:r>
      <w:r>
        <w:rPr>
          <w:rFonts w:ascii="Arial" w:eastAsia="Arial"/>
          <w:spacing w:val="54"/>
        </w:rPr>
        <w:t xml:space="preserve"> </w:t>
      </w:r>
      <w:r>
        <w:rPr>
          <w:spacing w:val="-14"/>
        </w:rPr>
        <w:t xml:space="preserve">行使用 </w:t>
      </w:r>
      <w:r>
        <w:rPr>
          <w:rFonts w:ascii="Consolas" w:eastAsia="Consolas"/>
          <w:color w:val="444444"/>
          <w:sz w:val="23"/>
          <w:shd w:val="clear" w:color="auto" w:fill="F1F1F1"/>
        </w:rPr>
        <w:t>argv</w:t>
      </w:r>
      <w:r>
        <w:rPr>
          <w:rFonts w:ascii="Consolas" w:eastAsia="Consolas"/>
          <w:color w:val="444444"/>
          <w:spacing w:val="-56"/>
          <w:sz w:val="23"/>
        </w:rPr>
        <w:t xml:space="preserve"> </w:t>
      </w:r>
      <w:r>
        <w:rPr>
          <w:spacing w:val="-1"/>
        </w:rPr>
        <w:t xml:space="preserve">来获取文件名，这个你应该已经熟悉了。接下来第 </w:t>
      </w:r>
      <w:r>
        <w:rPr>
          <w:rFonts w:ascii="Arial" w:eastAsia="Arial"/>
        </w:rPr>
        <w:t xml:space="preserve">5 </w:t>
      </w:r>
      <w:r>
        <w:rPr>
          <w:spacing w:val="-9"/>
        </w:rPr>
        <w:t xml:space="preserve">行我们看到 </w:t>
      </w:r>
      <w:r>
        <w:rPr>
          <w:rFonts w:ascii="Consolas" w:eastAsia="Consolas"/>
          <w:color w:val="444444"/>
          <w:sz w:val="23"/>
          <w:shd w:val="clear" w:color="auto" w:fill="F1F1F1"/>
        </w:rPr>
        <w:t>open</w:t>
      </w:r>
      <w:r>
        <w:rPr>
          <w:rFonts w:ascii="Consolas" w:eastAsia="Consolas"/>
          <w:color w:val="444444"/>
          <w:spacing w:val="-53"/>
          <w:sz w:val="23"/>
        </w:rPr>
        <w:t xml:space="preserve"> </w:t>
      </w:r>
      <w:r>
        <w:rPr>
          <w:spacing w:val="-6"/>
        </w:rPr>
        <w:t xml:space="preserve">这个新命令。现在请在命令行运行 </w:t>
      </w:r>
      <w:r>
        <w:rPr>
          <w:rFonts w:ascii="Consolas" w:eastAsia="Consolas"/>
          <w:color w:val="444444"/>
          <w:sz w:val="23"/>
          <w:shd w:val="clear" w:color="auto" w:fill="F1F1F1"/>
        </w:rPr>
        <w:t>pydoc open</w:t>
      </w:r>
      <w:r>
        <w:rPr>
          <w:rFonts w:ascii="Consolas" w:eastAsia="Consolas"/>
          <w:color w:val="444444"/>
          <w:spacing w:val="-53"/>
          <w:sz w:val="23"/>
        </w:rPr>
        <w:t xml:space="preserve"> </w:t>
      </w:r>
      <w:r>
        <w:rPr>
          <w:spacing w:val="-4"/>
        </w:rPr>
        <w:t>来读读它的说</w:t>
      </w:r>
      <w:r>
        <w:rPr>
          <w:spacing w:val="-3"/>
        </w:rPr>
        <w:t xml:space="preserve">明。你可以看到它和你自己的脚本、或者 </w:t>
      </w:r>
      <w:r>
        <w:rPr>
          <w:rFonts w:ascii="Consolas" w:eastAsia="Consolas"/>
          <w:color w:val="444444"/>
          <w:sz w:val="23"/>
          <w:shd w:val="clear" w:color="auto" w:fill="F1F1F1"/>
        </w:rPr>
        <w:t>raw_input</w:t>
      </w:r>
      <w:r>
        <w:rPr>
          <w:rFonts w:ascii="Consolas" w:eastAsia="Consolas"/>
          <w:color w:val="444444"/>
          <w:spacing w:val="-51"/>
          <w:sz w:val="23"/>
        </w:rPr>
        <w:t xml:space="preserve"> </w:t>
      </w:r>
      <w:r>
        <w:rPr>
          <w:spacing w:val="-1"/>
        </w:rPr>
        <w:t>命令类似，它会接受一个</w:t>
      </w:r>
      <w:r>
        <w:rPr>
          <w:spacing w:val="-11"/>
        </w:rPr>
        <w:t>参数，并且返回一个值，你可以将这个值赋予一个变量。这就是你打开文件的过</w:t>
      </w:r>
      <w:r>
        <w:t>程。</w:t>
      </w:r>
    </w:p>
    <w:p>
      <w:pPr>
        <w:pStyle w:val="5"/>
        <w:spacing w:before="8"/>
        <w:rPr>
          <w:sz w:val="8"/>
        </w:rPr>
      </w:pPr>
    </w:p>
    <w:p>
      <w:pPr>
        <w:pStyle w:val="5"/>
        <w:spacing w:before="77" w:line="278" w:lineRule="auto"/>
        <w:ind w:left="1800" w:right="353"/>
        <w:jc w:val="both"/>
      </w:pPr>
      <w:r>
        <w:rPr>
          <w:spacing w:val="-1"/>
        </w:rPr>
        <w:t xml:space="preserve">第 </w:t>
      </w:r>
      <w:r>
        <w:rPr>
          <w:rFonts w:ascii="Arial" w:eastAsia="Arial"/>
        </w:rPr>
        <w:t>7</w:t>
      </w:r>
      <w:r>
        <w:rPr>
          <w:rFonts w:ascii="Arial" w:eastAsia="Arial"/>
          <w:spacing w:val="54"/>
        </w:rPr>
        <w:t xml:space="preserve"> </w:t>
      </w:r>
      <w:r>
        <w:rPr>
          <w:spacing w:val="-8"/>
        </w:rPr>
        <w:t xml:space="preserve">行我们打印了一小行，但在第 </w:t>
      </w:r>
      <w:r>
        <w:rPr>
          <w:rFonts w:ascii="Arial" w:eastAsia="Arial"/>
        </w:rPr>
        <w:t>8</w:t>
      </w:r>
      <w:r>
        <w:rPr>
          <w:rFonts w:ascii="Arial" w:eastAsia="Arial"/>
          <w:spacing w:val="54"/>
        </w:rPr>
        <w:t xml:space="preserve"> </w:t>
      </w:r>
      <w:r>
        <w:rPr>
          <w:spacing w:val="-11"/>
        </w:rPr>
        <w:t xml:space="preserve">行我们看到了新奇的东西。我们在 </w:t>
      </w:r>
      <w:r>
        <w:rPr>
          <w:rFonts w:ascii="Consolas" w:eastAsia="Consolas"/>
          <w:color w:val="444444"/>
          <w:sz w:val="23"/>
          <w:shd w:val="clear" w:color="auto" w:fill="F1F1F1"/>
        </w:rPr>
        <w:t>txt</w:t>
      </w:r>
      <w:r>
        <w:rPr>
          <w:rFonts w:ascii="Consolas" w:eastAsia="Consolas"/>
          <w:color w:val="444444"/>
          <w:spacing w:val="-55"/>
          <w:sz w:val="23"/>
        </w:rPr>
        <w:t xml:space="preserve"> </w:t>
      </w:r>
      <w:r>
        <w:rPr>
          <w:spacing w:val="-11"/>
        </w:rPr>
        <w:t>上</w:t>
      </w:r>
      <w:r>
        <w:t xml:space="preserve">调用了一个函数。你从 </w:t>
      </w:r>
      <w:r>
        <w:rPr>
          <w:rFonts w:ascii="Arial" w:eastAsia="Arial"/>
        </w:rPr>
        <w:t>open</w:t>
      </w:r>
      <w:r>
        <w:rPr>
          <w:rFonts w:ascii="Arial" w:eastAsia="Arial"/>
          <w:spacing w:val="55"/>
        </w:rPr>
        <w:t xml:space="preserve"> </w:t>
      </w:r>
      <w:r>
        <w:rPr>
          <w:spacing w:val="-6"/>
        </w:rPr>
        <w:t xml:space="preserve">获得的东西是一个 </w:t>
      </w:r>
      <w:r>
        <w:rPr>
          <w:rFonts w:ascii="Consolas" w:eastAsia="Consolas"/>
          <w:color w:val="444444"/>
          <w:sz w:val="23"/>
          <w:shd w:val="clear" w:color="auto" w:fill="F1F1F1"/>
        </w:rPr>
        <w:t>file</w:t>
      </w:r>
      <w:r>
        <w:rPr>
          <w:rFonts w:ascii="Consolas" w:eastAsia="Consolas"/>
          <w:color w:val="444444"/>
          <w:spacing w:val="-56"/>
          <w:sz w:val="23"/>
        </w:rPr>
        <w:t xml:space="preserve"> </w:t>
      </w:r>
      <w:r>
        <w:rPr>
          <w:rFonts w:ascii="Arial" w:eastAsia="Arial"/>
        </w:rPr>
        <w:t>(</w:t>
      </w:r>
      <w:r>
        <w:t>文件</w:t>
      </w:r>
      <w:r>
        <w:rPr>
          <w:rFonts w:ascii="Arial" w:eastAsia="Arial"/>
        </w:rPr>
        <w:t>)</w:t>
      </w:r>
      <w:r>
        <w:rPr>
          <w:spacing w:val="-1"/>
        </w:rPr>
        <w:t>，文件本身也支持</w:t>
      </w:r>
      <w:r>
        <w:rPr>
          <w:spacing w:val="-4"/>
        </w:rPr>
        <w:t xml:space="preserve">一些命令。它接受命令的方式是使用句点 </w:t>
      </w:r>
      <w:r>
        <w:rPr>
          <w:rFonts w:ascii="Consolas" w:eastAsia="Consolas"/>
          <w:color w:val="444444"/>
          <w:sz w:val="23"/>
          <w:shd w:val="clear" w:color="auto" w:fill="F1F1F1"/>
        </w:rPr>
        <w:t>.</w:t>
      </w:r>
      <w:r>
        <w:rPr>
          <w:rFonts w:ascii="Consolas" w:eastAsia="Consolas"/>
          <w:color w:val="444444"/>
          <w:spacing w:val="-58"/>
          <w:sz w:val="23"/>
        </w:rPr>
        <w:t xml:space="preserve"> </w:t>
      </w:r>
      <w:r>
        <w:rPr>
          <w:rFonts w:ascii="Arial" w:eastAsia="Arial"/>
          <w:spacing w:val="-4"/>
        </w:rPr>
        <w:t>(</w:t>
      </w:r>
      <w:r>
        <w:rPr>
          <w:spacing w:val="-1"/>
        </w:rPr>
        <w:t xml:space="preserve">英文称作 </w:t>
      </w:r>
      <w:r>
        <w:rPr>
          <w:rFonts w:ascii="Arial" w:eastAsia="Arial"/>
        </w:rPr>
        <w:t>dot</w:t>
      </w:r>
      <w:r>
        <w:rPr>
          <w:rFonts w:ascii="Arial" w:eastAsia="Arial"/>
          <w:spacing w:val="52"/>
        </w:rPr>
        <w:t xml:space="preserve"> </w:t>
      </w:r>
      <w:r>
        <w:rPr>
          <w:spacing w:val="-1"/>
        </w:rPr>
        <w:t xml:space="preserve">或者 </w:t>
      </w:r>
      <w:r>
        <w:rPr>
          <w:rFonts w:ascii="Arial" w:eastAsia="Arial"/>
        </w:rPr>
        <w:t>period)</w:t>
      </w:r>
      <w:r>
        <w:t>，紧跟</w:t>
      </w:r>
      <w:r>
        <w:rPr>
          <w:spacing w:val="-5"/>
        </w:rPr>
        <w:t xml:space="preserve">着你的命令，然后是类似 </w:t>
      </w:r>
      <w:r>
        <w:rPr>
          <w:rFonts w:ascii="Consolas" w:eastAsia="Consolas"/>
          <w:color w:val="444444"/>
          <w:sz w:val="23"/>
          <w:shd w:val="clear" w:color="auto" w:fill="F1F1F1"/>
        </w:rPr>
        <w:t>open</w:t>
      </w:r>
      <w:r>
        <w:rPr>
          <w:rFonts w:ascii="Consolas" w:eastAsia="Consolas"/>
          <w:color w:val="444444"/>
          <w:spacing w:val="-54"/>
          <w:sz w:val="23"/>
        </w:rPr>
        <w:t xml:space="preserve"> </w:t>
      </w:r>
      <w:r>
        <w:rPr>
          <w:spacing w:val="-27"/>
        </w:rPr>
        <w:t xml:space="preserve">和 </w:t>
      </w:r>
      <w:r>
        <w:rPr>
          <w:rFonts w:ascii="Consolas" w:eastAsia="Consolas"/>
          <w:color w:val="444444"/>
          <w:sz w:val="23"/>
          <w:shd w:val="clear" w:color="auto" w:fill="F1F1F1"/>
        </w:rPr>
        <w:t>raw_input</w:t>
      </w:r>
      <w:r>
        <w:rPr>
          <w:rFonts w:ascii="Consolas" w:eastAsia="Consolas"/>
          <w:color w:val="444444"/>
          <w:spacing w:val="-56"/>
          <w:sz w:val="23"/>
        </w:rPr>
        <w:t xml:space="preserve"> </w:t>
      </w:r>
      <w:r>
        <w:t>一样的参数。不同点是：当你</w:t>
      </w:r>
    </w:p>
    <w:p>
      <w:pPr>
        <w:pStyle w:val="5"/>
        <w:spacing w:line="278" w:lineRule="auto"/>
        <w:ind w:left="1800" w:right="356"/>
        <w:jc w:val="both"/>
        <w:rPr>
          <w:rFonts w:ascii="Arial" w:hAnsi="Arial" w:eastAsia="Arial"/>
        </w:rPr>
      </w:pPr>
      <w:r>
        <w:rPr>
          <w:spacing w:val="-27"/>
        </w:rPr>
        <w:t xml:space="preserve">说 </w:t>
      </w:r>
      <w:r>
        <w:rPr>
          <w:rFonts w:ascii="Consolas" w:hAnsi="Consolas" w:eastAsia="Consolas"/>
          <w:color w:val="444444"/>
          <w:sz w:val="23"/>
          <w:shd w:val="clear" w:color="auto" w:fill="F1F1F1"/>
        </w:rPr>
        <w:t>txt.read</w:t>
      </w:r>
      <w:r>
        <w:rPr>
          <w:rFonts w:ascii="Consolas" w:hAnsi="Consolas" w:eastAsia="Consolas"/>
          <w:color w:val="444444"/>
          <w:spacing w:val="-55"/>
          <w:sz w:val="23"/>
        </w:rPr>
        <w:t xml:space="preserve"> </w:t>
      </w:r>
      <w:r>
        <w:rPr>
          <w:spacing w:val="-4"/>
        </w:rPr>
        <w:t>时，你的意思其实是：</w:t>
      </w:r>
      <w:r>
        <w:rPr>
          <w:rFonts w:ascii="Arial" w:hAnsi="Arial" w:eastAsia="Arial"/>
          <w:spacing w:val="-4"/>
        </w:rPr>
        <w:t>“</w:t>
      </w:r>
      <w:r>
        <w:t xml:space="preserve">嘿 </w:t>
      </w:r>
      <w:r>
        <w:rPr>
          <w:rFonts w:ascii="Arial" w:hAnsi="Arial" w:eastAsia="Arial"/>
        </w:rPr>
        <w:t>txt</w:t>
      </w:r>
      <w:r>
        <w:t xml:space="preserve">！执行你的 </w:t>
      </w:r>
      <w:r>
        <w:rPr>
          <w:rFonts w:ascii="Arial" w:hAnsi="Arial" w:eastAsia="Arial"/>
        </w:rPr>
        <w:t>read</w:t>
      </w:r>
      <w:r>
        <w:rPr>
          <w:rFonts w:ascii="Arial" w:hAnsi="Arial" w:eastAsia="Arial"/>
          <w:spacing w:val="55"/>
        </w:rPr>
        <w:t xml:space="preserve"> </w:t>
      </w:r>
      <w:r>
        <w:rPr>
          <w:spacing w:val="-3"/>
        </w:rPr>
        <w:t>命令，无需任何参数！</w:t>
      </w:r>
      <w:r>
        <w:rPr>
          <w:rFonts w:ascii="Arial" w:hAnsi="Arial" w:eastAsia="Arial"/>
          <w:spacing w:val="-3"/>
        </w:rPr>
        <w:t>”</w:t>
      </w:r>
    </w:p>
    <w:p>
      <w:pPr>
        <w:pStyle w:val="5"/>
        <w:spacing w:before="188"/>
        <w:ind w:left="1800"/>
        <w:jc w:val="both"/>
      </w:pPr>
      <w:r>
        <w:t>脚本剩下的部分基本差不多，不过我就把剩下的分析作为加分习题留给你自己了。</w:t>
      </w:r>
    </w:p>
    <w:p>
      <w:pPr>
        <w:pStyle w:val="5"/>
      </w:pPr>
    </w:p>
    <w:p>
      <w:pPr>
        <w:pStyle w:val="5"/>
        <w:rPr>
          <w:sz w:val="22"/>
        </w:rPr>
      </w:pPr>
    </w:p>
    <w:p>
      <w:pPr>
        <w:pStyle w:val="3"/>
        <w:jc w:val="both"/>
      </w:pPr>
      <w:bookmarkStart w:id="63" w:name="你应该看到的结果"/>
      <w:bookmarkEnd w:id="63"/>
      <w:r>
        <w:rPr>
          <w:color w:val="465157"/>
        </w:rPr>
        <w:t>你应该看到的结果</w:t>
      </w:r>
    </w:p>
    <w:p>
      <w:pPr>
        <w:pStyle w:val="5"/>
        <w:spacing w:before="1"/>
        <w:rPr>
          <w:b/>
          <w:sz w:val="27"/>
        </w:rPr>
      </w:pPr>
    </w:p>
    <w:p>
      <w:pPr>
        <w:pStyle w:val="5"/>
        <w:ind w:left="1800"/>
        <w:jc w:val="both"/>
      </w:pPr>
      <w:r>
        <w:t xml:space="preserve">我的脚本叫 </w:t>
      </w:r>
      <w:r>
        <w:rPr>
          <w:rFonts w:ascii="Arial" w:hAnsi="Arial" w:eastAsia="Arial"/>
        </w:rPr>
        <w:t>“ex15_sample.txt”</w:t>
      </w:r>
      <w:r>
        <w:t>，以下是执行结果：</w:t>
      </w:r>
    </w:p>
    <w:p>
      <w:pPr>
        <w:pStyle w:val="5"/>
        <w:spacing w:before="10"/>
        <w:rPr>
          <w:sz w:val="15"/>
        </w:rPr>
      </w:pPr>
      <w:r>
        <mc:AlternateContent>
          <mc:Choice Requires="wps">
            <w:drawing>
              <wp:anchor distT="0" distB="0" distL="0" distR="0" simplePos="0" relativeHeight="1024" behindDoc="0" locked="0" layoutInCell="1" allowOverlap="1">
                <wp:simplePos x="0" y="0"/>
                <wp:positionH relativeFrom="page">
                  <wp:posOffset>1348740</wp:posOffset>
                </wp:positionH>
                <wp:positionV relativeFrom="paragraph">
                  <wp:posOffset>158115</wp:posOffset>
                </wp:positionV>
                <wp:extent cx="4864100" cy="2112645"/>
                <wp:effectExtent l="5080" t="4445" r="7620" b="16510"/>
                <wp:wrapTopAndBottom/>
                <wp:docPr id="12" name="文本框 112"/>
                <wp:cNvGraphicFramePr/>
                <a:graphic xmlns:a="http://schemas.openxmlformats.org/drawingml/2006/main">
                  <a:graphicData uri="http://schemas.microsoft.com/office/word/2010/wordprocessingShape">
                    <wps:wsp>
                      <wps:cNvSpPr txBox="1"/>
                      <wps:spPr>
                        <a:xfrm>
                          <a:off x="0" y="0"/>
                          <a:ext cx="4864100" cy="21126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91" w:lineRule="auto"/>
                              <w:ind w:left="148" w:right="2965" w:firstLine="0"/>
                              <w:jc w:val="left"/>
                              <w:rPr>
                                <w:sz w:val="23"/>
                              </w:rPr>
                            </w:pPr>
                            <w:r>
                              <w:rPr>
                                <w:b/>
                                <w:color w:val="C55D09"/>
                                <w:sz w:val="23"/>
                              </w:rPr>
                              <w:t xml:space="preserve">$ </w:t>
                            </w:r>
                            <w:r>
                              <w:rPr>
                                <w:sz w:val="23"/>
                              </w:rPr>
                              <w:t xml:space="preserve">python ex15.py ex15_sample.txt </w:t>
                            </w:r>
                            <w:r>
                              <w:rPr>
                                <w:color w:val="2F2F2F"/>
                                <w:sz w:val="23"/>
                              </w:rPr>
                              <w:t>Here's your file 'ex15_sample.txt': This is stuff I typed into a file. It is really cool stuff.</w:t>
                            </w:r>
                          </w:p>
                          <w:p>
                            <w:pPr>
                              <w:spacing w:before="0" w:line="267" w:lineRule="exact"/>
                              <w:ind w:left="148" w:right="0" w:firstLine="0"/>
                              <w:jc w:val="left"/>
                              <w:rPr>
                                <w:sz w:val="23"/>
                              </w:rPr>
                            </w:pPr>
                            <w:r>
                              <w:rPr>
                                <w:color w:val="2F2F2F"/>
                                <w:sz w:val="23"/>
                              </w:rPr>
                              <w:t>Lots and lots of fun to have in here.</w:t>
                            </w:r>
                          </w:p>
                        </w:txbxContent>
                      </wps:txbx>
                      <wps:bodyPr lIns="0" tIns="0" rIns="0" bIns="0" upright="1"/>
                    </wps:wsp>
                  </a:graphicData>
                </a:graphic>
              </wp:anchor>
            </w:drawing>
          </mc:Choice>
          <mc:Fallback>
            <w:pict>
              <v:shape id="文本框 112" o:spid="_x0000_s1026" o:spt="202" type="#_x0000_t202" style="position:absolute;left:0pt;margin-left:106.2pt;margin-top:12.45pt;height:166.35pt;width:383pt;mso-position-horizontal-relative:page;mso-wrap-distance-bottom:0pt;mso-wrap-distance-top:0pt;z-index:1024;mso-width-relative:page;mso-height-relative:page;" fillcolor="#EDEDED" filled="t" stroked="t" coordsize="21600,21600" o:gfxdata="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9C3Uv2gAAAAoBAAAPAAAAAAAAAAEAIAAAACIAAABkcnMv&#10;ZG93bnJldi54bWxQSwECFAAUAAAACACHTuJANgrGKAECAAAQBAAADgAAAAAAAAABACAAAAApAQAA&#10;ZHJzL2Uyb0RvYy54bWxQSwUGAAAAAAYABgBZAQAAnAUAAAAA&#10;">
                <v:fill on="t" focussize="0,0"/>
                <v:stroke weight="0.72pt" color="#CCCCCC" joinstyle="miter"/>
                <v:imagedata o:title=""/>
                <o:lock v:ext="edit" aspectratio="f"/>
                <v:textbox inset="0mm,0mm,0mm,0mm">
                  <w:txbxContent>
                    <w:p>
                      <w:pPr>
                        <w:spacing w:before="143" w:line="491" w:lineRule="auto"/>
                        <w:ind w:left="148" w:right="2965" w:firstLine="0"/>
                        <w:jc w:val="left"/>
                        <w:rPr>
                          <w:sz w:val="23"/>
                        </w:rPr>
                      </w:pPr>
                      <w:r>
                        <w:rPr>
                          <w:b/>
                          <w:color w:val="C55D09"/>
                          <w:sz w:val="23"/>
                        </w:rPr>
                        <w:t xml:space="preserve">$ </w:t>
                      </w:r>
                      <w:r>
                        <w:rPr>
                          <w:sz w:val="23"/>
                        </w:rPr>
                        <w:t xml:space="preserve">python ex15.py ex15_sample.txt </w:t>
                      </w:r>
                      <w:r>
                        <w:rPr>
                          <w:color w:val="2F2F2F"/>
                          <w:sz w:val="23"/>
                        </w:rPr>
                        <w:t>Here's your file 'ex15_sample.txt': This is stuff I typed into a file. It is really cool stuff.</w:t>
                      </w:r>
                    </w:p>
                    <w:p>
                      <w:pPr>
                        <w:spacing w:before="0" w:line="267" w:lineRule="exact"/>
                        <w:ind w:left="148" w:right="0" w:firstLine="0"/>
                        <w:jc w:val="left"/>
                        <w:rPr>
                          <w:sz w:val="23"/>
                        </w:rPr>
                      </w:pPr>
                      <w:r>
                        <w:rPr>
                          <w:color w:val="2F2F2F"/>
                          <w:sz w:val="23"/>
                        </w:rPr>
                        <w:t>Lots and lots of fun to have in here.</w:t>
                      </w:r>
                    </w:p>
                  </w:txbxContent>
                </v:textbox>
                <w10:wrap type="topAndBottom"/>
              </v:shape>
            </w:pict>
          </mc:Fallback>
        </mc:AlternateContent>
      </w:r>
    </w:p>
    <w:p>
      <w:pPr>
        <w:spacing w:after="0"/>
        <w:rPr>
          <w:sz w:val="15"/>
        </w:rPr>
        <w:sectPr>
          <w:pgSz w:w="11910" w:h="16840"/>
          <w:pgMar w:top="1420" w:right="1440" w:bottom="1240" w:left="0" w:header="0" w:footer="1040" w:gutter="0"/>
        </w:sectPr>
      </w:pPr>
    </w:p>
    <w:p>
      <w:pPr>
        <w:pStyle w:val="5"/>
        <w:ind w:left="2116"/>
        <w:rPr>
          <w:sz w:val="20"/>
        </w:rPr>
      </w:pPr>
      <w:r>
        <w:rPr>
          <w:position w:val="0"/>
          <w:sz w:val="20"/>
        </w:rPr>
        <mc:AlternateContent>
          <mc:Choice Requires="wps">
            <w:drawing>
              <wp:inline distT="0" distB="0" distL="114300" distR="114300">
                <wp:extent cx="4864100" cy="3164840"/>
                <wp:effectExtent l="5080" t="4445" r="7620" b="5715"/>
                <wp:docPr id="614" name="文本框 113"/>
                <wp:cNvGraphicFramePr/>
                <a:graphic xmlns:a="http://schemas.openxmlformats.org/drawingml/2006/main">
                  <a:graphicData uri="http://schemas.microsoft.com/office/word/2010/wordprocessingShape">
                    <wps:wsp>
                      <wps:cNvSpPr txBox="1"/>
                      <wps:spPr>
                        <a:xfrm>
                          <a:off x="0" y="0"/>
                          <a:ext cx="4864100" cy="316484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pStyle w:val="5"/>
                              <w:rPr>
                                <w:sz w:val="22"/>
                              </w:rPr>
                            </w:pPr>
                          </w:p>
                          <w:p>
                            <w:pPr>
                              <w:pStyle w:val="5"/>
                              <w:spacing w:before="1"/>
                              <w:rPr>
                                <w:sz w:val="32"/>
                              </w:rPr>
                            </w:pPr>
                          </w:p>
                          <w:p>
                            <w:pPr>
                              <w:spacing w:before="0"/>
                              <w:ind w:left="148" w:right="0" w:firstLine="0"/>
                              <w:jc w:val="left"/>
                              <w:rPr>
                                <w:sz w:val="23"/>
                              </w:rPr>
                            </w:pPr>
                            <w:r>
                              <w:rPr>
                                <w:color w:val="2F2F2F"/>
                                <w:sz w:val="23"/>
                              </w:rPr>
                              <w:t>Type the filename again:</w:t>
                            </w:r>
                          </w:p>
                          <w:p>
                            <w:pPr>
                              <w:pStyle w:val="5"/>
                              <w:spacing w:before="1"/>
                              <w:rPr>
                                <w:sz w:val="22"/>
                              </w:rPr>
                            </w:pPr>
                          </w:p>
                          <w:p>
                            <w:pPr>
                              <w:numPr>
                                <w:ilvl w:val="0"/>
                                <w:numId w:val="29"/>
                              </w:numPr>
                              <w:tabs>
                                <w:tab w:val="left" w:pos="411"/>
                              </w:tabs>
                              <w:spacing w:before="0"/>
                              <w:ind w:left="410" w:right="0" w:hanging="262"/>
                              <w:jc w:val="left"/>
                              <w:rPr>
                                <w:sz w:val="23"/>
                              </w:rPr>
                            </w:pPr>
                            <w:r>
                              <w:rPr>
                                <w:sz w:val="23"/>
                              </w:rPr>
                              <w:t>ex15_sample.txt</w:t>
                            </w:r>
                          </w:p>
                          <w:p>
                            <w:pPr>
                              <w:pStyle w:val="5"/>
                              <w:spacing w:before="1"/>
                              <w:rPr>
                                <w:sz w:val="22"/>
                              </w:rPr>
                            </w:pPr>
                          </w:p>
                          <w:p>
                            <w:pPr>
                              <w:spacing w:before="0" w:line="491" w:lineRule="auto"/>
                              <w:ind w:left="148" w:right="2965" w:firstLine="0"/>
                              <w:jc w:val="left"/>
                              <w:rPr>
                                <w:sz w:val="23"/>
                              </w:rPr>
                            </w:pPr>
                            <w:r>
                              <w:rPr>
                                <w:color w:val="2F2F2F"/>
                                <w:sz w:val="23"/>
                              </w:rPr>
                              <w:t>This is stuff I typed into a file. It is really cool stuff.</w:t>
                            </w:r>
                          </w:p>
                          <w:p>
                            <w:pPr>
                              <w:spacing w:before="0"/>
                              <w:ind w:left="148" w:right="0" w:firstLine="0"/>
                              <w:jc w:val="left"/>
                              <w:rPr>
                                <w:sz w:val="23"/>
                              </w:rPr>
                            </w:pPr>
                            <w:r>
                              <w:rPr>
                                <w:color w:val="2F2F2F"/>
                                <w:sz w:val="23"/>
                              </w:rPr>
                              <w:t>Lots and lots of fun to have in here.</w:t>
                            </w:r>
                          </w:p>
                          <w:p>
                            <w:pPr>
                              <w:pStyle w:val="5"/>
                              <w:rPr>
                                <w:sz w:val="22"/>
                              </w:rPr>
                            </w:pPr>
                          </w:p>
                          <w:p>
                            <w:pPr>
                              <w:pStyle w:val="5"/>
                              <w:rPr>
                                <w:sz w:val="22"/>
                              </w:rPr>
                            </w:pPr>
                          </w:p>
                          <w:p>
                            <w:pPr>
                              <w:pStyle w:val="5"/>
                              <w:rPr>
                                <w:sz w:val="22"/>
                              </w:rPr>
                            </w:pPr>
                          </w:p>
                          <w:p>
                            <w:pPr>
                              <w:pStyle w:val="5"/>
                              <w:rPr>
                                <w:sz w:val="22"/>
                              </w:rPr>
                            </w:pPr>
                          </w:p>
                          <w:p>
                            <w:pPr>
                              <w:pStyle w:val="5"/>
                              <w:spacing w:before="6"/>
                              <w:rPr>
                                <w:sz w:val="20"/>
                              </w:rPr>
                            </w:pPr>
                          </w:p>
                          <w:p>
                            <w:pPr>
                              <w:spacing w:before="0"/>
                              <w:ind w:left="148" w:right="0" w:firstLine="0"/>
                              <w:jc w:val="left"/>
                              <w:rPr>
                                <w:b/>
                                <w:sz w:val="23"/>
                              </w:rPr>
                            </w:pPr>
                            <w:r>
                              <w:rPr>
                                <w:b/>
                                <w:color w:val="C55D09"/>
                                <w:w w:val="100"/>
                                <w:sz w:val="23"/>
                              </w:rPr>
                              <w:t>$</w:t>
                            </w:r>
                          </w:p>
                        </w:txbxContent>
                      </wps:txbx>
                      <wps:bodyPr lIns="0" tIns="0" rIns="0" bIns="0" upright="1"/>
                    </wps:wsp>
                  </a:graphicData>
                </a:graphic>
              </wp:inline>
            </w:drawing>
          </mc:Choice>
          <mc:Fallback>
            <w:pict>
              <v:shape id="文本框 113" o:spid="_x0000_s1026" o:spt="202" type="#_x0000_t202" style="height:249.2pt;width:383pt;" fillcolor="#EDEDED" filled="t" stroked="t" coordsize="21600,21600" o:gfxdata="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4uMlLWAAAABQEAAA8AAAAAAAAAAQAgAAAAIgAAAGRy&#10;cy9kb3ducmV2LnhtbFBLAQIUABQAAAAIAIdO4kD1WkbEBwIAABEEAAAOAAAAAAAAAAEAIAAAACUB&#10;AABkcnMvZTJvRG9jLnhtbFBLBQYAAAAABgAGAFkBAACeBQAAAAA=&#10;">
                <v:fill on="t" focussize="0,0"/>
                <v:stroke weight="0.72pt" color="#CCCCCC" joinstyle="miter"/>
                <v:imagedata o:title=""/>
                <o:lock v:ext="edit" aspectratio="f"/>
                <v:textbox inset="0mm,0mm,0mm,0mm">
                  <w:txbxContent>
                    <w:p>
                      <w:pPr>
                        <w:pStyle w:val="5"/>
                        <w:rPr>
                          <w:sz w:val="22"/>
                        </w:rPr>
                      </w:pPr>
                    </w:p>
                    <w:p>
                      <w:pPr>
                        <w:pStyle w:val="5"/>
                        <w:spacing w:before="1"/>
                        <w:rPr>
                          <w:sz w:val="32"/>
                        </w:rPr>
                      </w:pPr>
                    </w:p>
                    <w:p>
                      <w:pPr>
                        <w:spacing w:before="0"/>
                        <w:ind w:left="148" w:right="0" w:firstLine="0"/>
                        <w:jc w:val="left"/>
                        <w:rPr>
                          <w:sz w:val="23"/>
                        </w:rPr>
                      </w:pPr>
                      <w:r>
                        <w:rPr>
                          <w:color w:val="2F2F2F"/>
                          <w:sz w:val="23"/>
                        </w:rPr>
                        <w:t>Type the filename again:</w:t>
                      </w:r>
                    </w:p>
                    <w:p>
                      <w:pPr>
                        <w:pStyle w:val="5"/>
                        <w:spacing w:before="1"/>
                        <w:rPr>
                          <w:sz w:val="22"/>
                        </w:rPr>
                      </w:pPr>
                    </w:p>
                    <w:p>
                      <w:pPr>
                        <w:numPr>
                          <w:ilvl w:val="0"/>
                          <w:numId w:val="29"/>
                        </w:numPr>
                        <w:tabs>
                          <w:tab w:val="left" w:pos="411"/>
                        </w:tabs>
                        <w:spacing w:before="0"/>
                        <w:ind w:left="410" w:right="0" w:hanging="262"/>
                        <w:jc w:val="left"/>
                        <w:rPr>
                          <w:sz w:val="23"/>
                        </w:rPr>
                      </w:pPr>
                      <w:r>
                        <w:rPr>
                          <w:sz w:val="23"/>
                        </w:rPr>
                        <w:t>ex15_sample.txt</w:t>
                      </w:r>
                    </w:p>
                    <w:p>
                      <w:pPr>
                        <w:pStyle w:val="5"/>
                        <w:spacing w:before="1"/>
                        <w:rPr>
                          <w:sz w:val="22"/>
                        </w:rPr>
                      </w:pPr>
                    </w:p>
                    <w:p>
                      <w:pPr>
                        <w:spacing w:before="0" w:line="491" w:lineRule="auto"/>
                        <w:ind w:left="148" w:right="2965" w:firstLine="0"/>
                        <w:jc w:val="left"/>
                        <w:rPr>
                          <w:sz w:val="23"/>
                        </w:rPr>
                      </w:pPr>
                      <w:r>
                        <w:rPr>
                          <w:color w:val="2F2F2F"/>
                          <w:sz w:val="23"/>
                        </w:rPr>
                        <w:t>This is stuff I typed into a file. It is really cool stuff.</w:t>
                      </w:r>
                    </w:p>
                    <w:p>
                      <w:pPr>
                        <w:spacing w:before="0"/>
                        <w:ind w:left="148" w:right="0" w:firstLine="0"/>
                        <w:jc w:val="left"/>
                        <w:rPr>
                          <w:sz w:val="23"/>
                        </w:rPr>
                      </w:pPr>
                      <w:r>
                        <w:rPr>
                          <w:color w:val="2F2F2F"/>
                          <w:sz w:val="23"/>
                        </w:rPr>
                        <w:t>Lots and lots of fun to have in here.</w:t>
                      </w:r>
                    </w:p>
                    <w:p>
                      <w:pPr>
                        <w:pStyle w:val="5"/>
                        <w:rPr>
                          <w:sz w:val="22"/>
                        </w:rPr>
                      </w:pPr>
                    </w:p>
                    <w:p>
                      <w:pPr>
                        <w:pStyle w:val="5"/>
                        <w:rPr>
                          <w:sz w:val="22"/>
                        </w:rPr>
                      </w:pPr>
                    </w:p>
                    <w:p>
                      <w:pPr>
                        <w:pStyle w:val="5"/>
                        <w:rPr>
                          <w:sz w:val="22"/>
                        </w:rPr>
                      </w:pPr>
                    </w:p>
                    <w:p>
                      <w:pPr>
                        <w:pStyle w:val="5"/>
                        <w:rPr>
                          <w:sz w:val="22"/>
                        </w:rPr>
                      </w:pPr>
                    </w:p>
                    <w:p>
                      <w:pPr>
                        <w:pStyle w:val="5"/>
                        <w:spacing w:before="6"/>
                        <w:rPr>
                          <w:sz w:val="20"/>
                        </w:rPr>
                      </w:pPr>
                    </w:p>
                    <w:p>
                      <w:pPr>
                        <w:spacing w:before="0"/>
                        <w:ind w:left="148" w:right="0" w:firstLine="0"/>
                        <w:jc w:val="left"/>
                        <w:rPr>
                          <w:b/>
                          <w:sz w:val="23"/>
                        </w:rPr>
                      </w:pPr>
                      <w:r>
                        <w:rPr>
                          <w:b/>
                          <w:color w:val="C55D09"/>
                          <w:w w:val="100"/>
                          <w:sz w:val="23"/>
                        </w:rPr>
                        <w:t>$</w:t>
                      </w:r>
                    </w:p>
                  </w:txbxContent>
                </v:textbox>
                <w10:wrap type="none"/>
                <w10:anchorlock/>
              </v:shape>
            </w:pict>
          </mc:Fallback>
        </mc:AlternateContent>
      </w:r>
    </w:p>
    <w:p>
      <w:pPr>
        <w:pStyle w:val="5"/>
        <w:rPr>
          <w:sz w:val="20"/>
        </w:rPr>
      </w:pPr>
    </w:p>
    <w:p>
      <w:pPr>
        <w:pStyle w:val="5"/>
        <w:spacing w:before="11"/>
        <w:rPr>
          <w:sz w:val="18"/>
        </w:rPr>
      </w:pPr>
    </w:p>
    <w:p>
      <w:pPr>
        <w:pStyle w:val="3"/>
        <w:spacing w:before="55"/>
      </w:pPr>
      <w:bookmarkStart w:id="64" w:name="加分习题"/>
      <w:bookmarkEnd w:id="64"/>
      <w:r>
        <w:rPr>
          <w:color w:val="465157"/>
        </w:rPr>
        <w:t>加分习题</w:t>
      </w:r>
    </w:p>
    <w:p>
      <w:pPr>
        <w:pStyle w:val="5"/>
        <w:spacing w:before="1"/>
        <w:rPr>
          <w:b/>
          <w:sz w:val="27"/>
        </w:rPr>
      </w:pPr>
    </w:p>
    <w:p>
      <w:pPr>
        <w:pStyle w:val="5"/>
        <w:spacing w:line="278" w:lineRule="auto"/>
        <w:ind w:left="1800" w:right="359"/>
      </w:pPr>
      <w:r>
        <w:rPr>
          <w:spacing w:val="-8"/>
        </w:rPr>
        <w:t>这节的难度跨越有点大，所以你要尽量做好这节加分习题，然后再继续后面的章</w:t>
      </w:r>
      <w:r>
        <w:t>节。</w:t>
      </w:r>
    </w:p>
    <w:p>
      <w:pPr>
        <w:pStyle w:val="5"/>
        <w:spacing w:before="12"/>
      </w:pPr>
    </w:p>
    <w:p>
      <w:pPr>
        <w:pStyle w:val="9"/>
        <w:numPr>
          <w:ilvl w:val="0"/>
          <w:numId w:val="30"/>
        </w:numPr>
        <w:tabs>
          <w:tab w:val="left" w:pos="2521"/>
        </w:tabs>
        <w:spacing w:before="0" w:after="0" w:line="240" w:lineRule="auto"/>
        <w:ind w:left="2520" w:right="0" w:hanging="360"/>
        <w:jc w:val="left"/>
        <w:rPr>
          <w:sz w:val="21"/>
        </w:rPr>
      </w:pPr>
      <w:r>
        <w:rPr>
          <w:spacing w:val="-3"/>
          <w:sz w:val="21"/>
        </w:rPr>
        <w:t>在每一行的上面用注解说明这一行的用途。</w:t>
      </w:r>
    </w:p>
    <w:p>
      <w:pPr>
        <w:pStyle w:val="9"/>
        <w:numPr>
          <w:ilvl w:val="0"/>
          <w:numId w:val="30"/>
        </w:numPr>
        <w:tabs>
          <w:tab w:val="left" w:pos="2521"/>
        </w:tabs>
        <w:spacing w:before="86" w:after="0" w:line="316" w:lineRule="auto"/>
        <w:ind w:left="2520" w:right="353" w:hanging="360"/>
        <w:jc w:val="left"/>
        <w:rPr>
          <w:sz w:val="21"/>
        </w:rPr>
      </w:pPr>
      <w:r>
        <w:rPr>
          <w:spacing w:val="-11"/>
          <w:sz w:val="21"/>
        </w:rPr>
        <w:t xml:space="preserve">如果你不确定答案，就问别人，或者上网搜索。大部分时候，只要搜索 </w:t>
      </w:r>
      <w:r>
        <w:rPr>
          <w:rFonts w:ascii="Arial" w:hAnsi="Arial" w:eastAsia="Arial"/>
          <w:sz w:val="21"/>
        </w:rPr>
        <w:t xml:space="preserve">“python” </w:t>
      </w:r>
      <w:r>
        <w:rPr>
          <w:sz w:val="21"/>
        </w:rPr>
        <w:t>加</w:t>
      </w:r>
      <w:r>
        <w:rPr>
          <w:spacing w:val="-3"/>
          <w:sz w:val="21"/>
        </w:rPr>
        <w:t>上你要搜的东西就能得到你要的答案。比如搜索一下</w:t>
      </w:r>
      <w:r>
        <w:rPr>
          <w:rFonts w:ascii="Arial" w:hAnsi="Arial" w:eastAsia="Arial"/>
          <w:sz w:val="21"/>
        </w:rPr>
        <w:t>“python open”</w:t>
      </w:r>
      <w:r>
        <w:rPr>
          <w:sz w:val="21"/>
        </w:rPr>
        <w:t>。</w:t>
      </w:r>
    </w:p>
    <w:p>
      <w:pPr>
        <w:pStyle w:val="9"/>
        <w:numPr>
          <w:ilvl w:val="0"/>
          <w:numId w:val="30"/>
        </w:numPr>
        <w:tabs>
          <w:tab w:val="left" w:pos="2521"/>
        </w:tabs>
        <w:spacing w:before="3" w:after="0" w:line="316" w:lineRule="auto"/>
        <w:ind w:left="2520" w:right="250" w:hanging="360"/>
        <w:jc w:val="left"/>
        <w:rPr>
          <w:sz w:val="21"/>
        </w:rPr>
      </w:pPr>
      <w:r>
        <w:rPr>
          <w:spacing w:val="-1"/>
          <w:w w:val="100"/>
          <w:sz w:val="21"/>
        </w:rPr>
        <w:t>我使用了</w:t>
      </w:r>
      <w:r>
        <w:rPr>
          <w:rFonts w:ascii="Arial" w:hAnsi="Arial" w:eastAsia="Arial"/>
          <w:spacing w:val="-1"/>
          <w:w w:val="100"/>
          <w:sz w:val="21"/>
        </w:rPr>
        <w:t>“</w:t>
      </w:r>
      <w:r>
        <w:rPr>
          <w:spacing w:val="-2"/>
          <w:w w:val="100"/>
          <w:sz w:val="21"/>
        </w:rPr>
        <w:t>命令</w:t>
      </w:r>
      <w:r>
        <w:rPr>
          <w:rFonts w:ascii="Arial" w:hAnsi="Arial" w:eastAsia="Arial"/>
          <w:spacing w:val="-1"/>
          <w:w w:val="100"/>
          <w:sz w:val="21"/>
        </w:rPr>
        <w:t>”</w:t>
      </w:r>
      <w:r>
        <w:rPr>
          <w:spacing w:val="-13"/>
          <w:w w:val="100"/>
          <w:sz w:val="21"/>
        </w:rPr>
        <w:t>这个词，不过实际上它们的名字是</w:t>
      </w:r>
      <w:r>
        <w:rPr>
          <w:rFonts w:ascii="Arial" w:hAnsi="Arial" w:eastAsia="Arial"/>
          <w:spacing w:val="-1"/>
          <w:w w:val="100"/>
          <w:sz w:val="21"/>
        </w:rPr>
        <w:t>“</w:t>
      </w:r>
      <w:r>
        <w:rPr>
          <w:spacing w:val="-51"/>
          <w:w w:val="100"/>
          <w:sz w:val="21"/>
        </w:rPr>
        <w:t>函数</w:t>
      </w:r>
      <w:r>
        <w:rPr>
          <w:spacing w:val="-3"/>
          <w:w w:val="100"/>
          <w:sz w:val="21"/>
        </w:rPr>
        <w:t>（</w:t>
      </w:r>
      <w:r>
        <w:rPr>
          <w:rFonts w:ascii="Arial" w:hAnsi="Arial" w:eastAsia="Arial"/>
          <w:spacing w:val="1"/>
          <w:w w:val="100"/>
          <w:sz w:val="21"/>
        </w:rPr>
        <w:t>f</w:t>
      </w:r>
      <w:r>
        <w:rPr>
          <w:rFonts w:ascii="Arial" w:hAnsi="Arial" w:eastAsia="Arial"/>
          <w:w w:val="100"/>
          <w:sz w:val="21"/>
        </w:rPr>
        <w:t>u</w:t>
      </w:r>
      <w:r>
        <w:rPr>
          <w:rFonts w:ascii="Arial" w:hAnsi="Arial" w:eastAsia="Arial"/>
          <w:spacing w:val="-3"/>
          <w:w w:val="100"/>
          <w:sz w:val="21"/>
        </w:rPr>
        <w:t>n</w:t>
      </w:r>
      <w:r>
        <w:rPr>
          <w:rFonts w:ascii="Arial" w:hAnsi="Arial" w:eastAsia="Arial"/>
          <w:w w:val="100"/>
          <w:sz w:val="21"/>
        </w:rPr>
        <w:t>c</w:t>
      </w:r>
      <w:r>
        <w:rPr>
          <w:rFonts w:ascii="Arial" w:hAnsi="Arial" w:eastAsia="Arial"/>
          <w:spacing w:val="-2"/>
          <w:w w:val="100"/>
          <w:sz w:val="21"/>
        </w:rPr>
        <w:t>t</w:t>
      </w:r>
      <w:r>
        <w:rPr>
          <w:rFonts w:ascii="Arial" w:hAnsi="Arial" w:eastAsia="Arial"/>
          <w:w w:val="100"/>
          <w:sz w:val="21"/>
        </w:rPr>
        <w:t>i</w:t>
      </w:r>
      <w:r>
        <w:rPr>
          <w:rFonts w:ascii="Arial" w:hAnsi="Arial" w:eastAsia="Arial"/>
          <w:spacing w:val="-3"/>
          <w:w w:val="100"/>
          <w:sz w:val="21"/>
        </w:rPr>
        <w:t>o</w:t>
      </w:r>
      <w:r>
        <w:rPr>
          <w:rFonts w:ascii="Arial" w:hAnsi="Arial" w:eastAsia="Arial"/>
          <w:w w:val="100"/>
          <w:sz w:val="21"/>
        </w:rPr>
        <w:t>n</w:t>
      </w:r>
      <w:r>
        <w:rPr>
          <w:spacing w:val="-99"/>
          <w:w w:val="100"/>
          <w:sz w:val="21"/>
        </w:rPr>
        <w:t>）</w:t>
      </w:r>
      <w:r>
        <w:rPr>
          <w:rFonts w:ascii="Arial" w:hAnsi="Arial" w:eastAsia="Arial"/>
          <w:spacing w:val="-3"/>
          <w:w w:val="100"/>
          <w:sz w:val="21"/>
        </w:rPr>
        <w:t>”</w:t>
      </w:r>
      <w:r>
        <w:rPr>
          <w:w w:val="100"/>
          <w:sz w:val="21"/>
        </w:rPr>
        <w:t>和</w:t>
      </w:r>
      <w:r>
        <w:rPr>
          <w:rFonts w:ascii="Arial" w:hAnsi="Arial" w:eastAsia="Arial"/>
          <w:spacing w:val="-1"/>
          <w:w w:val="100"/>
          <w:sz w:val="21"/>
        </w:rPr>
        <w:t>“</w:t>
      </w:r>
      <w:r>
        <w:rPr>
          <w:spacing w:val="-51"/>
          <w:w w:val="100"/>
          <w:sz w:val="21"/>
        </w:rPr>
        <w:t>方法</w:t>
      </w:r>
      <w:r>
        <w:rPr>
          <w:spacing w:val="-3"/>
          <w:w w:val="100"/>
          <w:sz w:val="21"/>
        </w:rPr>
        <w:t>（</w:t>
      </w:r>
      <w:r>
        <w:rPr>
          <w:rFonts w:ascii="Arial" w:hAnsi="Arial" w:eastAsia="Arial"/>
          <w:spacing w:val="1"/>
          <w:w w:val="100"/>
          <w:sz w:val="21"/>
        </w:rPr>
        <w:t>m</w:t>
      </w:r>
      <w:r>
        <w:rPr>
          <w:rFonts w:ascii="Arial" w:hAnsi="Arial" w:eastAsia="Arial"/>
          <w:w w:val="100"/>
          <w:sz w:val="21"/>
        </w:rPr>
        <w:t>e</w:t>
      </w:r>
      <w:r>
        <w:rPr>
          <w:rFonts w:ascii="Arial" w:hAnsi="Arial" w:eastAsia="Arial"/>
          <w:spacing w:val="-4"/>
          <w:w w:val="100"/>
          <w:sz w:val="21"/>
        </w:rPr>
        <w:t>t</w:t>
      </w:r>
      <w:r>
        <w:rPr>
          <w:rFonts w:ascii="Arial" w:hAnsi="Arial" w:eastAsia="Arial"/>
          <w:w w:val="100"/>
          <w:sz w:val="21"/>
        </w:rPr>
        <w:t>hod</w:t>
      </w:r>
      <w:r>
        <w:rPr>
          <w:spacing w:val="-108"/>
          <w:w w:val="100"/>
          <w:sz w:val="21"/>
        </w:rPr>
        <w:t>）。</w:t>
      </w:r>
      <w:r>
        <w:rPr>
          <w:spacing w:val="-3"/>
          <w:sz w:val="21"/>
        </w:rPr>
        <w:t>上网搜索一下这两者的意义和区别。看不明白也没关系，迷失在别的程序员的知识海洋里是很正常的一件事情。</w:t>
      </w:r>
    </w:p>
    <w:p>
      <w:pPr>
        <w:pStyle w:val="9"/>
        <w:numPr>
          <w:ilvl w:val="0"/>
          <w:numId w:val="30"/>
        </w:numPr>
        <w:tabs>
          <w:tab w:val="left" w:pos="2521"/>
        </w:tabs>
        <w:spacing w:before="1" w:after="0" w:line="240" w:lineRule="auto"/>
        <w:ind w:left="2520" w:right="0" w:hanging="360"/>
        <w:jc w:val="left"/>
        <w:rPr>
          <w:sz w:val="21"/>
        </w:rPr>
      </w:pPr>
      <w:r>
        <w:rPr>
          <w:spacing w:val="-1"/>
          <w:sz w:val="21"/>
        </w:rPr>
        <w:t xml:space="preserve">删掉 </w:t>
      </w:r>
      <w:r>
        <w:rPr>
          <w:rFonts w:ascii="Arial" w:eastAsia="Arial"/>
          <w:sz w:val="21"/>
        </w:rPr>
        <w:t>10-15</w:t>
      </w:r>
      <w:r>
        <w:rPr>
          <w:rFonts w:ascii="Arial" w:eastAsia="Arial"/>
          <w:spacing w:val="47"/>
          <w:sz w:val="21"/>
        </w:rPr>
        <w:t xml:space="preserve"> </w:t>
      </w:r>
      <w:r>
        <w:rPr>
          <w:spacing w:val="-3"/>
          <w:sz w:val="21"/>
        </w:rPr>
        <w:t>行使用到</w:t>
      </w:r>
      <w:r>
        <w:rPr>
          <w:color w:val="444444"/>
          <w:spacing w:val="-47"/>
          <w:sz w:val="21"/>
        </w:rPr>
        <w:t xml:space="preserve"> </w:t>
      </w:r>
      <w:r>
        <w:rPr>
          <w:rFonts w:ascii="Consolas" w:eastAsia="Consolas"/>
          <w:color w:val="444444"/>
          <w:sz w:val="23"/>
          <w:shd w:val="clear" w:color="auto" w:fill="F1F1F1"/>
        </w:rPr>
        <w:t>raw_input</w:t>
      </w:r>
      <w:r>
        <w:rPr>
          <w:rFonts w:ascii="Consolas" w:eastAsia="Consolas"/>
          <w:color w:val="444444"/>
          <w:spacing w:val="-65"/>
          <w:sz w:val="23"/>
        </w:rPr>
        <w:t xml:space="preserve"> </w:t>
      </w:r>
      <w:r>
        <w:rPr>
          <w:spacing w:val="-3"/>
          <w:sz w:val="21"/>
        </w:rPr>
        <w:t>的部分，再运行一遍脚本。</w:t>
      </w:r>
    </w:p>
    <w:p>
      <w:pPr>
        <w:pStyle w:val="9"/>
        <w:numPr>
          <w:ilvl w:val="0"/>
          <w:numId w:val="30"/>
        </w:numPr>
        <w:tabs>
          <w:tab w:val="left" w:pos="2521"/>
        </w:tabs>
        <w:spacing w:before="85" w:after="0" w:line="240" w:lineRule="auto"/>
        <w:ind w:left="2520" w:right="0" w:hanging="360"/>
        <w:jc w:val="left"/>
        <w:rPr>
          <w:sz w:val="21"/>
        </w:rPr>
      </w:pPr>
      <w:r>
        <w:rPr>
          <w:sz w:val="21"/>
        </w:rPr>
        <w:t>只是用</w:t>
      </w:r>
      <w:r>
        <w:rPr>
          <w:color w:val="444444"/>
          <w:spacing w:val="-45"/>
          <w:sz w:val="21"/>
        </w:rPr>
        <w:t xml:space="preserve"> </w:t>
      </w:r>
      <w:r>
        <w:rPr>
          <w:rFonts w:ascii="Consolas" w:eastAsia="Consolas"/>
          <w:color w:val="444444"/>
          <w:sz w:val="23"/>
          <w:shd w:val="clear" w:color="auto" w:fill="F1F1F1"/>
        </w:rPr>
        <w:t>raw_input</w:t>
      </w:r>
      <w:r>
        <w:rPr>
          <w:rFonts w:ascii="Consolas" w:eastAsia="Consolas"/>
          <w:color w:val="444444"/>
          <w:spacing w:val="-60"/>
          <w:sz w:val="23"/>
        </w:rPr>
        <w:t xml:space="preserve"> </w:t>
      </w:r>
      <w:r>
        <w:rPr>
          <w:spacing w:val="-16"/>
          <w:sz w:val="21"/>
        </w:rPr>
        <w:t>写这个脚本，想想那种得到文件名称的方法更好，以及为什么。</w:t>
      </w:r>
    </w:p>
    <w:p>
      <w:pPr>
        <w:pStyle w:val="9"/>
        <w:numPr>
          <w:ilvl w:val="0"/>
          <w:numId w:val="30"/>
        </w:numPr>
        <w:tabs>
          <w:tab w:val="left" w:pos="2521"/>
        </w:tabs>
        <w:spacing w:before="84" w:after="0" w:line="316" w:lineRule="auto"/>
        <w:ind w:left="2520" w:right="423" w:hanging="360"/>
        <w:jc w:val="both"/>
        <w:rPr>
          <w:sz w:val="21"/>
        </w:rPr>
      </w:pPr>
      <w:r>
        <w:rPr>
          <w:sz w:val="21"/>
        </w:rPr>
        <w:t>运行</w:t>
      </w:r>
      <w:r>
        <w:rPr>
          <w:color w:val="444444"/>
          <w:spacing w:val="-41"/>
          <w:sz w:val="21"/>
        </w:rPr>
        <w:t xml:space="preserve"> </w:t>
      </w:r>
      <w:r>
        <w:rPr>
          <w:rFonts w:ascii="Consolas" w:eastAsia="Consolas"/>
          <w:color w:val="444444"/>
          <w:sz w:val="23"/>
          <w:shd w:val="clear" w:color="auto" w:fill="F1F1F1"/>
        </w:rPr>
        <w:t>pydoc</w:t>
      </w:r>
      <w:r>
        <w:rPr>
          <w:rFonts w:ascii="Consolas" w:eastAsia="Consolas"/>
          <w:color w:val="444444"/>
          <w:spacing w:val="20"/>
          <w:sz w:val="23"/>
          <w:shd w:val="clear" w:color="auto" w:fill="F1F1F1"/>
        </w:rPr>
        <w:t xml:space="preserve"> </w:t>
      </w:r>
      <w:r>
        <w:rPr>
          <w:rFonts w:ascii="Consolas" w:eastAsia="Consolas"/>
          <w:color w:val="444444"/>
          <w:sz w:val="23"/>
          <w:shd w:val="clear" w:color="auto" w:fill="F1F1F1"/>
        </w:rPr>
        <w:t>file</w:t>
      </w:r>
      <w:r>
        <w:rPr>
          <w:rFonts w:ascii="Consolas" w:eastAsia="Consolas"/>
          <w:color w:val="444444"/>
          <w:spacing w:val="-60"/>
          <w:sz w:val="23"/>
        </w:rPr>
        <w:t xml:space="preserve"> </w:t>
      </w:r>
      <w:r>
        <w:rPr>
          <w:spacing w:val="-3"/>
          <w:sz w:val="21"/>
        </w:rPr>
        <w:t>向下滚动直到看见</w:t>
      </w:r>
      <w:r>
        <w:rPr>
          <w:color w:val="444444"/>
          <w:spacing w:val="-43"/>
          <w:sz w:val="21"/>
        </w:rPr>
        <w:t xml:space="preserve"> </w:t>
      </w:r>
      <w:r>
        <w:rPr>
          <w:rFonts w:ascii="Consolas" w:eastAsia="Consolas"/>
          <w:color w:val="444444"/>
          <w:sz w:val="23"/>
          <w:shd w:val="clear" w:color="auto" w:fill="F1F1F1"/>
        </w:rPr>
        <w:t>read()</w:t>
      </w:r>
      <w:r>
        <w:rPr>
          <w:rFonts w:ascii="Consolas" w:eastAsia="Consolas"/>
          <w:color w:val="444444"/>
          <w:spacing w:val="-59"/>
          <w:sz w:val="23"/>
        </w:rPr>
        <w:t xml:space="preserve"> </w:t>
      </w:r>
      <w:r>
        <w:rPr>
          <w:spacing w:val="-3"/>
          <w:sz w:val="21"/>
        </w:rPr>
        <w:t>命令</w:t>
      </w:r>
      <w:r>
        <w:rPr>
          <w:sz w:val="21"/>
        </w:rPr>
        <w:t>（函数</w:t>
      </w:r>
      <w:r>
        <w:rPr>
          <w:rFonts w:ascii="Arial" w:eastAsia="Arial"/>
          <w:spacing w:val="-4"/>
          <w:sz w:val="21"/>
        </w:rPr>
        <w:t>/</w:t>
      </w:r>
      <w:r>
        <w:rPr>
          <w:sz w:val="21"/>
        </w:rPr>
        <w:t>方法</w:t>
      </w:r>
      <w:r>
        <w:rPr>
          <w:spacing w:val="-108"/>
          <w:sz w:val="21"/>
        </w:rPr>
        <w:t>）</w:t>
      </w:r>
      <w:r>
        <w:rPr>
          <w:spacing w:val="-3"/>
          <w:sz w:val="21"/>
        </w:rPr>
        <w:t>。看到很多别的命令了吧，你可以找几条试试看。不需要看那些包含</w:t>
      </w:r>
      <w:r>
        <w:rPr>
          <w:color w:val="444444"/>
          <w:spacing w:val="-30"/>
          <w:sz w:val="21"/>
        </w:rPr>
        <w:t xml:space="preserve"> </w:t>
      </w:r>
      <w:r>
        <w:rPr>
          <w:rFonts w:ascii="Consolas" w:eastAsia="Consolas"/>
          <w:color w:val="444444"/>
          <w:sz w:val="23"/>
          <w:shd w:val="clear" w:color="auto" w:fill="F1F1F1"/>
        </w:rPr>
        <w:t>__</w:t>
      </w:r>
      <w:r>
        <w:rPr>
          <w:rFonts w:ascii="Consolas" w:eastAsia="Consolas"/>
          <w:color w:val="444444"/>
          <w:spacing w:val="-51"/>
          <w:sz w:val="23"/>
        </w:rPr>
        <w:t xml:space="preserve"> </w:t>
      </w:r>
      <w:r>
        <w:rPr>
          <w:spacing w:val="-3"/>
          <w:sz w:val="21"/>
        </w:rPr>
        <w:t>（两个下划线）</w:t>
      </w:r>
      <w:r>
        <w:rPr>
          <w:spacing w:val="-2"/>
          <w:sz w:val="21"/>
        </w:rPr>
        <w:t xml:space="preserve">的命令， </w:t>
      </w:r>
      <w:r>
        <w:rPr>
          <w:spacing w:val="-3"/>
          <w:sz w:val="21"/>
        </w:rPr>
        <w:t>这些只是垃圾而已。</w:t>
      </w:r>
    </w:p>
    <w:p>
      <w:pPr>
        <w:pStyle w:val="9"/>
        <w:numPr>
          <w:ilvl w:val="0"/>
          <w:numId w:val="30"/>
        </w:numPr>
        <w:tabs>
          <w:tab w:val="left" w:pos="2521"/>
        </w:tabs>
        <w:spacing w:before="0" w:after="0" w:line="319" w:lineRule="auto"/>
        <w:ind w:left="2520" w:right="356" w:hanging="360"/>
        <w:jc w:val="left"/>
        <w:rPr>
          <w:sz w:val="21"/>
        </w:rPr>
      </w:pPr>
      <w:r>
        <w:rPr>
          <w:spacing w:val="-1"/>
          <w:sz w:val="21"/>
        </w:rPr>
        <w:t>再次运行</w:t>
      </w:r>
      <w:r>
        <w:rPr>
          <w:color w:val="444444"/>
          <w:spacing w:val="-45"/>
          <w:sz w:val="21"/>
        </w:rPr>
        <w:t xml:space="preserve"> </w:t>
      </w:r>
      <w:r>
        <w:rPr>
          <w:rFonts w:ascii="Consolas" w:eastAsia="Consolas"/>
          <w:color w:val="444444"/>
          <w:sz w:val="23"/>
          <w:shd w:val="clear" w:color="auto" w:fill="F1F1F1"/>
        </w:rPr>
        <w:t>python</w:t>
      </w:r>
      <w:r>
        <w:rPr>
          <w:rFonts w:ascii="Consolas" w:eastAsia="Consolas"/>
          <w:color w:val="444444"/>
          <w:spacing w:val="-64"/>
          <w:sz w:val="23"/>
        </w:rPr>
        <w:t xml:space="preserve"> </w:t>
      </w:r>
      <w:r>
        <w:rPr>
          <w:spacing w:val="-3"/>
          <w:sz w:val="21"/>
        </w:rPr>
        <w:t>在命令行下使用</w:t>
      </w:r>
      <w:r>
        <w:rPr>
          <w:color w:val="444444"/>
          <w:spacing w:val="-45"/>
          <w:sz w:val="21"/>
        </w:rPr>
        <w:t xml:space="preserve"> </w:t>
      </w:r>
      <w:r>
        <w:rPr>
          <w:rFonts w:ascii="Consolas" w:eastAsia="Consolas"/>
          <w:color w:val="444444"/>
          <w:sz w:val="23"/>
          <w:shd w:val="clear" w:color="auto" w:fill="F1F1F1"/>
        </w:rPr>
        <w:t>open</w:t>
      </w:r>
      <w:r>
        <w:rPr>
          <w:rFonts w:ascii="Consolas" w:eastAsia="Consolas"/>
          <w:color w:val="444444"/>
          <w:spacing w:val="-61"/>
          <w:sz w:val="23"/>
        </w:rPr>
        <w:t xml:space="preserve"> </w:t>
      </w:r>
      <w:r>
        <w:rPr>
          <w:spacing w:val="-10"/>
          <w:sz w:val="21"/>
        </w:rPr>
        <w:t xml:space="preserve">打开一个文件，这种 </w:t>
      </w:r>
      <w:r>
        <w:rPr>
          <w:rFonts w:ascii="Arial" w:eastAsia="Arial"/>
          <w:sz w:val="21"/>
        </w:rPr>
        <w:t>open</w:t>
      </w:r>
      <w:r>
        <w:rPr>
          <w:rFonts w:ascii="Arial" w:eastAsia="Arial"/>
          <w:spacing w:val="52"/>
          <w:sz w:val="21"/>
        </w:rPr>
        <w:t xml:space="preserve"> </w:t>
      </w:r>
      <w:r>
        <w:rPr>
          <w:spacing w:val="2"/>
          <w:sz w:val="21"/>
        </w:rPr>
        <w:t xml:space="preserve">和 </w:t>
      </w:r>
      <w:r>
        <w:rPr>
          <w:rFonts w:ascii="Arial" w:eastAsia="Arial"/>
          <w:sz w:val="21"/>
        </w:rPr>
        <w:t>read</w:t>
      </w:r>
      <w:r>
        <w:rPr>
          <w:rFonts w:ascii="Arial" w:eastAsia="Arial"/>
          <w:spacing w:val="49"/>
          <w:sz w:val="21"/>
        </w:rPr>
        <w:t xml:space="preserve"> </w:t>
      </w:r>
      <w:r>
        <w:rPr>
          <w:sz w:val="21"/>
        </w:rPr>
        <w:t>的方</w:t>
      </w:r>
      <w:r>
        <w:rPr>
          <w:spacing w:val="-3"/>
          <w:sz w:val="21"/>
        </w:rPr>
        <w:t>法也值得你一学。</w:t>
      </w:r>
    </w:p>
    <w:p>
      <w:pPr>
        <w:pStyle w:val="9"/>
        <w:numPr>
          <w:ilvl w:val="0"/>
          <w:numId w:val="30"/>
        </w:numPr>
        <w:tabs>
          <w:tab w:val="left" w:pos="2521"/>
        </w:tabs>
        <w:spacing w:before="0" w:after="0" w:line="316" w:lineRule="auto"/>
        <w:ind w:left="2520" w:right="387" w:hanging="360"/>
        <w:jc w:val="left"/>
        <w:rPr>
          <w:sz w:val="21"/>
        </w:rPr>
      </w:pPr>
      <w:r>
        <w:rPr>
          <w:spacing w:val="-2"/>
          <w:sz w:val="21"/>
        </w:rPr>
        <w:t>让你的脚本针对</w:t>
      </w:r>
      <w:r>
        <w:rPr>
          <w:color w:val="444444"/>
          <w:spacing w:val="-42"/>
          <w:sz w:val="21"/>
        </w:rPr>
        <w:t xml:space="preserve"> </w:t>
      </w:r>
      <w:r>
        <w:rPr>
          <w:rFonts w:ascii="Consolas" w:eastAsia="Consolas"/>
          <w:color w:val="444444"/>
          <w:sz w:val="23"/>
          <w:shd w:val="clear" w:color="auto" w:fill="F1F1F1"/>
        </w:rPr>
        <w:t>txt</w:t>
      </w:r>
      <w:r>
        <w:rPr>
          <w:rFonts w:ascii="Consolas" w:eastAsia="Consolas"/>
          <w:color w:val="444444"/>
          <w:spacing w:val="-57"/>
          <w:sz w:val="23"/>
        </w:rPr>
        <w:t xml:space="preserve"> </w:t>
      </w:r>
      <w:r>
        <w:rPr>
          <w:rFonts w:ascii="Arial" w:eastAsia="Arial"/>
          <w:sz w:val="21"/>
        </w:rPr>
        <w:t>and</w:t>
      </w:r>
      <w:r>
        <w:rPr>
          <w:rFonts w:ascii="Arial" w:eastAsia="Arial"/>
          <w:color w:val="444444"/>
          <w:spacing w:val="6"/>
          <w:sz w:val="21"/>
        </w:rPr>
        <w:t xml:space="preserve"> </w:t>
      </w:r>
      <w:r>
        <w:rPr>
          <w:rFonts w:ascii="Consolas" w:eastAsia="Consolas"/>
          <w:color w:val="444444"/>
          <w:sz w:val="23"/>
          <w:shd w:val="clear" w:color="auto" w:fill="F1F1F1"/>
        </w:rPr>
        <w:t>txt_again</w:t>
      </w:r>
      <w:r>
        <w:rPr>
          <w:rFonts w:ascii="Consolas" w:eastAsia="Consolas"/>
          <w:color w:val="444444"/>
          <w:spacing w:val="-56"/>
          <w:sz w:val="23"/>
        </w:rPr>
        <w:t xml:space="preserve"> </w:t>
      </w:r>
      <w:r>
        <w:rPr>
          <w:spacing w:val="-3"/>
          <w:sz w:val="21"/>
        </w:rPr>
        <w:t>变量执行一下</w:t>
      </w:r>
      <w:r>
        <w:rPr>
          <w:color w:val="444444"/>
          <w:spacing w:val="-39"/>
          <w:sz w:val="21"/>
        </w:rPr>
        <w:t xml:space="preserve"> </w:t>
      </w:r>
      <w:r>
        <w:rPr>
          <w:rFonts w:ascii="Consolas" w:eastAsia="Consolas"/>
          <w:color w:val="444444"/>
          <w:sz w:val="23"/>
          <w:shd w:val="clear" w:color="auto" w:fill="F1F1F1"/>
        </w:rPr>
        <w:t>close()</w:t>
      </w:r>
      <w:r>
        <w:rPr>
          <w:rFonts w:ascii="Consolas" w:eastAsia="Consolas"/>
          <w:color w:val="444444"/>
          <w:spacing w:val="-59"/>
          <w:sz w:val="23"/>
        </w:rPr>
        <w:t xml:space="preserve"> </w:t>
      </w:r>
      <w:r>
        <w:rPr>
          <w:spacing w:val="-3"/>
          <w:sz w:val="21"/>
        </w:rPr>
        <w:t>，处理完文件后你需要将其关闭，这是很重要的一点。</w:t>
      </w:r>
    </w:p>
    <w:p>
      <w:pPr>
        <w:spacing w:after="0" w:line="316" w:lineRule="auto"/>
        <w:jc w:val="left"/>
        <w:rPr>
          <w:sz w:val="21"/>
        </w:rPr>
        <w:sectPr>
          <w:pgSz w:w="11910" w:h="16840"/>
          <w:pgMar w:top="1420" w:right="1440" w:bottom="1380" w:left="0" w:header="0" w:footer="1040" w:gutter="0"/>
        </w:sectPr>
      </w:pPr>
    </w:p>
    <w:p>
      <w:pPr>
        <w:pStyle w:val="2"/>
      </w:pPr>
      <w:bookmarkStart w:id="65" w:name="习题 16: 读写文件"/>
      <w:bookmarkEnd w:id="65"/>
      <w:r>
        <w:rPr>
          <w:color w:val="111111"/>
        </w:rPr>
        <w:t xml:space="preserve">习题 </w:t>
      </w:r>
      <w:r>
        <w:rPr>
          <w:rFonts w:ascii="Arial" w:eastAsia="Arial"/>
          <w:color w:val="111111"/>
        </w:rPr>
        <w:t xml:space="preserve">16: </w:t>
      </w:r>
      <w:r>
        <w:rPr>
          <w:color w:val="111111"/>
        </w:rPr>
        <w:t>读写文件</w:t>
      </w:r>
    </w:p>
    <w:p>
      <w:pPr>
        <w:pStyle w:val="5"/>
        <w:spacing w:before="319" w:line="278" w:lineRule="auto"/>
        <w:ind w:left="1800" w:right="359"/>
      </w:pPr>
      <w:r>
        <w:rPr>
          <w:spacing w:val="-5"/>
        </w:rPr>
        <w:t>如果你做了上一个练习的加分习题，你应该已经了解了各种文件相关的命令</w:t>
      </w:r>
      <w:r>
        <w:t>（</w:t>
      </w:r>
      <w:r>
        <w:rPr>
          <w:spacing w:val="-17"/>
        </w:rPr>
        <w:t>方</w:t>
      </w:r>
      <w:r>
        <w:t>法</w:t>
      </w:r>
      <w:r>
        <w:rPr>
          <w:rFonts w:ascii="Arial" w:eastAsia="Arial"/>
        </w:rPr>
        <w:t>/</w:t>
      </w:r>
      <w:r>
        <w:t>函数）。你应该记住的命令如下：</w:t>
      </w:r>
    </w:p>
    <w:p>
      <w:pPr>
        <w:pStyle w:val="5"/>
        <w:spacing w:before="2"/>
        <w:rPr>
          <w:sz w:val="17"/>
        </w:rPr>
      </w:pPr>
    </w:p>
    <w:p>
      <w:pPr>
        <w:pStyle w:val="9"/>
        <w:numPr>
          <w:ilvl w:val="0"/>
          <w:numId w:val="1"/>
        </w:numPr>
        <w:tabs>
          <w:tab w:val="left" w:pos="2520"/>
          <w:tab w:val="left" w:pos="2521"/>
        </w:tabs>
        <w:spacing w:before="70" w:after="0" w:line="240" w:lineRule="auto"/>
        <w:ind w:left="2520" w:right="0" w:hanging="360"/>
        <w:jc w:val="left"/>
        <w:rPr>
          <w:sz w:val="21"/>
        </w:rPr>
      </w:pPr>
      <w:r>
        <w:rPr>
          <w:rFonts w:ascii="Arial" w:hAnsi="Arial" w:eastAsia="Arial"/>
          <w:sz w:val="21"/>
        </w:rPr>
        <w:t>close</w:t>
      </w:r>
      <w:r>
        <w:rPr>
          <w:rFonts w:ascii="Arial" w:hAnsi="Arial" w:eastAsia="Arial"/>
          <w:spacing w:val="14"/>
          <w:sz w:val="21"/>
        </w:rPr>
        <w:t xml:space="preserve"> – </w:t>
      </w:r>
      <w:r>
        <w:rPr>
          <w:spacing w:val="-3"/>
          <w:sz w:val="21"/>
        </w:rPr>
        <w:t>关闭文件。跟你编辑器的</w:t>
      </w:r>
      <w:r>
        <w:rPr>
          <w:color w:val="444444"/>
          <w:spacing w:val="-50"/>
          <w:sz w:val="21"/>
        </w:rPr>
        <w:t xml:space="preserve"> </w:t>
      </w:r>
      <w:r>
        <w:rPr>
          <w:color w:val="444444"/>
          <w:spacing w:val="2"/>
          <w:sz w:val="23"/>
          <w:shd w:val="clear" w:color="auto" w:fill="F1F1F1"/>
        </w:rPr>
        <w:t>文件</w:t>
      </w:r>
      <w:r>
        <w:rPr>
          <w:rFonts w:ascii="Consolas" w:hAnsi="Consolas" w:eastAsia="Consolas"/>
          <w:color w:val="444444"/>
          <w:sz w:val="23"/>
          <w:shd w:val="clear" w:color="auto" w:fill="F1F1F1"/>
        </w:rPr>
        <w:t>-&gt;</w:t>
      </w:r>
      <w:r>
        <w:rPr>
          <w:color w:val="444444"/>
          <w:spacing w:val="2"/>
          <w:sz w:val="23"/>
          <w:shd w:val="clear" w:color="auto" w:fill="F1F1F1"/>
        </w:rPr>
        <w:t>保存</w:t>
      </w:r>
      <w:r>
        <w:rPr>
          <w:rFonts w:ascii="Consolas" w:hAnsi="Consolas" w:eastAsia="Consolas"/>
          <w:color w:val="444444"/>
          <w:sz w:val="23"/>
          <w:shd w:val="clear" w:color="auto" w:fill="F1F1F1"/>
        </w:rPr>
        <w:t>..</w:t>
      </w:r>
      <w:r>
        <w:rPr>
          <w:rFonts w:ascii="Consolas" w:hAnsi="Consolas" w:eastAsia="Consolas"/>
          <w:color w:val="444444"/>
          <w:spacing w:val="-68"/>
          <w:sz w:val="23"/>
        </w:rPr>
        <w:t xml:space="preserve"> </w:t>
      </w:r>
      <w:r>
        <w:rPr>
          <w:spacing w:val="-3"/>
          <w:sz w:val="21"/>
        </w:rPr>
        <w:t>一个意思。</w:t>
      </w:r>
    </w:p>
    <w:p>
      <w:pPr>
        <w:pStyle w:val="9"/>
        <w:numPr>
          <w:ilvl w:val="0"/>
          <w:numId w:val="1"/>
        </w:numPr>
        <w:tabs>
          <w:tab w:val="left" w:pos="2520"/>
          <w:tab w:val="left" w:pos="2521"/>
        </w:tabs>
        <w:spacing w:before="91" w:after="0" w:line="240" w:lineRule="auto"/>
        <w:ind w:left="2520" w:right="0" w:hanging="360"/>
        <w:jc w:val="left"/>
        <w:rPr>
          <w:sz w:val="21"/>
        </w:rPr>
      </w:pPr>
      <w:r>
        <w:rPr>
          <w:rFonts w:ascii="Arial" w:hAnsi="Arial" w:eastAsia="Arial"/>
          <w:sz w:val="21"/>
        </w:rPr>
        <w:t>read</w:t>
      </w:r>
      <w:r>
        <w:rPr>
          <w:rFonts w:ascii="Arial" w:hAnsi="Arial" w:eastAsia="Arial"/>
          <w:spacing w:val="14"/>
          <w:sz w:val="21"/>
        </w:rPr>
        <w:t xml:space="preserve"> – </w:t>
      </w:r>
      <w:r>
        <w:rPr>
          <w:spacing w:val="-3"/>
          <w:sz w:val="21"/>
        </w:rPr>
        <w:t>读取文件内容。你可以把结果赋给一个变量。</w:t>
      </w:r>
    </w:p>
    <w:p>
      <w:pPr>
        <w:pStyle w:val="9"/>
        <w:numPr>
          <w:ilvl w:val="0"/>
          <w:numId w:val="1"/>
        </w:numPr>
        <w:tabs>
          <w:tab w:val="left" w:pos="2520"/>
          <w:tab w:val="left" w:pos="2521"/>
        </w:tabs>
        <w:spacing w:before="86" w:after="0" w:line="240" w:lineRule="auto"/>
        <w:ind w:left="2520" w:right="0" w:hanging="360"/>
        <w:jc w:val="left"/>
        <w:rPr>
          <w:sz w:val="21"/>
        </w:rPr>
      </w:pPr>
      <w:r>
        <w:rPr>
          <w:rFonts w:ascii="Arial" w:hAnsi="Arial" w:eastAsia="Arial"/>
          <w:sz w:val="21"/>
        </w:rPr>
        <w:t>readline</w:t>
      </w:r>
      <w:r>
        <w:rPr>
          <w:rFonts w:ascii="Arial" w:hAnsi="Arial" w:eastAsia="Arial"/>
          <w:spacing w:val="14"/>
          <w:sz w:val="21"/>
        </w:rPr>
        <w:t xml:space="preserve"> – </w:t>
      </w:r>
      <w:r>
        <w:rPr>
          <w:spacing w:val="-3"/>
          <w:sz w:val="21"/>
        </w:rPr>
        <w:t>读取文本文件中的一行。</w:t>
      </w:r>
    </w:p>
    <w:p>
      <w:pPr>
        <w:pStyle w:val="9"/>
        <w:numPr>
          <w:ilvl w:val="0"/>
          <w:numId w:val="1"/>
        </w:numPr>
        <w:tabs>
          <w:tab w:val="left" w:pos="2520"/>
          <w:tab w:val="left" w:pos="2521"/>
        </w:tabs>
        <w:spacing w:before="86" w:after="0" w:line="240" w:lineRule="auto"/>
        <w:ind w:left="2520" w:right="0" w:hanging="360"/>
        <w:jc w:val="left"/>
        <w:rPr>
          <w:sz w:val="21"/>
        </w:rPr>
      </w:pPr>
      <w:r>
        <w:rPr>
          <w:rFonts w:ascii="Arial" w:hAnsi="Arial" w:eastAsia="Arial"/>
          <w:sz w:val="21"/>
        </w:rPr>
        <w:t>truncate</w:t>
      </w:r>
      <w:r>
        <w:rPr>
          <w:rFonts w:ascii="Arial" w:hAnsi="Arial" w:eastAsia="Arial"/>
          <w:spacing w:val="14"/>
          <w:sz w:val="21"/>
        </w:rPr>
        <w:t xml:space="preserve"> – </w:t>
      </w:r>
      <w:r>
        <w:rPr>
          <w:spacing w:val="-3"/>
          <w:sz w:val="21"/>
        </w:rPr>
        <w:t>清空文件，请小心使用该命令。</w:t>
      </w:r>
    </w:p>
    <w:p>
      <w:pPr>
        <w:pStyle w:val="9"/>
        <w:numPr>
          <w:ilvl w:val="0"/>
          <w:numId w:val="1"/>
        </w:numPr>
        <w:tabs>
          <w:tab w:val="left" w:pos="2520"/>
          <w:tab w:val="left" w:pos="2521"/>
        </w:tabs>
        <w:spacing w:before="89" w:after="0" w:line="240" w:lineRule="auto"/>
        <w:ind w:left="2520" w:right="0" w:hanging="360"/>
        <w:jc w:val="left"/>
        <w:rPr>
          <w:sz w:val="21"/>
        </w:rPr>
      </w:pPr>
      <w:r>
        <w:rPr>
          <w:rFonts w:ascii="Arial" w:hAnsi="Arial" w:eastAsia="Arial"/>
          <w:sz w:val="21"/>
        </w:rPr>
        <w:t>write(stuff</w:t>
      </w:r>
      <w:r>
        <w:rPr>
          <w:rFonts w:ascii="Arial" w:hAnsi="Arial" w:eastAsia="Arial"/>
          <w:spacing w:val="10"/>
          <w:sz w:val="21"/>
        </w:rPr>
        <w:t xml:space="preserve">) – </w:t>
      </w:r>
      <w:r>
        <w:rPr>
          <w:spacing w:val="-27"/>
          <w:sz w:val="21"/>
        </w:rPr>
        <w:t xml:space="preserve">将 </w:t>
      </w:r>
      <w:r>
        <w:rPr>
          <w:rFonts w:ascii="Arial" w:hAnsi="Arial" w:eastAsia="Arial"/>
          <w:sz w:val="21"/>
        </w:rPr>
        <w:t>stuff</w:t>
      </w:r>
      <w:r>
        <w:rPr>
          <w:rFonts w:ascii="Arial" w:hAnsi="Arial" w:eastAsia="Arial"/>
          <w:spacing w:val="-7"/>
          <w:sz w:val="21"/>
        </w:rPr>
        <w:t xml:space="preserve"> </w:t>
      </w:r>
      <w:r>
        <w:rPr>
          <w:spacing w:val="-2"/>
          <w:sz w:val="21"/>
        </w:rPr>
        <w:t>写入文件。</w:t>
      </w:r>
    </w:p>
    <w:p>
      <w:pPr>
        <w:pStyle w:val="5"/>
        <w:spacing w:before="7"/>
        <w:rPr>
          <w:sz w:val="25"/>
        </w:rPr>
      </w:pPr>
    </w:p>
    <w:p>
      <w:pPr>
        <w:pStyle w:val="5"/>
        <w:spacing w:line="278" w:lineRule="auto"/>
        <w:ind w:left="1800" w:right="357"/>
        <w:jc w:val="both"/>
      </w:pPr>
      <w:r>
        <w:rPr>
          <w:spacing w:val="-7"/>
        </w:rPr>
        <w:t>这是你现在该知道的重要命令。有些命令需要接受参数，这对我们并不重要。你</w:t>
      </w:r>
      <w:r>
        <w:rPr>
          <w:spacing w:val="-11"/>
        </w:rPr>
        <w:t xml:space="preserve">只要记住 </w:t>
      </w:r>
      <w:r>
        <w:rPr>
          <w:rFonts w:ascii="Consolas" w:eastAsia="Consolas"/>
          <w:color w:val="444444"/>
          <w:sz w:val="23"/>
          <w:shd w:val="clear" w:color="auto" w:fill="F1F1F1"/>
        </w:rPr>
        <w:t>write</w:t>
      </w:r>
      <w:r>
        <w:rPr>
          <w:rFonts w:ascii="Consolas" w:eastAsia="Consolas"/>
          <w:color w:val="444444"/>
          <w:spacing w:val="-53"/>
          <w:sz w:val="23"/>
        </w:rPr>
        <w:t xml:space="preserve"> </w:t>
      </w:r>
      <w:r>
        <w:rPr>
          <w:spacing w:val="-7"/>
        </w:rPr>
        <w:t xml:space="preserve">的用法就可以了。 </w:t>
      </w:r>
      <w:r>
        <w:rPr>
          <w:rFonts w:ascii="Consolas" w:eastAsia="Consolas"/>
          <w:color w:val="444444"/>
          <w:sz w:val="23"/>
          <w:shd w:val="clear" w:color="auto" w:fill="F1F1F1"/>
        </w:rPr>
        <w:t>write</w:t>
      </w:r>
      <w:r>
        <w:rPr>
          <w:rFonts w:ascii="Consolas" w:eastAsia="Consolas"/>
          <w:color w:val="444444"/>
          <w:spacing w:val="-53"/>
          <w:sz w:val="23"/>
        </w:rPr>
        <w:t xml:space="preserve"> </w:t>
      </w:r>
      <w:r>
        <w:rPr>
          <w:spacing w:val="-2"/>
        </w:rPr>
        <w:t>需要接收一个字符串作为参数，从而将该字符串写入文件。</w:t>
      </w:r>
    </w:p>
    <w:p>
      <w:pPr>
        <w:pStyle w:val="5"/>
        <w:spacing w:before="190"/>
        <w:ind w:left="1800"/>
        <w:jc w:val="both"/>
        <w:rPr>
          <w:rFonts w:ascii="Arial" w:eastAsia="Arial"/>
        </w:rPr>
      </w:pPr>
      <w:r>
        <w:t>让我们来使用这些命令做一个简单的文本编辑器吧</w:t>
      </w:r>
      <w:r>
        <w:rPr>
          <w:rFonts w:ascii="Arial" w:eastAsia="Arial"/>
        </w:rPr>
        <w:t>:</w:t>
      </w:r>
    </w:p>
    <w:p>
      <w:pPr>
        <w:pStyle w:val="5"/>
        <w:rPr>
          <w:rFonts w:ascii="Arial"/>
          <w:sz w:val="20"/>
        </w:rPr>
      </w:pPr>
    </w:p>
    <w:p>
      <w:pPr>
        <w:pStyle w:val="5"/>
        <w:spacing w:before="5" w:after="1"/>
        <w:rPr>
          <w:rFonts w:ascii="Arial"/>
          <w:sz w:val="11"/>
        </w:rPr>
      </w:pPr>
    </w:p>
    <w:tbl>
      <w:tblPr>
        <w:tblStyle w:val="7"/>
        <w:tblW w:w="7215"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6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849" w:hRule="atLeast"/>
        </w:trPr>
        <w:tc>
          <w:tcPr>
            <w:tcW w:w="582" w:type="dxa"/>
          </w:tcPr>
          <w:p>
            <w:pPr>
              <w:pStyle w:val="10"/>
              <w:spacing w:before="73"/>
              <w:ind w:left="194"/>
              <w:jc w:val="center"/>
              <w:rPr>
                <w:sz w:val="23"/>
              </w:rPr>
            </w:pPr>
            <w:r>
              <w:rPr>
                <w:color w:val="AAAAAA"/>
                <w:w w:val="100"/>
                <w:sz w:val="23"/>
              </w:rPr>
              <w:t>1</w:t>
            </w:r>
          </w:p>
          <w:p>
            <w:pPr>
              <w:pStyle w:val="10"/>
              <w:spacing w:before="7"/>
              <w:rPr>
                <w:rFonts w:ascii="Arial"/>
                <w:sz w:val="24"/>
              </w:rPr>
            </w:pPr>
          </w:p>
          <w:p>
            <w:pPr>
              <w:pStyle w:val="10"/>
              <w:spacing w:before="1"/>
              <w:ind w:left="194"/>
              <w:jc w:val="center"/>
              <w:rPr>
                <w:sz w:val="23"/>
              </w:rPr>
            </w:pPr>
            <w:r>
              <w:rPr>
                <w:color w:val="AAAAAA"/>
                <w:w w:val="100"/>
                <w:sz w:val="23"/>
              </w:rPr>
              <w:t>2</w:t>
            </w:r>
          </w:p>
          <w:p>
            <w:pPr>
              <w:pStyle w:val="10"/>
              <w:spacing w:before="6"/>
              <w:rPr>
                <w:rFonts w:ascii="Arial"/>
                <w:sz w:val="24"/>
              </w:rPr>
            </w:pPr>
          </w:p>
          <w:p>
            <w:pPr>
              <w:pStyle w:val="10"/>
              <w:ind w:left="194"/>
              <w:jc w:val="center"/>
              <w:rPr>
                <w:sz w:val="23"/>
              </w:rPr>
            </w:pPr>
            <w:r>
              <w:rPr>
                <w:color w:val="AAAAAA"/>
                <w:w w:val="100"/>
                <w:sz w:val="23"/>
              </w:rPr>
              <w:t>3</w:t>
            </w:r>
          </w:p>
          <w:p>
            <w:pPr>
              <w:pStyle w:val="10"/>
              <w:spacing w:before="7"/>
              <w:rPr>
                <w:rFonts w:ascii="Arial"/>
                <w:sz w:val="24"/>
              </w:rPr>
            </w:pPr>
          </w:p>
          <w:p>
            <w:pPr>
              <w:pStyle w:val="10"/>
              <w:ind w:left="194"/>
              <w:jc w:val="center"/>
              <w:rPr>
                <w:sz w:val="23"/>
              </w:rPr>
            </w:pPr>
            <w:r>
              <w:rPr>
                <w:color w:val="AAAAAA"/>
                <w:w w:val="100"/>
                <w:sz w:val="23"/>
              </w:rPr>
              <w:t>4</w:t>
            </w:r>
          </w:p>
          <w:p>
            <w:pPr>
              <w:pStyle w:val="10"/>
              <w:spacing w:before="6"/>
              <w:rPr>
                <w:rFonts w:ascii="Arial"/>
                <w:sz w:val="24"/>
              </w:rPr>
            </w:pPr>
          </w:p>
          <w:p>
            <w:pPr>
              <w:pStyle w:val="10"/>
              <w:spacing w:before="1"/>
              <w:ind w:left="194"/>
              <w:jc w:val="center"/>
              <w:rPr>
                <w:sz w:val="23"/>
              </w:rPr>
            </w:pPr>
            <w:r>
              <w:rPr>
                <w:color w:val="AAAAAA"/>
                <w:w w:val="100"/>
                <w:sz w:val="23"/>
              </w:rPr>
              <w:t>5</w:t>
            </w:r>
          </w:p>
          <w:p>
            <w:pPr>
              <w:pStyle w:val="10"/>
              <w:spacing w:before="6"/>
              <w:rPr>
                <w:rFonts w:ascii="Arial"/>
                <w:sz w:val="24"/>
              </w:rPr>
            </w:pPr>
          </w:p>
          <w:p>
            <w:pPr>
              <w:pStyle w:val="10"/>
              <w:ind w:left="194"/>
              <w:jc w:val="center"/>
              <w:rPr>
                <w:sz w:val="23"/>
              </w:rPr>
            </w:pPr>
            <w:r>
              <w:rPr>
                <w:color w:val="AAAAAA"/>
                <w:w w:val="100"/>
                <w:sz w:val="23"/>
              </w:rPr>
              <w:t>6</w:t>
            </w:r>
          </w:p>
          <w:p>
            <w:pPr>
              <w:pStyle w:val="10"/>
              <w:spacing w:before="7"/>
              <w:rPr>
                <w:rFonts w:ascii="Arial"/>
                <w:sz w:val="24"/>
              </w:rPr>
            </w:pPr>
          </w:p>
          <w:p>
            <w:pPr>
              <w:pStyle w:val="10"/>
              <w:ind w:left="194"/>
              <w:jc w:val="center"/>
              <w:rPr>
                <w:sz w:val="23"/>
              </w:rPr>
            </w:pPr>
            <w:r>
              <w:rPr>
                <w:color w:val="AAAAAA"/>
                <w:w w:val="100"/>
                <w:sz w:val="23"/>
              </w:rPr>
              <w:t>7</w:t>
            </w:r>
          </w:p>
          <w:p>
            <w:pPr>
              <w:pStyle w:val="10"/>
              <w:spacing w:before="7"/>
              <w:rPr>
                <w:rFonts w:ascii="Arial"/>
                <w:sz w:val="24"/>
              </w:rPr>
            </w:pPr>
          </w:p>
          <w:p>
            <w:pPr>
              <w:pStyle w:val="10"/>
              <w:ind w:left="194"/>
              <w:jc w:val="center"/>
              <w:rPr>
                <w:sz w:val="23"/>
              </w:rPr>
            </w:pPr>
            <w:r>
              <w:rPr>
                <w:color w:val="AAAAAA"/>
                <w:w w:val="100"/>
                <w:sz w:val="23"/>
              </w:rPr>
              <w:t>8</w:t>
            </w:r>
          </w:p>
          <w:p>
            <w:pPr>
              <w:pStyle w:val="10"/>
              <w:spacing w:before="7"/>
              <w:rPr>
                <w:rFonts w:ascii="Arial"/>
                <w:sz w:val="24"/>
              </w:rPr>
            </w:pPr>
          </w:p>
          <w:p>
            <w:pPr>
              <w:pStyle w:val="10"/>
              <w:ind w:left="194"/>
              <w:jc w:val="center"/>
              <w:rPr>
                <w:sz w:val="23"/>
              </w:rPr>
            </w:pPr>
            <w:r>
              <w:rPr>
                <w:color w:val="AAAAAA"/>
                <w:w w:val="100"/>
                <w:sz w:val="23"/>
              </w:rPr>
              <w:t>9</w:t>
            </w:r>
          </w:p>
          <w:p>
            <w:pPr>
              <w:pStyle w:val="10"/>
              <w:spacing w:before="7"/>
              <w:rPr>
                <w:rFonts w:ascii="Arial"/>
                <w:sz w:val="24"/>
              </w:rPr>
            </w:pPr>
          </w:p>
          <w:p>
            <w:pPr>
              <w:pStyle w:val="10"/>
              <w:ind w:left="180" w:right="98"/>
              <w:jc w:val="center"/>
              <w:rPr>
                <w:sz w:val="23"/>
              </w:rPr>
            </w:pPr>
            <w:r>
              <w:rPr>
                <w:color w:val="AAAAAA"/>
                <w:spacing w:val="5"/>
                <w:sz w:val="23"/>
              </w:rPr>
              <w:t>10</w:t>
            </w:r>
          </w:p>
          <w:p>
            <w:pPr>
              <w:pStyle w:val="10"/>
              <w:spacing w:before="6"/>
              <w:rPr>
                <w:rFonts w:ascii="Arial"/>
                <w:sz w:val="24"/>
              </w:rPr>
            </w:pPr>
          </w:p>
          <w:p>
            <w:pPr>
              <w:pStyle w:val="10"/>
              <w:spacing w:before="1"/>
              <w:ind w:left="180" w:right="98"/>
              <w:jc w:val="center"/>
              <w:rPr>
                <w:sz w:val="23"/>
              </w:rPr>
            </w:pPr>
            <w:r>
              <w:rPr>
                <w:color w:val="AAAAAA"/>
                <w:spacing w:val="5"/>
                <w:sz w:val="23"/>
              </w:rPr>
              <w:t>11</w:t>
            </w:r>
          </w:p>
          <w:p>
            <w:pPr>
              <w:pStyle w:val="10"/>
              <w:spacing w:before="6"/>
              <w:rPr>
                <w:rFonts w:ascii="Arial"/>
                <w:sz w:val="24"/>
              </w:rPr>
            </w:pPr>
          </w:p>
          <w:p>
            <w:pPr>
              <w:pStyle w:val="10"/>
              <w:ind w:left="180" w:right="98"/>
              <w:jc w:val="center"/>
              <w:rPr>
                <w:sz w:val="23"/>
              </w:rPr>
            </w:pPr>
            <w:r>
              <w:rPr>
                <w:color w:val="AAAAAA"/>
                <w:spacing w:val="5"/>
                <w:sz w:val="23"/>
              </w:rPr>
              <w:t>12</w:t>
            </w:r>
          </w:p>
          <w:p>
            <w:pPr>
              <w:pStyle w:val="10"/>
              <w:spacing w:before="7"/>
              <w:rPr>
                <w:rFonts w:ascii="Arial"/>
                <w:sz w:val="24"/>
              </w:rPr>
            </w:pPr>
          </w:p>
          <w:p>
            <w:pPr>
              <w:pStyle w:val="10"/>
              <w:ind w:left="180" w:right="98"/>
              <w:jc w:val="center"/>
              <w:rPr>
                <w:sz w:val="23"/>
              </w:rPr>
            </w:pPr>
            <w:r>
              <w:rPr>
                <w:color w:val="AAAAAA"/>
                <w:spacing w:val="5"/>
                <w:sz w:val="23"/>
              </w:rPr>
              <w:t>13</w:t>
            </w:r>
          </w:p>
          <w:p>
            <w:pPr>
              <w:pStyle w:val="10"/>
              <w:spacing w:before="7"/>
              <w:rPr>
                <w:rFonts w:ascii="Arial"/>
                <w:sz w:val="24"/>
              </w:rPr>
            </w:pPr>
          </w:p>
          <w:p>
            <w:pPr>
              <w:pStyle w:val="10"/>
              <w:ind w:left="180" w:right="98"/>
              <w:jc w:val="center"/>
              <w:rPr>
                <w:sz w:val="23"/>
              </w:rPr>
            </w:pPr>
            <w:r>
              <w:rPr>
                <w:color w:val="AAAAAA"/>
                <w:spacing w:val="5"/>
                <w:sz w:val="23"/>
              </w:rPr>
              <w:t>14</w:t>
            </w:r>
          </w:p>
        </w:tc>
        <w:tc>
          <w:tcPr>
            <w:tcW w:w="6633" w:type="dxa"/>
            <w:tcBorders>
              <w:top w:val="single" w:color="CCCCCC" w:sz="6" w:space="0"/>
            </w:tcBorders>
            <w:shd w:val="clear" w:color="auto" w:fill="EDEDED"/>
          </w:tcPr>
          <w:p>
            <w:pPr>
              <w:pStyle w:val="10"/>
              <w:spacing w:before="143"/>
              <w:ind w:left="119"/>
              <w:rPr>
                <w:sz w:val="23"/>
              </w:rPr>
            </w:pPr>
            <w:r>
              <w:rPr>
                <w:b/>
                <w:color w:val="006F1F"/>
                <w:sz w:val="23"/>
              </w:rPr>
              <w:t xml:space="preserve">from </w:t>
            </w:r>
            <w:r>
              <w:rPr>
                <w:b/>
                <w:color w:val="0D84B5"/>
                <w:sz w:val="23"/>
              </w:rPr>
              <w:t xml:space="preserve">sys </w:t>
            </w:r>
            <w:r>
              <w:rPr>
                <w:b/>
                <w:color w:val="006F1F"/>
                <w:sz w:val="23"/>
              </w:rPr>
              <w:t xml:space="preserve">import </w:t>
            </w:r>
            <w:r>
              <w:rPr>
                <w:sz w:val="23"/>
              </w:rPr>
              <w:t>argv</w:t>
            </w:r>
          </w:p>
          <w:p>
            <w:pPr>
              <w:pStyle w:val="10"/>
              <w:rPr>
                <w:rFonts w:ascii="Arial"/>
                <w:sz w:val="22"/>
              </w:rPr>
            </w:pPr>
          </w:p>
          <w:p>
            <w:pPr>
              <w:pStyle w:val="10"/>
              <w:rPr>
                <w:rFonts w:ascii="Arial"/>
                <w:sz w:val="22"/>
              </w:rPr>
            </w:pPr>
          </w:p>
          <w:p>
            <w:pPr>
              <w:pStyle w:val="10"/>
              <w:spacing w:before="5"/>
              <w:rPr>
                <w:rFonts w:ascii="Arial"/>
                <w:sz w:val="28"/>
              </w:rPr>
            </w:pPr>
          </w:p>
          <w:p>
            <w:pPr>
              <w:pStyle w:val="10"/>
              <w:ind w:left="119"/>
              <w:rPr>
                <w:sz w:val="23"/>
              </w:rPr>
            </w:pPr>
            <w:r>
              <w:rPr>
                <w:sz w:val="23"/>
              </w:rPr>
              <w:t xml:space="preserve">script, filename </w:t>
            </w:r>
            <w:r>
              <w:rPr>
                <w:color w:val="666666"/>
                <w:sz w:val="23"/>
              </w:rPr>
              <w:t xml:space="preserve">= </w:t>
            </w:r>
            <w:r>
              <w:rPr>
                <w:sz w:val="23"/>
              </w:rPr>
              <w:t>argv</w:t>
            </w:r>
          </w:p>
          <w:p>
            <w:pPr>
              <w:pStyle w:val="10"/>
              <w:rPr>
                <w:rFonts w:ascii="Arial"/>
                <w:sz w:val="22"/>
              </w:rPr>
            </w:pPr>
          </w:p>
          <w:p>
            <w:pPr>
              <w:pStyle w:val="10"/>
              <w:rPr>
                <w:rFonts w:ascii="Arial"/>
                <w:sz w:val="22"/>
              </w:rPr>
            </w:pPr>
          </w:p>
          <w:p>
            <w:pPr>
              <w:pStyle w:val="10"/>
              <w:spacing w:before="6"/>
              <w:rPr>
                <w:rFonts w:ascii="Arial"/>
                <w:sz w:val="28"/>
              </w:rPr>
            </w:pPr>
          </w:p>
          <w:p>
            <w:pPr>
              <w:pStyle w:val="10"/>
              <w:spacing w:before="1" w:line="491" w:lineRule="auto"/>
              <w:ind w:left="119" w:right="256"/>
              <w:rPr>
                <w:sz w:val="23"/>
              </w:rPr>
            </w:pPr>
            <w:r>
              <w:rPr>
                <w:b/>
                <w:color w:val="006F1F"/>
                <w:spacing w:val="2"/>
                <w:sz w:val="23"/>
              </w:rPr>
              <w:t xml:space="preserve">print </w:t>
            </w:r>
            <w:r>
              <w:rPr>
                <w:color w:val="406F9F"/>
                <w:spacing w:val="2"/>
                <w:sz w:val="23"/>
              </w:rPr>
              <w:t xml:space="preserve">"We're going </w:t>
            </w:r>
            <w:r>
              <w:rPr>
                <w:color w:val="406F9F"/>
                <w:sz w:val="23"/>
              </w:rPr>
              <w:t xml:space="preserve">to </w:t>
            </w:r>
            <w:r>
              <w:rPr>
                <w:color w:val="406F9F"/>
                <w:spacing w:val="2"/>
                <w:sz w:val="23"/>
              </w:rPr>
              <w:t xml:space="preserve">erase </w:t>
            </w:r>
            <w:r>
              <w:rPr>
                <w:i/>
                <w:color w:val="6F9FD0"/>
                <w:spacing w:val="2"/>
                <w:sz w:val="23"/>
              </w:rPr>
              <w:t>%r</w:t>
            </w:r>
            <w:r>
              <w:rPr>
                <w:color w:val="406F9F"/>
                <w:spacing w:val="2"/>
                <w:sz w:val="23"/>
              </w:rPr>
              <w:t xml:space="preserve">." </w:t>
            </w:r>
            <w:r>
              <w:rPr>
                <w:color w:val="666666"/>
                <w:sz w:val="23"/>
              </w:rPr>
              <w:t xml:space="preserve">% </w:t>
            </w:r>
            <w:r>
              <w:rPr>
                <w:spacing w:val="2"/>
                <w:sz w:val="23"/>
              </w:rPr>
              <w:t xml:space="preserve">filename </w:t>
            </w:r>
            <w:r>
              <w:rPr>
                <w:b/>
                <w:color w:val="006F1F"/>
                <w:spacing w:val="2"/>
                <w:sz w:val="23"/>
              </w:rPr>
              <w:t xml:space="preserve">print </w:t>
            </w:r>
            <w:r>
              <w:rPr>
                <w:color w:val="406F9F"/>
                <w:sz w:val="23"/>
              </w:rPr>
              <w:t xml:space="preserve">"If </w:t>
            </w:r>
            <w:r>
              <w:rPr>
                <w:color w:val="406F9F"/>
                <w:spacing w:val="2"/>
                <w:sz w:val="23"/>
              </w:rPr>
              <w:t xml:space="preserve">you don't want that, hit </w:t>
            </w:r>
            <w:r>
              <w:rPr>
                <w:color w:val="406F9F"/>
                <w:spacing w:val="4"/>
                <w:sz w:val="23"/>
              </w:rPr>
              <w:t xml:space="preserve">CTRL-C </w:t>
            </w:r>
            <w:r>
              <w:rPr>
                <w:color w:val="406F9F"/>
                <w:spacing w:val="2"/>
                <w:sz w:val="23"/>
              </w:rPr>
              <w:t xml:space="preserve">(^C)." </w:t>
            </w:r>
            <w:r>
              <w:rPr>
                <w:b/>
                <w:color w:val="006F1F"/>
                <w:spacing w:val="2"/>
                <w:sz w:val="23"/>
              </w:rPr>
              <w:t xml:space="preserve">print </w:t>
            </w:r>
            <w:r>
              <w:rPr>
                <w:color w:val="406F9F"/>
                <w:sz w:val="23"/>
              </w:rPr>
              <w:t xml:space="preserve">"If </w:t>
            </w:r>
            <w:r>
              <w:rPr>
                <w:color w:val="406F9F"/>
                <w:spacing w:val="2"/>
                <w:sz w:val="23"/>
              </w:rPr>
              <w:t>you do want that, hit</w:t>
            </w:r>
            <w:r>
              <w:rPr>
                <w:color w:val="406F9F"/>
                <w:spacing w:val="46"/>
                <w:sz w:val="23"/>
              </w:rPr>
              <w:t xml:space="preserve"> </w:t>
            </w:r>
            <w:r>
              <w:rPr>
                <w:color w:val="406F9F"/>
                <w:spacing w:val="2"/>
                <w:sz w:val="23"/>
              </w:rPr>
              <w:t>RETURN."</w:t>
            </w:r>
          </w:p>
          <w:p>
            <w:pPr>
              <w:pStyle w:val="10"/>
              <w:rPr>
                <w:rFonts w:ascii="Arial"/>
                <w:sz w:val="22"/>
              </w:rPr>
            </w:pPr>
          </w:p>
          <w:p>
            <w:pPr>
              <w:pStyle w:val="10"/>
              <w:rPr>
                <w:rFonts w:ascii="Arial"/>
                <w:sz w:val="26"/>
              </w:rPr>
            </w:pPr>
          </w:p>
          <w:p>
            <w:pPr>
              <w:pStyle w:val="10"/>
              <w:ind w:left="119"/>
              <w:rPr>
                <w:sz w:val="23"/>
              </w:rPr>
            </w:pPr>
            <w:r>
              <w:rPr>
                <w:color w:val="006F1F"/>
                <w:sz w:val="23"/>
              </w:rPr>
              <w:t>raw_input</w:t>
            </w:r>
            <w:r>
              <w:rPr>
                <w:sz w:val="23"/>
              </w:rPr>
              <w:t>(</w:t>
            </w:r>
            <w:r>
              <w:rPr>
                <w:color w:val="406F9F"/>
                <w:sz w:val="23"/>
              </w:rPr>
              <w:t>"?"</w:t>
            </w:r>
            <w:r>
              <w:rPr>
                <w:sz w:val="23"/>
              </w:rPr>
              <w:t>)</w:t>
            </w:r>
          </w:p>
          <w:p>
            <w:pPr>
              <w:pStyle w:val="10"/>
              <w:rPr>
                <w:rFonts w:ascii="Arial"/>
                <w:sz w:val="22"/>
              </w:rPr>
            </w:pPr>
          </w:p>
          <w:p>
            <w:pPr>
              <w:pStyle w:val="10"/>
              <w:rPr>
                <w:rFonts w:ascii="Arial"/>
                <w:sz w:val="22"/>
              </w:rPr>
            </w:pPr>
          </w:p>
          <w:p>
            <w:pPr>
              <w:pStyle w:val="10"/>
              <w:spacing w:before="7"/>
              <w:rPr>
                <w:rFonts w:ascii="Arial"/>
                <w:sz w:val="28"/>
              </w:rPr>
            </w:pPr>
          </w:p>
          <w:p>
            <w:pPr>
              <w:pStyle w:val="10"/>
              <w:spacing w:line="491" w:lineRule="auto"/>
              <w:ind w:left="119" w:right="2360"/>
              <w:rPr>
                <w:sz w:val="23"/>
              </w:rPr>
            </w:pPr>
            <w:r>
              <w:rPr>
                <w:b/>
                <w:color w:val="006F1F"/>
                <w:sz w:val="23"/>
              </w:rPr>
              <w:t xml:space="preserve">print </w:t>
            </w:r>
            <w:r>
              <w:rPr>
                <w:color w:val="406F9F"/>
                <w:sz w:val="23"/>
              </w:rPr>
              <w:t xml:space="preserve">"Opening the file..." </w:t>
            </w:r>
            <w:r>
              <w:rPr>
                <w:sz w:val="23"/>
              </w:rPr>
              <w:t xml:space="preserve">target </w:t>
            </w:r>
            <w:r>
              <w:rPr>
                <w:color w:val="666666"/>
                <w:sz w:val="23"/>
              </w:rPr>
              <w:t xml:space="preserve">= </w:t>
            </w:r>
            <w:r>
              <w:rPr>
                <w:color w:val="006F1F"/>
                <w:sz w:val="23"/>
              </w:rPr>
              <w:t>open</w:t>
            </w:r>
            <w:r>
              <w:rPr>
                <w:sz w:val="23"/>
              </w:rPr>
              <w:t xml:space="preserve">(filename, </w:t>
            </w:r>
            <w:r>
              <w:rPr>
                <w:color w:val="406F9F"/>
                <w:sz w:val="23"/>
              </w:rPr>
              <w:t>'w'</w:t>
            </w:r>
            <w:r>
              <w:rPr>
                <w:sz w:val="23"/>
              </w:rPr>
              <w:t>)</w:t>
            </w:r>
          </w:p>
          <w:p>
            <w:pPr>
              <w:pStyle w:val="10"/>
              <w:rPr>
                <w:rFonts w:ascii="Arial"/>
                <w:sz w:val="22"/>
              </w:rPr>
            </w:pPr>
          </w:p>
          <w:p>
            <w:pPr>
              <w:pStyle w:val="10"/>
              <w:rPr>
                <w:rFonts w:ascii="Arial"/>
                <w:sz w:val="26"/>
              </w:rPr>
            </w:pPr>
          </w:p>
          <w:p>
            <w:pPr>
              <w:pStyle w:val="10"/>
              <w:tabs>
                <w:tab w:val="left" w:pos="3880"/>
              </w:tabs>
              <w:ind w:left="119"/>
              <w:rPr>
                <w:sz w:val="23"/>
              </w:rPr>
            </w:pPr>
            <w:r>
              <w:rPr>
                <w:b/>
                <w:color w:val="006F1F"/>
                <w:spacing w:val="2"/>
                <w:sz w:val="23"/>
              </w:rPr>
              <w:t xml:space="preserve">print </w:t>
            </w:r>
            <w:r>
              <w:rPr>
                <w:color w:val="406F9F"/>
                <w:spacing w:val="2"/>
                <w:sz w:val="23"/>
              </w:rPr>
              <w:t>"Truncating</w:t>
            </w:r>
            <w:r>
              <w:rPr>
                <w:color w:val="406F9F"/>
                <w:spacing w:val="21"/>
                <w:sz w:val="23"/>
              </w:rPr>
              <w:t xml:space="preserve"> </w:t>
            </w:r>
            <w:r>
              <w:rPr>
                <w:color w:val="406F9F"/>
                <w:spacing w:val="2"/>
                <w:sz w:val="23"/>
              </w:rPr>
              <w:t>the</w:t>
            </w:r>
            <w:r>
              <w:rPr>
                <w:color w:val="406F9F"/>
                <w:spacing w:val="11"/>
                <w:sz w:val="23"/>
              </w:rPr>
              <w:t xml:space="preserve"> </w:t>
            </w:r>
            <w:r>
              <w:rPr>
                <w:color w:val="406F9F"/>
                <w:spacing w:val="2"/>
                <w:sz w:val="23"/>
              </w:rPr>
              <w:t>file.</w:t>
            </w:r>
            <w:r>
              <w:rPr>
                <w:color w:val="406F9F"/>
                <w:spacing w:val="2"/>
                <w:sz w:val="23"/>
              </w:rPr>
              <w:tab/>
            </w:r>
            <w:r>
              <w:rPr>
                <w:color w:val="406F9F"/>
                <w:spacing w:val="2"/>
                <w:sz w:val="23"/>
              </w:rPr>
              <w:t>Goodbye!"</w:t>
            </w:r>
          </w:p>
        </w:tc>
      </w:tr>
    </w:tbl>
    <w:p>
      <w:pPr>
        <w:spacing w:after="0"/>
        <w:rPr>
          <w:sz w:val="23"/>
        </w:rPr>
        <w:sectPr>
          <w:pgSz w:w="11910" w:h="16840"/>
          <w:pgMar w:top="1460" w:right="1440" w:bottom="1380" w:left="0" w:header="0" w:footer="1040" w:gutter="0"/>
        </w:sectPr>
      </w:pPr>
    </w:p>
    <w:tbl>
      <w:tblPr>
        <w:tblStyle w:val="7"/>
        <w:tblW w:w="7215"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6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369" w:hRule="atLeast"/>
        </w:trPr>
        <w:tc>
          <w:tcPr>
            <w:tcW w:w="582" w:type="dxa"/>
          </w:tcPr>
          <w:p>
            <w:pPr>
              <w:pStyle w:val="10"/>
              <w:spacing w:before="21"/>
              <w:ind w:left="200"/>
              <w:rPr>
                <w:sz w:val="23"/>
              </w:rPr>
            </w:pPr>
            <w:r>
              <w:rPr>
                <w:color w:val="AAAAAA"/>
                <w:spacing w:val="5"/>
                <w:sz w:val="23"/>
              </w:rPr>
              <w:t>15</w:t>
            </w:r>
          </w:p>
          <w:p>
            <w:pPr>
              <w:pStyle w:val="10"/>
              <w:spacing w:before="7"/>
              <w:rPr>
                <w:rFonts w:ascii="Arial"/>
                <w:sz w:val="24"/>
              </w:rPr>
            </w:pPr>
          </w:p>
          <w:p>
            <w:pPr>
              <w:pStyle w:val="10"/>
              <w:ind w:left="200"/>
              <w:rPr>
                <w:sz w:val="23"/>
              </w:rPr>
            </w:pPr>
            <w:r>
              <w:rPr>
                <w:color w:val="AAAAAA"/>
                <w:spacing w:val="5"/>
                <w:sz w:val="23"/>
              </w:rPr>
              <w:t>16</w:t>
            </w:r>
          </w:p>
          <w:p>
            <w:pPr>
              <w:pStyle w:val="10"/>
              <w:spacing w:before="7"/>
              <w:rPr>
                <w:rFonts w:ascii="Arial"/>
                <w:sz w:val="24"/>
              </w:rPr>
            </w:pPr>
          </w:p>
          <w:p>
            <w:pPr>
              <w:pStyle w:val="10"/>
              <w:ind w:left="200"/>
              <w:rPr>
                <w:sz w:val="23"/>
              </w:rPr>
            </w:pPr>
            <w:r>
              <w:rPr>
                <w:color w:val="AAAAAA"/>
                <w:spacing w:val="5"/>
                <w:sz w:val="23"/>
              </w:rPr>
              <w:t>17</w:t>
            </w:r>
          </w:p>
          <w:p>
            <w:pPr>
              <w:pStyle w:val="10"/>
              <w:spacing w:before="6"/>
              <w:rPr>
                <w:rFonts w:ascii="Arial"/>
                <w:sz w:val="24"/>
              </w:rPr>
            </w:pPr>
          </w:p>
          <w:p>
            <w:pPr>
              <w:pStyle w:val="10"/>
              <w:spacing w:before="1"/>
              <w:ind w:left="200"/>
              <w:rPr>
                <w:sz w:val="23"/>
              </w:rPr>
            </w:pPr>
            <w:r>
              <w:rPr>
                <w:color w:val="AAAAAA"/>
                <w:spacing w:val="5"/>
                <w:sz w:val="23"/>
              </w:rPr>
              <w:t>18</w:t>
            </w:r>
          </w:p>
          <w:p>
            <w:pPr>
              <w:pStyle w:val="10"/>
              <w:spacing w:before="6"/>
              <w:rPr>
                <w:rFonts w:ascii="Arial"/>
                <w:sz w:val="24"/>
              </w:rPr>
            </w:pPr>
          </w:p>
          <w:p>
            <w:pPr>
              <w:pStyle w:val="10"/>
              <w:ind w:left="200"/>
              <w:rPr>
                <w:sz w:val="23"/>
              </w:rPr>
            </w:pPr>
            <w:r>
              <w:rPr>
                <w:color w:val="AAAAAA"/>
                <w:spacing w:val="5"/>
                <w:sz w:val="23"/>
              </w:rPr>
              <w:t>19</w:t>
            </w:r>
          </w:p>
          <w:p>
            <w:pPr>
              <w:pStyle w:val="10"/>
              <w:spacing w:before="7"/>
              <w:rPr>
                <w:rFonts w:ascii="Arial"/>
                <w:sz w:val="24"/>
              </w:rPr>
            </w:pPr>
          </w:p>
          <w:p>
            <w:pPr>
              <w:pStyle w:val="10"/>
              <w:ind w:left="200"/>
              <w:rPr>
                <w:sz w:val="23"/>
              </w:rPr>
            </w:pPr>
            <w:r>
              <w:rPr>
                <w:color w:val="AAAAAA"/>
                <w:spacing w:val="5"/>
                <w:sz w:val="23"/>
              </w:rPr>
              <w:t>20</w:t>
            </w:r>
          </w:p>
          <w:p>
            <w:pPr>
              <w:pStyle w:val="10"/>
              <w:spacing w:before="7"/>
              <w:rPr>
                <w:rFonts w:ascii="Arial"/>
                <w:sz w:val="24"/>
              </w:rPr>
            </w:pPr>
          </w:p>
          <w:p>
            <w:pPr>
              <w:pStyle w:val="10"/>
              <w:ind w:left="200"/>
              <w:rPr>
                <w:sz w:val="23"/>
              </w:rPr>
            </w:pPr>
            <w:r>
              <w:rPr>
                <w:color w:val="AAAAAA"/>
                <w:spacing w:val="5"/>
                <w:sz w:val="23"/>
              </w:rPr>
              <w:t>21</w:t>
            </w:r>
          </w:p>
          <w:p>
            <w:pPr>
              <w:pStyle w:val="10"/>
              <w:spacing w:before="7"/>
              <w:rPr>
                <w:rFonts w:ascii="Arial"/>
                <w:sz w:val="24"/>
              </w:rPr>
            </w:pPr>
          </w:p>
          <w:p>
            <w:pPr>
              <w:pStyle w:val="10"/>
              <w:ind w:left="200"/>
              <w:rPr>
                <w:sz w:val="23"/>
              </w:rPr>
            </w:pPr>
            <w:r>
              <w:rPr>
                <w:color w:val="AAAAAA"/>
                <w:spacing w:val="5"/>
                <w:sz w:val="23"/>
              </w:rPr>
              <w:t>22</w:t>
            </w:r>
          </w:p>
          <w:p>
            <w:pPr>
              <w:pStyle w:val="10"/>
              <w:spacing w:before="7"/>
              <w:rPr>
                <w:rFonts w:ascii="Arial"/>
                <w:sz w:val="24"/>
              </w:rPr>
            </w:pPr>
          </w:p>
          <w:p>
            <w:pPr>
              <w:pStyle w:val="10"/>
              <w:ind w:left="200"/>
              <w:rPr>
                <w:sz w:val="23"/>
              </w:rPr>
            </w:pPr>
            <w:r>
              <w:rPr>
                <w:color w:val="AAAAAA"/>
                <w:spacing w:val="5"/>
                <w:sz w:val="23"/>
              </w:rPr>
              <w:t>23</w:t>
            </w:r>
          </w:p>
          <w:p>
            <w:pPr>
              <w:pStyle w:val="10"/>
              <w:spacing w:before="6"/>
              <w:rPr>
                <w:rFonts w:ascii="Arial"/>
                <w:sz w:val="24"/>
              </w:rPr>
            </w:pPr>
          </w:p>
          <w:p>
            <w:pPr>
              <w:pStyle w:val="10"/>
              <w:ind w:left="200"/>
              <w:rPr>
                <w:sz w:val="23"/>
              </w:rPr>
            </w:pPr>
            <w:r>
              <w:rPr>
                <w:color w:val="AAAAAA"/>
                <w:spacing w:val="5"/>
                <w:sz w:val="23"/>
              </w:rPr>
              <w:t>24</w:t>
            </w:r>
          </w:p>
          <w:p>
            <w:pPr>
              <w:pStyle w:val="10"/>
              <w:spacing w:before="7"/>
              <w:rPr>
                <w:rFonts w:ascii="Arial"/>
                <w:sz w:val="24"/>
              </w:rPr>
            </w:pPr>
          </w:p>
          <w:p>
            <w:pPr>
              <w:pStyle w:val="10"/>
              <w:ind w:left="200"/>
              <w:rPr>
                <w:sz w:val="23"/>
              </w:rPr>
            </w:pPr>
            <w:r>
              <w:rPr>
                <w:color w:val="AAAAAA"/>
                <w:spacing w:val="5"/>
                <w:sz w:val="23"/>
              </w:rPr>
              <w:t>25</w:t>
            </w:r>
          </w:p>
          <w:p>
            <w:pPr>
              <w:pStyle w:val="10"/>
              <w:spacing w:before="7"/>
              <w:rPr>
                <w:rFonts w:ascii="Arial"/>
                <w:sz w:val="24"/>
              </w:rPr>
            </w:pPr>
          </w:p>
          <w:p>
            <w:pPr>
              <w:pStyle w:val="10"/>
              <w:ind w:left="200"/>
              <w:rPr>
                <w:sz w:val="23"/>
              </w:rPr>
            </w:pPr>
            <w:r>
              <w:rPr>
                <w:color w:val="AAAAAA"/>
                <w:spacing w:val="5"/>
                <w:sz w:val="23"/>
              </w:rPr>
              <w:t>26</w:t>
            </w:r>
          </w:p>
          <w:p>
            <w:pPr>
              <w:pStyle w:val="10"/>
              <w:spacing w:before="7"/>
              <w:rPr>
                <w:rFonts w:ascii="Arial"/>
                <w:sz w:val="24"/>
              </w:rPr>
            </w:pPr>
          </w:p>
          <w:p>
            <w:pPr>
              <w:pStyle w:val="10"/>
              <w:ind w:left="200"/>
              <w:rPr>
                <w:sz w:val="23"/>
              </w:rPr>
            </w:pPr>
            <w:r>
              <w:rPr>
                <w:color w:val="AAAAAA"/>
                <w:spacing w:val="5"/>
                <w:sz w:val="23"/>
              </w:rPr>
              <w:t>27</w:t>
            </w:r>
          </w:p>
          <w:p>
            <w:pPr>
              <w:pStyle w:val="10"/>
              <w:spacing w:before="7"/>
              <w:rPr>
                <w:rFonts w:ascii="Arial"/>
                <w:sz w:val="24"/>
              </w:rPr>
            </w:pPr>
          </w:p>
          <w:p>
            <w:pPr>
              <w:pStyle w:val="10"/>
              <w:ind w:left="200"/>
              <w:rPr>
                <w:sz w:val="23"/>
              </w:rPr>
            </w:pPr>
            <w:r>
              <w:rPr>
                <w:color w:val="AAAAAA"/>
                <w:spacing w:val="5"/>
                <w:sz w:val="23"/>
              </w:rPr>
              <w:t>28</w:t>
            </w:r>
          </w:p>
          <w:p>
            <w:pPr>
              <w:pStyle w:val="10"/>
              <w:spacing w:before="6"/>
              <w:rPr>
                <w:rFonts w:ascii="Arial"/>
                <w:sz w:val="24"/>
              </w:rPr>
            </w:pPr>
          </w:p>
          <w:p>
            <w:pPr>
              <w:pStyle w:val="10"/>
              <w:ind w:left="200"/>
              <w:rPr>
                <w:sz w:val="23"/>
              </w:rPr>
            </w:pPr>
            <w:r>
              <w:rPr>
                <w:color w:val="AAAAAA"/>
                <w:spacing w:val="5"/>
                <w:sz w:val="23"/>
              </w:rPr>
              <w:t>29</w:t>
            </w:r>
          </w:p>
          <w:p>
            <w:pPr>
              <w:pStyle w:val="10"/>
              <w:spacing w:before="7"/>
              <w:rPr>
                <w:rFonts w:ascii="Arial"/>
                <w:sz w:val="24"/>
              </w:rPr>
            </w:pPr>
          </w:p>
          <w:p>
            <w:pPr>
              <w:pStyle w:val="10"/>
              <w:ind w:left="200"/>
              <w:rPr>
                <w:sz w:val="23"/>
              </w:rPr>
            </w:pPr>
            <w:r>
              <w:rPr>
                <w:color w:val="AAAAAA"/>
                <w:spacing w:val="5"/>
                <w:sz w:val="23"/>
              </w:rPr>
              <w:t>30</w:t>
            </w:r>
          </w:p>
          <w:p>
            <w:pPr>
              <w:pStyle w:val="10"/>
              <w:spacing w:before="7"/>
              <w:rPr>
                <w:rFonts w:ascii="Arial"/>
                <w:sz w:val="24"/>
              </w:rPr>
            </w:pPr>
          </w:p>
          <w:p>
            <w:pPr>
              <w:pStyle w:val="10"/>
              <w:ind w:left="200"/>
              <w:rPr>
                <w:sz w:val="23"/>
              </w:rPr>
            </w:pPr>
            <w:r>
              <w:rPr>
                <w:color w:val="AAAAAA"/>
                <w:spacing w:val="5"/>
                <w:sz w:val="23"/>
              </w:rPr>
              <w:t>31</w:t>
            </w:r>
          </w:p>
          <w:p>
            <w:pPr>
              <w:pStyle w:val="10"/>
              <w:spacing w:before="7"/>
              <w:rPr>
                <w:rFonts w:ascii="Arial"/>
                <w:sz w:val="24"/>
              </w:rPr>
            </w:pPr>
          </w:p>
          <w:p>
            <w:pPr>
              <w:pStyle w:val="10"/>
              <w:ind w:left="200"/>
              <w:rPr>
                <w:sz w:val="23"/>
              </w:rPr>
            </w:pPr>
            <w:r>
              <w:rPr>
                <w:color w:val="AAAAAA"/>
                <w:spacing w:val="5"/>
                <w:sz w:val="23"/>
              </w:rPr>
              <w:t>32</w:t>
            </w:r>
          </w:p>
          <w:p>
            <w:pPr>
              <w:pStyle w:val="10"/>
              <w:spacing w:before="7"/>
              <w:rPr>
                <w:rFonts w:ascii="Arial"/>
                <w:sz w:val="24"/>
              </w:rPr>
            </w:pPr>
          </w:p>
          <w:p>
            <w:pPr>
              <w:pStyle w:val="10"/>
              <w:ind w:left="200"/>
              <w:rPr>
                <w:sz w:val="23"/>
              </w:rPr>
            </w:pPr>
            <w:r>
              <w:rPr>
                <w:color w:val="AAAAAA"/>
                <w:spacing w:val="5"/>
                <w:sz w:val="23"/>
              </w:rPr>
              <w:t>33</w:t>
            </w:r>
          </w:p>
        </w:tc>
        <w:tc>
          <w:tcPr>
            <w:tcW w:w="6633" w:type="dxa"/>
            <w:tcBorders>
              <w:bottom w:val="single" w:color="CCCCCC" w:sz="6" w:space="0"/>
            </w:tcBorders>
            <w:shd w:val="clear" w:color="auto" w:fill="EDEDED"/>
          </w:tcPr>
          <w:p>
            <w:pPr>
              <w:pStyle w:val="10"/>
              <w:spacing w:before="21"/>
              <w:ind w:left="119"/>
              <w:rPr>
                <w:sz w:val="23"/>
              </w:rPr>
            </w:pPr>
            <w:r>
              <w:rPr>
                <w:sz w:val="23"/>
              </w:rPr>
              <w:t>target</w:t>
            </w:r>
            <w:r>
              <w:rPr>
                <w:color w:val="666666"/>
                <w:sz w:val="23"/>
              </w:rPr>
              <w:t>.</w:t>
            </w:r>
            <w:r>
              <w:rPr>
                <w:sz w:val="23"/>
              </w:rPr>
              <w:t>truncate()</w:t>
            </w:r>
          </w:p>
          <w:p>
            <w:pPr>
              <w:pStyle w:val="10"/>
              <w:rPr>
                <w:rFonts w:ascii="Arial"/>
                <w:sz w:val="22"/>
              </w:rPr>
            </w:pPr>
          </w:p>
          <w:p>
            <w:pPr>
              <w:pStyle w:val="10"/>
              <w:rPr>
                <w:rFonts w:ascii="Arial"/>
                <w:sz w:val="22"/>
              </w:rPr>
            </w:pPr>
          </w:p>
          <w:p>
            <w:pPr>
              <w:pStyle w:val="10"/>
              <w:spacing w:before="7"/>
              <w:rPr>
                <w:rFonts w:ascii="Arial"/>
                <w:sz w:val="28"/>
              </w:rPr>
            </w:pPr>
          </w:p>
          <w:p>
            <w:pPr>
              <w:pStyle w:val="10"/>
              <w:ind w:left="119"/>
              <w:rPr>
                <w:sz w:val="23"/>
              </w:rPr>
            </w:pPr>
            <w:r>
              <w:rPr>
                <w:b/>
                <w:color w:val="006F1F"/>
                <w:spacing w:val="2"/>
                <w:sz w:val="23"/>
              </w:rPr>
              <w:t xml:space="preserve">print </w:t>
            </w:r>
            <w:r>
              <w:rPr>
                <w:color w:val="406F9F"/>
                <w:spacing w:val="2"/>
                <w:sz w:val="23"/>
              </w:rPr>
              <w:t xml:space="preserve">"Now I'm going to </w:t>
            </w:r>
            <w:r>
              <w:rPr>
                <w:color w:val="406F9F"/>
                <w:sz w:val="23"/>
              </w:rPr>
              <w:t xml:space="preserve">ask </w:t>
            </w:r>
            <w:r>
              <w:rPr>
                <w:color w:val="406F9F"/>
                <w:spacing w:val="2"/>
                <w:sz w:val="23"/>
              </w:rPr>
              <w:t>you for three</w:t>
            </w:r>
            <w:r>
              <w:rPr>
                <w:color w:val="406F9F"/>
                <w:spacing w:val="70"/>
                <w:sz w:val="23"/>
              </w:rPr>
              <w:t xml:space="preserve"> </w:t>
            </w:r>
            <w:r>
              <w:rPr>
                <w:color w:val="406F9F"/>
                <w:spacing w:val="2"/>
                <w:sz w:val="23"/>
              </w:rPr>
              <w:t>lines."</w:t>
            </w:r>
          </w:p>
          <w:p>
            <w:pPr>
              <w:pStyle w:val="10"/>
              <w:rPr>
                <w:rFonts w:ascii="Arial"/>
                <w:sz w:val="22"/>
              </w:rPr>
            </w:pPr>
          </w:p>
          <w:p>
            <w:pPr>
              <w:pStyle w:val="10"/>
              <w:rPr>
                <w:rFonts w:ascii="Arial"/>
                <w:sz w:val="22"/>
              </w:rPr>
            </w:pPr>
          </w:p>
          <w:p>
            <w:pPr>
              <w:pStyle w:val="10"/>
              <w:spacing w:before="7"/>
              <w:rPr>
                <w:rFonts w:ascii="Arial"/>
                <w:sz w:val="28"/>
              </w:rPr>
            </w:pPr>
          </w:p>
          <w:p>
            <w:pPr>
              <w:pStyle w:val="10"/>
              <w:spacing w:line="491" w:lineRule="auto"/>
              <w:ind w:left="119" w:right="2731"/>
              <w:jc w:val="both"/>
              <w:rPr>
                <w:sz w:val="23"/>
              </w:rPr>
            </w:pPr>
            <w:r>
              <w:rPr>
                <w:sz w:val="23"/>
              </w:rPr>
              <w:t xml:space="preserve">line1 </w:t>
            </w:r>
            <w:r>
              <w:rPr>
                <w:color w:val="666666"/>
                <w:sz w:val="23"/>
              </w:rPr>
              <w:t xml:space="preserve">= </w:t>
            </w:r>
            <w:r>
              <w:rPr>
                <w:color w:val="006F1F"/>
                <w:sz w:val="23"/>
              </w:rPr>
              <w:t>raw_input</w:t>
            </w:r>
            <w:r>
              <w:rPr>
                <w:sz w:val="23"/>
              </w:rPr>
              <w:t>(</w:t>
            </w:r>
            <w:r>
              <w:rPr>
                <w:color w:val="406F9F"/>
                <w:sz w:val="23"/>
              </w:rPr>
              <w:t>"line 1: "</w:t>
            </w:r>
            <w:r>
              <w:rPr>
                <w:sz w:val="23"/>
              </w:rPr>
              <w:t xml:space="preserve">) line2 </w:t>
            </w:r>
            <w:r>
              <w:rPr>
                <w:color w:val="666666"/>
                <w:sz w:val="23"/>
              </w:rPr>
              <w:t xml:space="preserve">= </w:t>
            </w:r>
            <w:r>
              <w:rPr>
                <w:color w:val="006F1F"/>
                <w:sz w:val="23"/>
              </w:rPr>
              <w:t>raw_input</w:t>
            </w:r>
            <w:r>
              <w:rPr>
                <w:sz w:val="23"/>
              </w:rPr>
              <w:t>(</w:t>
            </w:r>
            <w:r>
              <w:rPr>
                <w:color w:val="406F9F"/>
                <w:sz w:val="23"/>
              </w:rPr>
              <w:t>"line 2: "</w:t>
            </w:r>
            <w:r>
              <w:rPr>
                <w:sz w:val="23"/>
              </w:rPr>
              <w:t xml:space="preserve">) line3 </w:t>
            </w:r>
            <w:r>
              <w:rPr>
                <w:color w:val="666666"/>
                <w:sz w:val="23"/>
              </w:rPr>
              <w:t xml:space="preserve">= </w:t>
            </w:r>
            <w:r>
              <w:rPr>
                <w:color w:val="006F1F"/>
                <w:sz w:val="23"/>
              </w:rPr>
              <w:t>raw_input</w:t>
            </w:r>
            <w:r>
              <w:rPr>
                <w:sz w:val="23"/>
              </w:rPr>
              <w:t>(</w:t>
            </w:r>
            <w:r>
              <w:rPr>
                <w:color w:val="406F9F"/>
                <w:sz w:val="23"/>
              </w:rPr>
              <w:t>"line 3: "</w:t>
            </w:r>
            <w:r>
              <w:rPr>
                <w:sz w:val="23"/>
              </w:rPr>
              <w:t>)</w:t>
            </w:r>
          </w:p>
          <w:p>
            <w:pPr>
              <w:pStyle w:val="10"/>
              <w:rPr>
                <w:rFonts w:ascii="Arial"/>
                <w:sz w:val="22"/>
              </w:rPr>
            </w:pPr>
          </w:p>
          <w:p>
            <w:pPr>
              <w:pStyle w:val="10"/>
              <w:rPr>
                <w:rFonts w:ascii="Arial"/>
                <w:sz w:val="26"/>
              </w:rPr>
            </w:pPr>
          </w:p>
          <w:p>
            <w:pPr>
              <w:pStyle w:val="10"/>
              <w:ind w:left="119"/>
              <w:rPr>
                <w:sz w:val="23"/>
              </w:rPr>
            </w:pPr>
            <w:r>
              <w:rPr>
                <w:b/>
                <w:color w:val="006F1F"/>
                <w:spacing w:val="2"/>
                <w:sz w:val="23"/>
              </w:rPr>
              <w:t xml:space="preserve">print </w:t>
            </w:r>
            <w:r>
              <w:rPr>
                <w:color w:val="406F9F"/>
                <w:spacing w:val="2"/>
                <w:sz w:val="23"/>
              </w:rPr>
              <w:t xml:space="preserve">"I'm going </w:t>
            </w:r>
            <w:r>
              <w:rPr>
                <w:color w:val="406F9F"/>
                <w:sz w:val="23"/>
              </w:rPr>
              <w:t xml:space="preserve">to </w:t>
            </w:r>
            <w:r>
              <w:rPr>
                <w:color w:val="406F9F"/>
                <w:spacing w:val="2"/>
                <w:sz w:val="23"/>
              </w:rPr>
              <w:t>write these to the</w:t>
            </w:r>
            <w:r>
              <w:rPr>
                <w:color w:val="406F9F"/>
                <w:spacing w:val="65"/>
                <w:sz w:val="23"/>
              </w:rPr>
              <w:t xml:space="preserve"> </w:t>
            </w:r>
            <w:r>
              <w:rPr>
                <w:color w:val="406F9F"/>
                <w:spacing w:val="2"/>
                <w:sz w:val="23"/>
              </w:rPr>
              <w:t>file."</w:t>
            </w:r>
          </w:p>
          <w:p>
            <w:pPr>
              <w:pStyle w:val="10"/>
              <w:rPr>
                <w:rFonts w:ascii="Arial"/>
                <w:sz w:val="22"/>
              </w:rPr>
            </w:pPr>
          </w:p>
          <w:p>
            <w:pPr>
              <w:pStyle w:val="10"/>
              <w:rPr>
                <w:rFonts w:ascii="Arial"/>
                <w:sz w:val="22"/>
              </w:rPr>
            </w:pPr>
          </w:p>
          <w:p>
            <w:pPr>
              <w:pStyle w:val="10"/>
              <w:spacing w:before="7"/>
              <w:rPr>
                <w:rFonts w:ascii="Arial"/>
                <w:sz w:val="28"/>
              </w:rPr>
            </w:pPr>
          </w:p>
          <w:p>
            <w:pPr>
              <w:pStyle w:val="10"/>
              <w:spacing w:line="491" w:lineRule="auto"/>
              <w:ind w:left="119" w:right="2360"/>
              <w:rPr>
                <w:sz w:val="23"/>
              </w:rPr>
            </w:pPr>
            <w:r>
              <w:rPr>
                <w:sz w:val="23"/>
              </w:rPr>
              <w:t>target</w:t>
            </w:r>
            <w:r>
              <w:rPr>
                <w:color w:val="666666"/>
                <w:sz w:val="23"/>
              </w:rPr>
              <w:t>.</w:t>
            </w:r>
            <w:r>
              <w:rPr>
                <w:sz w:val="23"/>
              </w:rPr>
              <w:t>write(line1) target</w:t>
            </w:r>
            <w:r>
              <w:rPr>
                <w:color w:val="666666"/>
                <w:sz w:val="23"/>
              </w:rPr>
              <w:t>.</w:t>
            </w:r>
            <w:r>
              <w:rPr>
                <w:sz w:val="23"/>
              </w:rPr>
              <w:t>write(</w:t>
            </w:r>
            <w:r>
              <w:rPr>
                <w:color w:val="406F9F"/>
                <w:sz w:val="23"/>
              </w:rPr>
              <w:t>"</w:t>
            </w:r>
            <w:r>
              <w:rPr>
                <w:b/>
                <w:color w:val="406F9F"/>
                <w:sz w:val="23"/>
              </w:rPr>
              <w:t>\n</w:t>
            </w:r>
            <w:r>
              <w:rPr>
                <w:color w:val="406F9F"/>
                <w:sz w:val="23"/>
              </w:rPr>
              <w:t>"</w:t>
            </w:r>
            <w:r>
              <w:rPr>
                <w:sz w:val="23"/>
              </w:rPr>
              <w:t>) target</w:t>
            </w:r>
            <w:r>
              <w:rPr>
                <w:color w:val="666666"/>
                <w:sz w:val="23"/>
              </w:rPr>
              <w:t>.</w:t>
            </w:r>
            <w:r>
              <w:rPr>
                <w:sz w:val="23"/>
              </w:rPr>
              <w:t>write(line2) target</w:t>
            </w:r>
            <w:r>
              <w:rPr>
                <w:color w:val="666666"/>
                <w:sz w:val="23"/>
              </w:rPr>
              <w:t>.</w:t>
            </w:r>
            <w:r>
              <w:rPr>
                <w:sz w:val="23"/>
              </w:rPr>
              <w:t>write(</w:t>
            </w:r>
            <w:r>
              <w:rPr>
                <w:color w:val="406F9F"/>
                <w:sz w:val="23"/>
              </w:rPr>
              <w:t>"</w:t>
            </w:r>
            <w:r>
              <w:rPr>
                <w:b/>
                <w:color w:val="406F9F"/>
                <w:sz w:val="23"/>
              </w:rPr>
              <w:t>\n</w:t>
            </w:r>
            <w:r>
              <w:rPr>
                <w:color w:val="406F9F"/>
                <w:sz w:val="23"/>
              </w:rPr>
              <w:t>"</w:t>
            </w:r>
            <w:r>
              <w:rPr>
                <w:sz w:val="23"/>
              </w:rPr>
              <w:t>) target</w:t>
            </w:r>
            <w:r>
              <w:rPr>
                <w:color w:val="666666"/>
                <w:sz w:val="23"/>
              </w:rPr>
              <w:t>.</w:t>
            </w:r>
            <w:r>
              <w:rPr>
                <w:sz w:val="23"/>
              </w:rPr>
              <w:t>write(line3) target</w:t>
            </w:r>
            <w:r>
              <w:rPr>
                <w:color w:val="666666"/>
                <w:sz w:val="23"/>
              </w:rPr>
              <w:t>.</w:t>
            </w:r>
            <w:r>
              <w:rPr>
                <w:sz w:val="23"/>
              </w:rPr>
              <w:t>write(</w:t>
            </w:r>
            <w:r>
              <w:rPr>
                <w:color w:val="406F9F"/>
                <w:sz w:val="23"/>
              </w:rPr>
              <w:t>"</w:t>
            </w:r>
            <w:r>
              <w:rPr>
                <w:b/>
                <w:color w:val="406F9F"/>
                <w:sz w:val="23"/>
              </w:rPr>
              <w:t>\n</w:t>
            </w:r>
            <w:r>
              <w:rPr>
                <w:color w:val="406F9F"/>
                <w:sz w:val="23"/>
              </w:rPr>
              <w:t>"</w:t>
            </w:r>
            <w:r>
              <w:rPr>
                <w:sz w:val="23"/>
              </w:rPr>
              <w:t>)</w:t>
            </w:r>
          </w:p>
          <w:p>
            <w:pPr>
              <w:pStyle w:val="10"/>
              <w:spacing w:before="7"/>
              <w:rPr>
                <w:rFonts w:ascii="Arial"/>
                <w:sz w:val="23"/>
              </w:rPr>
            </w:pPr>
          </w:p>
          <w:p>
            <w:pPr>
              <w:pStyle w:val="10"/>
              <w:spacing w:line="550" w:lineRule="atLeast"/>
              <w:ind w:left="119" w:right="590"/>
              <w:rPr>
                <w:sz w:val="23"/>
              </w:rPr>
            </w:pPr>
            <w:r>
              <w:rPr>
                <w:b/>
                <w:color w:val="006F1F"/>
                <w:sz w:val="23"/>
              </w:rPr>
              <w:t xml:space="preserve">print </w:t>
            </w:r>
            <w:r>
              <w:rPr>
                <w:color w:val="406F9F"/>
                <w:sz w:val="23"/>
              </w:rPr>
              <w:t xml:space="preserve">"And finally, we close it." </w:t>
            </w:r>
            <w:r>
              <w:rPr>
                <w:sz w:val="23"/>
              </w:rPr>
              <w:t>target</w:t>
            </w:r>
            <w:r>
              <w:rPr>
                <w:color w:val="666666"/>
                <w:sz w:val="23"/>
              </w:rPr>
              <w:t>.</w:t>
            </w:r>
            <w:r>
              <w:rPr>
                <w:sz w:val="23"/>
              </w:rPr>
              <w:t>close()</w:t>
            </w:r>
          </w:p>
        </w:tc>
      </w:tr>
    </w:tbl>
    <w:p>
      <w:pPr>
        <w:pStyle w:val="5"/>
        <w:rPr>
          <w:rFonts w:ascii="Arial"/>
          <w:sz w:val="20"/>
        </w:rPr>
      </w:pPr>
    </w:p>
    <w:p>
      <w:pPr>
        <w:pStyle w:val="5"/>
        <w:spacing w:before="8"/>
        <w:rPr>
          <w:rFonts w:ascii="Arial"/>
          <w:sz w:val="15"/>
        </w:rPr>
      </w:pPr>
    </w:p>
    <w:p>
      <w:pPr>
        <w:pStyle w:val="5"/>
        <w:spacing w:before="67" w:line="278" w:lineRule="auto"/>
        <w:ind w:left="1800" w:right="241"/>
      </w:pPr>
      <w:r>
        <w:rPr>
          <w:spacing w:val="-6"/>
        </w:rPr>
        <w:t>这个文件是够大的，大概是你键入过的最大的文件。所以慢慢来，仔细检查，让</w:t>
      </w:r>
      <w:r>
        <w:rPr>
          <w:spacing w:val="-7"/>
        </w:rPr>
        <w:t>它能运行起来。有一个小技巧就是你可以让你的脚本一部分一部分地运行起来。</w:t>
      </w:r>
      <w:r>
        <w:t xml:space="preserve">先写 </w:t>
      </w:r>
      <w:r>
        <w:rPr>
          <w:rFonts w:ascii="Arial" w:eastAsia="Arial"/>
        </w:rPr>
        <w:t>1-8</w:t>
      </w:r>
      <w:r>
        <w:rPr>
          <w:rFonts w:ascii="Arial" w:eastAsia="Arial"/>
          <w:spacing w:val="57"/>
        </w:rPr>
        <w:t xml:space="preserve"> </w:t>
      </w:r>
      <w:r>
        <w:t xml:space="preserve">行，让它运行起来，再多运行 </w:t>
      </w:r>
      <w:r>
        <w:rPr>
          <w:rFonts w:ascii="Arial" w:eastAsia="Arial"/>
        </w:rPr>
        <w:t>5</w:t>
      </w:r>
      <w:r>
        <w:rPr>
          <w:rFonts w:ascii="Arial" w:eastAsia="Arial"/>
          <w:spacing w:val="57"/>
        </w:rPr>
        <w:t xml:space="preserve"> </w:t>
      </w:r>
      <w:r>
        <w:rPr>
          <w:spacing w:val="-1"/>
        </w:rPr>
        <w:t xml:space="preserve">行，再接着多运行几行，以此类推， </w:t>
      </w:r>
      <w:r>
        <w:t>直到整个脚本运行起来为止。</w:t>
      </w:r>
    </w:p>
    <w:p>
      <w:pPr>
        <w:pStyle w:val="5"/>
      </w:pPr>
    </w:p>
    <w:p>
      <w:pPr>
        <w:pStyle w:val="5"/>
        <w:rPr>
          <w:sz w:val="18"/>
        </w:rPr>
      </w:pPr>
    </w:p>
    <w:p>
      <w:pPr>
        <w:pStyle w:val="3"/>
      </w:pPr>
      <w:bookmarkStart w:id="66" w:name="你应该看到的结果"/>
      <w:bookmarkEnd w:id="66"/>
      <w:r>
        <w:rPr>
          <w:color w:val="465157"/>
        </w:rPr>
        <w:t>你应该看到的结果</w:t>
      </w:r>
    </w:p>
    <w:p>
      <w:pPr>
        <w:pStyle w:val="5"/>
        <w:spacing w:before="1"/>
        <w:rPr>
          <w:b/>
          <w:sz w:val="27"/>
        </w:rPr>
      </w:pPr>
    </w:p>
    <w:p>
      <w:pPr>
        <w:pStyle w:val="5"/>
        <w:ind w:left="1800"/>
        <w:rPr>
          <w:rFonts w:ascii="Arial" w:eastAsia="Arial"/>
        </w:rPr>
      </w:pPr>
      <w:r>
        <w:t>你将看到两样东西，一样是你新脚本的输出</w:t>
      </w:r>
      <w:r>
        <w:rPr>
          <w:rFonts w:ascii="Arial" w:eastAsia="Arial"/>
        </w:rPr>
        <w:t>:</w:t>
      </w:r>
    </w:p>
    <w:p>
      <w:pPr>
        <w:spacing w:after="0"/>
        <w:rPr>
          <w:rFonts w:ascii="Arial" w:eastAsia="Arial"/>
        </w:rPr>
        <w:sectPr>
          <w:pgSz w:w="11910" w:h="16840"/>
          <w:pgMar w:top="1420" w:right="1440" w:bottom="1380" w:left="0" w:header="0" w:footer="1040" w:gutter="0"/>
        </w:sectPr>
      </w:pPr>
    </w:p>
    <w:p>
      <w:pPr>
        <w:pStyle w:val="5"/>
        <w:ind w:left="2116"/>
        <w:rPr>
          <w:rFonts w:ascii="Arial"/>
          <w:sz w:val="20"/>
        </w:rPr>
      </w:pPr>
      <w:r>
        <w:rPr>
          <w:rFonts w:ascii="Arial"/>
          <w:position w:val="0"/>
          <w:sz w:val="20"/>
        </w:rPr>
        <mc:AlternateContent>
          <mc:Choice Requires="wps">
            <w:drawing>
              <wp:inline distT="0" distB="0" distL="114300" distR="114300">
                <wp:extent cx="4864100" cy="4917440"/>
                <wp:effectExtent l="5080" t="5080" r="7620" b="5080"/>
                <wp:docPr id="758" name="文本框 114"/>
                <wp:cNvGraphicFramePr/>
                <a:graphic xmlns:a="http://schemas.openxmlformats.org/drawingml/2006/main">
                  <a:graphicData uri="http://schemas.microsoft.com/office/word/2010/wordprocessingShape">
                    <wps:wsp>
                      <wps:cNvSpPr txBox="1"/>
                      <wps:spPr>
                        <a:xfrm>
                          <a:off x="0" y="0"/>
                          <a:ext cx="4864100" cy="491744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b/>
                                <w:color w:val="C55D09"/>
                                <w:sz w:val="23"/>
                              </w:rPr>
                              <w:t xml:space="preserve">$ </w:t>
                            </w:r>
                            <w:r>
                              <w:rPr>
                                <w:sz w:val="23"/>
                              </w:rPr>
                              <w:t>python ex16.py test.txt</w:t>
                            </w:r>
                          </w:p>
                          <w:p>
                            <w:pPr>
                              <w:pStyle w:val="5"/>
                              <w:spacing w:before="4"/>
                              <w:rPr>
                                <w:rFonts w:ascii="Arial"/>
                              </w:rPr>
                            </w:pPr>
                          </w:p>
                          <w:p>
                            <w:pPr>
                              <w:spacing w:before="0"/>
                              <w:ind w:left="148" w:right="0" w:firstLine="0"/>
                              <w:jc w:val="left"/>
                              <w:rPr>
                                <w:sz w:val="23"/>
                              </w:rPr>
                            </w:pPr>
                            <w:r>
                              <w:rPr>
                                <w:color w:val="2F2F2F"/>
                                <w:sz w:val="23"/>
                              </w:rPr>
                              <w:t>We're going to erase</w:t>
                            </w:r>
                            <w:r>
                              <w:rPr>
                                <w:color w:val="2F2F2F"/>
                                <w:spacing w:val="102"/>
                                <w:sz w:val="23"/>
                              </w:rPr>
                              <w:t xml:space="preserve"> </w:t>
                            </w:r>
                            <w:r>
                              <w:rPr>
                                <w:color w:val="2F2F2F"/>
                                <w:sz w:val="23"/>
                              </w:rPr>
                              <w:t>'test.txt'.</w:t>
                            </w:r>
                          </w:p>
                          <w:p>
                            <w:pPr>
                              <w:pStyle w:val="5"/>
                              <w:spacing w:before="7"/>
                              <w:rPr>
                                <w:rFonts w:ascii="Arial"/>
                              </w:rPr>
                            </w:pPr>
                          </w:p>
                          <w:p>
                            <w:pPr>
                              <w:spacing w:before="0" w:line="491" w:lineRule="auto"/>
                              <w:ind w:left="148" w:right="2170" w:firstLine="0"/>
                              <w:jc w:val="left"/>
                              <w:rPr>
                                <w:sz w:val="23"/>
                              </w:rPr>
                            </w:pPr>
                            <w:r>
                              <w:rPr>
                                <w:color w:val="2F2F2F"/>
                                <w:sz w:val="23"/>
                              </w:rPr>
                              <w:t xml:space="preserve">If </w:t>
                            </w:r>
                            <w:r>
                              <w:rPr>
                                <w:color w:val="2F2F2F"/>
                                <w:spacing w:val="2"/>
                                <w:sz w:val="23"/>
                              </w:rPr>
                              <w:t xml:space="preserve">you </w:t>
                            </w:r>
                            <w:r>
                              <w:rPr>
                                <w:color w:val="2F2F2F"/>
                                <w:sz w:val="23"/>
                              </w:rPr>
                              <w:t xml:space="preserve">don't want that, hit </w:t>
                            </w:r>
                            <w:r>
                              <w:rPr>
                                <w:color w:val="2F2F2F"/>
                                <w:spacing w:val="4"/>
                                <w:sz w:val="23"/>
                              </w:rPr>
                              <w:t xml:space="preserve">CTRL-C </w:t>
                            </w:r>
                            <w:r>
                              <w:rPr>
                                <w:color w:val="2F2F2F"/>
                                <w:sz w:val="23"/>
                              </w:rPr>
                              <w:t xml:space="preserve">(^C). If </w:t>
                            </w:r>
                            <w:r>
                              <w:rPr>
                                <w:color w:val="2F2F2F"/>
                                <w:spacing w:val="2"/>
                                <w:sz w:val="23"/>
                              </w:rPr>
                              <w:t xml:space="preserve">you </w:t>
                            </w:r>
                            <w:r>
                              <w:rPr>
                                <w:color w:val="2F2F2F"/>
                                <w:sz w:val="23"/>
                              </w:rPr>
                              <w:t xml:space="preserve">do want that, </w:t>
                            </w:r>
                            <w:r>
                              <w:rPr>
                                <w:color w:val="2F2F2F"/>
                                <w:spacing w:val="2"/>
                                <w:sz w:val="23"/>
                              </w:rPr>
                              <w:t>hit</w:t>
                            </w:r>
                            <w:r>
                              <w:rPr>
                                <w:color w:val="2F2F2F"/>
                                <w:spacing w:val="58"/>
                                <w:sz w:val="23"/>
                              </w:rPr>
                              <w:t xml:space="preserve"> </w:t>
                            </w:r>
                            <w:r>
                              <w:rPr>
                                <w:color w:val="2F2F2F"/>
                                <w:sz w:val="23"/>
                              </w:rPr>
                              <w:t>RETURN.</w:t>
                            </w:r>
                          </w:p>
                          <w:p>
                            <w:pPr>
                              <w:spacing w:before="0"/>
                              <w:ind w:left="148" w:right="0" w:firstLine="0"/>
                              <w:jc w:val="left"/>
                              <w:rPr>
                                <w:sz w:val="23"/>
                              </w:rPr>
                            </w:pPr>
                            <w:r>
                              <w:rPr>
                                <w:color w:val="2F2F2F"/>
                                <w:w w:val="100"/>
                                <w:sz w:val="23"/>
                              </w:rPr>
                              <w:t>?</w:t>
                            </w:r>
                          </w:p>
                          <w:p>
                            <w:pPr>
                              <w:pStyle w:val="5"/>
                              <w:spacing w:before="6"/>
                              <w:rPr>
                                <w:rFonts w:ascii="Arial"/>
                              </w:rPr>
                            </w:pPr>
                          </w:p>
                          <w:p>
                            <w:pPr>
                              <w:tabs>
                                <w:tab w:val="left" w:pos="3005"/>
                              </w:tabs>
                              <w:spacing w:before="0" w:line="491" w:lineRule="auto"/>
                              <w:ind w:left="148" w:right="3601" w:firstLine="0"/>
                              <w:jc w:val="left"/>
                              <w:rPr>
                                <w:sz w:val="23"/>
                              </w:rPr>
                            </w:pPr>
                            <w:r>
                              <w:rPr>
                                <w:color w:val="2F2F2F"/>
                                <w:spacing w:val="3"/>
                                <w:sz w:val="23"/>
                              </w:rPr>
                              <w:t xml:space="preserve">Opening </w:t>
                            </w:r>
                            <w:r>
                              <w:rPr>
                                <w:color w:val="2F2F2F"/>
                                <w:spacing w:val="2"/>
                                <w:sz w:val="23"/>
                              </w:rPr>
                              <w:t xml:space="preserve">the  </w:t>
                            </w:r>
                            <w:r>
                              <w:rPr>
                                <w:color w:val="2F2F2F"/>
                                <w:sz w:val="23"/>
                              </w:rPr>
                              <w:t xml:space="preserve">file... </w:t>
                            </w:r>
                            <w:r>
                              <w:rPr>
                                <w:color w:val="2F2F2F"/>
                                <w:spacing w:val="3"/>
                                <w:sz w:val="23"/>
                              </w:rPr>
                              <w:t>Truncating</w:t>
                            </w:r>
                            <w:r>
                              <w:rPr>
                                <w:color w:val="2F2F2F"/>
                                <w:spacing w:val="9"/>
                                <w:sz w:val="23"/>
                              </w:rPr>
                              <w:t xml:space="preserve"> </w:t>
                            </w:r>
                            <w:r>
                              <w:rPr>
                                <w:color w:val="2F2F2F"/>
                                <w:spacing w:val="2"/>
                                <w:sz w:val="23"/>
                              </w:rPr>
                              <w:t>the</w:t>
                            </w:r>
                            <w:r>
                              <w:rPr>
                                <w:color w:val="2F2F2F"/>
                                <w:spacing w:val="12"/>
                                <w:sz w:val="23"/>
                              </w:rPr>
                              <w:t xml:space="preserve"> </w:t>
                            </w:r>
                            <w:r>
                              <w:rPr>
                                <w:color w:val="2F2F2F"/>
                                <w:sz w:val="23"/>
                              </w:rPr>
                              <w:t>file.</w:t>
                            </w:r>
                            <w:r>
                              <w:rPr>
                                <w:color w:val="2F2F2F"/>
                                <w:sz w:val="23"/>
                              </w:rPr>
                              <w:tab/>
                            </w:r>
                            <w:r>
                              <w:rPr>
                                <w:color w:val="2F2F2F"/>
                                <w:sz w:val="23"/>
                              </w:rPr>
                              <w:t>Goodbye!</w:t>
                            </w:r>
                          </w:p>
                          <w:p>
                            <w:pPr>
                              <w:spacing w:before="1" w:line="491" w:lineRule="auto"/>
                              <w:ind w:left="148" w:right="2170" w:firstLine="0"/>
                              <w:jc w:val="left"/>
                              <w:rPr>
                                <w:sz w:val="23"/>
                              </w:rPr>
                            </w:pPr>
                            <w:r>
                              <w:rPr>
                                <w:color w:val="2F2F2F"/>
                                <w:sz w:val="23"/>
                              </w:rPr>
                              <w:t>Now I'm going to ask you for three lines. line 1: To all the people out there.</w:t>
                            </w:r>
                          </w:p>
                          <w:p>
                            <w:pPr>
                              <w:spacing w:before="0" w:line="491" w:lineRule="auto"/>
                              <w:ind w:left="148" w:right="2739" w:firstLine="0"/>
                              <w:jc w:val="left"/>
                              <w:rPr>
                                <w:sz w:val="23"/>
                              </w:rPr>
                            </w:pPr>
                            <w:r>
                              <w:rPr>
                                <w:color w:val="2F2F2F"/>
                                <w:sz w:val="23"/>
                              </w:rPr>
                              <w:t>line 2: I say I don't like my hair. line 3: I need to shave it off.</w:t>
                            </w:r>
                          </w:p>
                          <w:p>
                            <w:pPr>
                              <w:spacing w:before="0" w:line="491" w:lineRule="auto"/>
                              <w:ind w:left="148" w:right="2739" w:firstLine="0"/>
                              <w:jc w:val="left"/>
                              <w:rPr>
                                <w:sz w:val="23"/>
                              </w:rPr>
                            </w:pPr>
                            <w:r>
                              <w:rPr>
                                <w:color w:val="2F2F2F"/>
                                <w:sz w:val="23"/>
                              </w:rPr>
                              <w:t>I'm going to write these to the file. And finally, we close it.</w:t>
                            </w:r>
                          </w:p>
                          <w:p>
                            <w:pPr>
                              <w:spacing w:before="2"/>
                              <w:ind w:left="148" w:right="0" w:firstLine="0"/>
                              <w:jc w:val="left"/>
                              <w:rPr>
                                <w:b/>
                                <w:sz w:val="23"/>
                              </w:rPr>
                            </w:pPr>
                            <w:r>
                              <w:rPr>
                                <w:b/>
                                <w:color w:val="C55D09"/>
                                <w:w w:val="100"/>
                                <w:sz w:val="23"/>
                              </w:rPr>
                              <w:t>$</w:t>
                            </w:r>
                          </w:p>
                        </w:txbxContent>
                      </wps:txbx>
                      <wps:bodyPr lIns="0" tIns="0" rIns="0" bIns="0" upright="1"/>
                    </wps:wsp>
                  </a:graphicData>
                </a:graphic>
              </wp:inline>
            </w:drawing>
          </mc:Choice>
          <mc:Fallback>
            <w:pict>
              <v:shape id="文本框 114" o:spid="_x0000_s1026" o:spt="202" type="#_x0000_t202" style="height:387.2pt;width:383pt;" fillcolor="#EDEDED" filled="t" stroked="t" coordsize="21600,21600" o:gfxdata="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Wys2vUAAAABQEAAA8AAAAAAAAAAQAgAAAAIgAAAGRycy9k&#10;b3ducmV2LnhtbFBLAQIUABQAAAAIAIdO4kA9Gp3jBgIAABEEAAAOAAAAAAAAAAEAIAAAACMBAABk&#10;cnMvZTJvRG9jLnhtbFBLBQYAAAAABgAGAFkBAACbBQAAAAA=&#10;">
                <v:fill on="t" focussize="0,0"/>
                <v:stroke weight="0.72pt" color="#CCCCCC" joinstyle="miter"/>
                <v:imagedata o:title=""/>
                <o:lock v:ext="edit" aspectratio="f"/>
                <v:textbox inset="0mm,0mm,0mm,0mm">
                  <w:txbxContent>
                    <w:p>
                      <w:pPr>
                        <w:spacing w:before="144"/>
                        <w:ind w:left="148" w:right="0" w:firstLine="0"/>
                        <w:jc w:val="left"/>
                        <w:rPr>
                          <w:sz w:val="23"/>
                        </w:rPr>
                      </w:pPr>
                      <w:r>
                        <w:rPr>
                          <w:b/>
                          <w:color w:val="C55D09"/>
                          <w:sz w:val="23"/>
                        </w:rPr>
                        <w:t xml:space="preserve">$ </w:t>
                      </w:r>
                      <w:r>
                        <w:rPr>
                          <w:sz w:val="23"/>
                        </w:rPr>
                        <w:t>python ex16.py test.txt</w:t>
                      </w:r>
                    </w:p>
                    <w:p>
                      <w:pPr>
                        <w:pStyle w:val="5"/>
                        <w:spacing w:before="4"/>
                        <w:rPr>
                          <w:rFonts w:ascii="Arial"/>
                        </w:rPr>
                      </w:pPr>
                    </w:p>
                    <w:p>
                      <w:pPr>
                        <w:spacing w:before="0"/>
                        <w:ind w:left="148" w:right="0" w:firstLine="0"/>
                        <w:jc w:val="left"/>
                        <w:rPr>
                          <w:sz w:val="23"/>
                        </w:rPr>
                      </w:pPr>
                      <w:r>
                        <w:rPr>
                          <w:color w:val="2F2F2F"/>
                          <w:sz w:val="23"/>
                        </w:rPr>
                        <w:t>We're going to erase</w:t>
                      </w:r>
                      <w:r>
                        <w:rPr>
                          <w:color w:val="2F2F2F"/>
                          <w:spacing w:val="102"/>
                          <w:sz w:val="23"/>
                        </w:rPr>
                        <w:t xml:space="preserve"> </w:t>
                      </w:r>
                      <w:r>
                        <w:rPr>
                          <w:color w:val="2F2F2F"/>
                          <w:sz w:val="23"/>
                        </w:rPr>
                        <w:t>'test.txt'.</w:t>
                      </w:r>
                    </w:p>
                    <w:p>
                      <w:pPr>
                        <w:pStyle w:val="5"/>
                        <w:spacing w:before="7"/>
                        <w:rPr>
                          <w:rFonts w:ascii="Arial"/>
                        </w:rPr>
                      </w:pPr>
                    </w:p>
                    <w:p>
                      <w:pPr>
                        <w:spacing w:before="0" w:line="491" w:lineRule="auto"/>
                        <w:ind w:left="148" w:right="2170" w:firstLine="0"/>
                        <w:jc w:val="left"/>
                        <w:rPr>
                          <w:sz w:val="23"/>
                        </w:rPr>
                      </w:pPr>
                      <w:r>
                        <w:rPr>
                          <w:color w:val="2F2F2F"/>
                          <w:sz w:val="23"/>
                        </w:rPr>
                        <w:t xml:space="preserve">If </w:t>
                      </w:r>
                      <w:r>
                        <w:rPr>
                          <w:color w:val="2F2F2F"/>
                          <w:spacing w:val="2"/>
                          <w:sz w:val="23"/>
                        </w:rPr>
                        <w:t xml:space="preserve">you </w:t>
                      </w:r>
                      <w:r>
                        <w:rPr>
                          <w:color w:val="2F2F2F"/>
                          <w:sz w:val="23"/>
                        </w:rPr>
                        <w:t xml:space="preserve">don't want that, hit </w:t>
                      </w:r>
                      <w:r>
                        <w:rPr>
                          <w:color w:val="2F2F2F"/>
                          <w:spacing w:val="4"/>
                          <w:sz w:val="23"/>
                        </w:rPr>
                        <w:t xml:space="preserve">CTRL-C </w:t>
                      </w:r>
                      <w:r>
                        <w:rPr>
                          <w:color w:val="2F2F2F"/>
                          <w:sz w:val="23"/>
                        </w:rPr>
                        <w:t xml:space="preserve">(^C). If </w:t>
                      </w:r>
                      <w:r>
                        <w:rPr>
                          <w:color w:val="2F2F2F"/>
                          <w:spacing w:val="2"/>
                          <w:sz w:val="23"/>
                        </w:rPr>
                        <w:t xml:space="preserve">you </w:t>
                      </w:r>
                      <w:r>
                        <w:rPr>
                          <w:color w:val="2F2F2F"/>
                          <w:sz w:val="23"/>
                        </w:rPr>
                        <w:t xml:space="preserve">do want that, </w:t>
                      </w:r>
                      <w:r>
                        <w:rPr>
                          <w:color w:val="2F2F2F"/>
                          <w:spacing w:val="2"/>
                          <w:sz w:val="23"/>
                        </w:rPr>
                        <w:t>hit</w:t>
                      </w:r>
                      <w:r>
                        <w:rPr>
                          <w:color w:val="2F2F2F"/>
                          <w:spacing w:val="58"/>
                          <w:sz w:val="23"/>
                        </w:rPr>
                        <w:t xml:space="preserve"> </w:t>
                      </w:r>
                      <w:r>
                        <w:rPr>
                          <w:color w:val="2F2F2F"/>
                          <w:sz w:val="23"/>
                        </w:rPr>
                        <w:t>RETURN.</w:t>
                      </w:r>
                    </w:p>
                    <w:p>
                      <w:pPr>
                        <w:spacing w:before="0"/>
                        <w:ind w:left="148" w:right="0" w:firstLine="0"/>
                        <w:jc w:val="left"/>
                        <w:rPr>
                          <w:sz w:val="23"/>
                        </w:rPr>
                      </w:pPr>
                      <w:r>
                        <w:rPr>
                          <w:color w:val="2F2F2F"/>
                          <w:w w:val="100"/>
                          <w:sz w:val="23"/>
                        </w:rPr>
                        <w:t>?</w:t>
                      </w:r>
                    </w:p>
                    <w:p>
                      <w:pPr>
                        <w:pStyle w:val="5"/>
                        <w:spacing w:before="6"/>
                        <w:rPr>
                          <w:rFonts w:ascii="Arial"/>
                        </w:rPr>
                      </w:pPr>
                    </w:p>
                    <w:p>
                      <w:pPr>
                        <w:tabs>
                          <w:tab w:val="left" w:pos="3005"/>
                        </w:tabs>
                        <w:spacing w:before="0" w:line="491" w:lineRule="auto"/>
                        <w:ind w:left="148" w:right="3601" w:firstLine="0"/>
                        <w:jc w:val="left"/>
                        <w:rPr>
                          <w:sz w:val="23"/>
                        </w:rPr>
                      </w:pPr>
                      <w:r>
                        <w:rPr>
                          <w:color w:val="2F2F2F"/>
                          <w:spacing w:val="3"/>
                          <w:sz w:val="23"/>
                        </w:rPr>
                        <w:t xml:space="preserve">Opening </w:t>
                      </w:r>
                      <w:r>
                        <w:rPr>
                          <w:color w:val="2F2F2F"/>
                          <w:spacing w:val="2"/>
                          <w:sz w:val="23"/>
                        </w:rPr>
                        <w:t xml:space="preserve">the  </w:t>
                      </w:r>
                      <w:r>
                        <w:rPr>
                          <w:color w:val="2F2F2F"/>
                          <w:sz w:val="23"/>
                        </w:rPr>
                        <w:t xml:space="preserve">file... </w:t>
                      </w:r>
                      <w:r>
                        <w:rPr>
                          <w:color w:val="2F2F2F"/>
                          <w:spacing w:val="3"/>
                          <w:sz w:val="23"/>
                        </w:rPr>
                        <w:t>Truncating</w:t>
                      </w:r>
                      <w:r>
                        <w:rPr>
                          <w:color w:val="2F2F2F"/>
                          <w:spacing w:val="9"/>
                          <w:sz w:val="23"/>
                        </w:rPr>
                        <w:t xml:space="preserve"> </w:t>
                      </w:r>
                      <w:r>
                        <w:rPr>
                          <w:color w:val="2F2F2F"/>
                          <w:spacing w:val="2"/>
                          <w:sz w:val="23"/>
                        </w:rPr>
                        <w:t>the</w:t>
                      </w:r>
                      <w:r>
                        <w:rPr>
                          <w:color w:val="2F2F2F"/>
                          <w:spacing w:val="12"/>
                          <w:sz w:val="23"/>
                        </w:rPr>
                        <w:t xml:space="preserve"> </w:t>
                      </w:r>
                      <w:r>
                        <w:rPr>
                          <w:color w:val="2F2F2F"/>
                          <w:sz w:val="23"/>
                        </w:rPr>
                        <w:t>file.</w:t>
                      </w:r>
                      <w:r>
                        <w:rPr>
                          <w:color w:val="2F2F2F"/>
                          <w:sz w:val="23"/>
                        </w:rPr>
                        <w:tab/>
                      </w:r>
                      <w:r>
                        <w:rPr>
                          <w:color w:val="2F2F2F"/>
                          <w:sz w:val="23"/>
                        </w:rPr>
                        <w:t>Goodbye!</w:t>
                      </w:r>
                    </w:p>
                    <w:p>
                      <w:pPr>
                        <w:spacing w:before="1" w:line="491" w:lineRule="auto"/>
                        <w:ind w:left="148" w:right="2170" w:firstLine="0"/>
                        <w:jc w:val="left"/>
                        <w:rPr>
                          <w:sz w:val="23"/>
                        </w:rPr>
                      </w:pPr>
                      <w:r>
                        <w:rPr>
                          <w:color w:val="2F2F2F"/>
                          <w:sz w:val="23"/>
                        </w:rPr>
                        <w:t>Now I'm going to ask you for three lines. line 1: To all the people out there.</w:t>
                      </w:r>
                    </w:p>
                    <w:p>
                      <w:pPr>
                        <w:spacing w:before="0" w:line="491" w:lineRule="auto"/>
                        <w:ind w:left="148" w:right="2739" w:firstLine="0"/>
                        <w:jc w:val="left"/>
                        <w:rPr>
                          <w:sz w:val="23"/>
                        </w:rPr>
                      </w:pPr>
                      <w:r>
                        <w:rPr>
                          <w:color w:val="2F2F2F"/>
                          <w:sz w:val="23"/>
                        </w:rPr>
                        <w:t>line 2: I say I don't like my hair. line 3: I need to shave it off.</w:t>
                      </w:r>
                    </w:p>
                    <w:p>
                      <w:pPr>
                        <w:spacing w:before="0" w:line="491" w:lineRule="auto"/>
                        <w:ind w:left="148" w:right="2739" w:firstLine="0"/>
                        <w:jc w:val="left"/>
                        <w:rPr>
                          <w:sz w:val="23"/>
                        </w:rPr>
                      </w:pPr>
                      <w:r>
                        <w:rPr>
                          <w:color w:val="2F2F2F"/>
                          <w:sz w:val="23"/>
                        </w:rPr>
                        <w:t>I'm going to write these to the file. And finally, we close it.</w:t>
                      </w:r>
                    </w:p>
                    <w:p>
                      <w:pPr>
                        <w:spacing w:before="2"/>
                        <w:ind w:left="148" w:right="0" w:firstLine="0"/>
                        <w:jc w:val="left"/>
                        <w:rPr>
                          <w:b/>
                          <w:sz w:val="23"/>
                        </w:rPr>
                      </w:pPr>
                      <w:r>
                        <w:rPr>
                          <w:b/>
                          <w:color w:val="C55D09"/>
                          <w:w w:val="100"/>
                          <w:sz w:val="23"/>
                        </w:rPr>
                        <w:t>$</w:t>
                      </w:r>
                    </w:p>
                  </w:txbxContent>
                </v:textbox>
                <w10:wrap type="none"/>
                <w10:anchorlock/>
              </v:shape>
            </w:pict>
          </mc:Fallback>
        </mc:AlternateContent>
      </w:r>
    </w:p>
    <w:p>
      <w:pPr>
        <w:pStyle w:val="5"/>
        <w:spacing w:before="3"/>
        <w:rPr>
          <w:rFonts w:ascii="Arial"/>
          <w:sz w:val="16"/>
        </w:rPr>
      </w:pPr>
    </w:p>
    <w:p>
      <w:pPr>
        <w:pStyle w:val="5"/>
        <w:spacing w:before="67" w:line="278" w:lineRule="auto"/>
        <w:ind w:left="1800" w:right="183"/>
      </w:pPr>
      <w:r>
        <w:t xml:space="preserve">接下来打开你新建的文件（我的是 </w:t>
      </w:r>
      <w:r>
        <w:rPr>
          <w:rFonts w:ascii="Consolas" w:eastAsia="Consolas"/>
          <w:color w:val="444444"/>
          <w:sz w:val="23"/>
          <w:shd w:val="clear" w:color="auto" w:fill="F1F1F1"/>
        </w:rPr>
        <w:t>test.txt</w:t>
      </w:r>
      <w:r>
        <w:rPr>
          <w:rFonts w:ascii="Consolas" w:eastAsia="Consolas"/>
          <w:color w:val="444444"/>
          <w:sz w:val="23"/>
        </w:rPr>
        <w:t xml:space="preserve"> </w:t>
      </w:r>
      <w:r>
        <w:t>）检查一下里边的内容，怎么样， 不错吧？</w:t>
      </w:r>
    </w:p>
    <w:p>
      <w:pPr>
        <w:pStyle w:val="5"/>
      </w:pPr>
    </w:p>
    <w:p>
      <w:pPr>
        <w:pStyle w:val="5"/>
        <w:spacing w:before="1"/>
        <w:rPr>
          <w:sz w:val="18"/>
        </w:rPr>
      </w:pPr>
    </w:p>
    <w:p>
      <w:pPr>
        <w:pStyle w:val="3"/>
      </w:pPr>
      <w:bookmarkStart w:id="67" w:name="加分习题"/>
      <w:bookmarkEnd w:id="67"/>
      <w:r>
        <w:rPr>
          <w:color w:val="465157"/>
        </w:rPr>
        <w:t>加分习题</w:t>
      </w:r>
    </w:p>
    <w:p>
      <w:pPr>
        <w:pStyle w:val="5"/>
        <w:spacing w:before="11"/>
        <w:rPr>
          <w:b/>
          <w:sz w:val="35"/>
        </w:rPr>
      </w:pPr>
    </w:p>
    <w:p>
      <w:pPr>
        <w:pStyle w:val="9"/>
        <w:numPr>
          <w:ilvl w:val="0"/>
          <w:numId w:val="31"/>
        </w:numPr>
        <w:tabs>
          <w:tab w:val="left" w:pos="2521"/>
        </w:tabs>
        <w:spacing w:before="0" w:after="0" w:line="312" w:lineRule="auto"/>
        <w:ind w:left="2520" w:right="375" w:hanging="360"/>
        <w:jc w:val="left"/>
        <w:rPr>
          <w:rFonts w:ascii="Arial" w:eastAsia="Arial"/>
          <w:sz w:val="24"/>
        </w:rPr>
      </w:pPr>
      <w:r>
        <w:rPr>
          <w:spacing w:val="-3"/>
          <w:sz w:val="21"/>
        </w:rPr>
        <w:t>如果你觉得自己没有弄懂的话，用我们的老办法，在每一行之前加上注解，为自己理清思路。就算不能理清思路，你也可以知道自己究竟具体哪里没弄明白。</w:t>
      </w:r>
    </w:p>
    <w:p>
      <w:pPr>
        <w:pStyle w:val="9"/>
        <w:numPr>
          <w:ilvl w:val="0"/>
          <w:numId w:val="31"/>
        </w:numPr>
        <w:tabs>
          <w:tab w:val="left" w:pos="2521"/>
        </w:tabs>
        <w:spacing w:before="8" w:after="0" w:line="240" w:lineRule="auto"/>
        <w:ind w:left="2520" w:right="0" w:hanging="360"/>
        <w:jc w:val="left"/>
        <w:rPr>
          <w:rFonts w:ascii="Arial" w:eastAsia="Arial"/>
          <w:sz w:val="21"/>
        </w:rPr>
      </w:pPr>
      <w:r>
        <w:rPr>
          <w:spacing w:val="-3"/>
          <w:sz w:val="21"/>
        </w:rPr>
        <w:t>写一个和上一个练习类似的脚本，使用</w:t>
      </w:r>
      <w:r>
        <w:rPr>
          <w:color w:val="444444"/>
          <w:spacing w:val="-44"/>
          <w:sz w:val="21"/>
        </w:rPr>
        <w:t xml:space="preserve"> </w:t>
      </w:r>
      <w:r>
        <w:rPr>
          <w:rFonts w:ascii="Consolas" w:eastAsia="Consolas"/>
          <w:color w:val="444444"/>
          <w:sz w:val="23"/>
          <w:shd w:val="clear" w:color="auto" w:fill="F1F1F1"/>
        </w:rPr>
        <w:t>read</w:t>
      </w:r>
      <w:r>
        <w:rPr>
          <w:rFonts w:ascii="Consolas" w:eastAsia="Consolas"/>
          <w:color w:val="444444"/>
          <w:spacing w:val="-63"/>
          <w:sz w:val="23"/>
        </w:rPr>
        <w:t xml:space="preserve"> </w:t>
      </w:r>
      <w:r>
        <w:rPr>
          <w:sz w:val="21"/>
        </w:rPr>
        <w:t>和</w:t>
      </w:r>
      <w:r>
        <w:rPr>
          <w:color w:val="444444"/>
          <w:spacing w:val="-45"/>
          <w:sz w:val="21"/>
        </w:rPr>
        <w:t xml:space="preserve"> </w:t>
      </w:r>
      <w:r>
        <w:rPr>
          <w:rFonts w:ascii="Consolas" w:eastAsia="Consolas"/>
          <w:color w:val="444444"/>
          <w:sz w:val="23"/>
          <w:shd w:val="clear" w:color="auto" w:fill="F1F1F1"/>
        </w:rPr>
        <w:t>argv</w:t>
      </w:r>
      <w:r>
        <w:rPr>
          <w:rFonts w:ascii="Consolas" w:eastAsia="Consolas"/>
          <w:color w:val="444444"/>
          <w:spacing w:val="-63"/>
          <w:sz w:val="23"/>
        </w:rPr>
        <w:t xml:space="preserve"> </w:t>
      </w:r>
      <w:r>
        <w:rPr>
          <w:spacing w:val="-3"/>
          <w:sz w:val="21"/>
        </w:rPr>
        <w:t>读取你刚才新建的文件。</w:t>
      </w:r>
    </w:p>
    <w:p>
      <w:pPr>
        <w:pStyle w:val="9"/>
        <w:numPr>
          <w:ilvl w:val="0"/>
          <w:numId w:val="31"/>
        </w:numPr>
        <w:tabs>
          <w:tab w:val="left" w:pos="2521"/>
        </w:tabs>
        <w:spacing w:before="88" w:after="0" w:line="240" w:lineRule="auto"/>
        <w:ind w:left="2520" w:right="0" w:hanging="360"/>
        <w:jc w:val="left"/>
        <w:rPr>
          <w:rFonts w:ascii="Arial" w:eastAsia="Arial"/>
          <w:sz w:val="21"/>
        </w:rPr>
      </w:pPr>
      <w:r>
        <w:rPr>
          <w:spacing w:val="-3"/>
          <w:sz w:val="21"/>
        </w:rPr>
        <w:t>文件中重复的地方太多了。试着用一</w:t>
      </w:r>
    </w:p>
    <w:p>
      <w:pPr>
        <w:spacing w:before="85" w:line="316" w:lineRule="auto"/>
        <w:ind w:left="2520" w:right="387" w:firstLine="0"/>
        <w:jc w:val="left"/>
        <w:rPr>
          <w:rFonts w:hint="eastAsia" w:ascii="宋体" w:eastAsia="宋体"/>
          <w:sz w:val="21"/>
        </w:rPr>
      </w:pPr>
      <w:r>
        <w:rPr>
          <w:rFonts w:hint="eastAsia" w:ascii="宋体" w:eastAsia="宋体"/>
          <w:spacing w:val="-19"/>
          <w:sz w:val="21"/>
        </w:rPr>
        <w:t xml:space="preserve">个 </w:t>
      </w:r>
      <w:r>
        <w:rPr>
          <w:color w:val="444444"/>
          <w:sz w:val="23"/>
          <w:shd w:val="clear" w:color="auto" w:fill="F1F1F1"/>
        </w:rPr>
        <w:t>target.write()</w:t>
      </w:r>
      <w:r>
        <w:rPr>
          <w:color w:val="444444"/>
          <w:spacing w:val="-52"/>
          <w:sz w:val="23"/>
        </w:rPr>
        <w:t xml:space="preserve"> </w:t>
      </w:r>
      <w:r>
        <w:rPr>
          <w:rFonts w:hint="eastAsia" w:ascii="宋体" w:eastAsia="宋体"/>
          <w:spacing w:val="-20"/>
          <w:sz w:val="21"/>
        </w:rPr>
        <w:t xml:space="preserve">将 </w:t>
      </w:r>
      <w:r>
        <w:rPr>
          <w:color w:val="444444"/>
          <w:sz w:val="23"/>
          <w:shd w:val="clear" w:color="auto" w:fill="F1F1F1"/>
        </w:rPr>
        <w:t>line1</w:t>
      </w:r>
      <w:r>
        <w:rPr>
          <w:rFonts w:ascii="Arial" w:eastAsia="Arial"/>
          <w:spacing w:val="4"/>
          <w:sz w:val="21"/>
        </w:rPr>
        <w:t xml:space="preserve">, </w:t>
      </w:r>
      <w:r>
        <w:rPr>
          <w:color w:val="444444"/>
          <w:sz w:val="23"/>
          <w:shd w:val="clear" w:color="auto" w:fill="F1F1F1"/>
        </w:rPr>
        <w:t>line2</w:t>
      </w:r>
      <w:r>
        <w:rPr>
          <w:rFonts w:ascii="Arial" w:eastAsia="Arial"/>
          <w:spacing w:val="4"/>
          <w:sz w:val="21"/>
        </w:rPr>
        <w:t xml:space="preserve">, </w:t>
      </w:r>
      <w:r>
        <w:rPr>
          <w:color w:val="444444"/>
          <w:sz w:val="23"/>
          <w:shd w:val="clear" w:color="auto" w:fill="F1F1F1"/>
        </w:rPr>
        <w:t>line3</w:t>
      </w:r>
      <w:r>
        <w:rPr>
          <w:color w:val="444444"/>
          <w:spacing w:val="-55"/>
          <w:sz w:val="23"/>
        </w:rPr>
        <w:t xml:space="preserve"> </w:t>
      </w:r>
      <w:r>
        <w:rPr>
          <w:rFonts w:hint="eastAsia" w:ascii="宋体" w:eastAsia="宋体"/>
          <w:spacing w:val="-3"/>
          <w:sz w:val="21"/>
        </w:rPr>
        <w:t>打印出来，你可以使用字符串、格式化字符、以及转义字符。</w:t>
      </w:r>
    </w:p>
    <w:p>
      <w:pPr>
        <w:pStyle w:val="9"/>
        <w:numPr>
          <w:ilvl w:val="0"/>
          <w:numId w:val="31"/>
        </w:numPr>
        <w:tabs>
          <w:tab w:val="left" w:pos="2521"/>
        </w:tabs>
        <w:spacing w:before="1" w:after="0" w:line="316" w:lineRule="auto"/>
        <w:ind w:left="2520" w:right="353" w:hanging="360"/>
        <w:jc w:val="left"/>
        <w:rPr>
          <w:rFonts w:ascii="Arial" w:eastAsia="Arial"/>
          <w:sz w:val="21"/>
        </w:rPr>
      </w:pPr>
      <w:r>
        <w:rPr>
          <w:spacing w:val="-3"/>
          <w:sz w:val="21"/>
        </w:rPr>
        <w:t>找出为什么我们需要给</w:t>
      </w:r>
      <w:r>
        <w:rPr>
          <w:color w:val="444444"/>
          <w:spacing w:val="-41"/>
          <w:sz w:val="21"/>
        </w:rPr>
        <w:t xml:space="preserve"> </w:t>
      </w:r>
      <w:r>
        <w:rPr>
          <w:rFonts w:ascii="Consolas" w:eastAsia="Consolas"/>
          <w:color w:val="444444"/>
          <w:sz w:val="23"/>
          <w:shd w:val="clear" w:color="auto" w:fill="F1F1F1"/>
        </w:rPr>
        <w:t>open</w:t>
      </w:r>
      <w:r>
        <w:rPr>
          <w:rFonts w:ascii="Consolas" w:eastAsia="Consolas"/>
          <w:color w:val="444444"/>
          <w:spacing w:val="-58"/>
          <w:sz w:val="23"/>
        </w:rPr>
        <w:t xml:space="preserve"> </w:t>
      </w:r>
      <w:r>
        <w:rPr>
          <w:spacing w:val="-3"/>
          <w:sz w:val="21"/>
        </w:rPr>
        <w:t>多赋予一个</w:t>
      </w:r>
      <w:r>
        <w:rPr>
          <w:color w:val="444444"/>
          <w:spacing w:val="-40"/>
          <w:sz w:val="21"/>
        </w:rPr>
        <w:t xml:space="preserve"> </w:t>
      </w:r>
      <w:r>
        <w:rPr>
          <w:rFonts w:ascii="Consolas" w:eastAsia="Consolas"/>
          <w:color w:val="444444"/>
          <w:sz w:val="23"/>
          <w:shd w:val="clear" w:color="auto" w:fill="F1F1F1"/>
        </w:rPr>
        <w:t>'w'</w:t>
      </w:r>
      <w:r>
        <w:rPr>
          <w:rFonts w:ascii="Consolas" w:eastAsia="Consolas"/>
          <w:color w:val="444444"/>
          <w:spacing w:val="-58"/>
          <w:sz w:val="23"/>
        </w:rPr>
        <w:t xml:space="preserve"> </w:t>
      </w:r>
      <w:r>
        <w:rPr>
          <w:spacing w:val="-7"/>
          <w:sz w:val="21"/>
        </w:rPr>
        <w:t>参数。提示：</w:t>
      </w:r>
      <w:r>
        <w:rPr>
          <w:color w:val="444444"/>
          <w:spacing w:val="-73"/>
          <w:sz w:val="21"/>
        </w:rPr>
        <w:t xml:space="preserve"> </w:t>
      </w:r>
      <w:r>
        <w:rPr>
          <w:rFonts w:ascii="Consolas" w:eastAsia="Consolas"/>
          <w:color w:val="444444"/>
          <w:sz w:val="23"/>
          <w:shd w:val="clear" w:color="auto" w:fill="F1F1F1"/>
        </w:rPr>
        <w:t>open</w:t>
      </w:r>
      <w:r>
        <w:rPr>
          <w:rFonts w:ascii="Consolas" w:eastAsia="Consolas"/>
          <w:color w:val="444444"/>
          <w:spacing w:val="-60"/>
          <w:sz w:val="23"/>
        </w:rPr>
        <w:t xml:space="preserve"> </w:t>
      </w:r>
      <w:r>
        <w:rPr>
          <w:spacing w:val="-3"/>
          <w:sz w:val="21"/>
        </w:rPr>
        <w:t>对于文件的写入操作态度是安全第一，所以你只有特别指定以后，它才会进行写入操作。</w:t>
      </w:r>
    </w:p>
    <w:p>
      <w:pPr>
        <w:spacing w:after="0" w:line="316" w:lineRule="auto"/>
        <w:jc w:val="left"/>
        <w:rPr>
          <w:rFonts w:ascii="Arial" w:eastAsia="Arial"/>
          <w:sz w:val="21"/>
        </w:rPr>
        <w:sectPr>
          <w:pgSz w:w="11910" w:h="16840"/>
          <w:pgMar w:top="1420" w:right="1440" w:bottom="1380" w:left="0" w:header="0" w:footer="1040" w:gutter="0"/>
        </w:sectPr>
      </w:pPr>
    </w:p>
    <w:p>
      <w:pPr>
        <w:pStyle w:val="2"/>
      </w:pPr>
      <w:bookmarkStart w:id="68" w:name="习题 17: 更多文件操作"/>
      <w:bookmarkEnd w:id="68"/>
      <w:r>
        <w:rPr>
          <w:color w:val="111111"/>
        </w:rPr>
        <w:t xml:space="preserve">习题 </w:t>
      </w:r>
      <w:r>
        <w:rPr>
          <w:rFonts w:ascii="Arial" w:eastAsia="Arial"/>
          <w:color w:val="111111"/>
        </w:rPr>
        <w:t xml:space="preserve">17: </w:t>
      </w:r>
      <w:r>
        <w:rPr>
          <w:color w:val="111111"/>
        </w:rPr>
        <w:t>更多文件操作</w:t>
      </w:r>
    </w:p>
    <w:p>
      <w:pPr>
        <w:pStyle w:val="5"/>
        <w:spacing w:before="319" w:line="278" w:lineRule="auto"/>
        <w:ind w:left="1800" w:right="359"/>
      </w:pPr>
      <w:r>
        <mc:AlternateContent>
          <mc:Choice Requires="wpg">
            <w:drawing>
              <wp:anchor distT="0" distB="0" distL="114300" distR="114300" simplePos="0" relativeHeight="502994944" behindDoc="1" locked="0" layoutInCell="1" allowOverlap="1">
                <wp:simplePos x="0" y="0"/>
                <wp:positionH relativeFrom="page">
                  <wp:posOffset>1461135</wp:posOffset>
                </wp:positionH>
                <wp:positionV relativeFrom="paragraph">
                  <wp:posOffset>1212850</wp:posOffset>
                </wp:positionV>
                <wp:extent cx="4792345" cy="7097395"/>
                <wp:effectExtent l="0" t="635" r="8255" b="1270"/>
                <wp:wrapNone/>
                <wp:docPr id="799" name="组合 115"/>
                <wp:cNvGraphicFramePr/>
                <a:graphic xmlns:a="http://schemas.openxmlformats.org/drawingml/2006/main">
                  <a:graphicData uri="http://schemas.microsoft.com/office/word/2010/wordprocessingGroup">
                    <wpg:wgp>
                      <wpg:cNvGrpSpPr/>
                      <wpg:grpSpPr>
                        <a:xfrm>
                          <a:off x="0" y="0"/>
                          <a:ext cx="4792345" cy="7097395"/>
                          <a:chOff x="2302" y="1910"/>
                          <a:chExt cx="7547" cy="11177"/>
                        </a:xfrm>
                      </wpg:grpSpPr>
                      <wps:wsp>
                        <wps:cNvPr id="796" name="矩形 116"/>
                        <wps:cNvSpPr/>
                        <wps:spPr>
                          <a:xfrm>
                            <a:off x="2302" y="1924"/>
                            <a:ext cx="7547" cy="672"/>
                          </a:xfrm>
                          <a:prstGeom prst="rect">
                            <a:avLst/>
                          </a:prstGeom>
                          <a:solidFill>
                            <a:srgbClr val="EDEDED"/>
                          </a:solidFill>
                          <a:ln w="9525">
                            <a:noFill/>
                          </a:ln>
                        </wps:spPr>
                        <wps:bodyPr upright="1"/>
                      </wps:wsp>
                      <wps:wsp>
                        <wps:cNvPr id="797" name="直线 117"/>
                        <wps:cNvSpPr/>
                        <wps:spPr>
                          <a:xfrm>
                            <a:off x="2302" y="1917"/>
                            <a:ext cx="7547" cy="0"/>
                          </a:xfrm>
                          <a:prstGeom prst="line">
                            <a:avLst/>
                          </a:prstGeom>
                          <a:ln w="9144" cap="flat" cmpd="sng">
                            <a:solidFill>
                              <a:srgbClr val="CCCCCC"/>
                            </a:solidFill>
                            <a:prstDash val="solid"/>
                            <a:headEnd type="none" w="med" len="med"/>
                            <a:tailEnd type="none" w="med" len="med"/>
                          </a:ln>
                        </wps:spPr>
                        <wps:bodyPr upright="1"/>
                      </wps:wsp>
                      <wps:wsp>
                        <wps:cNvPr id="798" name="任意多边形 118"/>
                        <wps:cNvSpPr/>
                        <wps:spPr>
                          <a:xfrm>
                            <a:off x="2302" y="2596"/>
                            <a:ext cx="7547" cy="10490"/>
                          </a:xfrm>
                          <a:custGeom>
                            <a:avLst/>
                            <a:gdLst/>
                            <a:ahLst/>
                            <a:cxnLst/>
                            <a:pathLst>
                              <a:path w="7547" h="10490">
                                <a:moveTo>
                                  <a:pt x="7547" y="9938"/>
                                </a:moveTo>
                                <a:lnTo>
                                  <a:pt x="0" y="9938"/>
                                </a:lnTo>
                                <a:lnTo>
                                  <a:pt x="0" y="10490"/>
                                </a:lnTo>
                                <a:lnTo>
                                  <a:pt x="7547" y="10490"/>
                                </a:lnTo>
                                <a:lnTo>
                                  <a:pt x="7547" y="9938"/>
                                </a:lnTo>
                                <a:moveTo>
                                  <a:pt x="7547" y="8281"/>
                                </a:moveTo>
                                <a:lnTo>
                                  <a:pt x="0" y="8281"/>
                                </a:lnTo>
                                <a:lnTo>
                                  <a:pt x="0" y="8833"/>
                                </a:lnTo>
                                <a:lnTo>
                                  <a:pt x="0" y="9385"/>
                                </a:lnTo>
                                <a:lnTo>
                                  <a:pt x="0" y="9385"/>
                                </a:lnTo>
                                <a:lnTo>
                                  <a:pt x="0" y="9938"/>
                                </a:lnTo>
                                <a:lnTo>
                                  <a:pt x="7547" y="9938"/>
                                </a:lnTo>
                                <a:lnTo>
                                  <a:pt x="7547" y="9385"/>
                                </a:lnTo>
                                <a:lnTo>
                                  <a:pt x="7547" y="9385"/>
                                </a:lnTo>
                                <a:lnTo>
                                  <a:pt x="7547" y="8833"/>
                                </a:lnTo>
                                <a:lnTo>
                                  <a:pt x="7547" y="8281"/>
                                </a:lnTo>
                                <a:moveTo>
                                  <a:pt x="7547" y="6073"/>
                                </a:moveTo>
                                <a:lnTo>
                                  <a:pt x="0" y="6073"/>
                                </a:lnTo>
                                <a:lnTo>
                                  <a:pt x="0" y="6625"/>
                                </a:lnTo>
                                <a:lnTo>
                                  <a:pt x="0" y="7177"/>
                                </a:lnTo>
                                <a:lnTo>
                                  <a:pt x="0" y="7729"/>
                                </a:lnTo>
                                <a:lnTo>
                                  <a:pt x="0" y="8281"/>
                                </a:lnTo>
                                <a:lnTo>
                                  <a:pt x="7547" y="8281"/>
                                </a:lnTo>
                                <a:lnTo>
                                  <a:pt x="7547" y="7729"/>
                                </a:lnTo>
                                <a:lnTo>
                                  <a:pt x="7547" y="7177"/>
                                </a:lnTo>
                                <a:lnTo>
                                  <a:pt x="7547" y="6625"/>
                                </a:lnTo>
                                <a:lnTo>
                                  <a:pt x="7547" y="6073"/>
                                </a:lnTo>
                                <a:moveTo>
                                  <a:pt x="7547" y="0"/>
                                </a:moveTo>
                                <a:lnTo>
                                  <a:pt x="0" y="0"/>
                                </a:lnTo>
                                <a:lnTo>
                                  <a:pt x="0" y="552"/>
                                </a:lnTo>
                                <a:lnTo>
                                  <a:pt x="0" y="1104"/>
                                </a:lnTo>
                                <a:lnTo>
                                  <a:pt x="0" y="1656"/>
                                </a:lnTo>
                                <a:lnTo>
                                  <a:pt x="0" y="2208"/>
                                </a:lnTo>
                                <a:lnTo>
                                  <a:pt x="0" y="2760"/>
                                </a:lnTo>
                                <a:lnTo>
                                  <a:pt x="0" y="2760"/>
                                </a:lnTo>
                                <a:lnTo>
                                  <a:pt x="0" y="3313"/>
                                </a:lnTo>
                                <a:lnTo>
                                  <a:pt x="0" y="3865"/>
                                </a:lnTo>
                                <a:lnTo>
                                  <a:pt x="0" y="4417"/>
                                </a:lnTo>
                                <a:lnTo>
                                  <a:pt x="0" y="4969"/>
                                </a:lnTo>
                                <a:lnTo>
                                  <a:pt x="0" y="5521"/>
                                </a:lnTo>
                                <a:lnTo>
                                  <a:pt x="0" y="6073"/>
                                </a:lnTo>
                                <a:lnTo>
                                  <a:pt x="7547" y="6073"/>
                                </a:lnTo>
                                <a:lnTo>
                                  <a:pt x="7547" y="5521"/>
                                </a:lnTo>
                                <a:lnTo>
                                  <a:pt x="7547" y="4969"/>
                                </a:lnTo>
                                <a:lnTo>
                                  <a:pt x="7547" y="4417"/>
                                </a:lnTo>
                                <a:lnTo>
                                  <a:pt x="7547" y="3865"/>
                                </a:lnTo>
                                <a:lnTo>
                                  <a:pt x="7547" y="3313"/>
                                </a:lnTo>
                                <a:lnTo>
                                  <a:pt x="7547" y="2760"/>
                                </a:lnTo>
                                <a:lnTo>
                                  <a:pt x="7547" y="2760"/>
                                </a:lnTo>
                                <a:lnTo>
                                  <a:pt x="7547" y="2208"/>
                                </a:lnTo>
                                <a:lnTo>
                                  <a:pt x="7547" y="1656"/>
                                </a:lnTo>
                                <a:lnTo>
                                  <a:pt x="7547" y="1104"/>
                                </a:lnTo>
                                <a:lnTo>
                                  <a:pt x="7547" y="552"/>
                                </a:lnTo>
                                <a:lnTo>
                                  <a:pt x="7547" y="0"/>
                                </a:lnTo>
                              </a:path>
                            </a:pathLst>
                          </a:custGeom>
                          <a:solidFill>
                            <a:srgbClr val="EDEDED"/>
                          </a:solidFill>
                          <a:ln w="9525">
                            <a:noFill/>
                          </a:ln>
                        </wps:spPr>
                        <wps:bodyPr upright="1"/>
                      </wps:wsp>
                    </wpg:wgp>
                  </a:graphicData>
                </a:graphic>
              </wp:anchor>
            </w:drawing>
          </mc:Choice>
          <mc:Fallback>
            <w:pict>
              <v:group id="组合 115" o:spid="_x0000_s1026" o:spt="203" style="position:absolute;left:0pt;margin-left:115.05pt;margin-top:95.5pt;height:558.85pt;width:377.35pt;mso-position-horizontal-relative:page;z-index:-321536;mso-width-relative:page;mso-height-relative:page;" coordorigin="2302,1910" coordsize="7547,11177" o:gfxdata="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6E4p+NsAAAAM&#10;AQAADwAAAAAAAAABACAAAAAiAAAAZHJzL2Rvd25yZXYueG1sUEsBAhQAFAAAAAgAh07iQB7+SGZT&#10;BAAA1xAAAA4AAAAAAAAAAQAgAAAAKgEAAGRycy9lMm9Eb2MueG1sUEsFBgAAAAAGAAYAWQEAAO8H&#10;AAAAAA==&#10;">
                <o:lock v:ext="edit" aspectratio="f"/>
                <v:rect id="矩形 116" o:spid="_x0000_s1026" o:spt="1" style="position:absolute;left:2302;top:1924;height:672;width:7547;" fillcolor="#EDEDED" filled="t" stroked="f" coordsize="21600,21600" o:gfxdata="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Pvpyr4A&#10;AADcAAAADwAAAAAAAAABACAAAAAiAAAAZHJzL2Rvd25yZXYueG1sUEsBAhQAFAAAAAgAh07iQDMv&#10;BZ47AAAAOQAAABAAAAAAAAAAAQAgAAAADQEAAGRycy9zaGFwZXhtbC54bWxQSwUGAAAAAAYABgBb&#10;AQAAtwMAAAAA&#10;">
                  <v:fill on="t" focussize="0,0"/>
                  <v:stroke on="f"/>
                  <v:imagedata o:title=""/>
                  <o:lock v:ext="edit" aspectratio="f"/>
                </v:rect>
                <v:line id="直线 117" o:spid="_x0000_s1026" o:spt="20" style="position:absolute;left:2302;top:1917;height:0;width:7547;" filled="f" stroked="t" coordsize="21600,21600" o:gfxdata="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cjif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任意多边形 118" o:spid="_x0000_s1026" o:spt="100" style="position:absolute;left:2302;top:2596;height:10490;width:7547;" fillcolor="#EDEDED" filled="t" stroked="f" coordsize="7547,10490" o:gfxdata="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IWI7vQAA&#10;ANwAAAAPAAAAAAAAAAEAIAAAACIAAABkcnMvZG93bnJldi54bWxQSwECFAAUAAAACACHTuJAMy8F&#10;njsAAAA5AAAAEAAAAAAAAAABACAAAAAMAQAAZHJzL3NoYXBleG1sLnhtbFBLBQYAAAAABgAGAFsB&#10;AAC2AwAAAAA=&#10;" path="m7547,9938l0,9938,0,10490,7547,10490,7547,9938m7547,8281l0,8281,0,8833,0,9385,0,9385,0,9938,7547,9938,7547,9385,7547,9385,7547,8833,7547,8281m7547,6073l0,6073,0,6625,0,7177,0,7729,0,8281,7547,8281,7547,7729,7547,7177,7547,6625,7547,6073m7547,0l0,0,0,552,0,1104,0,1656,0,2208,0,2760,0,2760,0,3313,0,3865,0,4417,0,4969,0,5521,0,6073,7547,6073,7547,5521,7547,4969,7547,4417,7547,3865,7547,3313,7547,2760,7547,2760,7547,2208,7547,1656,7547,1104,7547,552,7547,0e">
                  <v:fill on="t" focussize="0,0"/>
                  <v:stroke on="f"/>
                  <v:imagedata o:title=""/>
                  <o:lock v:ext="edit" aspectratio="f"/>
                </v:shape>
              </v:group>
            </w:pict>
          </mc:Fallback>
        </mc:AlternateContent>
      </w:r>
      <w:r>
        <w:rPr>
          <w:spacing w:val="-1"/>
        </w:rPr>
        <w:t xml:space="preserve">现在让我们再学习几种文件操作。我们将编写一个 </w:t>
      </w:r>
      <w:r>
        <w:rPr>
          <w:rFonts w:ascii="Arial" w:eastAsia="Arial"/>
        </w:rPr>
        <w:t>Python</w:t>
      </w:r>
      <w:r>
        <w:rPr>
          <w:rFonts w:ascii="Arial" w:eastAsia="Arial"/>
          <w:spacing w:val="54"/>
        </w:rPr>
        <w:t xml:space="preserve"> </w:t>
      </w:r>
      <w:r>
        <w:rPr>
          <w:spacing w:val="-1"/>
        </w:rPr>
        <w:t>脚本，将一个文件</w:t>
      </w:r>
      <w:r>
        <w:rPr>
          <w:spacing w:val="-8"/>
        </w:rPr>
        <w:t>中的内容拷贝到另外一个文件中。这个脚本很短，不过它会让你对于文件操作有</w:t>
      </w:r>
      <w:r>
        <w:t>更多的了解。</w:t>
      </w:r>
    </w:p>
    <w:p>
      <w:pPr>
        <w:pStyle w:val="5"/>
        <w:spacing w:before="2"/>
        <w:rPr>
          <w:sz w:val="29"/>
        </w:rPr>
      </w:pPr>
    </w:p>
    <w:tbl>
      <w:tblPr>
        <w:tblStyle w:val="7"/>
        <w:tblW w:w="812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323" w:hRule="atLeast"/>
        </w:trPr>
        <w:tc>
          <w:tcPr>
            <w:tcW w:w="582" w:type="dxa"/>
          </w:tcPr>
          <w:p>
            <w:pPr>
              <w:pStyle w:val="10"/>
              <w:spacing w:line="229" w:lineRule="exact"/>
              <w:ind w:left="194"/>
              <w:jc w:val="center"/>
              <w:rPr>
                <w:sz w:val="23"/>
              </w:rPr>
            </w:pPr>
            <w:r>
              <w:rPr>
                <w:color w:val="AAAAAA"/>
                <w:w w:val="100"/>
                <w:sz w:val="23"/>
              </w:rPr>
              <w:t>1</w:t>
            </w:r>
          </w:p>
          <w:p>
            <w:pPr>
              <w:pStyle w:val="10"/>
              <w:rPr>
                <w:rFonts w:ascii="宋体"/>
                <w:sz w:val="22"/>
              </w:rPr>
            </w:pPr>
          </w:p>
          <w:p>
            <w:pPr>
              <w:pStyle w:val="10"/>
              <w:spacing w:before="1"/>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rPr>
                <w:rFonts w:ascii="宋体"/>
                <w:sz w:val="22"/>
              </w:rPr>
            </w:pPr>
          </w:p>
          <w:p>
            <w:pPr>
              <w:pStyle w:val="10"/>
              <w:spacing w:before="1"/>
              <w:ind w:left="194"/>
              <w:jc w:val="center"/>
              <w:rPr>
                <w:sz w:val="23"/>
              </w:rPr>
            </w:pPr>
            <w:r>
              <w:rPr>
                <w:color w:val="AAAAAA"/>
                <w:w w:val="100"/>
                <w:sz w:val="23"/>
              </w:rPr>
              <w:t>5</w:t>
            </w:r>
          </w:p>
          <w:p>
            <w:pPr>
              <w:pStyle w:val="10"/>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rPr>
                <w:rFonts w:ascii="宋体"/>
                <w:sz w:val="22"/>
              </w:rPr>
            </w:pPr>
          </w:p>
          <w:p>
            <w:pPr>
              <w:pStyle w:val="10"/>
              <w:spacing w:before="1"/>
              <w:ind w:left="180" w:right="98"/>
              <w:jc w:val="center"/>
              <w:rPr>
                <w:sz w:val="23"/>
              </w:rPr>
            </w:pPr>
            <w:r>
              <w:rPr>
                <w:color w:val="AAAAAA"/>
                <w:spacing w:val="5"/>
                <w:sz w:val="23"/>
              </w:rPr>
              <w:t>16</w:t>
            </w:r>
          </w:p>
          <w:p>
            <w:pPr>
              <w:pStyle w:val="10"/>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tc>
        <w:tc>
          <w:tcPr>
            <w:tcW w:w="7547" w:type="dxa"/>
            <w:shd w:val="clear" w:color="auto" w:fill="EDEDED"/>
          </w:tcPr>
          <w:p>
            <w:pPr>
              <w:pStyle w:val="10"/>
              <w:spacing w:before="10"/>
              <w:rPr>
                <w:rFonts w:ascii="宋体"/>
                <w:sz w:val="23"/>
              </w:rPr>
            </w:pPr>
          </w:p>
          <w:p>
            <w:pPr>
              <w:pStyle w:val="10"/>
              <w:ind w:left="119"/>
              <w:rPr>
                <w:sz w:val="23"/>
              </w:rPr>
            </w:pPr>
            <w:r>
              <w:rPr>
                <w:b/>
                <w:color w:val="006F1F"/>
                <w:sz w:val="23"/>
              </w:rPr>
              <w:t xml:space="preserve">from </w:t>
            </w:r>
            <w:r>
              <w:rPr>
                <w:b/>
                <w:color w:val="0D84B5"/>
                <w:sz w:val="23"/>
              </w:rPr>
              <w:t xml:space="preserve">sys </w:t>
            </w:r>
            <w:r>
              <w:rPr>
                <w:b/>
                <w:color w:val="006F1F"/>
                <w:sz w:val="23"/>
              </w:rPr>
              <w:t xml:space="preserve">import </w:t>
            </w:r>
            <w:r>
              <w:rPr>
                <w:sz w:val="23"/>
              </w:rPr>
              <w:t>argv</w:t>
            </w:r>
          </w:p>
          <w:p>
            <w:pPr>
              <w:pStyle w:val="10"/>
              <w:spacing w:before="12"/>
              <w:rPr>
                <w:rFonts w:ascii="宋体"/>
                <w:sz w:val="21"/>
              </w:rPr>
            </w:pPr>
          </w:p>
          <w:p>
            <w:pPr>
              <w:pStyle w:val="10"/>
              <w:ind w:left="119"/>
              <w:rPr>
                <w:sz w:val="23"/>
              </w:rPr>
            </w:pPr>
            <w:r>
              <w:rPr>
                <w:b/>
                <w:color w:val="006F1F"/>
                <w:sz w:val="23"/>
              </w:rPr>
              <w:t xml:space="preserve">from </w:t>
            </w:r>
            <w:r>
              <w:rPr>
                <w:b/>
                <w:color w:val="0D84B5"/>
                <w:sz w:val="23"/>
              </w:rPr>
              <w:t xml:space="preserve">os.path </w:t>
            </w:r>
            <w:r>
              <w:rPr>
                <w:b/>
                <w:color w:val="006F1F"/>
                <w:sz w:val="23"/>
              </w:rPr>
              <w:t xml:space="preserve">import </w:t>
            </w:r>
            <w:r>
              <w:rPr>
                <w:sz w:val="23"/>
              </w:rPr>
              <w:t>exists</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 xml:space="preserve">script, from_file, to_file </w:t>
            </w:r>
            <w:r>
              <w:rPr>
                <w:color w:val="666666"/>
                <w:sz w:val="23"/>
              </w:rPr>
              <w:t xml:space="preserve">= </w:t>
            </w:r>
            <w:r>
              <w:rPr>
                <w:sz w:val="23"/>
              </w:rPr>
              <w:t>argv</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pacing w:val="2"/>
                <w:sz w:val="23"/>
              </w:rPr>
              <w:t xml:space="preserve">print </w:t>
            </w:r>
            <w:r>
              <w:rPr>
                <w:color w:val="406F9F"/>
                <w:spacing w:val="2"/>
                <w:sz w:val="23"/>
              </w:rPr>
              <w:t xml:space="preserve">"Copying </w:t>
            </w:r>
            <w:r>
              <w:rPr>
                <w:color w:val="406F9F"/>
                <w:sz w:val="23"/>
              </w:rPr>
              <w:t xml:space="preserve">from </w:t>
            </w:r>
            <w:r>
              <w:rPr>
                <w:i/>
                <w:color w:val="6F9FD0"/>
                <w:sz w:val="23"/>
              </w:rPr>
              <w:t xml:space="preserve">%s </w:t>
            </w:r>
            <w:r>
              <w:rPr>
                <w:color w:val="406F9F"/>
                <w:spacing w:val="2"/>
                <w:sz w:val="23"/>
              </w:rPr>
              <w:t xml:space="preserve">to </w:t>
            </w:r>
            <w:r>
              <w:rPr>
                <w:i/>
                <w:color w:val="6F9FD0"/>
                <w:spacing w:val="2"/>
                <w:sz w:val="23"/>
              </w:rPr>
              <w:t>%s</w:t>
            </w:r>
            <w:r>
              <w:rPr>
                <w:color w:val="406F9F"/>
                <w:spacing w:val="2"/>
                <w:sz w:val="23"/>
              </w:rPr>
              <w:t xml:space="preserve">" </w:t>
            </w:r>
            <w:r>
              <w:rPr>
                <w:color w:val="666666"/>
                <w:sz w:val="23"/>
              </w:rPr>
              <w:t xml:space="preserve">% </w:t>
            </w:r>
            <w:r>
              <w:rPr>
                <w:spacing w:val="3"/>
                <w:sz w:val="23"/>
              </w:rPr>
              <w:t>(from_file,</w:t>
            </w:r>
            <w:r>
              <w:rPr>
                <w:spacing w:val="72"/>
                <w:sz w:val="23"/>
              </w:rPr>
              <w:t xml:space="preserve"> </w:t>
            </w:r>
            <w:r>
              <w:rPr>
                <w:spacing w:val="3"/>
                <w:sz w:val="23"/>
              </w:rPr>
              <w:t>to_file)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xml:space="preserve"># we </w:t>
            </w:r>
            <w:r>
              <w:rPr>
                <w:i/>
                <w:color w:val="408090"/>
                <w:spacing w:val="2"/>
                <w:sz w:val="23"/>
              </w:rPr>
              <w:t xml:space="preserve">could do these two </w:t>
            </w:r>
            <w:r>
              <w:rPr>
                <w:i/>
                <w:color w:val="408090"/>
                <w:sz w:val="23"/>
              </w:rPr>
              <w:t xml:space="preserve">on one </w:t>
            </w:r>
            <w:r>
              <w:rPr>
                <w:i/>
                <w:color w:val="408090"/>
                <w:spacing w:val="2"/>
                <w:sz w:val="23"/>
              </w:rPr>
              <w:t>line too,</w:t>
            </w:r>
            <w:r>
              <w:rPr>
                <w:i/>
                <w:color w:val="408090"/>
                <w:spacing w:val="65"/>
                <w:sz w:val="23"/>
              </w:rPr>
              <w:t xml:space="preserve"> </w:t>
            </w:r>
            <w:r>
              <w:rPr>
                <w:i/>
                <w:color w:val="408090"/>
                <w:spacing w:val="2"/>
                <w:sz w:val="23"/>
              </w:rPr>
              <w:t>how?</w:t>
            </w:r>
          </w:p>
          <w:p>
            <w:pPr>
              <w:pStyle w:val="10"/>
              <w:spacing w:before="1"/>
              <w:rPr>
                <w:rFonts w:ascii="宋体"/>
                <w:sz w:val="22"/>
              </w:rPr>
            </w:pPr>
          </w:p>
          <w:p>
            <w:pPr>
              <w:pStyle w:val="10"/>
              <w:spacing w:line="491" w:lineRule="auto"/>
              <w:ind w:left="119" w:right="3780"/>
              <w:rPr>
                <w:sz w:val="23"/>
              </w:rPr>
            </w:pPr>
            <w:r>
              <w:rPr>
                <w:color w:val="006F1F"/>
                <w:sz w:val="23"/>
              </w:rPr>
              <w:t xml:space="preserve">input </w:t>
            </w:r>
            <w:r>
              <w:rPr>
                <w:color w:val="666666"/>
                <w:sz w:val="23"/>
              </w:rPr>
              <w:t xml:space="preserve">= </w:t>
            </w:r>
            <w:r>
              <w:rPr>
                <w:color w:val="006F1F"/>
                <w:sz w:val="23"/>
              </w:rPr>
              <w:t>open</w:t>
            </w:r>
            <w:r>
              <w:rPr>
                <w:sz w:val="23"/>
              </w:rPr>
              <w:t xml:space="preserve">(from_file) indata </w:t>
            </w:r>
            <w:r>
              <w:rPr>
                <w:color w:val="666666"/>
                <w:sz w:val="23"/>
              </w:rPr>
              <w:t xml:space="preserve">= </w:t>
            </w:r>
            <w:r>
              <w:rPr>
                <w:color w:val="006F1F"/>
                <w:sz w:val="23"/>
              </w:rPr>
              <w:t>input</w:t>
            </w:r>
            <w:r>
              <w:rPr>
                <w:color w:val="666666"/>
                <w:sz w:val="23"/>
              </w:rPr>
              <w:t>.</w:t>
            </w:r>
            <w:r>
              <w:rPr>
                <w:sz w:val="23"/>
              </w:rPr>
              <w:t>read()</w:t>
            </w:r>
          </w:p>
          <w:p>
            <w:pPr>
              <w:pStyle w:val="10"/>
              <w:rPr>
                <w:rFonts w:ascii="宋体"/>
                <w:sz w:val="22"/>
              </w:rPr>
            </w:pPr>
          </w:p>
          <w:p>
            <w:pPr>
              <w:pStyle w:val="10"/>
              <w:spacing w:before="1"/>
              <w:rPr>
                <w:rFonts w:ascii="宋体"/>
                <w:sz w:val="21"/>
              </w:rPr>
            </w:pPr>
          </w:p>
          <w:p>
            <w:pPr>
              <w:pStyle w:val="10"/>
              <w:ind w:left="119"/>
              <w:rPr>
                <w:sz w:val="23"/>
              </w:rPr>
            </w:pPr>
            <w:r>
              <w:rPr>
                <w:b/>
                <w:color w:val="006F1F"/>
                <w:spacing w:val="2"/>
                <w:sz w:val="23"/>
              </w:rPr>
              <w:t xml:space="preserve">print </w:t>
            </w:r>
            <w:r>
              <w:rPr>
                <w:color w:val="406F9F"/>
                <w:spacing w:val="2"/>
                <w:sz w:val="23"/>
              </w:rPr>
              <w:t xml:space="preserve">"The input file </w:t>
            </w:r>
            <w:r>
              <w:rPr>
                <w:color w:val="406F9F"/>
                <w:sz w:val="23"/>
              </w:rPr>
              <w:t xml:space="preserve">is </w:t>
            </w:r>
            <w:r>
              <w:rPr>
                <w:i/>
                <w:color w:val="6F9FD0"/>
                <w:sz w:val="23"/>
              </w:rPr>
              <w:t xml:space="preserve">%d </w:t>
            </w:r>
            <w:r>
              <w:rPr>
                <w:color w:val="406F9F"/>
                <w:spacing w:val="2"/>
                <w:sz w:val="23"/>
              </w:rPr>
              <w:t xml:space="preserve">bytes long" </w:t>
            </w:r>
            <w:r>
              <w:rPr>
                <w:color w:val="666666"/>
                <w:sz w:val="23"/>
              </w:rPr>
              <w:t>%</w:t>
            </w:r>
            <w:r>
              <w:rPr>
                <w:color w:val="666666"/>
                <w:spacing w:val="86"/>
                <w:sz w:val="23"/>
              </w:rPr>
              <w:t xml:space="preserve"> </w:t>
            </w:r>
            <w:r>
              <w:rPr>
                <w:color w:val="006F1F"/>
                <w:spacing w:val="2"/>
                <w:sz w:val="23"/>
              </w:rPr>
              <w:t>len</w:t>
            </w:r>
            <w:r>
              <w:rPr>
                <w:spacing w:val="2"/>
                <w:sz w:val="23"/>
              </w:rPr>
              <w:t>(indata)</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119"/>
              <w:rPr>
                <w:sz w:val="23"/>
              </w:rPr>
            </w:pPr>
            <w:r>
              <w:rPr>
                <w:b/>
                <w:color w:val="006F1F"/>
                <w:sz w:val="23"/>
              </w:rPr>
              <w:t xml:space="preserve">print </w:t>
            </w:r>
            <w:r>
              <w:rPr>
                <w:color w:val="406F9F"/>
                <w:sz w:val="23"/>
              </w:rPr>
              <w:t xml:space="preserve">"Does the output file exist? </w:t>
            </w:r>
            <w:r>
              <w:rPr>
                <w:i/>
                <w:color w:val="6F9FD0"/>
                <w:sz w:val="23"/>
              </w:rPr>
              <w:t>%r</w:t>
            </w:r>
            <w:r>
              <w:rPr>
                <w:color w:val="406F9F"/>
                <w:sz w:val="23"/>
              </w:rPr>
              <w:t xml:space="preserve">" </w:t>
            </w:r>
            <w:r>
              <w:rPr>
                <w:color w:val="666666"/>
                <w:sz w:val="23"/>
              </w:rPr>
              <w:t xml:space="preserve">% </w:t>
            </w:r>
            <w:r>
              <w:rPr>
                <w:sz w:val="23"/>
              </w:rPr>
              <w:t xml:space="preserve">exists(to_file) </w:t>
            </w:r>
            <w:r>
              <w:rPr>
                <w:b/>
                <w:color w:val="006F1F"/>
                <w:sz w:val="23"/>
              </w:rPr>
              <w:t xml:space="preserve">print </w:t>
            </w:r>
            <w:r>
              <w:rPr>
                <w:color w:val="406F9F"/>
                <w:sz w:val="23"/>
              </w:rPr>
              <w:t xml:space="preserve">"Ready, hit RETURN to continue, CTRL-C to abort." </w:t>
            </w:r>
            <w:r>
              <w:rPr>
                <w:color w:val="006F1F"/>
                <w:sz w:val="23"/>
              </w:rPr>
              <w:t>raw_input</w:t>
            </w:r>
            <w:r>
              <w:rPr>
                <w:sz w:val="23"/>
              </w:rPr>
              <w:t>()</w:t>
            </w:r>
          </w:p>
          <w:p>
            <w:pPr>
              <w:pStyle w:val="10"/>
              <w:rPr>
                <w:rFonts w:ascii="宋体"/>
                <w:sz w:val="22"/>
              </w:rPr>
            </w:pPr>
          </w:p>
          <w:p>
            <w:pPr>
              <w:pStyle w:val="10"/>
              <w:spacing w:before="1"/>
              <w:rPr>
                <w:rFonts w:ascii="宋体"/>
                <w:sz w:val="21"/>
              </w:rPr>
            </w:pPr>
          </w:p>
          <w:p>
            <w:pPr>
              <w:pStyle w:val="10"/>
              <w:spacing w:line="491" w:lineRule="auto"/>
              <w:ind w:left="119" w:right="3780"/>
              <w:rPr>
                <w:sz w:val="23"/>
              </w:rPr>
            </w:pPr>
            <w:r>
              <w:rPr>
                <w:sz w:val="23"/>
              </w:rPr>
              <w:t xml:space="preserve">output </w:t>
            </w:r>
            <w:r>
              <w:rPr>
                <w:color w:val="666666"/>
                <w:sz w:val="23"/>
              </w:rPr>
              <w:t xml:space="preserve">= </w:t>
            </w:r>
            <w:r>
              <w:rPr>
                <w:color w:val="006F1F"/>
                <w:sz w:val="23"/>
              </w:rPr>
              <w:t>open</w:t>
            </w:r>
            <w:r>
              <w:rPr>
                <w:sz w:val="23"/>
              </w:rPr>
              <w:t xml:space="preserve">(to_file, </w:t>
            </w:r>
            <w:r>
              <w:rPr>
                <w:color w:val="406F9F"/>
                <w:sz w:val="23"/>
              </w:rPr>
              <w:t>'w'</w:t>
            </w:r>
            <w:r>
              <w:rPr>
                <w:sz w:val="23"/>
              </w:rPr>
              <w:t>) output</w:t>
            </w:r>
            <w:r>
              <w:rPr>
                <w:color w:val="666666"/>
                <w:sz w:val="23"/>
              </w:rPr>
              <w:t>.</w:t>
            </w:r>
            <w:r>
              <w:rPr>
                <w:sz w:val="23"/>
              </w:rPr>
              <w:t>write(indata)</w:t>
            </w:r>
          </w:p>
        </w:tc>
      </w:tr>
    </w:tbl>
    <w:p>
      <w:pPr>
        <w:spacing w:after="0" w:line="491" w:lineRule="auto"/>
        <w:rPr>
          <w:sz w:val="23"/>
        </w:rPr>
        <w:sectPr>
          <w:pgSz w:w="11910" w:h="16840"/>
          <w:pgMar w:top="1460" w:right="1440" w:bottom="1380" w:left="0" w:header="0" w:footer="1040" w:gutter="0"/>
        </w:sectPr>
      </w:pPr>
    </w:p>
    <w:tbl>
      <w:tblPr>
        <w:tblStyle w:val="7"/>
        <w:tblW w:w="812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88" w:hRule="atLeast"/>
        </w:trPr>
        <w:tc>
          <w:tcPr>
            <w:tcW w:w="582" w:type="dxa"/>
          </w:tcPr>
          <w:p>
            <w:pPr>
              <w:pStyle w:val="10"/>
              <w:spacing w:before="21"/>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tc>
        <w:tc>
          <w:tcPr>
            <w:tcW w:w="7547" w:type="dxa"/>
            <w:tcBorders>
              <w:bottom w:val="single" w:color="CCCCCC" w:sz="6" w:space="0"/>
            </w:tcBorders>
            <w:shd w:val="clear" w:color="auto" w:fill="EDEDED"/>
          </w:tcPr>
          <w:p>
            <w:pPr>
              <w:pStyle w:val="10"/>
              <w:spacing w:before="21"/>
              <w:ind w:left="119"/>
              <w:rPr>
                <w:sz w:val="23"/>
              </w:rPr>
            </w:pPr>
            <w:r>
              <w:rPr>
                <w:b/>
                <w:color w:val="006F1F"/>
                <w:sz w:val="23"/>
              </w:rPr>
              <w:t xml:space="preserve">print </w:t>
            </w:r>
            <w:r>
              <w:rPr>
                <w:color w:val="406F9F"/>
                <w:sz w:val="23"/>
              </w:rPr>
              <w:t>"Alright, all done."</w:t>
            </w:r>
          </w:p>
          <w:p>
            <w:pPr>
              <w:pStyle w:val="10"/>
              <w:rPr>
                <w:rFonts w:ascii="宋体"/>
                <w:sz w:val="22"/>
              </w:rPr>
            </w:pPr>
          </w:p>
          <w:p>
            <w:pPr>
              <w:pStyle w:val="10"/>
              <w:spacing w:before="3"/>
              <w:rPr>
                <w:rFonts w:ascii="宋体"/>
                <w:sz w:val="21"/>
              </w:rPr>
            </w:pPr>
          </w:p>
          <w:p>
            <w:pPr>
              <w:pStyle w:val="10"/>
              <w:spacing w:line="550" w:lineRule="atLeast"/>
              <w:ind w:left="119" w:right="4033"/>
              <w:rPr>
                <w:sz w:val="23"/>
              </w:rPr>
            </w:pPr>
            <w:r>
              <w:rPr>
                <w:sz w:val="23"/>
              </w:rPr>
              <w:t>output</w:t>
            </w:r>
            <w:r>
              <w:rPr>
                <w:color w:val="666666"/>
                <w:sz w:val="23"/>
              </w:rPr>
              <w:t>.</w:t>
            </w:r>
            <w:r>
              <w:rPr>
                <w:sz w:val="23"/>
              </w:rPr>
              <w:t xml:space="preserve">close() </w:t>
            </w:r>
            <w:r>
              <w:rPr>
                <w:color w:val="006F1F"/>
                <w:sz w:val="23"/>
              </w:rPr>
              <w:t>input</w:t>
            </w:r>
            <w:r>
              <w:rPr>
                <w:color w:val="666666"/>
                <w:sz w:val="23"/>
              </w:rPr>
              <w:t>.</w:t>
            </w:r>
            <w:r>
              <w:rPr>
                <w:sz w:val="23"/>
              </w:rPr>
              <w:t>close()</w:t>
            </w:r>
          </w:p>
        </w:tc>
      </w:tr>
    </w:tbl>
    <w:p>
      <w:pPr>
        <w:pStyle w:val="5"/>
        <w:rPr>
          <w:sz w:val="20"/>
        </w:rPr>
      </w:pPr>
    </w:p>
    <w:p>
      <w:pPr>
        <w:spacing w:before="221" w:line="278" w:lineRule="auto"/>
        <w:ind w:left="1800" w:right="233" w:firstLine="0"/>
        <w:jc w:val="left"/>
        <w:rPr>
          <w:rFonts w:hint="eastAsia" w:ascii="宋体" w:eastAsia="宋体"/>
          <w:sz w:val="24"/>
        </w:rPr>
      </w:pPr>
      <w:r>
        <w:rPr>
          <w:rFonts w:hint="eastAsia" w:ascii="宋体" w:eastAsia="宋体"/>
          <w:spacing w:val="-5"/>
          <w:sz w:val="24"/>
        </w:rPr>
        <w:t xml:space="preserve">你应该很快注意到了我们 </w:t>
      </w:r>
      <w:r>
        <w:rPr>
          <w:color w:val="444444"/>
          <w:sz w:val="23"/>
          <w:shd w:val="clear" w:color="auto" w:fill="F1F1F1"/>
        </w:rPr>
        <w:t>import</w:t>
      </w:r>
      <w:r>
        <w:rPr>
          <w:color w:val="444444"/>
          <w:spacing w:val="-54"/>
          <w:sz w:val="23"/>
        </w:rPr>
        <w:t xml:space="preserve"> </w:t>
      </w:r>
      <w:r>
        <w:rPr>
          <w:rFonts w:hint="eastAsia" w:ascii="宋体" w:eastAsia="宋体"/>
          <w:spacing w:val="-6"/>
          <w:sz w:val="24"/>
        </w:rPr>
        <w:t xml:space="preserve">了又一个很好用的命令 </w:t>
      </w:r>
      <w:r>
        <w:rPr>
          <w:color w:val="444444"/>
          <w:spacing w:val="2"/>
          <w:sz w:val="23"/>
          <w:shd w:val="clear" w:color="auto" w:fill="F1F1F1"/>
        </w:rPr>
        <w:t>exists</w:t>
      </w:r>
      <w:r>
        <w:rPr>
          <w:rFonts w:hint="eastAsia" w:ascii="宋体" w:eastAsia="宋体"/>
          <w:spacing w:val="-2"/>
          <w:sz w:val="24"/>
        </w:rPr>
        <w:t>。这个命令将</w:t>
      </w:r>
      <w:r>
        <w:rPr>
          <w:rFonts w:hint="eastAsia" w:ascii="宋体" w:eastAsia="宋体"/>
          <w:spacing w:val="-18"/>
          <w:sz w:val="24"/>
        </w:rPr>
        <w:t xml:space="preserve">文件名字符串作为参数，如果文件存在的话，它将返回 </w:t>
      </w:r>
      <w:r>
        <w:rPr>
          <w:color w:val="444444"/>
          <w:spacing w:val="2"/>
          <w:w w:val="100"/>
          <w:sz w:val="23"/>
          <w:shd w:val="clear" w:color="auto" w:fill="F1F1F1"/>
        </w:rPr>
        <w:t>T</w:t>
      </w:r>
      <w:r>
        <w:rPr>
          <w:color w:val="444444"/>
          <w:w w:val="100"/>
          <w:sz w:val="23"/>
          <w:shd w:val="clear" w:color="auto" w:fill="F1F1F1"/>
        </w:rPr>
        <w:t>r</w:t>
      </w:r>
      <w:r>
        <w:rPr>
          <w:color w:val="444444"/>
          <w:spacing w:val="3"/>
          <w:w w:val="100"/>
          <w:sz w:val="23"/>
          <w:shd w:val="clear" w:color="auto" w:fill="F1F1F1"/>
        </w:rPr>
        <w:t>ue</w:t>
      </w:r>
      <w:r>
        <w:rPr>
          <w:rFonts w:hint="eastAsia" w:ascii="宋体" w:eastAsia="宋体"/>
          <w:spacing w:val="-24"/>
          <w:sz w:val="24"/>
        </w:rPr>
        <w:t xml:space="preserve">，否则将返回 </w:t>
      </w:r>
      <w:r>
        <w:rPr>
          <w:color w:val="444444"/>
          <w:spacing w:val="2"/>
          <w:w w:val="100"/>
          <w:sz w:val="23"/>
          <w:shd w:val="clear" w:color="auto" w:fill="F1F1F1"/>
        </w:rPr>
        <w:t>F</w:t>
      </w:r>
      <w:r>
        <w:rPr>
          <w:color w:val="444444"/>
          <w:w w:val="100"/>
          <w:sz w:val="23"/>
          <w:shd w:val="clear" w:color="auto" w:fill="F1F1F1"/>
        </w:rPr>
        <w:t>a</w:t>
      </w:r>
      <w:r>
        <w:rPr>
          <w:color w:val="444444"/>
          <w:spacing w:val="3"/>
          <w:w w:val="100"/>
          <w:sz w:val="23"/>
          <w:shd w:val="clear" w:color="auto" w:fill="F1F1F1"/>
        </w:rPr>
        <w:t>l</w:t>
      </w:r>
      <w:r>
        <w:rPr>
          <w:color w:val="444444"/>
          <w:w w:val="100"/>
          <w:sz w:val="23"/>
          <w:shd w:val="clear" w:color="auto" w:fill="F1F1F1"/>
        </w:rPr>
        <w:t>s</w:t>
      </w:r>
      <w:r>
        <w:rPr>
          <w:color w:val="444444"/>
          <w:spacing w:val="3"/>
          <w:w w:val="100"/>
          <w:sz w:val="23"/>
          <w:shd w:val="clear" w:color="auto" w:fill="F1F1F1"/>
        </w:rPr>
        <w:t>e</w:t>
      </w:r>
      <w:r>
        <w:rPr>
          <w:rFonts w:hint="eastAsia" w:ascii="宋体" w:eastAsia="宋体"/>
          <w:spacing w:val="-12"/>
          <w:sz w:val="24"/>
        </w:rPr>
        <w:t>。</w:t>
      </w:r>
      <w:r>
        <w:rPr>
          <w:rFonts w:hint="eastAsia" w:ascii="宋体" w:eastAsia="宋体"/>
          <w:spacing w:val="-8"/>
          <w:sz w:val="24"/>
        </w:rPr>
        <w:t>在本书的下半部分，我们将使用这个函数做很多的事情，不过现在你应该学会怎</w:t>
      </w:r>
      <w:r>
        <w:rPr>
          <w:rFonts w:hint="eastAsia" w:ascii="宋体" w:eastAsia="宋体"/>
          <w:spacing w:val="-20"/>
          <w:sz w:val="24"/>
        </w:rPr>
        <w:t xml:space="preserve">样通过 </w:t>
      </w:r>
      <w:r>
        <w:rPr>
          <w:color w:val="444444"/>
          <w:sz w:val="23"/>
          <w:shd w:val="clear" w:color="auto" w:fill="F1F1F1"/>
        </w:rPr>
        <w:t>import</w:t>
      </w:r>
      <w:r>
        <w:rPr>
          <w:color w:val="444444"/>
          <w:spacing w:val="-56"/>
          <w:sz w:val="23"/>
        </w:rPr>
        <w:t xml:space="preserve"> </w:t>
      </w:r>
      <w:r>
        <w:rPr>
          <w:rFonts w:hint="eastAsia" w:ascii="宋体" w:eastAsia="宋体"/>
          <w:spacing w:val="-1"/>
          <w:sz w:val="24"/>
        </w:rPr>
        <w:t>调用它。</w:t>
      </w:r>
    </w:p>
    <w:p>
      <w:pPr>
        <w:pStyle w:val="5"/>
        <w:spacing w:before="10"/>
        <w:rPr>
          <w:sz w:val="9"/>
        </w:rPr>
      </w:pPr>
    </w:p>
    <w:p>
      <w:pPr>
        <w:pStyle w:val="5"/>
        <w:spacing w:before="66" w:line="278" w:lineRule="auto"/>
        <w:ind w:left="1800" w:right="194"/>
      </w:pPr>
      <w:r>
        <w:t xml:space="preserve">通过使用 </w:t>
      </w:r>
      <w:r>
        <w:rPr>
          <w:rFonts w:ascii="Consolas" w:eastAsia="Consolas"/>
          <w:color w:val="444444"/>
          <w:sz w:val="23"/>
          <w:shd w:val="clear" w:color="auto" w:fill="F1F1F1"/>
        </w:rPr>
        <w:t>import</w:t>
      </w:r>
      <w:r>
        <w:rPr>
          <w:rFonts w:ascii="Consolas" w:eastAsia="Consolas"/>
          <w:color w:val="444444"/>
          <w:sz w:val="23"/>
        </w:rPr>
        <w:t xml:space="preserve"> </w:t>
      </w:r>
      <w:r>
        <w:t>，你可以在自己代码中直接使用其他更厉害的（通常是这样， 不过也不 尽然）程序员写的大量免费代码，这样你就不需要重写一遍了。</w:t>
      </w:r>
    </w:p>
    <w:p>
      <w:pPr>
        <w:pStyle w:val="5"/>
      </w:pPr>
    </w:p>
    <w:p>
      <w:pPr>
        <w:pStyle w:val="5"/>
        <w:spacing w:before="11"/>
        <w:rPr>
          <w:sz w:val="17"/>
        </w:rPr>
      </w:pPr>
    </w:p>
    <w:p>
      <w:pPr>
        <w:pStyle w:val="3"/>
      </w:pPr>
      <w:bookmarkStart w:id="69" w:name="你应该看到的结果"/>
      <w:bookmarkEnd w:id="69"/>
      <w:r>
        <w:rPr>
          <w:color w:val="465157"/>
        </w:rPr>
        <w:t>你应该看到的结果</w:t>
      </w:r>
    </w:p>
    <w:p>
      <w:pPr>
        <w:pStyle w:val="5"/>
        <w:spacing w:before="1"/>
        <w:rPr>
          <w:b/>
          <w:sz w:val="27"/>
        </w:rPr>
      </w:pPr>
    </w:p>
    <w:p>
      <w:pPr>
        <w:pStyle w:val="5"/>
        <w:spacing w:line="278" w:lineRule="auto"/>
        <w:ind w:left="1800" w:right="357"/>
        <w:rPr>
          <w:rFonts w:ascii="Arial" w:eastAsia="Arial"/>
        </w:rPr>
      </w:pPr>
      <w:r>
        <w:rPr>
          <w:spacing w:val="-7"/>
        </w:rPr>
        <w:t>和你前面写的脚本一样，运行该脚本需要两个参数，一个是待拷贝的文件，一个</w:t>
      </w:r>
      <w:r>
        <w:rPr>
          <w:spacing w:val="-3"/>
        </w:rPr>
        <w:t xml:space="preserve">是要拷贝至的文件。如果我们使用以前的 </w:t>
      </w:r>
      <w:r>
        <w:rPr>
          <w:rFonts w:ascii="Consolas" w:eastAsia="Consolas"/>
          <w:color w:val="444444"/>
          <w:sz w:val="23"/>
          <w:shd w:val="clear" w:color="auto" w:fill="F1F1F1"/>
        </w:rPr>
        <w:t>test.txt</w:t>
      </w:r>
      <w:r>
        <w:rPr>
          <w:rFonts w:ascii="Consolas" w:eastAsia="Consolas"/>
          <w:color w:val="444444"/>
          <w:spacing w:val="-57"/>
          <w:sz w:val="23"/>
        </w:rPr>
        <w:t xml:space="preserve"> </w:t>
      </w:r>
      <w:r>
        <w:rPr>
          <w:spacing w:val="-1"/>
        </w:rPr>
        <w:t>我们将看到如下的结果</w:t>
      </w:r>
      <w:r>
        <w:rPr>
          <w:rFonts w:ascii="Arial" w:eastAsia="Arial"/>
        </w:rPr>
        <w:t>:</w:t>
      </w:r>
    </w:p>
    <w:p>
      <w:pPr>
        <w:pStyle w:val="5"/>
        <w:spacing w:before="5"/>
        <w:rPr>
          <w:rFonts w:ascii="Arial"/>
          <w:sz w:val="13"/>
        </w:rPr>
      </w:pPr>
      <w:r>
        <mc:AlternateContent>
          <mc:Choice Requires="wps">
            <w:drawing>
              <wp:anchor distT="0" distB="0" distL="0" distR="0" simplePos="0" relativeHeight="2048" behindDoc="0" locked="0" layoutInCell="1" allowOverlap="1">
                <wp:simplePos x="0" y="0"/>
                <wp:positionH relativeFrom="page">
                  <wp:posOffset>1348740</wp:posOffset>
                </wp:positionH>
                <wp:positionV relativeFrom="paragraph">
                  <wp:posOffset>127635</wp:posOffset>
                </wp:positionV>
                <wp:extent cx="4864100" cy="4216400"/>
                <wp:effectExtent l="5080" t="5080" r="7620" b="7620"/>
                <wp:wrapTopAndBottom/>
                <wp:docPr id="60" name="文本框 119"/>
                <wp:cNvGraphicFramePr/>
                <a:graphic xmlns:a="http://schemas.openxmlformats.org/drawingml/2006/main">
                  <a:graphicData uri="http://schemas.microsoft.com/office/word/2010/wordprocessingShape">
                    <wps:wsp>
                      <wps:cNvSpPr txBox="1"/>
                      <wps:spPr>
                        <a:xfrm>
                          <a:off x="0" y="0"/>
                          <a:ext cx="4864100" cy="421640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91" w:lineRule="auto"/>
                              <w:ind w:left="148" w:right="2739" w:firstLine="0"/>
                              <w:jc w:val="left"/>
                              <w:rPr>
                                <w:sz w:val="23"/>
                              </w:rPr>
                            </w:pPr>
                            <w:r>
                              <w:rPr>
                                <w:b/>
                                <w:color w:val="C55D09"/>
                                <w:sz w:val="23"/>
                              </w:rPr>
                              <w:t xml:space="preserve">$ </w:t>
                            </w:r>
                            <w:r>
                              <w:rPr>
                                <w:sz w:val="23"/>
                              </w:rPr>
                              <w:t xml:space="preserve">python ex17.py test.txt copied.txt </w:t>
                            </w:r>
                            <w:r>
                              <w:rPr>
                                <w:color w:val="2F2F2F"/>
                                <w:sz w:val="23"/>
                              </w:rPr>
                              <w:t>Copying from test.txt to copied.txt The input file is 81 bytes long</w:t>
                            </w:r>
                          </w:p>
                          <w:p>
                            <w:pPr>
                              <w:spacing w:before="0" w:line="267" w:lineRule="exact"/>
                              <w:ind w:left="148" w:right="0" w:firstLine="0"/>
                              <w:jc w:val="left"/>
                              <w:rPr>
                                <w:sz w:val="23"/>
                              </w:rPr>
                            </w:pPr>
                            <w:r>
                              <w:rPr>
                                <w:color w:val="2F2F2F"/>
                                <w:sz w:val="23"/>
                              </w:rPr>
                              <w:t>Does the output file exist? False</w:t>
                            </w:r>
                          </w:p>
                          <w:p>
                            <w:pPr>
                              <w:pStyle w:val="5"/>
                              <w:spacing w:before="7"/>
                              <w:rPr>
                                <w:rFonts w:ascii="Arial"/>
                              </w:rPr>
                            </w:pPr>
                          </w:p>
                          <w:p>
                            <w:pPr>
                              <w:spacing w:before="1"/>
                              <w:ind w:left="148" w:right="0" w:firstLine="0"/>
                              <w:jc w:val="left"/>
                              <w:rPr>
                                <w:sz w:val="23"/>
                              </w:rPr>
                            </w:pPr>
                            <w:r>
                              <w:rPr>
                                <w:color w:val="2F2F2F"/>
                                <w:sz w:val="23"/>
                              </w:rPr>
                              <w:t>Ready, hit RETURN to continue, CTRL-C to abort.</w:t>
                            </w:r>
                          </w:p>
                          <w:p>
                            <w:pPr>
                              <w:pStyle w:val="5"/>
                              <w:rPr>
                                <w:rFonts w:ascii="Arial"/>
                                <w:sz w:val="22"/>
                              </w:rPr>
                            </w:pPr>
                          </w:p>
                          <w:p>
                            <w:pPr>
                              <w:pStyle w:val="5"/>
                              <w:rPr>
                                <w:rFonts w:ascii="Arial"/>
                                <w:sz w:val="22"/>
                              </w:rPr>
                            </w:pPr>
                          </w:p>
                          <w:p>
                            <w:pPr>
                              <w:pStyle w:val="5"/>
                              <w:spacing w:before="6"/>
                              <w:rPr>
                                <w:rFonts w:ascii="Arial"/>
                                <w:sz w:val="28"/>
                              </w:rPr>
                            </w:pPr>
                          </w:p>
                          <w:p>
                            <w:pPr>
                              <w:spacing w:before="0"/>
                              <w:ind w:left="148" w:right="0" w:firstLine="0"/>
                              <w:jc w:val="left"/>
                              <w:rPr>
                                <w:sz w:val="23"/>
                              </w:rPr>
                            </w:pPr>
                            <w:r>
                              <w:rPr>
                                <w:color w:val="2F2F2F"/>
                                <w:sz w:val="23"/>
                              </w:rPr>
                              <w:t>Alright, all done.</w:t>
                            </w:r>
                          </w:p>
                          <w:p>
                            <w:pPr>
                              <w:pStyle w:val="5"/>
                              <w:rPr>
                                <w:rFonts w:ascii="Arial"/>
                                <w:sz w:val="22"/>
                              </w:rPr>
                            </w:pPr>
                          </w:p>
                          <w:p>
                            <w:pPr>
                              <w:pStyle w:val="5"/>
                              <w:rPr>
                                <w:rFonts w:ascii="Arial"/>
                                <w:sz w:val="22"/>
                              </w:rPr>
                            </w:pPr>
                          </w:p>
                          <w:p>
                            <w:pPr>
                              <w:pStyle w:val="5"/>
                              <w:spacing w:before="7"/>
                              <w:rPr>
                                <w:rFonts w:ascii="Arial"/>
                                <w:sz w:val="28"/>
                              </w:rPr>
                            </w:pPr>
                          </w:p>
                          <w:p>
                            <w:pPr>
                              <w:spacing w:before="0"/>
                              <w:ind w:left="148" w:right="0" w:firstLine="0"/>
                              <w:jc w:val="left"/>
                              <w:rPr>
                                <w:sz w:val="23"/>
                              </w:rPr>
                            </w:pPr>
                            <w:r>
                              <w:rPr>
                                <w:b/>
                                <w:color w:val="C55D09"/>
                                <w:sz w:val="23"/>
                              </w:rPr>
                              <w:t xml:space="preserve">$ </w:t>
                            </w:r>
                            <w:r>
                              <w:rPr>
                                <w:sz w:val="23"/>
                              </w:rPr>
                              <w:t>cat copied.txt</w:t>
                            </w:r>
                          </w:p>
                          <w:p>
                            <w:pPr>
                              <w:pStyle w:val="5"/>
                              <w:spacing w:before="7"/>
                              <w:rPr>
                                <w:rFonts w:ascii="Arial"/>
                              </w:rPr>
                            </w:pPr>
                          </w:p>
                          <w:p>
                            <w:pPr>
                              <w:spacing w:before="0" w:line="491" w:lineRule="auto"/>
                              <w:ind w:left="148" w:right="3849" w:firstLine="0"/>
                              <w:jc w:val="left"/>
                              <w:rPr>
                                <w:sz w:val="23"/>
                              </w:rPr>
                            </w:pPr>
                            <w:r>
                              <w:rPr>
                                <w:color w:val="2F2F2F"/>
                                <w:sz w:val="23"/>
                              </w:rPr>
                              <w:t>To all the people out there. I say I don't like my hair.</w:t>
                            </w:r>
                          </w:p>
                          <w:p>
                            <w:pPr>
                              <w:spacing w:before="3"/>
                              <w:ind w:left="148" w:right="0" w:firstLine="0"/>
                              <w:jc w:val="left"/>
                              <w:rPr>
                                <w:sz w:val="23"/>
                              </w:rPr>
                            </w:pPr>
                            <w:r>
                              <w:rPr>
                                <w:color w:val="2F2F2F"/>
                                <w:sz w:val="23"/>
                              </w:rPr>
                              <w:t>I need to shave it off.</w:t>
                            </w:r>
                          </w:p>
                        </w:txbxContent>
                      </wps:txbx>
                      <wps:bodyPr lIns="0" tIns="0" rIns="0" bIns="0" upright="1"/>
                    </wps:wsp>
                  </a:graphicData>
                </a:graphic>
              </wp:anchor>
            </w:drawing>
          </mc:Choice>
          <mc:Fallback>
            <w:pict>
              <v:shape id="文本框 119" o:spid="_x0000_s1026" o:spt="202" type="#_x0000_t202" style="position:absolute;left:0pt;margin-left:106.2pt;margin-top:10.05pt;height:332pt;width:383pt;mso-position-horizontal-relative:page;mso-wrap-distance-bottom:0pt;mso-wrap-distance-top:0pt;z-index:2048;mso-width-relative:page;mso-height-relative:page;" fillcolor="#EDEDED" filled="t" stroked="t" coordsize="21600,21600" o:gfxdata="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a5Kyu2QAAAAoBAAAPAAAAAAAAAAEAIAAAACIAAABkcnMv&#10;ZG93bnJldi54bWxQSwECFAAUAAAACACHTuJAS1EtiQICAAAQBAAADgAAAAAAAAABACAAAAAoAQAA&#10;ZHJzL2Uyb0RvYy54bWxQSwUGAAAAAAYABgBZAQAAnAUAAAAA&#10;">
                <v:fill on="t" focussize="0,0"/>
                <v:stroke weight="0.72pt" color="#CCCCCC" joinstyle="miter"/>
                <v:imagedata o:title=""/>
                <o:lock v:ext="edit" aspectratio="f"/>
                <v:textbox inset="0mm,0mm,0mm,0mm">
                  <w:txbxContent>
                    <w:p>
                      <w:pPr>
                        <w:spacing w:before="143" w:line="491" w:lineRule="auto"/>
                        <w:ind w:left="148" w:right="2739" w:firstLine="0"/>
                        <w:jc w:val="left"/>
                        <w:rPr>
                          <w:sz w:val="23"/>
                        </w:rPr>
                      </w:pPr>
                      <w:r>
                        <w:rPr>
                          <w:b/>
                          <w:color w:val="C55D09"/>
                          <w:sz w:val="23"/>
                        </w:rPr>
                        <w:t xml:space="preserve">$ </w:t>
                      </w:r>
                      <w:r>
                        <w:rPr>
                          <w:sz w:val="23"/>
                        </w:rPr>
                        <w:t xml:space="preserve">python ex17.py test.txt copied.txt </w:t>
                      </w:r>
                      <w:r>
                        <w:rPr>
                          <w:color w:val="2F2F2F"/>
                          <w:sz w:val="23"/>
                        </w:rPr>
                        <w:t>Copying from test.txt to copied.txt The input file is 81 bytes long</w:t>
                      </w:r>
                    </w:p>
                    <w:p>
                      <w:pPr>
                        <w:spacing w:before="0" w:line="267" w:lineRule="exact"/>
                        <w:ind w:left="148" w:right="0" w:firstLine="0"/>
                        <w:jc w:val="left"/>
                        <w:rPr>
                          <w:sz w:val="23"/>
                        </w:rPr>
                      </w:pPr>
                      <w:r>
                        <w:rPr>
                          <w:color w:val="2F2F2F"/>
                          <w:sz w:val="23"/>
                        </w:rPr>
                        <w:t>Does the output file exist? False</w:t>
                      </w:r>
                    </w:p>
                    <w:p>
                      <w:pPr>
                        <w:pStyle w:val="5"/>
                        <w:spacing w:before="7"/>
                        <w:rPr>
                          <w:rFonts w:ascii="Arial"/>
                        </w:rPr>
                      </w:pPr>
                    </w:p>
                    <w:p>
                      <w:pPr>
                        <w:spacing w:before="1"/>
                        <w:ind w:left="148" w:right="0" w:firstLine="0"/>
                        <w:jc w:val="left"/>
                        <w:rPr>
                          <w:sz w:val="23"/>
                        </w:rPr>
                      </w:pPr>
                      <w:r>
                        <w:rPr>
                          <w:color w:val="2F2F2F"/>
                          <w:sz w:val="23"/>
                        </w:rPr>
                        <w:t>Ready, hit RETURN to continue, CTRL-C to abort.</w:t>
                      </w:r>
                    </w:p>
                    <w:p>
                      <w:pPr>
                        <w:pStyle w:val="5"/>
                        <w:rPr>
                          <w:rFonts w:ascii="Arial"/>
                          <w:sz w:val="22"/>
                        </w:rPr>
                      </w:pPr>
                    </w:p>
                    <w:p>
                      <w:pPr>
                        <w:pStyle w:val="5"/>
                        <w:rPr>
                          <w:rFonts w:ascii="Arial"/>
                          <w:sz w:val="22"/>
                        </w:rPr>
                      </w:pPr>
                    </w:p>
                    <w:p>
                      <w:pPr>
                        <w:pStyle w:val="5"/>
                        <w:spacing w:before="6"/>
                        <w:rPr>
                          <w:rFonts w:ascii="Arial"/>
                          <w:sz w:val="28"/>
                        </w:rPr>
                      </w:pPr>
                    </w:p>
                    <w:p>
                      <w:pPr>
                        <w:spacing w:before="0"/>
                        <w:ind w:left="148" w:right="0" w:firstLine="0"/>
                        <w:jc w:val="left"/>
                        <w:rPr>
                          <w:sz w:val="23"/>
                        </w:rPr>
                      </w:pPr>
                      <w:r>
                        <w:rPr>
                          <w:color w:val="2F2F2F"/>
                          <w:sz w:val="23"/>
                        </w:rPr>
                        <w:t>Alright, all done.</w:t>
                      </w:r>
                    </w:p>
                    <w:p>
                      <w:pPr>
                        <w:pStyle w:val="5"/>
                        <w:rPr>
                          <w:rFonts w:ascii="Arial"/>
                          <w:sz w:val="22"/>
                        </w:rPr>
                      </w:pPr>
                    </w:p>
                    <w:p>
                      <w:pPr>
                        <w:pStyle w:val="5"/>
                        <w:rPr>
                          <w:rFonts w:ascii="Arial"/>
                          <w:sz w:val="22"/>
                        </w:rPr>
                      </w:pPr>
                    </w:p>
                    <w:p>
                      <w:pPr>
                        <w:pStyle w:val="5"/>
                        <w:spacing w:before="7"/>
                        <w:rPr>
                          <w:rFonts w:ascii="Arial"/>
                          <w:sz w:val="28"/>
                        </w:rPr>
                      </w:pPr>
                    </w:p>
                    <w:p>
                      <w:pPr>
                        <w:spacing w:before="0"/>
                        <w:ind w:left="148" w:right="0" w:firstLine="0"/>
                        <w:jc w:val="left"/>
                        <w:rPr>
                          <w:sz w:val="23"/>
                        </w:rPr>
                      </w:pPr>
                      <w:r>
                        <w:rPr>
                          <w:b/>
                          <w:color w:val="C55D09"/>
                          <w:sz w:val="23"/>
                        </w:rPr>
                        <w:t xml:space="preserve">$ </w:t>
                      </w:r>
                      <w:r>
                        <w:rPr>
                          <w:sz w:val="23"/>
                        </w:rPr>
                        <w:t>cat copied.txt</w:t>
                      </w:r>
                    </w:p>
                    <w:p>
                      <w:pPr>
                        <w:pStyle w:val="5"/>
                        <w:spacing w:before="7"/>
                        <w:rPr>
                          <w:rFonts w:ascii="Arial"/>
                        </w:rPr>
                      </w:pPr>
                    </w:p>
                    <w:p>
                      <w:pPr>
                        <w:spacing w:before="0" w:line="491" w:lineRule="auto"/>
                        <w:ind w:left="148" w:right="3849" w:firstLine="0"/>
                        <w:jc w:val="left"/>
                        <w:rPr>
                          <w:sz w:val="23"/>
                        </w:rPr>
                      </w:pPr>
                      <w:r>
                        <w:rPr>
                          <w:color w:val="2F2F2F"/>
                          <w:sz w:val="23"/>
                        </w:rPr>
                        <w:t>To all the people out there. I say I don't like my hair.</w:t>
                      </w:r>
                    </w:p>
                    <w:p>
                      <w:pPr>
                        <w:spacing w:before="3"/>
                        <w:ind w:left="148" w:right="0" w:firstLine="0"/>
                        <w:jc w:val="left"/>
                        <w:rPr>
                          <w:sz w:val="23"/>
                        </w:rPr>
                      </w:pPr>
                      <w:r>
                        <w:rPr>
                          <w:color w:val="2F2F2F"/>
                          <w:sz w:val="23"/>
                        </w:rPr>
                        <w:t>I need to shave it off.</w:t>
                      </w:r>
                    </w:p>
                  </w:txbxContent>
                </v:textbox>
                <w10:wrap type="topAndBottom"/>
              </v:shape>
            </w:pict>
          </mc:Fallback>
        </mc:AlternateContent>
      </w:r>
    </w:p>
    <w:p>
      <w:pPr>
        <w:spacing w:after="0"/>
        <w:rPr>
          <w:rFonts w:ascii="Arial"/>
          <w:sz w:val="13"/>
        </w:rPr>
        <w:sectPr>
          <w:pgSz w:w="11910" w:h="16840"/>
          <w:pgMar w:top="1420" w:right="1440" w:bottom="1380" w:left="0" w:header="0" w:footer="1040" w:gutter="0"/>
        </w:sectPr>
      </w:pPr>
    </w:p>
    <w:p>
      <w:pPr>
        <w:pStyle w:val="5"/>
        <w:ind w:left="2116"/>
        <w:rPr>
          <w:rFonts w:ascii="Arial"/>
          <w:sz w:val="20"/>
        </w:rPr>
      </w:pPr>
      <w:r>
        <w:rPr>
          <w:rFonts w:ascii="Arial"/>
          <w:position w:val="0"/>
          <w:sz w:val="20"/>
        </w:rPr>
        <mc:AlternateContent>
          <mc:Choice Requires="wps">
            <w:drawing>
              <wp:inline distT="0" distB="0" distL="114300" distR="114300">
                <wp:extent cx="4864100" cy="360045"/>
                <wp:effectExtent l="5080" t="4445" r="7620" b="16510"/>
                <wp:docPr id="759" name="文本框 120"/>
                <wp:cNvGraphicFramePr/>
                <a:graphic xmlns:a="http://schemas.openxmlformats.org/drawingml/2006/main">
                  <a:graphicData uri="http://schemas.microsoft.com/office/word/2010/wordprocessingShape">
                    <wps:wsp>
                      <wps:cNvSpPr txBox="1"/>
                      <wps:spPr>
                        <a:xfrm>
                          <a:off x="0" y="0"/>
                          <a:ext cx="4864100" cy="3600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b/>
                                <w:sz w:val="23"/>
                              </w:rPr>
                            </w:pPr>
                            <w:r>
                              <w:rPr>
                                <w:b/>
                                <w:color w:val="C55D09"/>
                                <w:w w:val="100"/>
                                <w:sz w:val="23"/>
                              </w:rPr>
                              <w:t>$</w:t>
                            </w:r>
                          </w:p>
                        </w:txbxContent>
                      </wps:txbx>
                      <wps:bodyPr lIns="0" tIns="0" rIns="0" bIns="0" upright="1"/>
                    </wps:wsp>
                  </a:graphicData>
                </a:graphic>
              </wp:inline>
            </w:drawing>
          </mc:Choice>
          <mc:Fallback>
            <w:pict>
              <v:shape id="文本框 120" o:spid="_x0000_s1026" o:spt="202" type="#_x0000_t202" style="height:28.35pt;width:383pt;" fillcolor="#EDEDED" filled="t" stroked="t" coordsize="21600,21600" o:gfxdata="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MfCxnUAAAABAEAAA8AAAAAAAAAAQAgAAAAIgAAAGRycy9kb3du&#10;cmV2LnhtbFBLAQIUABQAAAAIAIdO4kCsHBIpAwIAABAEAAAOAAAAAAAAAAEAIAAAACMBAABkcnMv&#10;ZTJvRG9jLnhtbFBLBQYAAAAABgAGAFkBAACYBQAAAAA=&#10;">
                <v:fill on="t" focussize="0,0"/>
                <v:stroke weight="0.72pt" color="#CCCCCC" joinstyle="miter"/>
                <v:imagedata o:title=""/>
                <o:lock v:ext="edit" aspectratio="f"/>
                <v:textbox inset="0mm,0mm,0mm,0mm">
                  <w:txbxContent>
                    <w:p>
                      <w:pPr>
                        <w:spacing w:before="144"/>
                        <w:ind w:left="148" w:right="0" w:firstLine="0"/>
                        <w:jc w:val="left"/>
                        <w:rPr>
                          <w:b/>
                          <w:sz w:val="23"/>
                        </w:rPr>
                      </w:pPr>
                      <w:r>
                        <w:rPr>
                          <w:b/>
                          <w:color w:val="C55D09"/>
                          <w:w w:val="100"/>
                          <w:sz w:val="23"/>
                        </w:rPr>
                        <w:t>$</w:t>
                      </w:r>
                    </w:p>
                  </w:txbxContent>
                </v:textbox>
                <w10:wrap type="none"/>
                <w10:anchorlock/>
              </v:shape>
            </w:pict>
          </mc:Fallback>
        </mc:AlternateContent>
      </w:r>
    </w:p>
    <w:p>
      <w:pPr>
        <w:pStyle w:val="5"/>
        <w:rPr>
          <w:rFonts w:ascii="Arial"/>
          <w:sz w:val="17"/>
        </w:rPr>
      </w:pPr>
    </w:p>
    <w:p>
      <w:pPr>
        <w:pStyle w:val="5"/>
        <w:spacing w:before="66" w:line="278" w:lineRule="auto"/>
        <w:ind w:left="1800" w:right="359"/>
      </w:pPr>
      <w:r>
        <mc:AlternateContent>
          <mc:Choice Requires="wps">
            <w:drawing>
              <wp:anchor distT="0" distB="0" distL="0" distR="0" simplePos="0" relativeHeight="2048" behindDoc="0" locked="0" layoutInCell="1" allowOverlap="1">
                <wp:simplePos x="0" y="0"/>
                <wp:positionH relativeFrom="page">
                  <wp:posOffset>1124585</wp:posOffset>
                </wp:positionH>
                <wp:positionV relativeFrom="paragraph">
                  <wp:posOffset>541655</wp:posOffset>
                </wp:positionV>
                <wp:extent cx="5312410" cy="239395"/>
                <wp:effectExtent l="0" t="0" r="8890" b="1905"/>
                <wp:wrapTopAndBottom/>
                <wp:docPr id="29" name="文本框 121"/>
                <wp:cNvGraphicFramePr/>
                <a:graphic xmlns:a="http://schemas.openxmlformats.org/drawingml/2006/main">
                  <a:graphicData uri="http://schemas.microsoft.com/office/word/2010/wordprocessingShape">
                    <wps:wsp>
                      <wps:cNvSpPr txBox="1"/>
                      <wps:spPr>
                        <a:xfrm>
                          <a:off x="0" y="0"/>
                          <a:ext cx="5312410" cy="239395"/>
                        </a:xfrm>
                        <a:prstGeom prst="rect">
                          <a:avLst/>
                        </a:prstGeom>
                        <a:solidFill>
                          <a:srgbClr val="AF4040"/>
                        </a:solidFill>
                        <a:ln w="9525">
                          <a:noFill/>
                        </a:ln>
                      </wps:spPr>
                      <wps:txbx>
                        <w:txbxContent>
                          <w:p>
                            <w:pPr>
                              <w:spacing w:before="77"/>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121" o:spid="_x0000_s1026" o:spt="202" type="#_x0000_t202" style="position:absolute;left:0pt;margin-left:88.55pt;margin-top:42.65pt;height:18.85pt;width:418.3pt;mso-position-horizontal-relative:page;mso-wrap-distance-bottom:0pt;mso-wrap-distance-top:0pt;z-index:2048;mso-width-relative:page;mso-height-relative:page;" fillcolor="#AF4040" filled="t" stroked="f" coordsize="21600,21600" o:gfxdata="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uUhwXWAAAACwEAAA8AAAAAAAAAAQAgAAAAIgAAAGRycy9kb3ducmV2LnhtbFBL&#10;AQIUABQAAAAIAIdO4kC/xS/LvwEAAFkDAAAOAAAAAAAAAAEAIAAAACUBAABkcnMvZTJvRG9jLnht&#10;bFBLBQYAAAAABgAGAFkBAABWBQ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2048" behindDoc="0" locked="0" layoutInCell="1" allowOverlap="1">
                <wp:simplePos x="0" y="0"/>
                <wp:positionH relativeFrom="page">
                  <wp:posOffset>1276985</wp:posOffset>
                </wp:positionH>
                <wp:positionV relativeFrom="paragraph">
                  <wp:posOffset>866140</wp:posOffset>
                </wp:positionV>
                <wp:extent cx="5007610" cy="452755"/>
                <wp:effectExtent l="0" t="0" r="8890" b="4445"/>
                <wp:wrapTopAndBottom/>
                <wp:docPr id="30" name="文本框 122"/>
                <wp:cNvGraphicFramePr/>
                <a:graphic xmlns:a="http://schemas.openxmlformats.org/drawingml/2006/main">
                  <a:graphicData uri="http://schemas.microsoft.com/office/word/2010/wordprocessingShape">
                    <wps:wsp>
                      <wps:cNvSpPr txBox="1"/>
                      <wps:spPr>
                        <a:xfrm>
                          <a:off x="0" y="0"/>
                          <a:ext cx="5007610" cy="452755"/>
                        </a:xfrm>
                        <a:prstGeom prst="rect">
                          <a:avLst/>
                        </a:prstGeom>
                        <a:solidFill>
                          <a:srgbClr val="FFE9E9"/>
                        </a:solidFill>
                        <a:ln w="9525">
                          <a:noFill/>
                        </a:ln>
                      </wps:spPr>
                      <wps:txbx>
                        <w:txbxContent>
                          <w:p>
                            <w:pPr>
                              <w:spacing w:before="70"/>
                              <w:ind w:left="28" w:right="0" w:firstLine="0"/>
                              <w:jc w:val="left"/>
                              <w:rPr>
                                <w:rFonts w:hint="eastAsia" w:ascii="宋体" w:eastAsia="宋体"/>
                                <w:sz w:val="22"/>
                              </w:rPr>
                            </w:pPr>
                            <w:r>
                              <w:rPr>
                                <w:rFonts w:hint="eastAsia" w:ascii="宋体" w:eastAsia="宋体"/>
                                <w:spacing w:val="-9"/>
                                <w:sz w:val="22"/>
                              </w:rPr>
                              <w:t xml:space="preserve">你看到我用 </w:t>
                            </w:r>
                            <w:r>
                              <w:rPr>
                                <w:color w:val="444444"/>
                                <w:sz w:val="21"/>
                                <w:shd w:val="clear" w:color="auto" w:fill="F1F1F1"/>
                              </w:rPr>
                              <w:t>cat</w:t>
                            </w:r>
                            <w:r>
                              <w:rPr>
                                <w:color w:val="444444"/>
                                <w:spacing w:val="-54"/>
                                <w:sz w:val="21"/>
                              </w:rPr>
                              <w:t xml:space="preserve"> </w:t>
                            </w:r>
                            <w:r>
                              <w:rPr>
                                <w:rFonts w:hint="eastAsia" w:ascii="宋体" w:eastAsia="宋体"/>
                                <w:spacing w:val="-3"/>
                                <w:sz w:val="22"/>
                              </w:rPr>
                              <w:t xml:space="preserve">这个命令了吧？它只能在 </w:t>
                            </w:r>
                            <w:r>
                              <w:rPr>
                                <w:rFonts w:ascii="Arial" w:eastAsia="Arial"/>
                                <w:sz w:val="22"/>
                              </w:rPr>
                              <w:t xml:space="preserve">Linux </w:t>
                            </w:r>
                            <w:r>
                              <w:rPr>
                                <w:rFonts w:hint="eastAsia" w:ascii="宋体" w:eastAsia="宋体"/>
                                <w:spacing w:val="1"/>
                                <w:sz w:val="22"/>
                              </w:rPr>
                              <w:t xml:space="preserve">和 </w:t>
                            </w:r>
                            <w:r>
                              <w:rPr>
                                <w:rFonts w:ascii="Arial" w:eastAsia="Arial"/>
                                <w:sz w:val="22"/>
                              </w:rPr>
                              <w:t>OSX</w:t>
                            </w:r>
                            <w:r>
                              <w:rPr>
                                <w:rFonts w:ascii="Arial" w:eastAsia="Arial"/>
                                <w:spacing w:val="52"/>
                                <w:sz w:val="22"/>
                              </w:rPr>
                              <w:t xml:space="preserve"> </w:t>
                            </w:r>
                            <w:r>
                              <w:rPr>
                                <w:rFonts w:hint="eastAsia" w:ascii="宋体" w:eastAsia="宋体"/>
                                <w:spacing w:val="-3"/>
                                <w:sz w:val="22"/>
                              </w:rPr>
                              <w:t>下面使用，使用</w:t>
                            </w:r>
                          </w:p>
                          <w:p>
                            <w:pPr>
                              <w:spacing w:before="73"/>
                              <w:ind w:left="28" w:right="0" w:firstLine="0"/>
                              <w:jc w:val="left"/>
                              <w:rPr>
                                <w:rFonts w:hint="eastAsia" w:ascii="宋体" w:eastAsia="宋体"/>
                                <w:sz w:val="22"/>
                              </w:rPr>
                            </w:pPr>
                            <w:r>
                              <w:rPr>
                                <w:rFonts w:ascii="Arial" w:eastAsia="Arial"/>
                                <w:sz w:val="22"/>
                              </w:rPr>
                              <w:t xml:space="preserve">Windows </w:t>
                            </w:r>
                            <w:r>
                              <w:rPr>
                                <w:rFonts w:hint="eastAsia" w:ascii="宋体" w:eastAsia="宋体"/>
                                <w:spacing w:val="-3"/>
                                <w:sz w:val="22"/>
                              </w:rPr>
                              <w:t>的就只好跟你说声抱歉了。</w:t>
                            </w:r>
                          </w:p>
                        </w:txbxContent>
                      </wps:txbx>
                      <wps:bodyPr lIns="0" tIns="0" rIns="0" bIns="0" upright="1"/>
                    </wps:wsp>
                  </a:graphicData>
                </a:graphic>
              </wp:anchor>
            </w:drawing>
          </mc:Choice>
          <mc:Fallback>
            <w:pict>
              <v:shape id="文本框 122" o:spid="_x0000_s1026" o:spt="202" type="#_x0000_t202" style="position:absolute;left:0pt;margin-left:100.55pt;margin-top:68.2pt;height:35.65pt;width:394.3pt;mso-position-horizontal-relative:page;mso-wrap-distance-bottom:0pt;mso-wrap-distance-top:0pt;z-index:2048;mso-width-relative:page;mso-height-relative:page;" fillcolor="#FFE9E9" filled="t" stroked="f" coordsize="21600,21600" o:gfxdata="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1qIgydcAAAALAQAADwAAAAAAAAABACAAAAAiAAAAZHJzL2Rvd25yZXYueG1s&#10;UEsBAhQAFAAAAAgAh07iQFPYfgjAAQAAWQMAAA4AAAAAAAAAAQAgAAAAJgEAAGRycy9lMm9Eb2Mu&#10;eG1sUEsFBgAAAAAGAAYAWQEAAFgFAAAAAA==&#10;">
                <v:fill on="t" focussize="0,0"/>
                <v:stroke on="f"/>
                <v:imagedata o:title=""/>
                <o:lock v:ext="edit" aspectratio="f"/>
                <v:textbox inset="0mm,0mm,0mm,0mm">
                  <w:txbxContent>
                    <w:p>
                      <w:pPr>
                        <w:spacing w:before="70"/>
                        <w:ind w:left="28" w:right="0" w:firstLine="0"/>
                        <w:jc w:val="left"/>
                        <w:rPr>
                          <w:rFonts w:hint="eastAsia" w:ascii="宋体" w:eastAsia="宋体"/>
                          <w:sz w:val="22"/>
                        </w:rPr>
                      </w:pPr>
                      <w:r>
                        <w:rPr>
                          <w:rFonts w:hint="eastAsia" w:ascii="宋体" w:eastAsia="宋体"/>
                          <w:spacing w:val="-9"/>
                          <w:sz w:val="22"/>
                        </w:rPr>
                        <w:t xml:space="preserve">你看到我用 </w:t>
                      </w:r>
                      <w:r>
                        <w:rPr>
                          <w:color w:val="444444"/>
                          <w:sz w:val="21"/>
                          <w:shd w:val="clear" w:color="auto" w:fill="F1F1F1"/>
                        </w:rPr>
                        <w:t>cat</w:t>
                      </w:r>
                      <w:r>
                        <w:rPr>
                          <w:color w:val="444444"/>
                          <w:spacing w:val="-54"/>
                          <w:sz w:val="21"/>
                        </w:rPr>
                        <w:t xml:space="preserve"> </w:t>
                      </w:r>
                      <w:r>
                        <w:rPr>
                          <w:rFonts w:hint="eastAsia" w:ascii="宋体" w:eastAsia="宋体"/>
                          <w:spacing w:val="-3"/>
                          <w:sz w:val="22"/>
                        </w:rPr>
                        <w:t xml:space="preserve">这个命令了吧？它只能在 </w:t>
                      </w:r>
                      <w:r>
                        <w:rPr>
                          <w:rFonts w:ascii="Arial" w:eastAsia="Arial"/>
                          <w:sz w:val="22"/>
                        </w:rPr>
                        <w:t xml:space="preserve">Linux </w:t>
                      </w:r>
                      <w:r>
                        <w:rPr>
                          <w:rFonts w:hint="eastAsia" w:ascii="宋体" w:eastAsia="宋体"/>
                          <w:spacing w:val="1"/>
                          <w:sz w:val="22"/>
                        </w:rPr>
                        <w:t xml:space="preserve">和 </w:t>
                      </w:r>
                      <w:r>
                        <w:rPr>
                          <w:rFonts w:ascii="Arial" w:eastAsia="Arial"/>
                          <w:sz w:val="22"/>
                        </w:rPr>
                        <w:t>OSX</w:t>
                      </w:r>
                      <w:r>
                        <w:rPr>
                          <w:rFonts w:ascii="Arial" w:eastAsia="Arial"/>
                          <w:spacing w:val="52"/>
                          <w:sz w:val="22"/>
                        </w:rPr>
                        <w:t xml:space="preserve"> </w:t>
                      </w:r>
                      <w:r>
                        <w:rPr>
                          <w:rFonts w:hint="eastAsia" w:ascii="宋体" w:eastAsia="宋体"/>
                          <w:spacing w:val="-3"/>
                          <w:sz w:val="22"/>
                        </w:rPr>
                        <w:t>下面使用，使用</w:t>
                      </w:r>
                    </w:p>
                    <w:p>
                      <w:pPr>
                        <w:spacing w:before="73"/>
                        <w:ind w:left="28" w:right="0" w:firstLine="0"/>
                        <w:jc w:val="left"/>
                        <w:rPr>
                          <w:rFonts w:hint="eastAsia" w:ascii="宋体" w:eastAsia="宋体"/>
                          <w:sz w:val="22"/>
                        </w:rPr>
                      </w:pPr>
                      <w:r>
                        <w:rPr>
                          <w:rFonts w:ascii="Arial" w:eastAsia="Arial"/>
                          <w:sz w:val="22"/>
                        </w:rPr>
                        <w:t xml:space="preserve">Windows </w:t>
                      </w:r>
                      <w:r>
                        <w:rPr>
                          <w:rFonts w:hint="eastAsia" w:ascii="宋体" w:eastAsia="宋体"/>
                          <w:spacing w:val="-3"/>
                          <w:sz w:val="22"/>
                        </w:rPr>
                        <w:t>的就只好跟你说声抱歉了。</w:t>
                      </w:r>
                    </w:p>
                  </w:txbxContent>
                </v:textbox>
                <w10:wrap type="topAndBottom"/>
              </v:shape>
            </w:pict>
          </mc:Fallback>
        </mc:AlternateContent>
      </w:r>
      <w:r>
        <mc:AlternateContent>
          <mc:Choice Requires="wps">
            <w:drawing>
              <wp:anchor distT="0" distB="0" distL="114300" distR="114300" simplePos="0" relativeHeight="4096" behindDoc="0" locked="0" layoutInCell="1" allowOverlap="1">
                <wp:simplePos x="0" y="0"/>
                <wp:positionH relativeFrom="page">
                  <wp:posOffset>1124585</wp:posOffset>
                </wp:positionH>
                <wp:positionV relativeFrom="paragraph">
                  <wp:posOffset>785495</wp:posOffset>
                </wp:positionV>
                <wp:extent cx="5311775" cy="0"/>
                <wp:effectExtent l="0" t="0" r="0" b="0"/>
                <wp:wrapNone/>
                <wp:docPr id="188" name="直线 123"/>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123" o:spid="_x0000_s1026" o:spt="20" style="position:absolute;left:0pt;margin-left:88.55pt;margin-top:61.85pt;height:0pt;width:418.25pt;mso-position-horizontal-relative:page;z-index:4096;mso-width-relative:page;mso-height-relative:page;" filled="f" stroked="t" coordsize="21600,21600" o:gfxdata="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XfOob9kAAAAMAQAADwAAAAAAAAABACAA&#10;AAAiAAAAZHJzL2Rvd25yZXYueG1sUEsBAhQAFAAAAAgAh07iQPJXaFvTAQAAkQMAAA4AAAAAAAAA&#10;AQAgAAAAKAEAAGRycy9lMm9Eb2MueG1sUEsFBgAAAAAGAAYAWQEAAG0FAAAAAA==&#10;">
                <v:fill on="f" focussize="0,0"/>
                <v:stroke weight="0.72pt" color="#900000" joinstyle="round"/>
                <v:imagedata o:title=""/>
                <o:lock v:ext="edit" aspectratio="f"/>
              </v:line>
            </w:pict>
          </mc:Fallback>
        </mc:AlternateContent>
      </w:r>
      <w:r>
        <w:rPr>
          <w:spacing w:val="-6"/>
        </w:rPr>
        <w:t>该命令对于任何文件都应该是有效的。试试操作一些别的文件看看结果。不过小</w:t>
      </w:r>
      <w:r>
        <w:t>心别把你的重要文件给弄坏了。</w:t>
      </w:r>
    </w:p>
    <w:p>
      <w:pPr>
        <w:pStyle w:val="5"/>
        <w:spacing w:before="5"/>
        <w:rPr>
          <w:sz w:val="7"/>
        </w:rPr>
      </w:pPr>
    </w:p>
    <w:p>
      <w:pPr>
        <w:pStyle w:val="5"/>
        <w:rPr>
          <w:sz w:val="20"/>
        </w:rPr>
      </w:pPr>
    </w:p>
    <w:p>
      <w:pPr>
        <w:pStyle w:val="5"/>
        <w:spacing w:before="3"/>
        <w:rPr>
          <w:sz w:val="20"/>
        </w:rPr>
      </w:pPr>
    </w:p>
    <w:p>
      <w:pPr>
        <w:pStyle w:val="3"/>
        <w:spacing w:before="55"/>
      </w:pPr>
      <w:bookmarkStart w:id="70" w:name="加分习题"/>
      <w:bookmarkEnd w:id="70"/>
      <w:r>
        <w:rPr>
          <w:color w:val="465157"/>
        </w:rPr>
        <w:t>加分习题</w:t>
      </w:r>
    </w:p>
    <w:p>
      <w:pPr>
        <w:pStyle w:val="5"/>
        <w:spacing w:before="9"/>
        <w:rPr>
          <w:b/>
          <w:sz w:val="28"/>
        </w:rPr>
      </w:pPr>
    </w:p>
    <w:p>
      <w:pPr>
        <w:pStyle w:val="9"/>
        <w:numPr>
          <w:ilvl w:val="0"/>
          <w:numId w:val="32"/>
        </w:numPr>
        <w:tabs>
          <w:tab w:val="left" w:pos="2521"/>
        </w:tabs>
        <w:spacing w:before="92" w:after="0" w:line="312" w:lineRule="auto"/>
        <w:ind w:left="2520" w:right="353" w:hanging="360"/>
        <w:jc w:val="left"/>
        <w:rPr>
          <w:rFonts w:ascii="Arial" w:eastAsia="Arial"/>
          <w:sz w:val="24"/>
        </w:rPr>
      </w:pPr>
      <w:r>
        <w:rPr>
          <w:spacing w:val="-1"/>
          <w:sz w:val="21"/>
        </w:rPr>
        <w:t>再多读读和</w:t>
      </w:r>
      <w:r>
        <w:rPr>
          <w:color w:val="444444"/>
          <w:spacing w:val="-40"/>
          <w:sz w:val="21"/>
        </w:rPr>
        <w:t xml:space="preserve"> </w:t>
      </w:r>
      <w:r>
        <w:rPr>
          <w:rFonts w:ascii="Consolas" w:eastAsia="Consolas"/>
          <w:color w:val="444444"/>
          <w:sz w:val="23"/>
          <w:shd w:val="clear" w:color="auto" w:fill="F1F1F1"/>
        </w:rPr>
        <w:t>import</w:t>
      </w:r>
      <w:r>
        <w:rPr>
          <w:rFonts w:ascii="Consolas" w:eastAsia="Consolas"/>
          <w:color w:val="444444"/>
          <w:spacing w:val="-54"/>
          <w:sz w:val="23"/>
        </w:rPr>
        <w:t xml:space="preserve"> </w:t>
      </w:r>
      <w:r>
        <w:rPr>
          <w:spacing w:val="-6"/>
          <w:sz w:val="21"/>
        </w:rPr>
        <w:t>相关的材料，将</w:t>
      </w:r>
      <w:r>
        <w:rPr>
          <w:color w:val="444444"/>
          <w:spacing w:val="-36"/>
          <w:sz w:val="21"/>
        </w:rPr>
        <w:t xml:space="preserve"> </w:t>
      </w:r>
      <w:r>
        <w:rPr>
          <w:rFonts w:ascii="Consolas" w:eastAsia="Consolas"/>
          <w:color w:val="444444"/>
          <w:sz w:val="23"/>
          <w:shd w:val="clear" w:color="auto" w:fill="F1F1F1"/>
        </w:rPr>
        <w:t>python</w:t>
      </w:r>
      <w:r>
        <w:rPr>
          <w:rFonts w:ascii="Consolas" w:eastAsia="Consolas"/>
          <w:color w:val="444444"/>
          <w:spacing w:val="-53"/>
          <w:sz w:val="23"/>
        </w:rPr>
        <w:t xml:space="preserve"> </w:t>
      </w:r>
      <w:r>
        <w:rPr>
          <w:spacing w:val="-8"/>
          <w:sz w:val="21"/>
        </w:rPr>
        <w:t>运行起来，试试这一条命令。试着看</w:t>
      </w:r>
      <w:r>
        <w:rPr>
          <w:spacing w:val="-5"/>
          <w:sz w:val="21"/>
        </w:rPr>
        <w:t>看自己能不能摸出点门道，当然了，即使弄不明白也没关系。</w:t>
      </w:r>
    </w:p>
    <w:p>
      <w:pPr>
        <w:pStyle w:val="9"/>
        <w:numPr>
          <w:ilvl w:val="0"/>
          <w:numId w:val="32"/>
        </w:numPr>
        <w:tabs>
          <w:tab w:val="left" w:pos="2521"/>
        </w:tabs>
        <w:spacing w:before="0" w:after="0" w:line="312" w:lineRule="auto"/>
        <w:ind w:left="2520" w:right="351" w:hanging="360"/>
        <w:jc w:val="left"/>
        <w:rPr>
          <w:rFonts w:ascii="Arial" w:eastAsia="Arial"/>
          <w:sz w:val="21"/>
        </w:rPr>
      </w:pPr>
      <w:r>
        <w:rPr>
          <w:spacing w:val="-10"/>
          <w:sz w:val="21"/>
        </w:rPr>
        <w:t xml:space="preserve">这个脚本 </w:t>
      </w:r>
      <w:r>
        <w:rPr>
          <w:i/>
          <w:spacing w:val="-13"/>
          <w:sz w:val="22"/>
        </w:rPr>
        <w:t xml:space="preserve">实在是 </w:t>
      </w:r>
      <w:r>
        <w:rPr>
          <w:spacing w:val="-11"/>
          <w:sz w:val="21"/>
        </w:rPr>
        <w:t>有点烦人。没必要在拷贝之前问一遍把，没必要在屏幕上输出那么</w:t>
      </w:r>
      <w:r>
        <w:rPr>
          <w:spacing w:val="-6"/>
          <w:sz w:val="21"/>
        </w:rPr>
        <w:t>多东西。试着删掉脚本的一些功能，让它使用起来更加友好。</w:t>
      </w:r>
    </w:p>
    <w:p>
      <w:pPr>
        <w:pStyle w:val="9"/>
        <w:numPr>
          <w:ilvl w:val="0"/>
          <w:numId w:val="32"/>
        </w:numPr>
        <w:tabs>
          <w:tab w:val="left" w:pos="2521"/>
        </w:tabs>
        <w:spacing w:before="5" w:after="0" w:line="240" w:lineRule="auto"/>
        <w:ind w:left="2520" w:right="0" w:hanging="360"/>
        <w:jc w:val="left"/>
        <w:rPr>
          <w:rFonts w:ascii="Arial" w:eastAsia="Arial"/>
          <w:sz w:val="21"/>
        </w:rPr>
      </w:pPr>
      <w:r>
        <w:rPr>
          <w:spacing w:val="-3"/>
          <w:sz w:val="21"/>
        </w:rPr>
        <w:t>看看你能把这个脚本改多短，我可以把它写成一行。</w:t>
      </w:r>
    </w:p>
    <w:p>
      <w:pPr>
        <w:pStyle w:val="9"/>
        <w:numPr>
          <w:ilvl w:val="0"/>
          <w:numId w:val="32"/>
        </w:numPr>
        <w:tabs>
          <w:tab w:val="left" w:pos="2521"/>
        </w:tabs>
        <w:spacing w:before="85" w:after="0" w:line="240" w:lineRule="auto"/>
        <w:ind w:left="2520" w:right="0" w:hanging="360"/>
        <w:jc w:val="left"/>
        <w:rPr>
          <w:rFonts w:ascii="Arial" w:hAnsi="Arial" w:eastAsia="Arial"/>
          <w:sz w:val="21"/>
        </w:rPr>
      </w:pPr>
      <w:r>
        <w:rPr>
          <w:spacing w:val="-8"/>
          <w:sz w:val="21"/>
        </w:rPr>
        <w:t xml:space="preserve">我使用了一个叫 </w:t>
      </w:r>
      <w:r>
        <w:rPr>
          <w:rFonts w:ascii="Consolas" w:hAnsi="Consolas" w:eastAsia="Consolas"/>
          <w:i/>
          <w:sz w:val="23"/>
        </w:rPr>
        <w:t>cat</w:t>
      </w:r>
      <w:r>
        <w:rPr>
          <w:rFonts w:ascii="Consolas" w:hAnsi="Consolas" w:eastAsia="Consolas"/>
          <w:i/>
          <w:spacing w:val="-64"/>
          <w:sz w:val="23"/>
        </w:rPr>
        <w:t xml:space="preserve"> </w:t>
      </w:r>
      <w:r>
        <w:rPr>
          <w:spacing w:val="-3"/>
          <w:sz w:val="21"/>
        </w:rPr>
        <w:t>的东西，这个古老的命令的用处是将两个文件</w:t>
      </w:r>
      <w:r>
        <w:rPr>
          <w:rFonts w:ascii="Arial" w:hAnsi="Arial" w:eastAsia="Arial"/>
          <w:spacing w:val="-4"/>
          <w:sz w:val="21"/>
        </w:rPr>
        <w:t>“</w:t>
      </w:r>
      <w:r>
        <w:rPr>
          <w:sz w:val="21"/>
        </w:rPr>
        <w:t>连接</w:t>
      </w:r>
    </w:p>
    <w:p>
      <w:pPr>
        <w:spacing w:before="86" w:line="316" w:lineRule="auto"/>
        <w:ind w:left="2520" w:right="351" w:firstLine="0"/>
        <w:jc w:val="left"/>
        <w:rPr>
          <w:rFonts w:hint="eastAsia" w:ascii="宋体" w:hAnsi="宋体" w:eastAsia="宋体"/>
          <w:sz w:val="21"/>
        </w:rPr>
      </w:pPr>
      <w:r>
        <w:rPr>
          <w:rFonts w:ascii="Arial" w:hAnsi="Arial" w:eastAsia="Arial"/>
          <w:sz w:val="21"/>
        </w:rPr>
        <w:t>(con*cat*enate)”</w:t>
      </w:r>
      <w:r>
        <w:rPr>
          <w:rFonts w:hint="eastAsia" w:ascii="宋体" w:hAnsi="宋体" w:eastAsia="宋体"/>
          <w:spacing w:val="-6"/>
          <w:sz w:val="21"/>
        </w:rPr>
        <w:t>到一起，不过实际上它最大的用途是打印文件内容到屏幕上。你可</w:t>
      </w:r>
      <w:r>
        <w:rPr>
          <w:rFonts w:hint="eastAsia" w:ascii="宋体" w:hAnsi="宋体" w:eastAsia="宋体"/>
          <w:spacing w:val="-17"/>
          <w:sz w:val="21"/>
        </w:rPr>
        <w:t xml:space="preserve">以通过 </w:t>
      </w:r>
      <w:r>
        <w:rPr>
          <w:color w:val="444444"/>
          <w:sz w:val="23"/>
          <w:shd w:val="clear" w:color="auto" w:fill="F1F1F1"/>
        </w:rPr>
        <w:t>man cat</w:t>
      </w:r>
      <w:r>
        <w:rPr>
          <w:color w:val="444444"/>
          <w:spacing w:val="-72"/>
          <w:sz w:val="23"/>
        </w:rPr>
        <w:t xml:space="preserve"> </w:t>
      </w:r>
      <w:r>
        <w:rPr>
          <w:rFonts w:hint="eastAsia" w:ascii="宋体" w:hAnsi="宋体" w:eastAsia="宋体"/>
          <w:spacing w:val="-3"/>
          <w:sz w:val="21"/>
        </w:rPr>
        <w:t>命令了解到更多信息。</w:t>
      </w:r>
    </w:p>
    <w:p>
      <w:pPr>
        <w:pStyle w:val="9"/>
        <w:numPr>
          <w:ilvl w:val="0"/>
          <w:numId w:val="32"/>
        </w:numPr>
        <w:tabs>
          <w:tab w:val="left" w:pos="2521"/>
        </w:tabs>
        <w:spacing w:before="0" w:after="0" w:line="316" w:lineRule="auto"/>
        <w:ind w:left="2520" w:right="413" w:hanging="360"/>
        <w:jc w:val="left"/>
        <w:rPr>
          <w:rFonts w:ascii="Arial" w:eastAsia="Arial"/>
          <w:sz w:val="21"/>
        </w:rPr>
      </w:pPr>
      <w:r>
        <w:rPr>
          <w:sz w:val="21"/>
        </w:rPr>
        <w:t xml:space="preserve">使用 </w:t>
      </w:r>
      <w:r>
        <w:rPr>
          <w:rFonts w:ascii="Arial" w:eastAsia="Arial"/>
          <w:sz w:val="21"/>
        </w:rPr>
        <w:t>Windows</w:t>
      </w:r>
      <w:r>
        <w:rPr>
          <w:rFonts w:ascii="Arial" w:eastAsia="Arial"/>
          <w:spacing w:val="54"/>
          <w:sz w:val="21"/>
        </w:rPr>
        <w:t xml:space="preserve"> </w:t>
      </w:r>
      <w:r>
        <w:rPr>
          <w:spacing w:val="-3"/>
          <w:sz w:val="21"/>
        </w:rPr>
        <w:t>的同学，你们可以给自己找一个</w:t>
      </w:r>
      <w:r>
        <w:rPr>
          <w:color w:val="444444"/>
          <w:spacing w:val="-44"/>
          <w:sz w:val="21"/>
        </w:rPr>
        <w:t xml:space="preserve"> </w:t>
      </w:r>
      <w:r>
        <w:rPr>
          <w:rFonts w:ascii="Consolas" w:eastAsia="Consolas"/>
          <w:color w:val="444444"/>
          <w:sz w:val="23"/>
          <w:shd w:val="clear" w:color="auto" w:fill="F1F1F1"/>
        </w:rPr>
        <w:t>cat</w:t>
      </w:r>
      <w:r>
        <w:rPr>
          <w:rFonts w:ascii="Consolas" w:eastAsia="Consolas"/>
          <w:color w:val="444444"/>
          <w:spacing w:val="-62"/>
          <w:sz w:val="23"/>
        </w:rPr>
        <w:t xml:space="preserve"> </w:t>
      </w:r>
      <w:r>
        <w:rPr>
          <w:spacing w:val="-3"/>
          <w:sz w:val="21"/>
        </w:rPr>
        <w:t>的替代品。关于</w:t>
      </w:r>
      <w:r>
        <w:rPr>
          <w:color w:val="444444"/>
          <w:spacing w:val="-43"/>
          <w:sz w:val="21"/>
        </w:rPr>
        <w:t xml:space="preserve"> </w:t>
      </w:r>
      <w:r>
        <w:rPr>
          <w:rFonts w:ascii="Consolas" w:eastAsia="Consolas"/>
          <w:color w:val="444444"/>
          <w:sz w:val="23"/>
          <w:shd w:val="clear" w:color="auto" w:fill="F1F1F1"/>
        </w:rPr>
        <w:t>man</w:t>
      </w:r>
      <w:r>
        <w:rPr>
          <w:rFonts w:ascii="Consolas" w:eastAsia="Consolas"/>
          <w:color w:val="444444"/>
          <w:spacing w:val="-61"/>
          <w:sz w:val="23"/>
        </w:rPr>
        <w:t xml:space="preserve"> </w:t>
      </w:r>
      <w:r>
        <w:rPr>
          <w:spacing w:val="-2"/>
          <w:sz w:val="21"/>
        </w:rPr>
        <w:t>的东西</w:t>
      </w:r>
      <w:r>
        <w:rPr>
          <w:spacing w:val="-3"/>
          <w:sz w:val="21"/>
        </w:rPr>
        <w:t>就别想太多了，</w:t>
      </w:r>
      <w:r>
        <w:rPr>
          <w:rFonts w:ascii="Arial" w:eastAsia="Arial"/>
          <w:sz w:val="21"/>
        </w:rPr>
        <w:t>Windows</w:t>
      </w:r>
      <w:r>
        <w:rPr>
          <w:rFonts w:ascii="Arial" w:eastAsia="Arial"/>
          <w:spacing w:val="42"/>
          <w:sz w:val="21"/>
        </w:rPr>
        <w:t xml:space="preserve"> </w:t>
      </w:r>
      <w:r>
        <w:rPr>
          <w:spacing w:val="-2"/>
          <w:sz w:val="21"/>
        </w:rPr>
        <w:t>下没这个命令。</w:t>
      </w:r>
    </w:p>
    <w:p>
      <w:pPr>
        <w:pStyle w:val="9"/>
        <w:numPr>
          <w:ilvl w:val="0"/>
          <w:numId w:val="32"/>
        </w:numPr>
        <w:tabs>
          <w:tab w:val="left" w:pos="2521"/>
        </w:tabs>
        <w:spacing w:before="0" w:after="0" w:line="240" w:lineRule="auto"/>
        <w:ind w:left="2520" w:right="0" w:hanging="360"/>
        <w:jc w:val="left"/>
        <w:rPr>
          <w:rFonts w:ascii="Arial" w:eastAsia="Arial"/>
          <w:sz w:val="21"/>
        </w:rPr>
      </w:pPr>
      <w:r>
        <w:rPr>
          <w:spacing w:val="-3"/>
          <w:sz w:val="21"/>
        </w:rPr>
        <w:t>找出为什么你需要在代码中写</w:t>
      </w:r>
      <w:r>
        <w:rPr>
          <w:color w:val="444444"/>
          <w:spacing w:val="-48"/>
          <w:sz w:val="21"/>
        </w:rPr>
        <w:t xml:space="preserve"> </w:t>
      </w:r>
      <w:r>
        <w:rPr>
          <w:rFonts w:ascii="Consolas" w:eastAsia="Consolas"/>
          <w:color w:val="444444"/>
          <w:sz w:val="23"/>
          <w:shd w:val="clear" w:color="auto" w:fill="F1F1F1"/>
        </w:rPr>
        <w:t>output.close()</w:t>
      </w:r>
      <w:r>
        <w:rPr>
          <w:rFonts w:ascii="Consolas" w:eastAsia="Consolas"/>
          <w:color w:val="444444"/>
          <w:spacing w:val="-66"/>
          <w:sz w:val="23"/>
        </w:rPr>
        <w:t xml:space="preserve"> </w:t>
      </w:r>
      <w:r>
        <w:rPr>
          <w:sz w:val="21"/>
        </w:rPr>
        <w:t>。</w:t>
      </w:r>
    </w:p>
    <w:p>
      <w:pPr>
        <w:spacing w:after="0" w:line="240" w:lineRule="auto"/>
        <w:jc w:val="left"/>
        <w:rPr>
          <w:rFonts w:ascii="Arial" w:eastAsia="Arial"/>
          <w:sz w:val="21"/>
        </w:rPr>
        <w:sectPr>
          <w:pgSz w:w="11910" w:h="16840"/>
          <w:pgMar w:top="1420" w:right="1440" w:bottom="1380" w:left="0" w:header="0" w:footer="1040" w:gutter="0"/>
        </w:sectPr>
      </w:pPr>
    </w:p>
    <w:p>
      <w:pPr>
        <w:pStyle w:val="2"/>
      </w:pPr>
      <w:bookmarkStart w:id="71" w:name="习题 18: 命名、变量、代码、函数"/>
      <w:bookmarkEnd w:id="71"/>
      <w:r>
        <w:rPr>
          <w:color w:val="111111"/>
        </w:rPr>
        <w:t xml:space="preserve">习题 </w:t>
      </w:r>
      <w:r>
        <w:rPr>
          <w:rFonts w:ascii="Arial" w:eastAsia="Arial"/>
          <w:color w:val="111111"/>
        </w:rPr>
        <w:t xml:space="preserve">18: </w:t>
      </w:r>
      <w:r>
        <w:rPr>
          <w:color w:val="111111"/>
        </w:rPr>
        <w:t>命名、变量、代码、函数</w:t>
      </w:r>
    </w:p>
    <w:p>
      <w:pPr>
        <w:pStyle w:val="5"/>
        <w:spacing w:before="319" w:line="278" w:lineRule="auto"/>
        <w:ind w:left="1800" w:right="356"/>
        <w:jc w:val="both"/>
      </w:pPr>
      <w:r>
        <w:t>标题包含的内容够多的吧？接下来我要教你</w:t>
      </w:r>
      <w:r>
        <w:rPr>
          <w:rFonts w:ascii="Arial" w:hAnsi="Arial" w:eastAsia="Arial"/>
        </w:rPr>
        <w:t>“</w:t>
      </w:r>
      <w:r>
        <w:t>函数</w:t>
      </w:r>
      <w:r>
        <w:rPr>
          <w:rFonts w:ascii="Arial" w:hAnsi="Arial" w:eastAsia="Arial"/>
        </w:rPr>
        <w:t>(function)”</w:t>
      </w:r>
      <w:r>
        <w:rPr>
          <w:spacing w:val="-9"/>
        </w:rPr>
        <w:t>了！咚咚锵！说到函</w:t>
      </w:r>
      <w:r>
        <w:rPr>
          <w:spacing w:val="-11"/>
        </w:rPr>
        <w:t>数，不一样的人会对它有不一样的理解和使用方法，不过我只会教你现在能用到</w:t>
      </w:r>
      <w:r>
        <w:t>的最简单的使用方式。</w:t>
      </w:r>
    </w:p>
    <w:p>
      <w:pPr>
        <w:pStyle w:val="5"/>
        <w:spacing w:before="190"/>
        <w:ind w:left="1800"/>
        <w:jc w:val="both"/>
      </w:pPr>
      <w:r>
        <w:t>函数可以做三样事情：</w:t>
      </w:r>
    </w:p>
    <w:p>
      <w:pPr>
        <w:pStyle w:val="5"/>
        <w:spacing w:before="9"/>
        <w:rPr>
          <w:sz w:val="28"/>
        </w:rPr>
      </w:pPr>
    </w:p>
    <w:p>
      <w:pPr>
        <w:pStyle w:val="9"/>
        <w:numPr>
          <w:ilvl w:val="0"/>
          <w:numId w:val="33"/>
        </w:numPr>
        <w:tabs>
          <w:tab w:val="left" w:pos="2521"/>
        </w:tabs>
        <w:spacing w:before="0" w:after="0" w:line="240" w:lineRule="auto"/>
        <w:ind w:left="2520" w:right="0" w:hanging="360"/>
        <w:jc w:val="left"/>
        <w:rPr>
          <w:sz w:val="21"/>
        </w:rPr>
      </w:pPr>
      <w:r>
        <w:rPr>
          <w:spacing w:val="-3"/>
          <w:sz w:val="21"/>
        </w:rPr>
        <w:t>它们给代码片段命名，就跟</w:t>
      </w:r>
      <w:r>
        <w:rPr>
          <w:rFonts w:ascii="Arial" w:hAnsi="Arial" w:eastAsia="Arial"/>
          <w:sz w:val="21"/>
        </w:rPr>
        <w:t>“</w:t>
      </w:r>
      <w:r>
        <w:rPr>
          <w:sz w:val="21"/>
        </w:rPr>
        <w:t>变量</w:t>
      </w:r>
      <w:r>
        <w:rPr>
          <w:rFonts w:ascii="Arial" w:hAnsi="Arial" w:eastAsia="Arial"/>
          <w:spacing w:val="-4"/>
          <w:sz w:val="21"/>
        </w:rPr>
        <w:t>”</w:t>
      </w:r>
      <w:r>
        <w:rPr>
          <w:spacing w:val="-3"/>
          <w:sz w:val="21"/>
        </w:rPr>
        <w:t>给字符串和数字命名一样。</w:t>
      </w:r>
    </w:p>
    <w:p>
      <w:pPr>
        <w:pStyle w:val="9"/>
        <w:numPr>
          <w:ilvl w:val="0"/>
          <w:numId w:val="33"/>
        </w:numPr>
        <w:tabs>
          <w:tab w:val="left" w:pos="2521"/>
        </w:tabs>
        <w:spacing w:before="85" w:after="0" w:line="240" w:lineRule="auto"/>
        <w:ind w:left="2520" w:right="0" w:hanging="360"/>
        <w:jc w:val="left"/>
        <w:rPr>
          <w:sz w:val="21"/>
        </w:rPr>
      </w:pPr>
      <w:r>
        <w:rPr>
          <w:spacing w:val="-3"/>
          <w:sz w:val="21"/>
        </w:rPr>
        <w:t>它们可以接受参数，就跟你的脚本接受</w:t>
      </w:r>
      <w:r>
        <w:rPr>
          <w:color w:val="444444"/>
          <w:spacing w:val="-47"/>
          <w:sz w:val="21"/>
        </w:rPr>
        <w:t xml:space="preserve"> </w:t>
      </w:r>
      <w:r>
        <w:rPr>
          <w:rFonts w:ascii="Consolas" w:eastAsia="Consolas"/>
          <w:color w:val="444444"/>
          <w:sz w:val="23"/>
          <w:shd w:val="clear" w:color="auto" w:fill="F1F1F1"/>
        </w:rPr>
        <w:t>argv</w:t>
      </w:r>
      <w:r>
        <w:rPr>
          <w:rFonts w:ascii="Consolas" w:eastAsia="Consolas"/>
          <w:color w:val="444444"/>
          <w:spacing w:val="-65"/>
          <w:sz w:val="23"/>
        </w:rPr>
        <w:t xml:space="preserve"> </w:t>
      </w:r>
      <w:r>
        <w:rPr>
          <w:spacing w:val="-2"/>
          <w:sz w:val="21"/>
        </w:rPr>
        <w:t>一样。</w:t>
      </w:r>
    </w:p>
    <w:p>
      <w:pPr>
        <w:pStyle w:val="9"/>
        <w:numPr>
          <w:ilvl w:val="0"/>
          <w:numId w:val="33"/>
        </w:numPr>
        <w:tabs>
          <w:tab w:val="left" w:pos="2521"/>
        </w:tabs>
        <w:spacing w:before="89" w:after="0" w:line="240" w:lineRule="auto"/>
        <w:ind w:left="2520" w:right="0" w:hanging="360"/>
        <w:jc w:val="left"/>
        <w:rPr>
          <w:sz w:val="21"/>
        </w:rPr>
      </w:pPr>
      <w:r>
        <w:rPr>
          <w:spacing w:val="-1"/>
          <w:sz w:val="21"/>
        </w:rPr>
        <w:t xml:space="preserve">通过使用 </w:t>
      </w:r>
      <w:r>
        <w:rPr>
          <w:rFonts w:ascii="Arial" w:hAnsi="Arial" w:eastAsia="Arial"/>
          <w:sz w:val="21"/>
        </w:rPr>
        <w:t>#1</w:t>
      </w:r>
      <w:r>
        <w:rPr>
          <w:rFonts w:ascii="Arial" w:hAnsi="Arial" w:eastAsia="Arial"/>
          <w:spacing w:val="46"/>
          <w:sz w:val="21"/>
        </w:rPr>
        <w:t xml:space="preserve"> </w:t>
      </w:r>
      <w:r>
        <w:rPr>
          <w:sz w:val="21"/>
        </w:rPr>
        <w:t xml:space="preserve">和 </w:t>
      </w:r>
      <w:r>
        <w:rPr>
          <w:rFonts w:ascii="Arial" w:hAnsi="Arial" w:eastAsia="Arial"/>
          <w:sz w:val="21"/>
        </w:rPr>
        <w:t>#2</w:t>
      </w:r>
      <w:r>
        <w:rPr>
          <w:spacing w:val="-3"/>
          <w:sz w:val="21"/>
        </w:rPr>
        <w:t>，它们可以让你创建</w:t>
      </w:r>
      <w:r>
        <w:rPr>
          <w:rFonts w:ascii="Arial" w:hAnsi="Arial" w:eastAsia="Arial"/>
          <w:spacing w:val="-4"/>
          <w:sz w:val="21"/>
        </w:rPr>
        <w:t>“</w:t>
      </w:r>
      <w:r>
        <w:rPr>
          <w:spacing w:val="-2"/>
          <w:sz w:val="21"/>
        </w:rPr>
        <w:t>微型脚本</w:t>
      </w:r>
      <w:r>
        <w:rPr>
          <w:rFonts w:ascii="Arial" w:hAnsi="Arial" w:eastAsia="Arial"/>
          <w:spacing w:val="-4"/>
          <w:sz w:val="21"/>
        </w:rPr>
        <w:t>”</w:t>
      </w:r>
      <w:r>
        <w:rPr>
          <w:sz w:val="21"/>
        </w:rPr>
        <w:t>或者</w:t>
      </w:r>
      <w:r>
        <w:rPr>
          <w:rFonts w:ascii="Arial" w:hAnsi="Arial" w:eastAsia="Arial"/>
          <w:sz w:val="21"/>
        </w:rPr>
        <w:t>“</w:t>
      </w:r>
      <w:r>
        <w:rPr>
          <w:spacing w:val="-2"/>
          <w:sz w:val="21"/>
        </w:rPr>
        <w:t>小命令</w:t>
      </w:r>
      <w:r>
        <w:rPr>
          <w:rFonts w:ascii="Arial" w:hAnsi="Arial" w:eastAsia="Arial"/>
          <w:spacing w:val="-4"/>
          <w:sz w:val="21"/>
        </w:rPr>
        <w:t>”</w:t>
      </w:r>
      <w:r>
        <w:rPr>
          <w:sz w:val="21"/>
        </w:rPr>
        <w:t>。</w:t>
      </w:r>
    </w:p>
    <w:p>
      <w:pPr>
        <w:pStyle w:val="5"/>
        <w:spacing w:before="5"/>
        <w:rPr>
          <w:sz w:val="20"/>
        </w:rPr>
      </w:pPr>
    </w:p>
    <w:p>
      <w:pPr>
        <w:pStyle w:val="5"/>
        <w:spacing w:before="66" w:line="278" w:lineRule="auto"/>
        <w:ind w:left="1800" w:right="465"/>
      </w:pPr>
      <w:r>
        <w:rPr>
          <w:spacing w:val="-9"/>
        </w:rPr>
        <w:t xml:space="preserve">你可以使用 </w:t>
      </w:r>
      <w:r>
        <w:rPr>
          <w:rFonts w:ascii="Consolas" w:eastAsia="Consolas"/>
          <w:color w:val="444444"/>
          <w:sz w:val="23"/>
          <w:shd w:val="clear" w:color="auto" w:fill="F1F1F1"/>
        </w:rPr>
        <w:t>def</w:t>
      </w:r>
      <w:r>
        <w:rPr>
          <w:rFonts w:ascii="Consolas" w:eastAsia="Consolas"/>
          <w:color w:val="444444"/>
          <w:spacing w:val="-54"/>
          <w:sz w:val="23"/>
        </w:rPr>
        <w:t xml:space="preserve"> </w:t>
      </w:r>
      <w:r>
        <w:rPr>
          <w:spacing w:val="-2"/>
        </w:rPr>
        <w:t>新建函数。我将让你创建四个不同的函数，它们工作起来和你</w:t>
      </w:r>
      <w:r>
        <w:t>的脚本一样。然后我会演示给你各个函数之间的关系。</w:t>
      </w:r>
    </w:p>
    <w:p>
      <w:pPr>
        <w:pStyle w:val="5"/>
        <w:spacing w:before="4"/>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403" w:hRule="atLeast"/>
        </w:trPr>
        <w:tc>
          <w:tcPr>
            <w:tcW w:w="582" w:type="dxa"/>
          </w:tcPr>
          <w:p>
            <w:pPr>
              <w:pStyle w:val="10"/>
              <w:spacing w:before="73"/>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rPr>
                <w:rFonts w:ascii="宋体"/>
                <w:sz w:val="22"/>
              </w:rPr>
            </w:pPr>
          </w:p>
          <w:p>
            <w:pPr>
              <w:pStyle w:val="10"/>
              <w:spacing w:before="1"/>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tc>
        <w:tc>
          <w:tcPr>
            <w:tcW w:w="7927" w:type="dxa"/>
            <w:tcBorders>
              <w:top w:val="single" w:color="CCCCCC" w:sz="6" w:space="0"/>
            </w:tcBorders>
            <w:shd w:val="clear" w:color="auto" w:fill="EDEDED"/>
          </w:tcPr>
          <w:p>
            <w:pPr>
              <w:pStyle w:val="10"/>
              <w:spacing w:before="143"/>
              <w:ind w:left="119"/>
              <w:rPr>
                <w:i/>
                <w:sz w:val="23"/>
              </w:rPr>
            </w:pPr>
            <w:r>
              <w:rPr>
                <w:i/>
                <w:color w:val="408090"/>
                <w:sz w:val="23"/>
              </w:rPr>
              <w:t># this one is like your scripts with argv</w:t>
            </w:r>
          </w:p>
          <w:p>
            <w:pPr>
              <w:pStyle w:val="10"/>
              <w:spacing w:before="1"/>
              <w:rPr>
                <w:rFonts w:ascii="宋体"/>
                <w:sz w:val="22"/>
              </w:rPr>
            </w:pPr>
          </w:p>
          <w:p>
            <w:pPr>
              <w:pStyle w:val="10"/>
              <w:spacing w:line="491" w:lineRule="auto"/>
              <w:ind w:left="611" w:right="4793" w:hanging="492"/>
              <w:rPr>
                <w:sz w:val="23"/>
              </w:rPr>
            </w:pPr>
            <w:r>
              <w:rPr>
                <w:b/>
                <w:color w:val="006F1F"/>
                <w:sz w:val="23"/>
              </w:rPr>
              <w:t xml:space="preserve">def </w:t>
            </w:r>
            <w:r>
              <w:rPr>
                <w:color w:val="05287D"/>
                <w:sz w:val="23"/>
              </w:rPr>
              <w:t>print_two</w:t>
            </w:r>
            <w:r>
              <w:rPr>
                <w:sz w:val="23"/>
              </w:rPr>
              <w:t>(</w:t>
            </w:r>
            <w:r>
              <w:rPr>
                <w:color w:val="666666"/>
                <w:sz w:val="23"/>
              </w:rPr>
              <w:t>*</w:t>
            </w:r>
            <w:r>
              <w:rPr>
                <w:sz w:val="23"/>
              </w:rPr>
              <w:t xml:space="preserve">args): arg1, arg2 </w:t>
            </w:r>
            <w:r>
              <w:rPr>
                <w:color w:val="666666"/>
                <w:sz w:val="23"/>
              </w:rPr>
              <w:t xml:space="preserve">= </w:t>
            </w:r>
            <w:r>
              <w:rPr>
                <w:sz w:val="23"/>
              </w:rPr>
              <w:t>args</w:t>
            </w:r>
          </w:p>
          <w:p>
            <w:pPr>
              <w:pStyle w:val="10"/>
              <w:ind w:left="611"/>
              <w:rPr>
                <w:sz w:val="23"/>
              </w:rPr>
            </w:pPr>
            <w:r>
              <w:rPr>
                <w:b/>
                <w:color w:val="006F1F"/>
                <w:spacing w:val="2"/>
                <w:sz w:val="23"/>
              </w:rPr>
              <w:t xml:space="preserve">print </w:t>
            </w:r>
            <w:r>
              <w:rPr>
                <w:color w:val="406F9F"/>
                <w:spacing w:val="2"/>
                <w:sz w:val="23"/>
              </w:rPr>
              <w:t xml:space="preserve">"arg1: </w:t>
            </w:r>
            <w:r>
              <w:rPr>
                <w:i/>
                <w:color w:val="6F9FD0"/>
                <w:sz w:val="23"/>
              </w:rPr>
              <w:t>%r</w:t>
            </w:r>
            <w:r>
              <w:rPr>
                <w:color w:val="406F9F"/>
                <w:sz w:val="23"/>
              </w:rPr>
              <w:t xml:space="preserve">, </w:t>
            </w:r>
            <w:r>
              <w:rPr>
                <w:color w:val="406F9F"/>
                <w:spacing w:val="2"/>
                <w:sz w:val="23"/>
              </w:rPr>
              <w:t xml:space="preserve">arg2: </w:t>
            </w:r>
            <w:r>
              <w:rPr>
                <w:i/>
                <w:color w:val="6F9FD0"/>
                <w:spacing w:val="2"/>
                <w:sz w:val="23"/>
              </w:rPr>
              <w:t>%r</w:t>
            </w:r>
            <w:r>
              <w:rPr>
                <w:color w:val="406F9F"/>
                <w:spacing w:val="2"/>
                <w:sz w:val="23"/>
              </w:rPr>
              <w:t xml:space="preserve">" </w:t>
            </w:r>
            <w:r>
              <w:rPr>
                <w:color w:val="666666"/>
                <w:sz w:val="23"/>
              </w:rPr>
              <w:t xml:space="preserve">% </w:t>
            </w:r>
            <w:r>
              <w:rPr>
                <w:spacing w:val="2"/>
                <w:sz w:val="23"/>
              </w:rPr>
              <w:t>(arg1,</w:t>
            </w:r>
            <w:r>
              <w:rPr>
                <w:spacing w:val="54"/>
                <w:sz w:val="23"/>
              </w:rPr>
              <w:t xml:space="preserve"> </w:t>
            </w:r>
            <w:r>
              <w:rPr>
                <w:spacing w:val="3"/>
                <w:sz w:val="23"/>
              </w:rPr>
              <w:t>arg2)</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xml:space="preserve"># ok, </w:t>
            </w:r>
            <w:r>
              <w:rPr>
                <w:i/>
                <w:color w:val="408090"/>
                <w:spacing w:val="2"/>
                <w:sz w:val="23"/>
              </w:rPr>
              <w:t xml:space="preserve">that *args </w:t>
            </w:r>
            <w:r>
              <w:rPr>
                <w:i/>
                <w:color w:val="408090"/>
                <w:sz w:val="23"/>
              </w:rPr>
              <w:t xml:space="preserve">is </w:t>
            </w:r>
            <w:r>
              <w:rPr>
                <w:i/>
                <w:color w:val="408090"/>
                <w:spacing w:val="2"/>
                <w:sz w:val="23"/>
              </w:rPr>
              <w:t xml:space="preserve">actually </w:t>
            </w:r>
            <w:r>
              <w:rPr>
                <w:i/>
                <w:color w:val="408090"/>
                <w:spacing w:val="3"/>
                <w:sz w:val="23"/>
              </w:rPr>
              <w:t xml:space="preserve">pointless, </w:t>
            </w:r>
            <w:r>
              <w:rPr>
                <w:i/>
                <w:color w:val="408090"/>
                <w:spacing w:val="2"/>
                <w:sz w:val="23"/>
              </w:rPr>
              <w:t>we can just do</w:t>
            </w:r>
            <w:r>
              <w:rPr>
                <w:i/>
                <w:color w:val="408090"/>
                <w:spacing w:val="77"/>
                <w:sz w:val="23"/>
              </w:rPr>
              <w:t xml:space="preserve"> </w:t>
            </w:r>
            <w:r>
              <w:rPr>
                <w:i/>
                <w:color w:val="408090"/>
                <w:sz w:val="23"/>
              </w:rPr>
              <w:t>this</w:t>
            </w:r>
          </w:p>
          <w:p>
            <w:pPr>
              <w:pStyle w:val="10"/>
              <w:spacing w:before="1"/>
              <w:rPr>
                <w:rFonts w:ascii="宋体"/>
                <w:sz w:val="22"/>
              </w:rPr>
            </w:pPr>
          </w:p>
          <w:p>
            <w:pPr>
              <w:pStyle w:val="10"/>
              <w:ind w:left="119"/>
              <w:rPr>
                <w:sz w:val="23"/>
              </w:rPr>
            </w:pPr>
            <w:r>
              <w:rPr>
                <w:b/>
                <w:color w:val="006F1F"/>
                <w:sz w:val="23"/>
              </w:rPr>
              <w:t xml:space="preserve">def </w:t>
            </w:r>
            <w:r>
              <w:rPr>
                <w:color w:val="05287D"/>
                <w:sz w:val="23"/>
              </w:rPr>
              <w:t>print_two_again</w:t>
            </w:r>
            <w:r>
              <w:rPr>
                <w:sz w:val="23"/>
              </w:rPr>
              <w:t>(arg1, arg2):</w:t>
            </w:r>
          </w:p>
          <w:p>
            <w:pPr>
              <w:pStyle w:val="10"/>
              <w:rPr>
                <w:rFonts w:ascii="宋体"/>
                <w:sz w:val="22"/>
              </w:rPr>
            </w:pPr>
          </w:p>
          <w:p>
            <w:pPr>
              <w:pStyle w:val="10"/>
              <w:spacing w:before="1"/>
              <w:ind w:left="611"/>
              <w:rPr>
                <w:sz w:val="23"/>
              </w:rPr>
            </w:pPr>
            <w:r>
              <w:rPr>
                <w:b/>
                <w:color w:val="006F1F"/>
                <w:spacing w:val="2"/>
                <w:sz w:val="23"/>
              </w:rPr>
              <w:t xml:space="preserve">print </w:t>
            </w:r>
            <w:r>
              <w:rPr>
                <w:color w:val="406F9F"/>
                <w:spacing w:val="2"/>
                <w:sz w:val="23"/>
              </w:rPr>
              <w:t xml:space="preserve">"arg1: </w:t>
            </w:r>
            <w:r>
              <w:rPr>
                <w:i/>
                <w:color w:val="6F9FD0"/>
                <w:sz w:val="23"/>
              </w:rPr>
              <w:t>%r</w:t>
            </w:r>
            <w:r>
              <w:rPr>
                <w:color w:val="406F9F"/>
                <w:sz w:val="23"/>
              </w:rPr>
              <w:t xml:space="preserve">, </w:t>
            </w:r>
            <w:r>
              <w:rPr>
                <w:color w:val="406F9F"/>
                <w:spacing w:val="2"/>
                <w:sz w:val="23"/>
              </w:rPr>
              <w:t xml:space="preserve">arg2: </w:t>
            </w:r>
            <w:r>
              <w:rPr>
                <w:i/>
                <w:color w:val="6F9FD0"/>
                <w:spacing w:val="2"/>
                <w:sz w:val="23"/>
              </w:rPr>
              <w:t>%r</w:t>
            </w:r>
            <w:r>
              <w:rPr>
                <w:color w:val="406F9F"/>
                <w:spacing w:val="2"/>
                <w:sz w:val="23"/>
              </w:rPr>
              <w:t xml:space="preserve">" </w:t>
            </w:r>
            <w:r>
              <w:rPr>
                <w:color w:val="666666"/>
                <w:sz w:val="23"/>
              </w:rPr>
              <w:t xml:space="preserve">% </w:t>
            </w:r>
            <w:r>
              <w:rPr>
                <w:spacing w:val="2"/>
                <w:sz w:val="23"/>
              </w:rPr>
              <w:t>(arg1,</w:t>
            </w:r>
            <w:r>
              <w:rPr>
                <w:spacing w:val="54"/>
                <w:sz w:val="23"/>
              </w:rPr>
              <w:t xml:space="preserve"> </w:t>
            </w:r>
            <w:r>
              <w:rPr>
                <w:spacing w:val="3"/>
                <w:sz w:val="23"/>
              </w:rPr>
              <w:t>arg2)</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this just takes one argument</w:t>
            </w:r>
          </w:p>
          <w:p>
            <w:pPr>
              <w:pStyle w:val="10"/>
              <w:spacing w:before="1"/>
              <w:rPr>
                <w:rFonts w:ascii="宋体"/>
                <w:sz w:val="22"/>
              </w:rPr>
            </w:pPr>
          </w:p>
          <w:p>
            <w:pPr>
              <w:pStyle w:val="10"/>
              <w:ind w:left="119"/>
              <w:rPr>
                <w:sz w:val="23"/>
              </w:rPr>
            </w:pPr>
            <w:r>
              <w:rPr>
                <w:b/>
                <w:color w:val="006F1F"/>
                <w:sz w:val="23"/>
              </w:rPr>
              <w:t xml:space="preserve">def </w:t>
            </w:r>
            <w:r>
              <w:rPr>
                <w:color w:val="05287D"/>
                <w:sz w:val="23"/>
              </w:rPr>
              <w:t>print_one</w:t>
            </w:r>
            <w:r>
              <w:rPr>
                <w:sz w:val="23"/>
              </w:rPr>
              <w:t>(arg1):</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 xml:space="preserve">"arg1: </w:t>
            </w:r>
            <w:r>
              <w:rPr>
                <w:i/>
                <w:color w:val="6F9FD0"/>
                <w:sz w:val="23"/>
              </w:rPr>
              <w:t>%r</w:t>
            </w:r>
            <w:r>
              <w:rPr>
                <w:color w:val="406F9F"/>
                <w:sz w:val="23"/>
              </w:rPr>
              <w:t xml:space="preserve">" </w:t>
            </w:r>
            <w:r>
              <w:rPr>
                <w:color w:val="666666"/>
                <w:sz w:val="23"/>
              </w:rPr>
              <w:t xml:space="preserve">% </w:t>
            </w:r>
            <w:r>
              <w:rPr>
                <w:sz w:val="23"/>
              </w:rPr>
              <w:t>arg1</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i/>
                <w:sz w:val="23"/>
              </w:rPr>
            </w:pPr>
            <w:r>
              <w:rPr>
                <w:i/>
                <w:color w:val="408090"/>
                <w:sz w:val="23"/>
              </w:rPr>
              <w:t># this one takes no arguments</w:t>
            </w:r>
          </w:p>
          <w:p>
            <w:pPr>
              <w:pStyle w:val="10"/>
              <w:spacing w:before="1"/>
              <w:rPr>
                <w:rFonts w:ascii="宋体"/>
                <w:sz w:val="22"/>
              </w:rPr>
            </w:pPr>
          </w:p>
          <w:p>
            <w:pPr>
              <w:pStyle w:val="10"/>
              <w:ind w:left="119"/>
              <w:rPr>
                <w:sz w:val="23"/>
              </w:rPr>
            </w:pPr>
            <w:r>
              <w:rPr>
                <w:b/>
                <w:color w:val="006F1F"/>
                <w:sz w:val="23"/>
              </w:rPr>
              <w:t xml:space="preserve">def </w:t>
            </w:r>
            <w:r>
              <w:rPr>
                <w:color w:val="05287D"/>
                <w:sz w:val="23"/>
              </w:rPr>
              <w:t>print_none</w:t>
            </w:r>
            <w:r>
              <w:rPr>
                <w:sz w:val="23"/>
              </w:rPr>
              <w:t>():</w:t>
            </w:r>
          </w:p>
        </w:tc>
      </w:tr>
    </w:tbl>
    <w:p>
      <w:pPr>
        <w:spacing w:after="0"/>
        <w:rPr>
          <w:sz w:val="23"/>
        </w:rPr>
        <w:sectPr>
          <w:pgSz w:w="11910" w:h="16840"/>
          <w:pgMar w:top="146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44" w:hRule="atLeast"/>
        </w:trPr>
        <w:tc>
          <w:tcPr>
            <w:tcW w:w="582" w:type="dxa"/>
          </w:tcPr>
          <w:p>
            <w:pPr>
              <w:pStyle w:val="10"/>
              <w:spacing w:before="21"/>
              <w:ind w:left="200"/>
              <w:rPr>
                <w:sz w:val="23"/>
              </w:rPr>
            </w:pPr>
            <w:r>
              <w:rPr>
                <w:color w:val="AAAAAA"/>
                <w:spacing w:val="5"/>
                <w:sz w:val="23"/>
              </w:rPr>
              <w:t>16</w:t>
            </w:r>
          </w:p>
          <w:p>
            <w:pPr>
              <w:pStyle w:val="10"/>
              <w:spacing w:before="1"/>
              <w:rPr>
                <w:rFonts w:ascii="宋体"/>
                <w:sz w:val="22"/>
              </w:rPr>
            </w:pPr>
          </w:p>
          <w:p>
            <w:pPr>
              <w:pStyle w:val="10"/>
              <w:ind w:left="200"/>
              <w:rPr>
                <w:sz w:val="23"/>
              </w:rPr>
            </w:pPr>
            <w:r>
              <w:rPr>
                <w:color w:val="AAAAAA"/>
                <w:spacing w:val="5"/>
                <w:sz w:val="23"/>
              </w:rPr>
              <w:t>17</w:t>
            </w:r>
          </w:p>
          <w:p>
            <w:pPr>
              <w:pStyle w:val="10"/>
              <w:spacing w:before="1"/>
              <w:rPr>
                <w:rFonts w:ascii="宋体"/>
                <w:sz w:val="22"/>
              </w:rPr>
            </w:pPr>
          </w:p>
          <w:p>
            <w:pPr>
              <w:pStyle w:val="10"/>
              <w:ind w:left="200"/>
              <w:rPr>
                <w:sz w:val="23"/>
              </w:rPr>
            </w:pPr>
            <w:r>
              <w:rPr>
                <w:color w:val="AAAAAA"/>
                <w:spacing w:val="5"/>
                <w:sz w:val="23"/>
              </w:rPr>
              <w:t>18</w:t>
            </w:r>
          </w:p>
          <w:p>
            <w:pPr>
              <w:pStyle w:val="10"/>
              <w:spacing w:before="1"/>
              <w:rPr>
                <w:rFonts w:ascii="宋体"/>
                <w:sz w:val="22"/>
              </w:rPr>
            </w:pPr>
          </w:p>
          <w:p>
            <w:pPr>
              <w:pStyle w:val="10"/>
              <w:ind w:left="200"/>
              <w:rPr>
                <w:sz w:val="23"/>
              </w:rPr>
            </w:pPr>
            <w:r>
              <w:rPr>
                <w:color w:val="AAAAAA"/>
                <w:spacing w:val="5"/>
                <w:sz w:val="23"/>
              </w:rPr>
              <w:t>19</w:t>
            </w:r>
          </w:p>
          <w:p>
            <w:pPr>
              <w:pStyle w:val="10"/>
              <w:rPr>
                <w:rFonts w:ascii="宋体"/>
                <w:sz w:val="22"/>
              </w:rPr>
            </w:pPr>
          </w:p>
          <w:p>
            <w:pPr>
              <w:pStyle w:val="10"/>
              <w:spacing w:before="1"/>
              <w:ind w:left="200"/>
              <w:rPr>
                <w:sz w:val="23"/>
              </w:rPr>
            </w:pPr>
            <w:r>
              <w:rPr>
                <w:color w:val="AAAAAA"/>
                <w:spacing w:val="5"/>
                <w:sz w:val="23"/>
              </w:rPr>
              <w:t>20</w:t>
            </w:r>
          </w:p>
          <w:p>
            <w:pPr>
              <w:pStyle w:val="10"/>
              <w:rPr>
                <w:rFonts w:ascii="宋体"/>
                <w:sz w:val="22"/>
              </w:rPr>
            </w:pPr>
          </w:p>
          <w:p>
            <w:pPr>
              <w:pStyle w:val="10"/>
              <w:ind w:left="200"/>
              <w:rPr>
                <w:sz w:val="23"/>
              </w:rPr>
            </w:pPr>
            <w:r>
              <w:rPr>
                <w:color w:val="AAAAAA"/>
                <w:spacing w:val="5"/>
                <w:sz w:val="23"/>
              </w:rPr>
              <w:t>21</w:t>
            </w:r>
          </w:p>
          <w:p>
            <w:pPr>
              <w:pStyle w:val="10"/>
              <w:spacing w:before="2"/>
              <w:rPr>
                <w:rFonts w:ascii="宋体"/>
                <w:sz w:val="22"/>
              </w:rPr>
            </w:pPr>
          </w:p>
          <w:p>
            <w:pPr>
              <w:pStyle w:val="10"/>
              <w:ind w:left="200"/>
              <w:rPr>
                <w:sz w:val="23"/>
              </w:rPr>
            </w:pPr>
            <w:r>
              <w:rPr>
                <w:color w:val="AAAAAA"/>
                <w:spacing w:val="5"/>
                <w:sz w:val="23"/>
              </w:rPr>
              <w:t>22</w:t>
            </w:r>
          </w:p>
        </w:tc>
        <w:tc>
          <w:tcPr>
            <w:tcW w:w="7927" w:type="dxa"/>
            <w:tcBorders>
              <w:bottom w:val="single" w:color="CCCCCC" w:sz="6" w:space="0"/>
            </w:tcBorders>
            <w:shd w:val="clear" w:color="auto" w:fill="EDEDED"/>
          </w:tcPr>
          <w:p>
            <w:pPr>
              <w:pStyle w:val="10"/>
              <w:spacing w:before="21"/>
              <w:ind w:left="611"/>
              <w:rPr>
                <w:sz w:val="23"/>
              </w:rPr>
            </w:pPr>
            <w:r>
              <w:rPr>
                <w:b/>
                <w:color w:val="006F1F"/>
                <w:sz w:val="23"/>
              </w:rPr>
              <w:t xml:space="preserve">print </w:t>
            </w:r>
            <w:r>
              <w:rPr>
                <w:color w:val="406F9F"/>
                <w:sz w:val="23"/>
              </w:rPr>
              <w:t>"I got nothin'."</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spacing w:line="491" w:lineRule="auto"/>
              <w:ind w:left="119" w:right="2530"/>
              <w:rPr>
                <w:sz w:val="23"/>
              </w:rPr>
            </w:pPr>
            <w:r>
              <w:rPr>
                <w:sz w:val="23"/>
              </w:rPr>
              <w:t>print_two(</w:t>
            </w:r>
            <w:r>
              <w:rPr>
                <w:color w:val="406F9F"/>
                <w:sz w:val="23"/>
              </w:rPr>
              <w:t>"Zed"</w:t>
            </w:r>
            <w:r>
              <w:rPr>
                <w:sz w:val="23"/>
              </w:rPr>
              <w:t>,</w:t>
            </w:r>
            <w:r>
              <w:rPr>
                <w:color w:val="406F9F"/>
                <w:sz w:val="23"/>
              </w:rPr>
              <w:t>"Shaw"</w:t>
            </w:r>
            <w:r>
              <w:rPr>
                <w:sz w:val="23"/>
              </w:rPr>
              <w:t>) print_two_again(</w:t>
            </w:r>
            <w:r>
              <w:rPr>
                <w:color w:val="406F9F"/>
                <w:sz w:val="23"/>
              </w:rPr>
              <w:t>"Zed"</w:t>
            </w:r>
            <w:r>
              <w:rPr>
                <w:sz w:val="23"/>
              </w:rPr>
              <w:t>,</w:t>
            </w:r>
            <w:r>
              <w:rPr>
                <w:color w:val="406F9F"/>
                <w:sz w:val="23"/>
              </w:rPr>
              <w:t>"Shaw"</w:t>
            </w:r>
            <w:r>
              <w:rPr>
                <w:sz w:val="23"/>
              </w:rPr>
              <w:t>) print_one(</w:t>
            </w:r>
            <w:r>
              <w:rPr>
                <w:color w:val="406F9F"/>
                <w:sz w:val="23"/>
              </w:rPr>
              <w:t>"First!"</w:t>
            </w:r>
            <w:r>
              <w:rPr>
                <w:sz w:val="23"/>
              </w:rPr>
              <w:t>)</w:t>
            </w:r>
          </w:p>
          <w:p>
            <w:pPr>
              <w:pStyle w:val="10"/>
              <w:spacing w:before="3"/>
              <w:ind w:left="119"/>
              <w:rPr>
                <w:sz w:val="23"/>
              </w:rPr>
            </w:pPr>
            <w:r>
              <w:rPr>
                <w:sz w:val="23"/>
              </w:rPr>
              <w:t>print_none()</w:t>
            </w:r>
          </w:p>
        </w:tc>
      </w:tr>
    </w:tbl>
    <w:p>
      <w:pPr>
        <w:pStyle w:val="5"/>
        <w:rPr>
          <w:sz w:val="20"/>
        </w:rPr>
      </w:pPr>
    </w:p>
    <w:p>
      <w:pPr>
        <w:pStyle w:val="5"/>
        <w:spacing w:before="3"/>
        <w:rPr>
          <w:sz w:val="17"/>
        </w:rPr>
      </w:pPr>
    </w:p>
    <w:p>
      <w:pPr>
        <w:pStyle w:val="5"/>
        <w:spacing w:line="278" w:lineRule="auto"/>
        <w:ind w:left="1800" w:right="238"/>
      </w:pPr>
      <w:r>
        <w:rPr>
          <w:spacing w:val="-5"/>
        </w:rPr>
        <w:t xml:space="preserve">让我们把你一个函数 </w:t>
      </w:r>
      <w:r>
        <w:rPr>
          <w:rFonts w:ascii="Consolas" w:eastAsia="Consolas"/>
          <w:color w:val="444444"/>
          <w:sz w:val="23"/>
          <w:shd w:val="clear" w:color="auto" w:fill="F1F1F1"/>
        </w:rPr>
        <w:t>print_two</w:t>
      </w:r>
      <w:r>
        <w:rPr>
          <w:rFonts w:ascii="Consolas" w:eastAsia="Consolas"/>
          <w:color w:val="444444"/>
          <w:sz w:val="23"/>
        </w:rPr>
        <w:t xml:space="preserve"> </w:t>
      </w:r>
      <w:r>
        <w:rPr>
          <w:spacing w:val="-9"/>
        </w:rPr>
        <w:t xml:space="preserve">肢解一下，这个函数和你写脚本的方式差不多， </w:t>
      </w:r>
      <w:r>
        <w:t>因此你看上去应该会觉着比较眼熟：</w:t>
      </w:r>
    </w:p>
    <w:p>
      <w:pPr>
        <w:pStyle w:val="5"/>
        <w:spacing w:before="8"/>
        <w:rPr>
          <w:sz w:val="18"/>
        </w:rPr>
      </w:pPr>
    </w:p>
    <w:p>
      <w:pPr>
        <w:pStyle w:val="9"/>
        <w:numPr>
          <w:ilvl w:val="0"/>
          <w:numId w:val="34"/>
        </w:numPr>
        <w:tabs>
          <w:tab w:val="left" w:pos="2521"/>
        </w:tabs>
        <w:spacing w:before="80" w:after="0" w:line="240" w:lineRule="auto"/>
        <w:ind w:left="2520" w:right="0" w:hanging="360"/>
        <w:jc w:val="left"/>
        <w:rPr>
          <w:sz w:val="21"/>
        </w:rPr>
      </w:pPr>
      <w:r>
        <w:rPr>
          <w:spacing w:val="-2"/>
          <w:sz w:val="21"/>
        </w:rPr>
        <w:t xml:space="preserve">首先我们告诉 </w:t>
      </w:r>
      <w:r>
        <w:rPr>
          <w:rFonts w:ascii="Arial" w:hAnsi="Arial" w:eastAsia="Arial"/>
          <w:sz w:val="21"/>
        </w:rPr>
        <w:t>Python</w:t>
      </w:r>
      <w:r>
        <w:rPr>
          <w:rFonts w:ascii="Arial" w:hAnsi="Arial" w:eastAsia="Arial"/>
          <w:spacing w:val="49"/>
          <w:sz w:val="21"/>
        </w:rPr>
        <w:t xml:space="preserve"> </w:t>
      </w:r>
      <w:r>
        <w:rPr>
          <w:spacing w:val="-3"/>
          <w:sz w:val="21"/>
        </w:rPr>
        <w:t>创建一个函数，我们使用到的命令是</w:t>
      </w:r>
      <w:r>
        <w:rPr>
          <w:color w:val="444444"/>
          <w:spacing w:val="-46"/>
          <w:sz w:val="21"/>
        </w:rPr>
        <w:t xml:space="preserve"> </w:t>
      </w:r>
      <w:r>
        <w:rPr>
          <w:rFonts w:ascii="Consolas" w:hAnsi="Consolas" w:eastAsia="Consolas"/>
          <w:color w:val="444444"/>
          <w:sz w:val="23"/>
          <w:shd w:val="clear" w:color="auto" w:fill="F1F1F1"/>
        </w:rPr>
        <w:t>def</w:t>
      </w:r>
      <w:r>
        <w:rPr>
          <w:rFonts w:ascii="Consolas" w:hAnsi="Consolas" w:eastAsia="Consolas"/>
          <w:color w:val="444444"/>
          <w:spacing w:val="-63"/>
          <w:sz w:val="23"/>
        </w:rPr>
        <w:t xml:space="preserve"> </w:t>
      </w:r>
      <w:r>
        <w:rPr>
          <w:spacing w:val="-3"/>
          <w:sz w:val="21"/>
        </w:rPr>
        <w:t>，也就是</w:t>
      </w:r>
      <w:r>
        <w:rPr>
          <w:rFonts w:ascii="Arial" w:hAnsi="Arial" w:eastAsia="Arial"/>
          <w:spacing w:val="-4"/>
          <w:sz w:val="21"/>
        </w:rPr>
        <w:t>“</w:t>
      </w:r>
      <w:r>
        <w:rPr>
          <w:sz w:val="21"/>
        </w:rPr>
        <w:t>定义</w:t>
      </w:r>
    </w:p>
    <w:p>
      <w:pPr>
        <w:spacing w:before="86"/>
        <w:ind w:left="2520" w:right="0" w:firstLine="0"/>
        <w:jc w:val="left"/>
        <w:rPr>
          <w:rFonts w:hint="eastAsia" w:ascii="宋体" w:hAnsi="宋体" w:eastAsia="宋体"/>
          <w:sz w:val="21"/>
        </w:rPr>
      </w:pPr>
      <w:r>
        <w:rPr>
          <w:rFonts w:ascii="Arial" w:hAnsi="Arial" w:eastAsia="Arial"/>
          <w:sz w:val="21"/>
        </w:rPr>
        <w:t>(define)”</w:t>
      </w:r>
      <w:r>
        <w:rPr>
          <w:rFonts w:hint="eastAsia" w:ascii="宋体" w:hAnsi="宋体" w:eastAsia="宋体"/>
          <w:sz w:val="21"/>
        </w:rPr>
        <w:t>的意思。</w:t>
      </w:r>
    </w:p>
    <w:p>
      <w:pPr>
        <w:pStyle w:val="9"/>
        <w:numPr>
          <w:ilvl w:val="0"/>
          <w:numId w:val="34"/>
        </w:numPr>
        <w:tabs>
          <w:tab w:val="left" w:pos="2521"/>
        </w:tabs>
        <w:spacing w:before="85" w:after="0" w:line="319" w:lineRule="auto"/>
        <w:ind w:left="2520" w:right="248" w:hanging="360"/>
        <w:jc w:val="left"/>
        <w:rPr>
          <w:sz w:val="21"/>
        </w:rPr>
      </w:pPr>
      <w:r>
        <w:rPr>
          <w:sz w:val="21"/>
        </w:rPr>
        <w:t>紧接着</w:t>
      </w:r>
      <w:r>
        <w:rPr>
          <w:color w:val="444444"/>
          <w:spacing w:val="-43"/>
          <w:sz w:val="21"/>
        </w:rPr>
        <w:t xml:space="preserve"> </w:t>
      </w:r>
      <w:r>
        <w:rPr>
          <w:rFonts w:ascii="Consolas" w:hAnsi="Consolas" w:eastAsia="Consolas"/>
          <w:color w:val="444444"/>
          <w:sz w:val="23"/>
          <w:shd w:val="clear" w:color="auto" w:fill="F1F1F1"/>
        </w:rPr>
        <w:t>def</w:t>
      </w:r>
      <w:r>
        <w:rPr>
          <w:rFonts w:ascii="Consolas" w:hAnsi="Consolas" w:eastAsia="Consolas"/>
          <w:color w:val="444444"/>
          <w:spacing w:val="-58"/>
          <w:sz w:val="23"/>
        </w:rPr>
        <w:t xml:space="preserve"> </w:t>
      </w:r>
      <w:r>
        <w:rPr>
          <w:spacing w:val="-3"/>
          <w:sz w:val="21"/>
        </w:rPr>
        <w:t xml:space="preserve">的是函数的名称。本例中它的名称是 </w:t>
      </w:r>
      <w:r>
        <w:rPr>
          <w:rFonts w:ascii="Arial" w:hAnsi="Arial" w:eastAsia="Arial"/>
          <w:sz w:val="21"/>
        </w:rPr>
        <w:t>“print_two”</w:t>
      </w:r>
      <w:r>
        <w:rPr>
          <w:spacing w:val="-3"/>
          <w:sz w:val="21"/>
        </w:rPr>
        <w:t xml:space="preserve">，但名字可以随便取， 就叫 </w:t>
      </w:r>
      <w:r>
        <w:rPr>
          <w:rFonts w:ascii="Arial" w:hAnsi="Arial" w:eastAsia="Arial"/>
          <w:spacing w:val="-3"/>
          <w:sz w:val="21"/>
        </w:rPr>
        <w:t>“peanuts”</w:t>
      </w:r>
      <w:r>
        <w:rPr>
          <w:rFonts w:ascii="Arial" w:hAnsi="Arial" w:eastAsia="Arial"/>
          <w:spacing w:val="47"/>
          <w:sz w:val="21"/>
        </w:rPr>
        <w:t xml:space="preserve"> </w:t>
      </w:r>
      <w:r>
        <w:rPr>
          <w:spacing w:val="-3"/>
          <w:sz w:val="21"/>
        </w:rPr>
        <w:t>也没关系。但最好函数的名称能够体现出函数的功能来。</w:t>
      </w:r>
    </w:p>
    <w:p>
      <w:pPr>
        <w:pStyle w:val="9"/>
        <w:numPr>
          <w:ilvl w:val="0"/>
          <w:numId w:val="34"/>
        </w:numPr>
        <w:tabs>
          <w:tab w:val="left" w:pos="2521"/>
        </w:tabs>
        <w:spacing w:before="0" w:after="0" w:line="314" w:lineRule="auto"/>
        <w:ind w:left="2520" w:right="387" w:hanging="360"/>
        <w:jc w:val="left"/>
        <w:rPr>
          <w:sz w:val="21"/>
        </w:rPr>
      </w:pPr>
      <w:r>
        <w:rPr>
          <w:spacing w:val="-3"/>
          <w:sz w:val="21"/>
        </w:rPr>
        <w:t>然后我们告诉函数我们需要</w:t>
      </w:r>
      <w:r>
        <w:rPr>
          <w:color w:val="444444"/>
          <w:spacing w:val="-42"/>
          <w:sz w:val="21"/>
        </w:rPr>
        <w:t xml:space="preserve"> </w:t>
      </w:r>
      <w:r>
        <w:rPr>
          <w:rFonts w:ascii="Consolas" w:eastAsia="Consolas"/>
          <w:color w:val="444444"/>
          <w:sz w:val="23"/>
          <w:shd w:val="clear" w:color="auto" w:fill="F1F1F1"/>
        </w:rPr>
        <w:t>*args</w:t>
      </w:r>
      <w:r>
        <w:rPr>
          <w:rFonts w:ascii="Consolas" w:eastAsia="Consolas"/>
          <w:color w:val="444444"/>
          <w:spacing w:val="-58"/>
          <w:sz w:val="23"/>
        </w:rPr>
        <w:t xml:space="preserve"> </w:t>
      </w:r>
      <w:r>
        <w:rPr>
          <w:rFonts w:ascii="Arial" w:eastAsia="Arial"/>
          <w:sz w:val="21"/>
        </w:rPr>
        <w:t>(asterisk</w:t>
      </w:r>
      <w:r>
        <w:rPr>
          <w:rFonts w:ascii="Arial" w:eastAsia="Arial"/>
          <w:spacing w:val="5"/>
          <w:sz w:val="21"/>
        </w:rPr>
        <w:t xml:space="preserve"> </w:t>
      </w:r>
      <w:r>
        <w:rPr>
          <w:rFonts w:ascii="Arial" w:eastAsia="Arial"/>
          <w:sz w:val="21"/>
        </w:rPr>
        <w:t>args)</w:t>
      </w:r>
      <w:r>
        <w:rPr>
          <w:spacing w:val="-2"/>
          <w:sz w:val="21"/>
        </w:rPr>
        <w:t>，这和脚本的</w:t>
      </w:r>
      <w:r>
        <w:rPr>
          <w:color w:val="444444"/>
          <w:spacing w:val="-40"/>
          <w:sz w:val="21"/>
        </w:rPr>
        <w:t xml:space="preserve"> </w:t>
      </w:r>
      <w:r>
        <w:rPr>
          <w:rFonts w:ascii="Consolas" w:eastAsia="Consolas"/>
          <w:color w:val="444444"/>
          <w:sz w:val="23"/>
          <w:shd w:val="clear" w:color="auto" w:fill="F1F1F1"/>
        </w:rPr>
        <w:t>argv</w:t>
      </w:r>
      <w:r>
        <w:rPr>
          <w:rFonts w:ascii="Consolas" w:eastAsia="Consolas"/>
          <w:color w:val="444444"/>
          <w:spacing w:val="-59"/>
          <w:sz w:val="23"/>
        </w:rPr>
        <w:t xml:space="preserve"> </w:t>
      </w:r>
      <w:r>
        <w:rPr>
          <w:spacing w:val="-2"/>
          <w:sz w:val="21"/>
        </w:rPr>
        <w:t xml:space="preserve">非常相似， </w:t>
      </w:r>
      <w:r>
        <w:rPr>
          <w:spacing w:val="-3"/>
          <w:sz w:val="21"/>
        </w:rPr>
        <w:t>参数必须放在圆括号</w:t>
      </w:r>
      <w:r>
        <w:rPr>
          <w:color w:val="444444"/>
          <w:spacing w:val="-50"/>
          <w:sz w:val="21"/>
        </w:rPr>
        <w:t xml:space="preserve"> </w:t>
      </w:r>
      <w:r>
        <w:rPr>
          <w:rFonts w:ascii="Consolas" w:eastAsia="Consolas"/>
          <w:color w:val="444444"/>
          <w:sz w:val="23"/>
          <w:shd w:val="clear" w:color="auto" w:fill="F1F1F1"/>
        </w:rPr>
        <w:t>()</w:t>
      </w:r>
      <w:r>
        <w:rPr>
          <w:rFonts w:ascii="Consolas" w:eastAsia="Consolas"/>
          <w:color w:val="444444"/>
          <w:spacing w:val="-72"/>
          <w:sz w:val="23"/>
        </w:rPr>
        <w:t xml:space="preserve"> </w:t>
      </w:r>
      <w:r>
        <w:rPr>
          <w:spacing w:val="-3"/>
          <w:sz w:val="21"/>
        </w:rPr>
        <w:t>中才能正常工作。</w:t>
      </w:r>
    </w:p>
    <w:p>
      <w:pPr>
        <w:pStyle w:val="9"/>
        <w:numPr>
          <w:ilvl w:val="0"/>
          <w:numId w:val="34"/>
        </w:numPr>
        <w:tabs>
          <w:tab w:val="left" w:pos="2521"/>
        </w:tabs>
        <w:spacing w:before="0" w:after="0" w:line="240" w:lineRule="auto"/>
        <w:ind w:left="2520" w:right="0" w:hanging="360"/>
        <w:jc w:val="left"/>
        <w:rPr>
          <w:sz w:val="21"/>
        </w:rPr>
      </w:pPr>
      <w:r>
        <w:rPr>
          <w:spacing w:val="-2"/>
          <w:sz w:val="21"/>
        </w:rPr>
        <w:t>接着我们用冒号</w:t>
      </w:r>
      <w:r>
        <w:rPr>
          <w:color w:val="444444"/>
          <w:spacing w:val="-50"/>
          <w:sz w:val="21"/>
        </w:rPr>
        <w:t xml:space="preserve"> </w:t>
      </w:r>
      <w:r>
        <w:rPr>
          <w:rFonts w:ascii="Consolas" w:eastAsia="Consolas"/>
          <w:color w:val="444444"/>
          <w:sz w:val="23"/>
          <w:shd w:val="clear" w:color="auto" w:fill="F1F1F1"/>
        </w:rPr>
        <w:t>:</w:t>
      </w:r>
      <w:r>
        <w:rPr>
          <w:rFonts w:ascii="Consolas" w:eastAsia="Consolas"/>
          <w:color w:val="444444"/>
          <w:spacing w:val="-66"/>
          <w:sz w:val="23"/>
        </w:rPr>
        <w:t xml:space="preserve"> </w:t>
      </w:r>
      <w:r>
        <w:rPr>
          <w:spacing w:val="-3"/>
          <w:sz w:val="21"/>
        </w:rPr>
        <w:t>结束本行，然后开始下一行缩进。</w:t>
      </w:r>
    </w:p>
    <w:p>
      <w:pPr>
        <w:pStyle w:val="9"/>
        <w:numPr>
          <w:ilvl w:val="0"/>
          <w:numId w:val="34"/>
        </w:numPr>
        <w:tabs>
          <w:tab w:val="left" w:pos="2521"/>
        </w:tabs>
        <w:spacing w:before="84" w:after="0" w:line="316" w:lineRule="auto"/>
        <w:ind w:left="2520" w:right="356" w:hanging="360"/>
        <w:jc w:val="left"/>
        <w:rPr>
          <w:sz w:val="21"/>
        </w:rPr>
      </w:pPr>
      <w:r>
        <w:rPr>
          <w:spacing w:val="-1"/>
          <w:sz w:val="21"/>
        </w:rPr>
        <w:t xml:space="preserve">冒号以下，使用 </w:t>
      </w:r>
      <w:r>
        <w:rPr>
          <w:rFonts w:ascii="Arial" w:eastAsia="Arial"/>
          <w:sz w:val="21"/>
        </w:rPr>
        <w:t>4</w:t>
      </w:r>
      <w:r>
        <w:rPr>
          <w:rFonts w:ascii="Arial" w:eastAsia="Arial"/>
          <w:spacing w:val="56"/>
          <w:sz w:val="21"/>
        </w:rPr>
        <w:t xml:space="preserve"> </w:t>
      </w:r>
      <w:r>
        <w:rPr>
          <w:spacing w:val="-3"/>
          <w:sz w:val="21"/>
        </w:rPr>
        <w:t>个空格缩进的行都是属于</w:t>
      </w:r>
      <w:r>
        <w:rPr>
          <w:color w:val="444444"/>
          <w:spacing w:val="-42"/>
          <w:sz w:val="21"/>
        </w:rPr>
        <w:t xml:space="preserve"> </w:t>
      </w:r>
      <w:r>
        <w:rPr>
          <w:rFonts w:ascii="Consolas" w:eastAsia="Consolas"/>
          <w:color w:val="444444"/>
          <w:sz w:val="23"/>
          <w:shd w:val="clear" w:color="auto" w:fill="F1F1F1"/>
        </w:rPr>
        <w:t>print_two</w:t>
      </w:r>
      <w:r>
        <w:rPr>
          <w:rFonts w:ascii="Consolas" w:eastAsia="Consolas"/>
          <w:color w:val="444444"/>
          <w:spacing w:val="-59"/>
          <w:sz w:val="23"/>
        </w:rPr>
        <w:t xml:space="preserve"> </w:t>
      </w:r>
      <w:r>
        <w:rPr>
          <w:spacing w:val="-2"/>
          <w:sz w:val="21"/>
        </w:rPr>
        <w:t>这个函数的内容。 其中</w:t>
      </w:r>
      <w:r>
        <w:rPr>
          <w:spacing w:val="-3"/>
          <w:sz w:val="21"/>
        </w:rPr>
        <w:t>第一行的作用是将参数解包，这和脚本参数解包的原理差不多。</w:t>
      </w:r>
    </w:p>
    <w:p>
      <w:pPr>
        <w:pStyle w:val="9"/>
        <w:numPr>
          <w:ilvl w:val="0"/>
          <w:numId w:val="34"/>
        </w:numPr>
        <w:tabs>
          <w:tab w:val="left" w:pos="2521"/>
        </w:tabs>
        <w:spacing w:before="3" w:after="0" w:line="316" w:lineRule="auto"/>
        <w:ind w:left="2520" w:right="375" w:hanging="360"/>
        <w:jc w:val="left"/>
        <w:rPr>
          <w:sz w:val="21"/>
        </w:rPr>
      </w:pPr>
      <w:r>
        <w:rPr>
          <w:spacing w:val="-3"/>
          <w:sz w:val="21"/>
        </w:rPr>
        <w:t>为了演示它的工作原理，我们把解包后的每个参数都打印出来，这和我们在之前脚本练习中所作的类似。</w:t>
      </w:r>
    </w:p>
    <w:p>
      <w:pPr>
        <w:pStyle w:val="5"/>
        <w:spacing w:before="11"/>
        <w:rPr>
          <w:sz w:val="12"/>
        </w:rPr>
      </w:pPr>
    </w:p>
    <w:p>
      <w:pPr>
        <w:spacing w:before="77" w:line="278" w:lineRule="auto"/>
        <w:ind w:left="1800" w:right="356" w:firstLine="0"/>
        <w:jc w:val="both"/>
        <w:rPr>
          <w:rFonts w:hint="eastAsia" w:ascii="宋体" w:eastAsia="宋体"/>
          <w:sz w:val="24"/>
        </w:rPr>
      </w:pPr>
      <w:r>
        <w:rPr>
          <w:rFonts w:hint="eastAsia" w:ascii="宋体" w:eastAsia="宋体"/>
          <w:spacing w:val="-17"/>
          <w:sz w:val="24"/>
        </w:rPr>
        <w:t xml:space="preserve">函数 </w:t>
      </w:r>
      <w:r>
        <w:rPr>
          <w:color w:val="444444"/>
          <w:sz w:val="23"/>
          <w:shd w:val="clear" w:color="auto" w:fill="F1F1F1"/>
        </w:rPr>
        <w:t>print_two</w:t>
      </w:r>
      <w:r>
        <w:rPr>
          <w:color w:val="444444"/>
          <w:spacing w:val="-56"/>
          <w:sz w:val="23"/>
        </w:rPr>
        <w:t xml:space="preserve"> </w:t>
      </w:r>
      <w:r>
        <w:rPr>
          <w:rFonts w:hint="eastAsia" w:ascii="宋体" w:eastAsia="宋体"/>
          <w:spacing w:val="-2"/>
          <w:sz w:val="24"/>
        </w:rPr>
        <w:t xml:space="preserve">的问题是：它并不是创建函数最简单的方法。在 </w:t>
      </w:r>
      <w:r>
        <w:rPr>
          <w:rFonts w:ascii="Arial" w:eastAsia="Arial"/>
          <w:sz w:val="24"/>
        </w:rPr>
        <w:t>Python</w:t>
      </w:r>
      <w:r>
        <w:rPr>
          <w:rFonts w:ascii="Arial" w:eastAsia="Arial"/>
          <w:spacing w:val="59"/>
          <w:sz w:val="24"/>
        </w:rPr>
        <w:t xml:space="preserve"> </w:t>
      </w:r>
      <w:r>
        <w:rPr>
          <w:rFonts w:hint="eastAsia" w:ascii="宋体" w:eastAsia="宋体"/>
          <w:sz w:val="24"/>
        </w:rPr>
        <w:t>函数</w:t>
      </w:r>
      <w:r>
        <w:rPr>
          <w:rFonts w:hint="eastAsia" w:ascii="宋体" w:eastAsia="宋体"/>
          <w:spacing w:val="-4"/>
          <w:sz w:val="24"/>
        </w:rPr>
        <w:t xml:space="preserve">中我们可以跳过整个参数解包的过程，直接使用 </w:t>
      </w:r>
      <w:r>
        <w:rPr>
          <w:color w:val="444444"/>
          <w:sz w:val="23"/>
          <w:shd w:val="clear" w:color="auto" w:fill="F1F1F1"/>
        </w:rPr>
        <w:t>()</w:t>
      </w:r>
      <w:r>
        <w:rPr>
          <w:color w:val="444444"/>
          <w:spacing w:val="-59"/>
          <w:sz w:val="23"/>
        </w:rPr>
        <w:t xml:space="preserve"> </w:t>
      </w:r>
      <w:r>
        <w:rPr>
          <w:rFonts w:hint="eastAsia" w:ascii="宋体" w:eastAsia="宋体"/>
          <w:spacing w:val="-3"/>
          <w:sz w:val="24"/>
        </w:rPr>
        <w:t>里边的名称作为变量名。这</w:t>
      </w:r>
      <w:r>
        <w:rPr>
          <w:rFonts w:hint="eastAsia" w:ascii="宋体" w:eastAsia="宋体"/>
          <w:spacing w:val="-18"/>
          <w:sz w:val="24"/>
        </w:rPr>
        <w:t xml:space="preserve">就是 </w:t>
      </w:r>
      <w:r>
        <w:rPr>
          <w:color w:val="444444"/>
          <w:sz w:val="23"/>
          <w:shd w:val="clear" w:color="auto" w:fill="F1F1F1"/>
        </w:rPr>
        <w:t>print_two_again</w:t>
      </w:r>
      <w:r>
        <w:rPr>
          <w:color w:val="444444"/>
          <w:spacing w:val="-55"/>
          <w:sz w:val="23"/>
        </w:rPr>
        <w:t xml:space="preserve"> </w:t>
      </w:r>
      <w:r>
        <w:rPr>
          <w:rFonts w:hint="eastAsia" w:ascii="宋体" w:eastAsia="宋体"/>
          <w:sz w:val="24"/>
        </w:rPr>
        <w:t>实现的功能。</w:t>
      </w:r>
    </w:p>
    <w:p>
      <w:pPr>
        <w:pStyle w:val="5"/>
        <w:spacing w:before="8"/>
        <w:rPr>
          <w:sz w:val="9"/>
        </w:rPr>
      </w:pPr>
    </w:p>
    <w:p>
      <w:pPr>
        <w:spacing w:before="67"/>
        <w:ind w:left="1800" w:right="0" w:firstLine="0"/>
        <w:jc w:val="left"/>
        <w:rPr>
          <w:rFonts w:hint="eastAsia" w:ascii="宋体" w:eastAsia="宋体"/>
          <w:sz w:val="24"/>
        </w:rPr>
      </w:pPr>
      <w:r>
        <w:rPr>
          <w:rFonts w:hint="eastAsia" w:ascii="宋体" w:eastAsia="宋体"/>
          <w:spacing w:val="-7"/>
          <w:sz w:val="24"/>
        </w:rPr>
        <w:t xml:space="preserve">接下来的例子是 </w:t>
      </w:r>
      <w:r>
        <w:rPr>
          <w:color w:val="444444"/>
          <w:sz w:val="23"/>
          <w:shd w:val="clear" w:color="auto" w:fill="F1F1F1"/>
        </w:rPr>
        <w:t>print_one</w:t>
      </w:r>
      <w:r>
        <w:rPr>
          <w:color w:val="444444"/>
          <w:spacing w:val="-54"/>
          <w:sz w:val="23"/>
        </w:rPr>
        <w:t xml:space="preserve"> </w:t>
      </w:r>
      <w:r>
        <w:rPr>
          <w:rFonts w:hint="eastAsia" w:ascii="宋体" w:eastAsia="宋体"/>
          <w:spacing w:val="-1"/>
          <w:sz w:val="24"/>
        </w:rPr>
        <w:t>，它向你演示了函数如何接受单个参数。</w:t>
      </w:r>
    </w:p>
    <w:p>
      <w:pPr>
        <w:pStyle w:val="5"/>
        <w:spacing w:before="6"/>
        <w:rPr>
          <w:sz w:val="13"/>
        </w:rPr>
      </w:pPr>
    </w:p>
    <w:p>
      <w:pPr>
        <w:spacing w:before="67"/>
        <w:ind w:left="1800" w:right="0" w:firstLine="0"/>
        <w:jc w:val="left"/>
        <w:rPr>
          <w:rFonts w:hint="eastAsia" w:ascii="宋体" w:eastAsia="宋体"/>
          <w:sz w:val="24"/>
        </w:rPr>
      </w:pPr>
      <w:r>
        <mc:AlternateContent>
          <mc:Choice Requires="wps">
            <w:drawing>
              <wp:anchor distT="0" distB="0" distL="114300" distR="114300" simplePos="0" relativeHeight="4096" behindDoc="0" locked="0" layoutInCell="1" allowOverlap="1">
                <wp:simplePos x="0" y="0"/>
                <wp:positionH relativeFrom="page">
                  <wp:posOffset>1124585</wp:posOffset>
                </wp:positionH>
                <wp:positionV relativeFrom="paragraph">
                  <wp:posOffset>531495</wp:posOffset>
                </wp:positionV>
                <wp:extent cx="5311775" cy="0"/>
                <wp:effectExtent l="0" t="0" r="0" b="0"/>
                <wp:wrapNone/>
                <wp:docPr id="189" name="直线 124"/>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124" o:spid="_x0000_s1026" o:spt="20" style="position:absolute;left:0pt;margin-left:88.55pt;margin-top:41.85pt;height:0pt;width:418.25pt;mso-position-horizontal-relative:page;z-index:4096;mso-width-relative:page;mso-height-relative:page;" filled="f" stroked="t" coordsize="21600,21600" o:gfxdata="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r6wkZ2AAAAAoBAAAPAAAAAAAAAAEAIAAA&#10;ACIAAABkcnMvZG93bnJldi54bWxQSwECFAAUAAAACACHTuJAgB9sltMBAACRAwAADgAAAAAAAAAB&#10;ACAAAAAnAQAAZHJzL2Uyb0RvYy54bWxQSwUGAAAAAAYABgBZAQAAbAUAAAAA&#10;">
                <v:fill on="f" focussize="0,0"/>
                <v:stroke weight="0.72pt" color="#900000" joinstyle="round"/>
                <v:imagedata o:title=""/>
                <o:lock v:ext="edit" aspectratio="f"/>
              </v:line>
            </w:pict>
          </mc:Fallback>
        </mc:AlternateContent>
      </w:r>
      <w:r>
        <w:rPr>
          <w:rFonts w:hint="eastAsia" w:ascii="宋体" w:eastAsia="宋体"/>
          <w:spacing w:val="-7"/>
          <w:sz w:val="24"/>
        </w:rPr>
        <w:t xml:space="preserve">最后一个例子是 </w:t>
      </w:r>
      <w:r>
        <w:rPr>
          <w:color w:val="444444"/>
          <w:sz w:val="23"/>
          <w:shd w:val="clear" w:color="auto" w:fill="F1F1F1"/>
        </w:rPr>
        <w:t>print_none</w:t>
      </w:r>
      <w:r>
        <w:rPr>
          <w:color w:val="444444"/>
          <w:spacing w:val="-56"/>
          <w:sz w:val="23"/>
        </w:rPr>
        <w:t xml:space="preserve"> </w:t>
      </w:r>
      <w:r>
        <w:rPr>
          <w:rFonts w:hint="eastAsia" w:ascii="宋体" w:eastAsia="宋体"/>
          <w:spacing w:val="-1"/>
          <w:sz w:val="24"/>
        </w:rPr>
        <w:t>，它向你演示了函数可以不接收任何参数。</w:t>
      </w:r>
    </w:p>
    <w:p>
      <w:pPr>
        <w:pStyle w:val="5"/>
        <w:spacing w:before="10"/>
        <w:rPr>
          <w:sz w:val="7"/>
        </w:rPr>
      </w:pPr>
      <w:r>
        <mc:AlternateContent>
          <mc:Choice Requires="wps">
            <w:drawing>
              <wp:anchor distT="0" distB="0" distL="0" distR="0" simplePos="0" relativeHeight="2048" behindDoc="0" locked="0" layoutInCell="1" allowOverlap="1">
                <wp:simplePos x="0" y="0"/>
                <wp:positionH relativeFrom="page">
                  <wp:posOffset>1124585</wp:posOffset>
                </wp:positionH>
                <wp:positionV relativeFrom="paragraph">
                  <wp:posOffset>78740</wp:posOffset>
                </wp:positionV>
                <wp:extent cx="5312410" cy="210820"/>
                <wp:effectExtent l="0" t="0" r="8890" b="5080"/>
                <wp:wrapTopAndBottom/>
                <wp:docPr id="32" name="文本框 125"/>
                <wp:cNvGraphicFramePr/>
                <a:graphic xmlns:a="http://schemas.openxmlformats.org/drawingml/2006/main">
                  <a:graphicData uri="http://schemas.microsoft.com/office/word/2010/wordprocessingShape">
                    <wps:wsp>
                      <wps:cNvSpPr txBox="1"/>
                      <wps:spPr>
                        <a:xfrm>
                          <a:off x="0" y="0"/>
                          <a:ext cx="5312410" cy="210820"/>
                        </a:xfrm>
                        <a:prstGeom prst="rect">
                          <a:avLst/>
                        </a:prstGeom>
                        <a:solidFill>
                          <a:srgbClr val="AF4040"/>
                        </a:solidFill>
                        <a:ln w="9525">
                          <a:noFill/>
                        </a:ln>
                      </wps:spPr>
                      <wps:txbx>
                        <w:txbxContent>
                          <w:p>
                            <w:pPr>
                              <w:spacing w:before="22"/>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125" o:spid="_x0000_s1026" o:spt="202" type="#_x0000_t202" style="position:absolute;left:0pt;margin-left:88.55pt;margin-top:6.2pt;height:16.6pt;width:418.3pt;mso-position-horizontal-relative:page;mso-wrap-distance-bottom:0pt;mso-wrap-distance-top:0pt;z-index:2048;mso-width-relative:page;mso-height-relative:page;" fillcolor="#AF4040" filled="t" stroked="f" coordsize="21600,21600" o:gfxdata="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SmjSNYAAAAKAQAADwAAAAAAAAABACAAAAAiAAAAZHJzL2Rvd25yZXYueG1sUEsB&#10;AhQAFAAAAAgAh07iQCmh8Wa+AQAAWQMAAA4AAAAAAAAAAQAgAAAAJQEAAGRycy9lMm9Eb2MueG1s&#10;UEsFBgAAAAAGAAYAWQEAAFUFA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2048" behindDoc="0" locked="0" layoutInCell="1" allowOverlap="1">
                <wp:simplePos x="0" y="0"/>
                <wp:positionH relativeFrom="page">
                  <wp:posOffset>1276985</wp:posOffset>
                </wp:positionH>
                <wp:positionV relativeFrom="paragraph">
                  <wp:posOffset>374650</wp:posOffset>
                </wp:positionV>
                <wp:extent cx="5007610" cy="396875"/>
                <wp:effectExtent l="0" t="0" r="8890" b="9525"/>
                <wp:wrapTopAndBottom/>
                <wp:docPr id="33" name="文本框 126"/>
                <wp:cNvGraphicFramePr/>
                <a:graphic xmlns:a="http://schemas.openxmlformats.org/drawingml/2006/main">
                  <a:graphicData uri="http://schemas.microsoft.com/office/word/2010/wordprocessingShape">
                    <wps:wsp>
                      <wps:cNvSpPr txBox="1"/>
                      <wps:spPr>
                        <a:xfrm>
                          <a:off x="0" y="0"/>
                          <a:ext cx="5007610" cy="396875"/>
                        </a:xfrm>
                        <a:prstGeom prst="rect">
                          <a:avLst/>
                        </a:prstGeom>
                        <a:solidFill>
                          <a:srgbClr val="FFE9E9"/>
                        </a:solidFill>
                        <a:ln w="9525">
                          <a:noFill/>
                        </a:ln>
                      </wps:spPr>
                      <wps:txbx>
                        <w:txbxContent>
                          <w:p>
                            <w:pPr>
                              <w:spacing w:before="15" w:line="266" w:lineRule="auto"/>
                              <w:ind w:left="28" w:right="28" w:firstLine="0"/>
                              <w:jc w:val="left"/>
                              <w:rPr>
                                <w:rFonts w:hint="eastAsia" w:ascii="宋体" w:hAnsi="宋体" w:eastAsia="宋体"/>
                                <w:sz w:val="22"/>
                              </w:rPr>
                            </w:pPr>
                            <w:r>
                              <w:rPr>
                                <w:rFonts w:hint="eastAsia" w:ascii="宋体" w:hAnsi="宋体" w:eastAsia="宋体"/>
                                <w:spacing w:val="-9"/>
                                <w:sz w:val="22"/>
                              </w:rPr>
                              <w:t>如果你不太能看懂上面的内容也别气馁。后面我们还有更多的练习向你展示如何创</w:t>
                            </w:r>
                            <w:r>
                              <w:rPr>
                                <w:rFonts w:hint="eastAsia" w:ascii="宋体" w:hAnsi="宋体" w:eastAsia="宋体"/>
                                <w:spacing w:val="-6"/>
                                <w:sz w:val="22"/>
                              </w:rPr>
                              <w:t>建和使用函数。现在你只要把函数理解成</w:t>
                            </w:r>
                            <w:r>
                              <w:rPr>
                                <w:rFonts w:ascii="Arial" w:hAnsi="Arial" w:eastAsia="Arial"/>
                                <w:sz w:val="22"/>
                              </w:rPr>
                              <w:t>“</w:t>
                            </w:r>
                            <w:r>
                              <w:rPr>
                                <w:rFonts w:hint="eastAsia" w:ascii="宋体" w:hAnsi="宋体" w:eastAsia="宋体"/>
                                <w:spacing w:val="-3"/>
                                <w:sz w:val="22"/>
                              </w:rPr>
                              <w:t>迷你脚本</w:t>
                            </w:r>
                            <w:r>
                              <w:rPr>
                                <w:rFonts w:ascii="Arial" w:hAnsi="Arial" w:eastAsia="Arial"/>
                                <w:sz w:val="22"/>
                              </w:rPr>
                              <w:t>”</w:t>
                            </w:r>
                            <w:r>
                              <w:rPr>
                                <w:rFonts w:hint="eastAsia" w:ascii="宋体" w:hAnsi="宋体" w:eastAsia="宋体"/>
                                <w:spacing w:val="-2"/>
                                <w:sz w:val="22"/>
                              </w:rPr>
                              <w:t>就可以了。</w:t>
                            </w:r>
                          </w:p>
                        </w:txbxContent>
                      </wps:txbx>
                      <wps:bodyPr lIns="0" tIns="0" rIns="0" bIns="0" upright="1"/>
                    </wps:wsp>
                  </a:graphicData>
                </a:graphic>
              </wp:anchor>
            </w:drawing>
          </mc:Choice>
          <mc:Fallback>
            <w:pict>
              <v:shape id="文本框 126" o:spid="_x0000_s1026" o:spt="202" type="#_x0000_t202" style="position:absolute;left:0pt;margin-left:100.55pt;margin-top:29.5pt;height:31.25pt;width:394.3pt;mso-position-horizontal-relative:page;mso-wrap-distance-bottom:0pt;mso-wrap-distance-top:0pt;z-index:2048;mso-width-relative:page;mso-height-relative:page;" fillcolor="#FFE9E9" filled="t" stroked="f" coordsize="21600,21600" o:gfxdata="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qwuFNYAAAAKAQAADwAAAAAAAAABACAAAAAiAAAAZHJzL2Rvd25yZXYueG1s&#10;UEsBAhQAFAAAAAgAh07iQLaQ47bBAQAAWQMAAA4AAAAAAAAAAQAgAAAAJQEAAGRycy9lMm9Eb2Mu&#10;eG1sUEsFBgAAAAAGAAYAWQEAAFgFAAAAAA==&#10;">
                <v:fill on="t" focussize="0,0"/>
                <v:stroke on="f"/>
                <v:imagedata o:title=""/>
                <o:lock v:ext="edit" aspectratio="f"/>
                <v:textbox inset="0mm,0mm,0mm,0mm">
                  <w:txbxContent>
                    <w:p>
                      <w:pPr>
                        <w:spacing w:before="15" w:line="266" w:lineRule="auto"/>
                        <w:ind w:left="28" w:right="28" w:firstLine="0"/>
                        <w:jc w:val="left"/>
                        <w:rPr>
                          <w:rFonts w:hint="eastAsia" w:ascii="宋体" w:hAnsi="宋体" w:eastAsia="宋体"/>
                          <w:sz w:val="22"/>
                        </w:rPr>
                      </w:pPr>
                      <w:r>
                        <w:rPr>
                          <w:rFonts w:hint="eastAsia" w:ascii="宋体" w:hAnsi="宋体" w:eastAsia="宋体"/>
                          <w:spacing w:val="-9"/>
                          <w:sz w:val="22"/>
                        </w:rPr>
                        <w:t>如果你不太能看懂上面的内容也别气馁。后面我们还有更多的练习向你展示如何创</w:t>
                      </w:r>
                      <w:r>
                        <w:rPr>
                          <w:rFonts w:hint="eastAsia" w:ascii="宋体" w:hAnsi="宋体" w:eastAsia="宋体"/>
                          <w:spacing w:val="-6"/>
                          <w:sz w:val="22"/>
                        </w:rPr>
                        <w:t>建和使用函数。现在你只要把函数理解成</w:t>
                      </w:r>
                      <w:r>
                        <w:rPr>
                          <w:rFonts w:ascii="Arial" w:hAnsi="Arial" w:eastAsia="Arial"/>
                          <w:sz w:val="22"/>
                        </w:rPr>
                        <w:t>“</w:t>
                      </w:r>
                      <w:r>
                        <w:rPr>
                          <w:rFonts w:hint="eastAsia" w:ascii="宋体" w:hAnsi="宋体" w:eastAsia="宋体"/>
                          <w:spacing w:val="-3"/>
                          <w:sz w:val="22"/>
                        </w:rPr>
                        <w:t>迷你脚本</w:t>
                      </w:r>
                      <w:r>
                        <w:rPr>
                          <w:rFonts w:ascii="Arial" w:hAnsi="Arial" w:eastAsia="Arial"/>
                          <w:sz w:val="22"/>
                        </w:rPr>
                        <w:t>”</w:t>
                      </w:r>
                      <w:r>
                        <w:rPr>
                          <w:rFonts w:hint="eastAsia" w:ascii="宋体" w:hAnsi="宋体" w:eastAsia="宋体"/>
                          <w:spacing w:val="-2"/>
                          <w:sz w:val="22"/>
                        </w:rPr>
                        <w:t>就可以了。</w:t>
                      </w:r>
                    </w:p>
                  </w:txbxContent>
                </v:textbox>
                <w10:wrap type="topAndBottom"/>
              </v:shape>
            </w:pict>
          </mc:Fallback>
        </mc:AlternateContent>
      </w:r>
    </w:p>
    <w:p>
      <w:pPr>
        <w:pStyle w:val="5"/>
        <w:spacing w:before="5"/>
        <w:rPr>
          <w:sz w:val="7"/>
        </w:rPr>
      </w:pPr>
    </w:p>
    <w:p>
      <w:pPr>
        <w:spacing w:after="0"/>
        <w:rPr>
          <w:sz w:val="7"/>
        </w:rPr>
        <w:sectPr>
          <w:pgSz w:w="11910" w:h="16840"/>
          <w:pgMar w:top="1420" w:right="1440" w:bottom="1380" w:left="0" w:header="0" w:footer="1040" w:gutter="0"/>
        </w:sectPr>
      </w:pPr>
    </w:p>
    <w:p>
      <w:pPr>
        <w:pStyle w:val="3"/>
        <w:spacing w:before="27"/>
      </w:pPr>
      <w:bookmarkStart w:id="72" w:name="你应该看到的结果"/>
      <w:bookmarkEnd w:id="72"/>
      <w:r>
        <w:rPr>
          <w:color w:val="465157"/>
        </w:rPr>
        <w:t>你应该看到的结果</w:t>
      </w:r>
    </w:p>
    <w:p>
      <w:pPr>
        <w:pStyle w:val="5"/>
        <w:rPr>
          <w:b/>
          <w:sz w:val="27"/>
        </w:rPr>
      </w:pPr>
    </w:p>
    <w:p>
      <w:pPr>
        <w:pStyle w:val="5"/>
        <w:ind w:left="1800"/>
        <w:rPr>
          <w:rFonts w:ascii="Arial" w:eastAsia="Arial"/>
        </w:rPr>
      </w:pPr>
      <w:r>
        <w:t>运行上面的脚本会看到如下结果</w:t>
      </w:r>
      <w:r>
        <w:rPr>
          <w:rFonts w:ascii="Arial" w:eastAsia="Arial"/>
        </w:rPr>
        <w:t>:</w:t>
      </w:r>
    </w:p>
    <w:p>
      <w:pPr>
        <w:pStyle w:val="5"/>
        <w:spacing w:before="7"/>
        <w:rPr>
          <w:rFonts w:ascii="Arial"/>
          <w:sz w:val="17"/>
        </w:rPr>
      </w:pPr>
      <w:r>
        <mc:AlternateContent>
          <mc:Choice Requires="wps">
            <w:drawing>
              <wp:anchor distT="0" distB="0" distL="0" distR="0" simplePos="0" relativeHeight="2048" behindDoc="0" locked="0" layoutInCell="1" allowOverlap="1">
                <wp:simplePos x="0" y="0"/>
                <wp:positionH relativeFrom="page">
                  <wp:posOffset>1348740</wp:posOffset>
                </wp:positionH>
                <wp:positionV relativeFrom="paragraph">
                  <wp:posOffset>158115</wp:posOffset>
                </wp:positionV>
                <wp:extent cx="4864100" cy="2114550"/>
                <wp:effectExtent l="5080" t="5080" r="7620" b="13970"/>
                <wp:wrapTopAndBottom/>
                <wp:docPr id="38" name="文本框 127"/>
                <wp:cNvGraphicFramePr/>
                <a:graphic xmlns:a="http://schemas.openxmlformats.org/drawingml/2006/main">
                  <a:graphicData uri="http://schemas.microsoft.com/office/word/2010/wordprocessingShape">
                    <wps:wsp>
                      <wps:cNvSpPr txBox="1"/>
                      <wps:spPr>
                        <a:xfrm>
                          <a:off x="0" y="0"/>
                          <a:ext cx="4864100" cy="211455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ex18.py</w:t>
                            </w:r>
                          </w:p>
                          <w:p>
                            <w:pPr>
                              <w:pStyle w:val="5"/>
                              <w:spacing w:before="7"/>
                              <w:rPr>
                                <w:rFonts w:ascii="Arial"/>
                              </w:rPr>
                            </w:pPr>
                          </w:p>
                          <w:p>
                            <w:pPr>
                              <w:spacing w:before="0"/>
                              <w:ind w:left="148" w:right="0" w:firstLine="0"/>
                              <w:jc w:val="left"/>
                              <w:rPr>
                                <w:sz w:val="23"/>
                              </w:rPr>
                            </w:pPr>
                            <w:r>
                              <w:rPr>
                                <w:color w:val="2F2F2F"/>
                                <w:sz w:val="23"/>
                              </w:rPr>
                              <w:t>arg1: 'Zed', arg2: 'Shaw'</w:t>
                            </w:r>
                          </w:p>
                          <w:p>
                            <w:pPr>
                              <w:pStyle w:val="5"/>
                              <w:spacing w:before="7"/>
                              <w:rPr>
                                <w:rFonts w:ascii="Arial"/>
                              </w:rPr>
                            </w:pPr>
                          </w:p>
                          <w:p>
                            <w:pPr>
                              <w:spacing w:before="0" w:line="491" w:lineRule="auto"/>
                              <w:ind w:left="148" w:right="3984" w:firstLine="0"/>
                              <w:jc w:val="left"/>
                              <w:rPr>
                                <w:sz w:val="23"/>
                              </w:rPr>
                            </w:pPr>
                            <w:r>
                              <w:rPr>
                                <w:color w:val="2F2F2F"/>
                                <w:spacing w:val="2"/>
                                <w:sz w:val="23"/>
                              </w:rPr>
                              <w:t>arg1: 'Zed', arg2: 'Shaw' arg1:</w:t>
                            </w:r>
                            <w:r>
                              <w:rPr>
                                <w:color w:val="2F2F2F"/>
                                <w:spacing w:val="7"/>
                                <w:sz w:val="23"/>
                              </w:rPr>
                              <w:t xml:space="preserve"> </w:t>
                            </w:r>
                            <w:r>
                              <w:rPr>
                                <w:color w:val="2F2F2F"/>
                                <w:spacing w:val="2"/>
                                <w:sz w:val="23"/>
                              </w:rPr>
                              <w:t>'First!'</w:t>
                            </w:r>
                          </w:p>
                          <w:p>
                            <w:pPr>
                              <w:spacing w:before="0"/>
                              <w:ind w:left="148" w:right="0" w:firstLine="0"/>
                              <w:jc w:val="left"/>
                              <w:rPr>
                                <w:sz w:val="23"/>
                              </w:rPr>
                            </w:pPr>
                            <w:r>
                              <w:rPr>
                                <w:color w:val="2F2F2F"/>
                                <w:sz w:val="23"/>
                              </w:rPr>
                              <w:t xml:space="preserve">I </w:t>
                            </w:r>
                            <w:r>
                              <w:rPr>
                                <w:color w:val="2F2F2F"/>
                                <w:spacing w:val="2"/>
                                <w:sz w:val="23"/>
                              </w:rPr>
                              <w:t>got</w:t>
                            </w:r>
                            <w:r>
                              <w:rPr>
                                <w:color w:val="2F2F2F"/>
                                <w:spacing w:val="22"/>
                                <w:sz w:val="23"/>
                              </w:rPr>
                              <w:t xml:space="preserve"> </w:t>
                            </w:r>
                            <w:r>
                              <w:rPr>
                                <w:color w:val="2F2F2F"/>
                                <w:spacing w:val="2"/>
                                <w:sz w:val="23"/>
                              </w:rPr>
                              <w:t>nothin'.</w:t>
                            </w:r>
                          </w:p>
                          <w:p>
                            <w:pPr>
                              <w:pStyle w:val="5"/>
                              <w:spacing w:before="9"/>
                              <w:rPr>
                                <w:rFonts w:ascii="Arial"/>
                              </w:rPr>
                            </w:pPr>
                          </w:p>
                          <w:p>
                            <w:pPr>
                              <w:spacing w:before="0"/>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127" o:spid="_x0000_s1026" o:spt="202" type="#_x0000_t202" style="position:absolute;left:0pt;margin-left:106.2pt;margin-top:12.45pt;height:166.5pt;width:383pt;mso-position-horizontal-relative:page;mso-wrap-distance-bottom:0pt;mso-wrap-distance-top:0pt;z-index:2048;mso-width-relative:page;mso-height-relative:page;" fillcolor="#EDEDED" filled="t" stroked="t" coordsize="21600,21600" o:gfxdata="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Od6mzaAAAACgEAAA8AAAAAAAAAAQAgAAAAIgAA&#10;AGRycy9kb3ducmV2LnhtbFBLAQIUABQAAAAIAIdO4kBZzJNXBgIAABAEAAAOAAAAAAAAAAEAIAAA&#10;ACkBAABkcnMvZTJvRG9jLnhtbFBLBQYAAAAABgAGAFkBAAChBQ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ex18.py</w:t>
                      </w:r>
                    </w:p>
                    <w:p>
                      <w:pPr>
                        <w:pStyle w:val="5"/>
                        <w:spacing w:before="7"/>
                        <w:rPr>
                          <w:rFonts w:ascii="Arial"/>
                        </w:rPr>
                      </w:pPr>
                    </w:p>
                    <w:p>
                      <w:pPr>
                        <w:spacing w:before="0"/>
                        <w:ind w:left="148" w:right="0" w:firstLine="0"/>
                        <w:jc w:val="left"/>
                        <w:rPr>
                          <w:sz w:val="23"/>
                        </w:rPr>
                      </w:pPr>
                      <w:r>
                        <w:rPr>
                          <w:color w:val="2F2F2F"/>
                          <w:sz w:val="23"/>
                        </w:rPr>
                        <w:t>arg1: 'Zed', arg2: 'Shaw'</w:t>
                      </w:r>
                    </w:p>
                    <w:p>
                      <w:pPr>
                        <w:pStyle w:val="5"/>
                        <w:spacing w:before="7"/>
                        <w:rPr>
                          <w:rFonts w:ascii="Arial"/>
                        </w:rPr>
                      </w:pPr>
                    </w:p>
                    <w:p>
                      <w:pPr>
                        <w:spacing w:before="0" w:line="491" w:lineRule="auto"/>
                        <w:ind w:left="148" w:right="3984" w:firstLine="0"/>
                        <w:jc w:val="left"/>
                        <w:rPr>
                          <w:sz w:val="23"/>
                        </w:rPr>
                      </w:pPr>
                      <w:r>
                        <w:rPr>
                          <w:color w:val="2F2F2F"/>
                          <w:spacing w:val="2"/>
                          <w:sz w:val="23"/>
                        </w:rPr>
                        <w:t>arg1: 'Zed', arg2: 'Shaw' arg1:</w:t>
                      </w:r>
                      <w:r>
                        <w:rPr>
                          <w:color w:val="2F2F2F"/>
                          <w:spacing w:val="7"/>
                          <w:sz w:val="23"/>
                        </w:rPr>
                        <w:t xml:space="preserve"> </w:t>
                      </w:r>
                      <w:r>
                        <w:rPr>
                          <w:color w:val="2F2F2F"/>
                          <w:spacing w:val="2"/>
                          <w:sz w:val="23"/>
                        </w:rPr>
                        <w:t>'First!'</w:t>
                      </w:r>
                    </w:p>
                    <w:p>
                      <w:pPr>
                        <w:spacing w:before="0"/>
                        <w:ind w:left="148" w:right="0" w:firstLine="0"/>
                        <w:jc w:val="left"/>
                        <w:rPr>
                          <w:sz w:val="23"/>
                        </w:rPr>
                      </w:pPr>
                      <w:r>
                        <w:rPr>
                          <w:color w:val="2F2F2F"/>
                          <w:sz w:val="23"/>
                        </w:rPr>
                        <w:t xml:space="preserve">I </w:t>
                      </w:r>
                      <w:r>
                        <w:rPr>
                          <w:color w:val="2F2F2F"/>
                          <w:spacing w:val="2"/>
                          <w:sz w:val="23"/>
                        </w:rPr>
                        <w:t>got</w:t>
                      </w:r>
                      <w:r>
                        <w:rPr>
                          <w:color w:val="2F2F2F"/>
                          <w:spacing w:val="22"/>
                          <w:sz w:val="23"/>
                        </w:rPr>
                        <w:t xml:space="preserve"> </w:t>
                      </w:r>
                      <w:r>
                        <w:rPr>
                          <w:color w:val="2F2F2F"/>
                          <w:spacing w:val="2"/>
                          <w:sz w:val="23"/>
                        </w:rPr>
                        <w:t>nothin'.</w:t>
                      </w:r>
                    </w:p>
                    <w:p>
                      <w:pPr>
                        <w:pStyle w:val="5"/>
                        <w:spacing w:before="9"/>
                        <w:rPr>
                          <w:rFonts w:ascii="Arial"/>
                        </w:rPr>
                      </w:pPr>
                    </w:p>
                    <w:p>
                      <w:pPr>
                        <w:spacing w:before="0"/>
                        <w:ind w:left="148" w:right="0" w:firstLine="0"/>
                        <w:jc w:val="left"/>
                        <w:rPr>
                          <w:b/>
                          <w:sz w:val="23"/>
                        </w:rPr>
                      </w:pPr>
                      <w:r>
                        <w:rPr>
                          <w:b/>
                          <w:color w:val="C55D09"/>
                          <w:w w:val="100"/>
                          <w:sz w:val="23"/>
                        </w:rPr>
                        <w:t>$</w:t>
                      </w:r>
                    </w:p>
                  </w:txbxContent>
                </v:textbox>
                <w10:wrap type="topAndBottom"/>
              </v:shape>
            </w:pict>
          </mc:Fallback>
        </mc:AlternateContent>
      </w:r>
    </w:p>
    <w:p>
      <w:pPr>
        <w:pStyle w:val="5"/>
        <w:spacing w:before="5"/>
        <w:rPr>
          <w:rFonts w:ascii="Arial"/>
          <w:sz w:val="16"/>
        </w:rPr>
      </w:pPr>
    </w:p>
    <w:p>
      <w:pPr>
        <w:pStyle w:val="5"/>
        <w:spacing w:before="67"/>
        <w:ind w:left="1800"/>
      </w:pPr>
      <w:r>
        <w:t>你应该已经看出函数是怎样工作的了。注意到函数的用法和你以前见过</w:t>
      </w:r>
    </w:p>
    <w:p>
      <w:pPr>
        <w:pStyle w:val="5"/>
        <w:spacing w:before="47" w:line="278" w:lineRule="auto"/>
        <w:ind w:left="1800" w:right="284"/>
      </w:pPr>
      <w:r>
        <w:t xml:space="preserve">的 </w:t>
      </w:r>
      <w:r>
        <w:rPr>
          <w:rFonts w:ascii="Consolas" w:hAnsi="Consolas" w:eastAsia="Consolas"/>
          <w:color w:val="444444"/>
          <w:sz w:val="23"/>
          <w:shd w:val="clear" w:color="auto" w:fill="F1F1F1"/>
        </w:rPr>
        <w:t>exists</w:t>
      </w:r>
      <w:r>
        <w:t xml:space="preserve">、 </w:t>
      </w:r>
      <w:r>
        <w:rPr>
          <w:rFonts w:ascii="Consolas" w:hAnsi="Consolas" w:eastAsia="Consolas"/>
          <w:color w:val="444444"/>
          <w:sz w:val="23"/>
          <w:shd w:val="clear" w:color="auto" w:fill="F1F1F1"/>
        </w:rPr>
        <w:t>open</w:t>
      </w:r>
      <w:r>
        <w:t>，以及别的</w:t>
      </w:r>
      <w:r>
        <w:rPr>
          <w:rFonts w:ascii="Arial" w:hAnsi="Arial" w:eastAsia="Arial"/>
        </w:rPr>
        <w:t>“</w:t>
      </w:r>
      <w:r>
        <w:t>命令</w:t>
      </w:r>
      <w:r>
        <w:rPr>
          <w:rFonts w:ascii="Arial" w:hAnsi="Arial" w:eastAsia="Arial"/>
        </w:rPr>
        <w:t>”</w:t>
      </w:r>
      <w:r>
        <w:t>有点类似了吧？其实我只是为了让你容易理解才叫它们</w:t>
      </w:r>
      <w:r>
        <w:rPr>
          <w:rFonts w:ascii="Arial" w:hAnsi="Arial" w:eastAsia="Arial"/>
        </w:rPr>
        <w:t>“</w:t>
      </w:r>
      <w:r>
        <w:t>命令</w:t>
      </w:r>
      <w:r>
        <w:rPr>
          <w:rFonts w:ascii="Arial" w:hAnsi="Arial" w:eastAsia="Arial"/>
        </w:rPr>
        <w:t>”</w:t>
      </w:r>
      <w:r>
        <w:t>， 它们的本质其实就是函数。也就是说，你也可以在自己的脚本中创建你自己的</w:t>
      </w:r>
      <w:r>
        <w:rPr>
          <w:rFonts w:ascii="Arial" w:hAnsi="Arial" w:eastAsia="Arial"/>
        </w:rPr>
        <w:t>“</w:t>
      </w:r>
      <w:r>
        <w:t>命令</w:t>
      </w:r>
      <w:r>
        <w:rPr>
          <w:rFonts w:ascii="Arial" w:hAnsi="Arial" w:eastAsia="Arial"/>
        </w:rPr>
        <w:t>”</w:t>
      </w:r>
      <w:r>
        <w:t>。</w:t>
      </w:r>
    </w:p>
    <w:p>
      <w:pPr>
        <w:pStyle w:val="5"/>
        <w:rPr>
          <w:sz w:val="26"/>
        </w:rPr>
      </w:pPr>
    </w:p>
    <w:p>
      <w:pPr>
        <w:pStyle w:val="3"/>
        <w:spacing w:before="205"/>
      </w:pPr>
      <w:bookmarkStart w:id="73" w:name="加分习题"/>
      <w:bookmarkEnd w:id="73"/>
      <w:r>
        <w:rPr>
          <w:color w:val="465157"/>
        </w:rPr>
        <w:t>加分习题</w:t>
      </w:r>
    </w:p>
    <w:p>
      <w:pPr>
        <w:pStyle w:val="5"/>
        <w:spacing w:before="11"/>
        <w:rPr>
          <w:b/>
          <w:sz w:val="21"/>
        </w:rPr>
      </w:pPr>
    </w:p>
    <w:p>
      <w:pPr>
        <w:pStyle w:val="5"/>
        <w:spacing w:before="66" w:line="278" w:lineRule="auto"/>
        <w:ind w:left="1800" w:right="75"/>
      </w:pPr>
      <w:r>
        <w:t>为自己写一个</w:t>
      </w:r>
      <w:r>
        <w:rPr>
          <w:color w:val="444444"/>
          <w:sz w:val="23"/>
          <w:shd w:val="clear" w:color="auto" w:fill="F1F1F1"/>
        </w:rPr>
        <w:t>函数注意事项</w:t>
      </w:r>
      <w:r>
        <w:t>以供后续参考。你可以写在一个索引卡片上随时阅读， 直到你记住所有的要点为止。注意事项如下：</w:t>
      </w:r>
    </w:p>
    <w:p>
      <w:pPr>
        <w:pStyle w:val="5"/>
        <w:spacing w:before="8"/>
        <w:rPr>
          <w:sz w:val="18"/>
        </w:rPr>
      </w:pPr>
    </w:p>
    <w:p>
      <w:pPr>
        <w:pStyle w:val="9"/>
        <w:numPr>
          <w:ilvl w:val="0"/>
          <w:numId w:val="35"/>
        </w:numPr>
        <w:tabs>
          <w:tab w:val="left" w:pos="2521"/>
        </w:tabs>
        <w:spacing w:before="80" w:after="0" w:line="240" w:lineRule="auto"/>
        <w:ind w:left="2520" w:right="0" w:hanging="360"/>
        <w:jc w:val="left"/>
        <w:rPr>
          <w:sz w:val="21"/>
        </w:rPr>
      </w:pPr>
      <w:r>
        <w:rPr>
          <w:spacing w:val="-2"/>
          <w:sz w:val="21"/>
        </w:rPr>
        <w:t>函数定义是以</w:t>
      </w:r>
      <w:r>
        <w:rPr>
          <w:color w:val="444444"/>
          <w:spacing w:val="-47"/>
          <w:sz w:val="21"/>
        </w:rPr>
        <w:t xml:space="preserve"> </w:t>
      </w:r>
      <w:r>
        <w:rPr>
          <w:rFonts w:ascii="Consolas" w:eastAsia="Consolas"/>
          <w:color w:val="444444"/>
          <w:sz w:val="23"/>
          <w:shd w:val="clear" w:color="auto" w:fill="F1F1F1"/>
        </w:rPr>
        <w:t>def</w:t>
      </w:r>
      <w:r>
        <w:rPr>
          <w:rFonts w:ascii="Consolas" w:eastAsia="Consolas"/>
          <w:color w:val="444444"/>
          <w:spacing w:val="-66"/>
          <w:sz w:val="23"/>
        </w:rPr>
        <w:t xml:space="preserve"> </w:t>
      </w:r>
      <w:r>
        <w:rPr>
          <w:spacing w:val="-3"/>
          <w:sz w:val="21"/>
        </w:rPr>
        <w:t>开始的吗？</w:t>
      </w:r>
    </w:p>
    <w:p>
      <w:pPr>
        <w:pStyle w:val="9"/>
        <w:numPr>
          <w:ilvl w:val="0"/>
          <w:numId w:val="35"/>
        </w:numPr>
        <w:tabs>
          <w:tab w:val="left" w:pos="2521"/>
        </w:tabs>
        <w:spacing w:before="84" w:after="0" w:line="240" w:lineRule="auto"/>
        <w:ind w:left="2520" w:right="0" w:hanging="360"/>
        <w:jc w:val="left"/>
        <w:rPr>
          <w:sz w:val="21"/>
        </w:rPr>
      </w:pPr>
      <w:r>
        <w:rPr>
          <w:spacing w:val="-3"/>
          <w:sz w:val="21"/>
        </w:rPr>
        <w:t>函数名称是以字符和下划线</w:t>
      </w:r>
      <w:r>
        <w:rPr>
          <w:color w:val="444444"/>
          <w:spacing w:val="-48"/>
          <w:sz w:val="21"/>
        </w:rPr>
        <w:t xml:space="preserve"> </w:t>
      </w:r>
      <w:r>
        <w:rPr>
          <w:rFonts w:ascii="Consolas" w:eastAsia="Consolas"/>
          <w:color w:val="444444"/>
          <w:sz w:val="23"/>
          <w:shd w:val="clear" w:color="auto" w:fill="F1F1F1"/>
        </w:rPr>
        <w:t>_</w:t>
      </w:r>
      <w:r>
        <w:rPr>
          <w:rFonts w:ascii="Consolas" w:eastAsia="Consolas"/>
          <w:color w:val="444444"/>
          <w:spacing w:val="-66"/>
          <w:sz w:val="23"/>
        </w:rPr>
        <w:t xml:space="preserve"> </w:t>
      </w:r>
      <w:r>
        <w:rPr>
          <w:spacing w:val="-3"/>
          <w:sz w:val="21"/>
        </w:rPr>
        <w:t>组成的吗？</w:t>
      </w:r>
    </w:p>
    <w:p>
      <w:pPr>
        <w:pStyle w:val="9"/>
        <w:numPr>
          <w:ilvl w:val="0"/>
          <w:numId w:val="35"/>
        </w:numPr>
        <w:tabs>
          <w:tab w:val="left" w:pos="2521"/>
        </w:tabs>
        <w:spacing w:before="86" w:after="0" w:line="240" w:lineRule="auto"/>
        <w:ind w:left="2520" w:right="0" w:hanging="360"/>
        <w:jc w:val="left"/>
        <w:rPr>
          <w:sz w:val="21"/>
        </w:rPr>
      </w:pPr>
      <w:r>
        <w:rPr>
          <w:spacing w:val="-3"/>
          <w:sz w:val="21"/>
        </w:rPr>
        <w:t>函数名称是不是紧跟着括号</w:t>
      </w:r>
      <w:r>
        <w:rPr>
          <w:color w:val="444444"/>
          <w:spacing w:val="-48"/>
          <w:sz w:val="21"/>
        </w:rPr>
        <w:t xml:space="preserve"> </w:t>
      </w:r>
      <w:r>
        <w:rPr>
          <w:rFonts w:ascii="Consolas" w:eastAsia="Consolas"/>
          <w:color w:val="444444"/>
          <w:sz w:val="23"/>
          <w:shd w:val="clear" w:color="auto" w:fill="F1F1F1"/>
        </w:rPr>
        <w:t>(</w:t>
      </w:r>
      <w:r>
        <w:rPr>
          <w:rFonts w:ascii="Consolas" w:eastAsia="Consolas"/>
          <w:color w:val="444444"/>
          <w:spacing w:val="-66"/>
          <w:sz w:val="23"/>
        </w:rPr>
        <w:t xml:space="preserve"> </w:t>
      </w:r>
      <w:r>
        <w:rPr>
          <w:sz w:val="21"/>
        </w:rPr>
        <w:t>？</w:t>
      </w:r>
    </w:p>
    <w:p>
      <w:pPr>
        <w:pStyle w:val="9"/>
        <w:numPr>
          <w:ilvl w:val="0"/>
          <w:numId w:val="35"/>
        </w:numPr>
        <w:tabs>
          <w:tab w:val="left" w:pos="2521"/>
        </w:tabs>
        <w:spacing w:before="86" w:after="0" w:line="240" w:lineRule="auto"/>
        <w:ind w:left="2520" w:right="0" w:hanging="360"/>
        <w:jc w:val="left"/>
        <w:rPr>
          <w:sz w:val="21"/>
        </w:rPr>
      </w:pPr>
      <w:r>
        <w:rPr>
          <w:spacing w:val="-3"/>
          <w:sz w:val="21"/>
        </w:rPr>
        <w:t>括号里是否包含参数？多个参数是否以逗号隔开？</w:t>
      </w:r>
    </w:p>
    <w:p>
      <w:pPr>
        <w:pStyle w:val="9"/>
        <w:numPr>
          <w:ilvl w:val="0"/>
          <w:numId w:val="35"/>
        </w:numPr>
        <w:tabs>
          <w:tab w:val="left" w:pos="2521"/>
        </w:tabs>
        <w:spacing w:before="88" w:after="0" w:line="240" w:lineRule="auto"/>
        <w:ind w:left="2520" w:right="0" w:hanging="360"/>
        <w:jc w:val="left"/>
        <w:rPr>
          <w:sz w:val="21"/>
        </w:rPr>
      </w:pPr>
      <w:r>
        <w:rPr>
          <w:spacing w:val="-3"/>
          <w:sz w:val="21"/>
        </w:rPr>
        <w:t>参数名称是否有重复？</w:t>
      </w:r>
      <w:r>
        <w:rPr>
          <w:sz w:val="21"/>
        </w:rPr>
        <w:t>（</w:t>
      </w:r>
      <w:r>
        <w:rPr>
          <w:spacing w:val="-3"/>
          <w:sz w:val="21"/>
        </w:rPr>
        <w:t>不能使用重复的参数名</w:t>
      </w:r>
      <w:r>
        <w:rPr>
          <w:sz w:val="21"/>
        </w:rPr>
        <w:t>）</w:t>
      </w:r>
    </w:p>
    <w:p>
      <w:pPr>
        <w:pStyle w:val="9"/>
        <w:numPr>
          <w:ilvl w:val="0"/>
          <w:numId w:val="35"/>
        </w:numPr>
        <w:tabs>
          <w:tab w:val="left" w:pos="2521"/>
        </w:tabs>
        <w:spacing w:before="85" w:after="0" w:line="240" w:lineRule="auto"/>
        <w:ind w:left="2520" w:right="0" w:hanging="360"/>
        <w:jc w:val="left"/>
        <w:rPr>
          <w:sz w:val="21"/>
        </w:rPr>
      </w:pPr>
      <w:r>
        <w:rPr>
          <w:spacing w:val="-3"/>
          <w:sz w:val="21"/>
        </w:rPr>
        <w:t>紧跟着参数的是不是括号和冒号</w:t>
      </w:r>
      <w:r>
        <w:rPr>
          <w:color w:val="444444"/>
          <w:spacing w:val="-50"/>
          <w:sz w:val="21"/>
        </w:rPr>
        <w:t xml:space="preserve"> </w:t>
      </w:r>
      <w:r>
        <w:rPr>
          <w:rFonts w:ascii="Consolas" w:eastAsia="Consolas"/>
          <w:color w:val="444444"/>
          <w:sz w:val="23"/>
          <w:shd w:val="clear" w:color="auto" w:fill="F1F1F1"/>
        </w:rPr>
        <w:t>):</w:t>
      </w:r>
      <w:r>
        <w:rPr>
          <w:rFonts w:ascii="Consolas" w:eastAsia="Consolas"/>
          <w:color w:val="444444"/>
          <w:spacing w:val="-69"/>
          <w:sz w:val="23"/>
        </w:rPr>
        <w:t xml:space="preserve"> </w:t>
      </w:r>
      <w:r>
        <w:rPr>
          <w:sz w:val="21"/>
        </w:rPr>
        <w:t>？</w:t>
      </w:r>
    </w:p>
    <w:p>
      <w:pPr>
        <w:pStyle w:val="9"/>
        <w:numPr>
          <w:ilvl w:val="0"/>
          <w:numId w:val="35"/>
        </w:numPr>
        <w:tabs>
          <w:tab w:val="left" w:pos="2521"/>
        </w:tabs>
        <w:spacing w:before="84" w:after="0" w:line="240" w:lineRule="auto"/>
        <w:ind w:left="2520" w:right="0" w:hanging="360"/>
        <w:jc w:val="left"/>
        <w:rPr>
          <w:sz w:val="21"/>
        </w:rPr>
      </w:pPr>
      <w:r>
        <w:rPr>
          <w:spacing w:val="-3"/>
          <w:sz w:val="21"/>
        </w:rPr>
        <w:t xml:space="preserve">紧跟着函数定义的代码是否使用了 </w:t>
      </w:r>
      <w:r>
        <w:rPr>
          <w:rFonts w:ascii="Arial" w:eastAsia="Arial"/>
          <w:sz w:val="21"/>
        </w:rPr>
        <w:t>4</w:t>
      </w:r>
      <w:r>
        <w:rPr>
          <w:rFonts w:ascii="Arial" w:eastAsia="Arial"/>
          <w:spacing w:val="46"/>
          <w:sz w:val="21"/>
        </w:rPr>
        <w:t xml:space="preserve"> </w:t>
      </w:r>
      <w:r>
        <w:rPr>
          <w:spacing w:val="-2"/>
          <w:sz w:val="21"/>
        </w:rPr>
        <w:t xml:space="preserve">个空格的缩进 </w:t>
      </w:r>
      <w:r>
        <w:rPr>
          <w:rFonts w:ascii="Arial" w:eastAsia="Arial"/>
          <w:sz w:val="21"/>
        </w:rPr>
        <w:t>(</w:t>
      </w:r>
      <w:r>
        <w:rPr>
          <w:rFonts w:ascii="Consolas" w:eastAsia="Consolas"/>
          <w:color w:val="444444"/>
          <w:sz w:val="23"/>
          <w:shd w:val="clear" w:color="auto" w:fill="F1F1F1"/>
        </w:rPr>
        <w:t>indent</w:t>
      </w:r>
      <w:r>
        <w:rPr>
          <w:rFonts w:ascii="Arial" w:eastAsia="Arial"/>
          <w:sz w:val="21"/>
        </w:rPr>
        <w:t>)</w:t>
      </w:r>
      <w:r>
        <w:rPr>
          <w:sz w:val="21"/>
        </w:rPr>
        <w:t>？</w:t>
      </w:r>
    </w:p>
    <w:p>
      <w:pPr>
        <w:pStyle w:val="9"/>
        <w:numPr>
          <w:ilvl w:val="0"/>
          <w:numId w:val="35"/>
        </w:numPr>
        <w:tabs>
          <w:tab w:val="left" w:pos="2521"/>
        </w:tabs>
        <w:spacing w:before="89" w:after="0" w:line="240" w:lineRule="auto"/>
        <w:ind w:left="2520" w:right="0" w:hanging="360"/>
        <w:jc w:val="left"/>
        <w:rPr>
          <w:sz w:val="21"/>
        </w:rPr>
      </w:pPr>
      <w:r>
        <w:rPr>
          <w:spacing w:val="-3"/>
          <w:sz w:val="21"/>
        </w:rPr>
        <w:t xml:space="preserve">函数结束的位置是否取消了缩进 </w:t>
      </w:r>
      <w:r>
        <w:rPr>
          <w:rFonts w:ascii="Arial" w:hAnsi="Arial" w:eastAsia="Arial"/>
          <w:sz w:val="21"/>
        </w:rPr>
        <w:t>(“dedent”)</w:t>
      </w:r>
      <w:r>
        <w:rPr>
          <w:sz w:val="21"/>
        </w:rPr>
        <w:t>？</w:t>
      </w:r>
    </w:p>
    <w:p>
      <w:pPr>
        <w:pStyle w:val="5"/>
        <w:spacing w:before="7"/>
        <w:rPr>
          <w:sz w:val="25"/>
        </w:rPr>
      </w:pPr>
    </w:p>
    <w:p>
      <w:pPr>
        <w:pStyle w:val="5"/>
        <w:spacing w:line="278" w:lineRule="auto"/>
        <w:ind w:left="1800" w:right="397"/>
      </w:pPr>
      <w:r>
        <w:t>当你运行（或者说</w:t>
      </w:r>
      <w:r>
        <w:rPr>
          <w:rFonts w:ascii="Arial" w:hAnsi="Arial" w:eastAsia="Arial"/>
        </w:rPr>
        <w:t>“</w:t>
      </w:r>
      <w:r>
        <w:t xml:space="preserve">使用 </w:t>
      </w:r>
      <w:r>
        <w:rPr>
          <w:rFonts w:ascii="Arial" w:hAnsi="Arial" w:eastAsia="Arial"/>
        </w:rPr>
        <w:t>use”</w:t>
      </w:r>
      <w:r>
        <w:t>或者</w:t>
      </w:r>
      <w:r>
        <w:rPr>
          <w:rFonts w:ascii="Arial" w:hAnsi="Arial" w:eastAsia="Arial"/>
        </w:rPr>
        <w:t>“</w:t>
      </w:r>
      <w:r>
        <w:t xml:space="preserve">调用 </w:t>
      </w:r>
      <w:r>
        <w:rPr>
          <w:rFonts w:ascii="Arial" w:hAnsi="Arial" w:eastAsia="Arial"/>
        </w:rPr>
        <w:t>call”</w:t>
      </w:r>
      <w:r>
        <w:t>）一个函数时，记得检查下面的要点：</w:t>
      </w:r>
    </w:p>
    <w:p>
      <w:pPr>
        <w:pStyle w:val="5"/>
        <w:spacing w:before="10"/>
      </w:pPr>
    </w:p>
    <w:p>
      <w:pPr>
        <w:pStyle w:val="9"/>
        <w:numPr>
          <w:ilvl w:val="0"/>
          <w:numId w:val="36"/>
        </w:numPr>
        <w:tabs>
          <w:tab w:val="left" w:pos="2521"/>
        </w:tabs>
        <w:spacing w:before="0" w:after="0" w:line="240" w:lineRule="auto"/>
        <w:ind w:left="2520" w:right="0" w:hanging="360"/>
        <w:jc w:val="left"/>
        <w:rPr>
          <w:sz w:val="21"/>
        </w:rPr>
      </w:pPr>
      <w:r>
        <w:rPr>
          <w:spacing w:val="-3"/>
          <w:sz w:val="21"/>
        </w:rPr>
        <w:t>调运函数时是否使用了函数的名称？</w:t>
      </w:r>
    </w:p>
    <w:p>
      <w:pPr>
        <w:pStyle w:val="9"/>
        <w:numPr>
          <w:ilvl w:val="0"/>
          <w:numId w:val="36"/>
        </w:numPr>
        <w:tabs>
          <w:tab w:val="left" w:pos="2521"/>
        </w:tabs>
        <w:spacing w:before="85" w:after="0" w:line="240" w:lineRule="auto"/>
        <w:ind w:left="2520" w:right="0" w:hanging="360"/>
        <w:jc w:val="left"/>
        <w:rPr>
          <w:sz w:val="21"/>
        </w:rPr>
      </w:pPr>
      <w:r>
        <w:rPr>
          <w:spacing w:val="-3"/>
          <w:sz w:val="21"/>
        </w:rPr>
        <w:t>函数名称是否紧跟着</w:t>
      </w:r>
      <w:r>
        <w:rPr>
          <w:color w:val="444444"/>
          <w:spacing w:val="-50"/>
          <w:sz w:val="21"/>
        </w:rPr>
        <w:t xml:space="preserve"> </w:t>
      </w:r>
      <w:r>
        <w:rPr>
          <w:rFonts w:ascii="Consolas" w:eastAsia="Consolas"/>
          <w:color w:val="444444"/>
          <w:sz w:val="23"/>
          <w:shd w:val="clear" w:color="auto" w:fill="F1F1F1"/>
        </w:rPr>
        <w:t>(</w:t>
      </w:r>
      <w:r>
        <w:rPr>
          <w:rFonts w:ascii="Consolas" w:eastAsia="Consolas"/>
          <w:color w:val="444444"/>
          <w:spacing w:val="-66"/>
          <w:sz w:val="23"/>
        </w:rPr>
        <w:t xml:space="preserve"> </w:t>
      </w:r>
      <w:r>
        <w:rPr>
          <w:sz w:val="21"/>
        </w:rPr>
        <w:t>？</w:t>
      </w:r>
    </w:p>
    <w:p>
      <w:pPr>
        <w:pStyle w:val="9"/>
        <w:numPr>
          <w:ilvl w:val="0"/>
          <w:numId w:val="36"/>
        </w:numPr>
        <w:tabs>
          <w:tab w:val="left" w:pos="2521"/>
        </w:tabs>
        <w:spacing w:before="88" w:after="0" w:line="240" w:lineRule="auto"/>
        <w:ind w:left="2520" w:right="0" w:hanging="360"/>
        <w:jc w:val="left"/>
        <w:rPr>
          <w:sz w:val="21"/>
        </w:rPr>
      </w:pPr>
      <w:r>
        <w:rPr>
          <w:spacing w:val="-3"/>
          <w:sz w:val="21"/>
        </w:rPr>
        <w:t>括号后有无参数？多个参数是否以逗号隔开？</w:t>
      </w:r>
    </w:p>
    <w:p>
      <w:pPr>
        <w:spacing w:after="0" w:line="240" w:lineRule="auto"/>
        <w:jc w:val="left"/>
        <w:rPr>
          <w:sz w:val="21"/>
        </w:rPr>
        <w:sectPr>
          <w:pgSz w:w="11910" w:h="16840"/>
          <w:pgMar w:top="1500" w:right="1440" w:bottom="1380" w:left="0" w:header="0" w:footer="1040" w:gutter="0"/>
        </w:sectPr>
      </w:pPr>
    </w:p>
    <w:p>
      <w:pPr>
        <w:pStyle w:val="9"/>
        <w:numPr>
          <w:ilvl w:val="0"/>
          <w:numId w:val="36"/>
        </w:numPr>
        <w:tabs>
          <w:tab w:val="left" w:pos="2521"/>
        </w:tabs>
        <w:spacing w:before="65" w:after="0" w:line="240" w:lineRule="auto"/>
        <w:ind w:left="2520" w:right="0" w:hanging="360"/>
        <w:jc w:val="left"/>
        <w:rPr>
          <w:sz w:val="21"/>
        </w:rPr>
      </w:pPr>
      <w:r>
        <mc:AlternateContent>
          <mc:Choice Requires="wps">
            <w:drawing>
              <wp:anchor distT="0" distB="0" distL="114300" distR="114300" simplePos="0" relativeHeight="502995968" behindDoc="1" locked="0" layoutInCell="1" allowOverlap="1">
                <wp:simplePos x="0" y="0"/>
                <wp:positionH relativeFrom="page">
                  <wp:posOffset>2345690</wp:posOffset>
                </wp:positionH>
                <wp:positionV relativeFrom="paragraph">
                  <wp:posOffset>39370</wp:posOffset>
                </wp:positionV>
                <wp:extent cx="0" cy="173990"/>
                <wp:effectExtent l="41275" t="0" r="47625" b="3810"/>
                <wp:wrapNone/>
                <wp:docPr id="806" name="直线 128"/>
                <wp:cNvGraphicFramePr/>
                <a:graphic xmlns:a="http://schemas.openxmlformats.org/drawingml/2006/main">
                  <a:graphicData uri="http://schemas.microsoft.com/office/word/2010/wordprocessingShape">
                    <wps:wsp>
                      <wps:cNvSpPr/>
                      <wps:spPr>
                        <a:xfrm>
                          <a:off x="0" y="0"/>
                          <a:ext cx="0" cy="173990"/>
                        </a:xfrm>
                        <a:prstGeom prst="line">
                          <a:avLst/>
                        </a:prstGeom>
                        <a:ln w="82296" cap="flat" cmpd="sng">
                          <a:solidFill>
                            <a:srgbClr val="F1F1F1"/>
                          </a:solidFill>
                          <a:prstDash val="solid"/>
                          <a:headEnd type="none" w="med" len="med"/>
                          <a:tailEnd type="none" w="med" len="med"/>
                        </a:ln>
                      </wps:spPr>
                      <wps:bodyPr upright="1"/>
                    </wps:wsp>
                  </a:graphicData>
                </a:graphic>
              </wp:anchor>
            </w:drawing>
          </mc:Choice>
          <mc:Fallback>
            <w:pict>
              <v:line id="直线 128" o:spid="_x0000_s1026" o:spt="20" style="position:absolute;left:0pt;margin-left:184.7pt;margin-top:3.1pt;height:13.7pt;width:0pt;mso-position-horizontal-relative:page;z-index:-320512;mso-width-relative:page;mso-height-relative:page;" filled="f" stroked="t" coordsize="21600,21600" o:gfxdata="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WAaqpNgAAAAIAQAADwAAAAAAAAABACAAAAAi&#10;AAAAZHJzL2Rvd25yZXYueG1sUEsBAhQAFAAAAAgAh07iQEVvf6PRAQAAkQMAAA4AAAAAAAAAAQAg&#10;AAAAJwEAAGRycy9lMm9Eb2MueG1sUEsFBgAAAAAGAAYAWQEAAGoFAAAAAA==&#10;">
                <v:fill on="f" focussize="0,0"/>
                <v:stroke weight="6.48pt" color="#F1F1F1" joinstyle="round"/>
                <v:imagedata o:title=""/>
                <o:lock v:ext="edit" aspectratio="f"/>
              </v:line>
            </w:pict>
          </mc:Fallback>
        </mc:AlternateContent>
      </w:r>
      <w:r>
        <w:rPr>
          <w:spacing w:val="-10"/>
          <w:sz w:val="21"/>
        </w:rPr>
        <w:t xml:space="preserve">函数是否以 </w:t>
      </w:r>
      <w:r>
        <w:rPr>
          <w:rFonts w:ascii="Consolas" w:eastAsia="Consolas"/>
          <w:color w:val="444444"/>
          <w:spacing w:val="-33"/>
          <w:sz w:val="23"/>
        </w:rPr>
        <w:t xml:space="preserve">) </w:t>
      </w:r>
      <w:r>
        <w:rPr>
          <w:spacing w:val="-2"/>
          <w:sz w:val="21"/>
        </w:rPr>
        <w:t>结尾？</w:t>
      </w:r>
    </w:p>
    <w:p>
      <w:pPr>
        <w:pStyle w:val="5"/>
        <w:spacing w:before="7"/>
        <w:rPr>
          <w:sz w:val="25"/>
        </w:rPr>
      </w:pPr>
    </w:p>
    <w:p>
      <w:pPr>
        <w:pStyle w:val="5"/>
        <w:spacing w:line="427" w:lineRule="auto"/>
        <w:ind w:left="1800" w:right="1223"/>
      </w:pPr>
      <w:r>
        <w:t>按照这两份检查表里的内容检查你的练习，直到你不需要检查表为止。最后，将下面这句话阅读几遍：</w:t>
      </w:r>
    </w:p>
    <w:p>
      <w:pPr>
        <w:pStyle w:val="5"/>
        <w:spacing w:before="2"/>
        <w:ind w:left="1800"/>
        <w:rPr>
          <w:rFonts w:ascii="Arial" w:hAnsi="Arial" w:eastAsia="Arial"/>
        </w:rPr>
      </w:pPr>
      <w:r>
        <w:rPr>
          <w:rFonts w:ascii="Arial" w:hAnsi="Arial" w:eastAsia="Arial"/>
        </w:rPr>
        <w:t>“‘</w:t>
      </w:r>
      <w:r>
        <w:t>运行函数</w:t>
      </w:r>
      <w:r>
        <w:rPr>
          <w:rFonts w:ascii="Arial" w:hAnsi="Arial" w:eastAsia="Arial"/>
        </w:rPr>
        <w:t>(run)’</w:t>
      </w:r>
      <w:r>
        <w:t>、</w:t>
      </w:r>
      <w:r>
        <w:rPr>
          <w:rFonts w:ascii="Arial" w:hAnsi="Arial" w:eastAsia="Arial"/>
        </w:rPr>
        <w:t>‘</w:t>
      </w:r>
      <w:r>
        <w:t>调用函数</w:t>
      </w:r>
      <w:r>
        <w:rPr>
          <w:rFonts w:ascii="Arial" w:hAnsi="Arial" w:eastAsia="Arial"/>
        </w:rPr>
        <w:t>(call)’</w:t>
      </w:r>
      <w:r>
        <w:t xml:space="preserve">、和 </w:t>
      </w:r>
      <w:r>
        <w:rPr>
          <w:rFonts w:ascii="Arial" w:hAnsi="Arial" w:eastAsia="Arial"/>
        </w:rPr>
        <w:t>‘</w:t>
      </w:r>
      <w:r>
        <w:t>使用函数</w:t>
      </w:r>
      <w:r>
        <w:rPr>
          <w:rFonts w:ascii="Arial" w:hAnsi="Arial" w:eastAsia="Arial"/>
        </w:rPr>
        <w:t>(use)’</w:t>
      </w:r>
      <w:r>
        <w:t>是同一个意思</w:t>
      </w:r>
      <w:r>
        <w:rPr>
          <w:rFonts w:ascii="Arial" w:hAnsi="Arial" w:eastAsia="Arial"/>
        </w:rPr>
        <w:t>”</w:t>
      </w:r>
    </w:p>
    <w:p>
      <w:pPr>
        <w:spacing w:after="0"/>
        <w:rPr>
          <w:rFonts w:ascii="Arial" w:hAnsi="Arial" w:eastAsia="Arial"/>
        </w:rPr>
        <w:sectPr>
          <w:pgSz w:w="11910" w:h="16840"/>
          <w:pgMar w:top="1440" w:right="1440" w:bottom="1380" w:left="0" w:header="0" w:footer="1040" w:gutter="0"/>
        </w:sectPr>
      </w:pPr>
    </w:p>
    <w:p>
      <w:pPr>
        <w:pStyle w:val="2"/>
      </w:pPr>
      <w:bookmarkStart w:id="74" w:name="习题 19: 函数和变量"/>
      <w:bookmarkEnd w:id="74"/>
      <w:r>
        <w:rPr>
          <w:color w:val="111111"/>
        </w:rPr>
        <w:t xml:space="preserve">习题 </w:t>
      </w:r>
      <w:r>
        <w:rPr>
          <w:rFonts w:ascii="Arial" w:eastAsia="Arial"/>
          <w:color w:val="111111"/>
        </w:rPr>
        <w:t xml:space="preserve">19: </w:t>
      </w:r>
      <w:r>
        <w:rPr>
          <w:color w:val="111111"/>
        </w:rPr>
        <w:t>函数和变量</w:t>
      </w:r>
    </w:p>
    <w:p>
      <w:pPr>
        <w:pStyle w:val="5"/>
        <w:spacing w:before="319" w:line="278" w:lineRule="auto"/>
        <w:ind w:left="1800" w:right="357"/>
      </w:pPr>
      <w:r>
        <w:rPr>
          <w:spacing w:val="-6"/>
        </w:rPr>
        <w:t>函数这个概念也许承载了太多的信息量，不过别担心。只要坚持做这些练习，对</w:t>
      </w:r>
      <w:r>
        <w:t>照上个练习中的检查点检查一遍这次的联系，你最终会明白这些内容的。</w:t>
      </w:r>
    </w:p>
    <w:p>
      <w:pPr>
        <w:pStyle w:val="5"/>
        <w:spacing w:before="191" w:line="278" w:lineRule="auto"/>
        <w:ind w:left="1800" w:right="242"/>
      </w:pPr>
      <w:r>
        <mc:AlternateContent>
          <mc:Choice Requires="wpg">
            <w:drawing>
              <wp:anchor distT="0" distB="0" distL="114300" distR="114300" simplePos="0" relativeHeight="502995968" behindDoc="1" locked="0" layoutInCell="1" allowOverlap="1">
                <wp:simplePos x="0" y="0"/>
                <wp:positionH relativeFrom="page">
                  <wp:posOffset>1461135</wp:posOffset>
                </wp:positionH>
                <wp:positionV relativeFrom="paragraph">
                  <wp:posOffset>904240</wp:posOffset>
                </wp:positionV>
                <wp:extent cx="5033645" cy="6746875"/>
                <wp:effectExtent l="0" t="0" r="8255" b="9525"/>
                <wp:wrapNone/>
                <wp:docPr id="817" name="组合 129"/>
                <wp:cNvGraphicFramePr/>
                <a:graphic xmlns:a="http://schemas.openxmlformats.org/drawingml/2006/main">
                  <a:graphicData uri="http://schemas.microsoft.com/office/word/2010/wordprocessingGroup">
                    <wpg:wgp>
                      <wpg:cNvGrpSpPr/>
                      <wpg:grpSpPr>
                        <a:xfrm>
                          <a:off x="0" y="0"/>
                          <a:ext cx="5033645" cy="6746875"/>
                          <a:chOff x="2302" y="1425"/>
                          <a:chExt cx="7927" cy="10625"/>
                        </a:xfrm>
                      </wpg:grpSpPr>
                      <wps:wsp>
                        <wps:cNvPr id="814" name="矩形 130"/>
                        <wps:cNvSpPr/>
                        <wps:spPr>
                          <a:xfrm>
                            <a:off x="2302" y="1439"/>
                            <a:ext cx="7927" cy="673"/>
                          </a:xfrm>
                          <a:prstGeom prst="rect">
                            <a:avLst/>
                          </a:prstGeom>
                          <a:solidFill>
                            <a:srgbClr val="EDEDED"/>
                          </a:solidFill>
                          <a:ln w="9525">
                            <a:noFill/>
                          </a:ln>
                        </wps:spPr>
                        <wps:bodyPr upright="1"/>
                      </wps:wsp>
                      <wps:wsp>
                        <wps:cNvPr id="815" name="直线 131"/>
                        <wps:cNvSpPr/>
                        <wps:spPr>
                          <a:xfrm>
                            <a:off x="2302" y="1432"/>
                            <a:ext cx="7926" cy="0"/>
                          </a:xfrm>
                          <a:prstGeom prst="line">
                            <a:avLst/>
                          </a:prstGeom>
                          <a:ln w="9144" cap="flat" cmpd="sng">
                            <a:solidFill>
                              <a:srgbClr val="CCCCCC"/>
                            </a:solidFill>
                            <a:prstDash val="solid"/>
                            <a:headEnd type="none" w="med" len="med"/>
                            <a:tailEnd type="none" w="med" len="med"/>
                          </a:ln>
                        </wps:spPr>
                        <wps:bodyPr upright="1"/>
                      </wps:wsp>
                      <wps:wsp>
                        <wps:cNvPr id="816" name="任意多边形 132"/>
                        <wps:cNvSpPr/>
                        <wps:spPr>
                          <a:xfrm>
                            <a:off x="2302" y="2111"/>
                            <a:ext cx="7927" cy="9938"/>
                          </a:xfrm>
                          <a:custGeom>
                            <a:avLst/>
                            <a:gdLst/>
                            <a:ahLst/>
                            <a:cxnLst/>
                            <a:pathLst>
                              <a:path w="7927" h="9938">
                                <a:moveTo>
                                  <a:pt x="7926" y="6625"/>
                                </a:moveTo>
                                <a:lnTo>
                                  <a:pt x="0" y="6625"/>
                                </a:lnTo>
                                <a:lnTo>
                                  <a:pt x="0" y="7177"/>
                                </a:lnTo>
                                <a:lnTo>
                                  <a:pt x="0" y="7729"/>
                                </a:lnTo>
                                <a:lnTo>
                                  <a:pt x="0" y="8281"/>
                                </a:lnTo>
                                <a:lnTo>
                                  <a:pt x="0" y="8833"/>
                                </a:lnTo>
                                <a:lnTo>
                                  <a:pt x="0" y="8833"/>
                                </a:lnTo>
                                <a:lnTo>
                                  <a:pt x="0" y="9385"/>
                                </a:lnTo>
                                <a:lnTo>
                                  <a:pt x="0" y="9937"/>
                                </a:lnTo>
                                <a:lnTo>
                                  <a:pt x="7926" y="9937"/>
                                </a:lnTo>
                                <a:lnTo>
                                  <a:pt x="7926" y="9385"/>
                                </a:lnTo>
                                <a:lnTo>
                                  <a:pt x="7926" y="8833"/>
                                </a:lnTo>
                                <a:lnTo>
                                  <a:pt x="7926" y="8833"/>
                                </a:lnTo>
                                <a:lnTo>
                                  <a:pt x="7926" y="8281"/>
                                </a:lnTo>
                                <a:lnTo>
                                  <a:pt x="7926" y="7729"/>
                                </a:lnTo>
                                <a:lnTo>
                                  <a:pt x="7926" y="7177"/>
                                </a:lnTo>
                                <a:lnTo>
                                  <a:pt x="7926" y="6625"/>
                                </a:lnTo>
                                <a:moveTo>
                                  <a:pt x="7926" y="5520"/>
                                </a:moveTo>
                                <a:lnTo>
                                  <a:pt x="0" y="5520"/>
                                </a:lnTo>
                                <a:lnTo>
                                  <a:pt x="0" y="6073"/>
                                </a:lnTo>
                                <a:lnTo>
                                  <a:pt x="0" y="6625"/>
                                </a:lnTo>
                                <a:lnTo>
                                  <a:pt x="7926" y="6625"/>
                                </a:lnTo>
                                <a:lnTo>
                                  <a:pt x="7926" y="6073"/>
                                </a:lnTo>
                                <a:lnTo>
                                  <a:pt x="7926" y="5520"/>
                                </a:lnTo>
                                <a:moveTo>
                                  <a:pt x="7926" y="0"/>
                                </a:moveTo>
                                <a:lnTo>
                                  <a:pt x="0" y="0"/>
                                </a:lnTo>
                                <a:lnTo>
                                  <a:pt x="0" y="552"/>
                                </a:lnTo>
                                <a:lnTo>
                                  <a:pt x="0" y="1104"/>
                                </a:lnTo>
                                <a:lnTo>
                                  <a:pt x="0" y="1656"/>
                                </a:lnTo>
                                <a:lnTo>
                                  <a:pt x="0" y="2208"/>
                                </a:lnTo>
                                <a:lnTo>
                                  <a:pt x="0" y="2208"/>
                                </a:lnTo>
                                <a:lnTo>
                                  <a:pt x="0" y="2760"/>
                                </a:lnTo>
                                <a:lnTo>
                                  <a:pt x="0" y="3312"/>
                                </a:lnTo>
                                <a:lnTo>
                                  <a:pt x="0" y="3864"/>
                                </a:lnTo>
                                <a:lnTo>
                                  <a:pt x="0" y="4416"/>
                                </a:lnTo>
                                <a:lnTo>
                                  <a:pt x="0" y="4968"/>
                                </a:lnTo>
                                <a:lnTo>
                                  <a:pt x="0" y="5520"/>
                                </a:lnTo>
                                <a:lnTo>
                                  <a:pt x="7926" y="5520"/>
                                </a:lnTo>
                                <a:lnTo>
                                  <a:pt x="7926" y="4968"/>
                                </a:lnTo>
                                <a:lnTo>
                                  <a:pt x="7926" y="4416"/>
                                </a:lnTo>
                                <a:lnTo>
                                  <a:pt x="7926" y="3864"/>
                                </a:lnTo>
                                <a:lnTo>
                                  <a:pt x="7926" y="3312"/>
                                </a:lnTo>
                                <a:lnTo>
                                  <a:pt x="7926" y="2760"/>
                                </a:lnTo>
                                <a:lnTo>
                                  <a:pt x="7926" y="2208"/>
                                </a:lnTo>
                                <a:lnTo>
                                  <a:pt x="7926" y="2208"/>
                                </a:lnTo>
                                <a:lnTo>
                                  <a:pt x="7926" y="1656"/>
                                </a:lnTo>
                                <a:lnTo>
                                  <a:pt x="7926" y="1104"/>
                                </a:lnTo>
                                <a:lnTo>
                                  <a:pt x="7926" y="552"/>
                                </a:lnTo>
                                <a:lnTo>
                                  <a:pt x="7926" y="0"/>
                                </a:lnTo>
                              </a:path>
                            </a:pathLst>
                          </a:custGeom>
                          <a:solidFill>
                            <a:srgbClr val="EDEDED"/>
                          </a:solidFill>
                          <a:ln w="9525">
                            <a:noFill/>
                          </a:ln>
                        </wps:spPr>
                        <wps:bodyPr upright="1"/>
                      </wps:wsp>
                    </wpg:wgp>
                  </a:graphicData>
                </a:graphic>
              </wp:anchor>
            </w:drawing>
          </mc:Choice>
          <mc:Fallback>
            <w:pict>
              <v:group id="组合 129" o:spid="_x0000_s1026" o:spt="203" style="position:absolute;left:0pt;margin-left:115.05pt;margin-top:71.2pt;height:531.25pt;width:396.35pt;mso-position-horizontal-relative:page;z-index:-320512;mso-width-relative:page;mso-height-relative:page;" coordorigin="2302,1425" coordsize="7927,10625" o:gfxdata="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">
                <o:lock v:ext="edit" aspectratio="f"/>
                <v:rect id="矩形 130" o:spid="_x0000_s1026" o:spt="1" style="position:absolute;left:2302;top:1439;height:673;width:7927;" fillcolor="#EDEDED" filled="t" stroked="f" coordsize="21600,21600" o:gfxdata="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JFKr4A&#10;AADcAAAADwAAAAAAAAABACAAAAAiAAAAZHJzL2Rvd25yZXYueG1sUEsBAhQAFAAAAAgAh07iQDMv&#10;BZ47AAAAOQAAABAAAAAAAAAAAQAgAAAADQEAAGRycy9zaGFwZXhtbC54bWxQSwUGAAAAAAYABgBb&#10;AQAAtwMAAAAA&#10;">
                  <v:fill on="t" focussize="0,0"/>
                  <v:stroke on="f"/>
                  <v:imagedata o:title=""/>
                  <o:lock v:ext="edit" aspectratio="f"/>
                </v:rect>
                <v:line id="直线 131" o:spid="_x0000_s1026" o:spt="20" style="position:absolute;left:2302;top:1432;height:0;width:7926;" filled="f" stroked="t" coordsize="21600,21600" o:gfxdata="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5R/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任意多边形 132" o:spid="_x0000_s1026" o:spt="100" style="position:absolute;left:2302;top:2111;height:9938;width:7927;" fillcolor="#EDEDED" filled="t" stroked="f" coordsize="7927,9938" o:gfxdata="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4lTKL4A&#10;AADcAAAADwAAAAAAAAABACAAAAAiAAAAZHJzL2Rvd25yZXYueG1sUEsBAhQAFAAAAAgAh07iQDMv&#10;BZ47AAAAOQAAABAAAAAAAAAAAQAgAAAADQEAAGRycy9zaGFwZXhtbC54bWxQSwUGAAAAAAYABgBb&#10;AQAAtwMAAAAA&#10;" path="m7926,6625l0,6625,0,7177,0,7729,0,8281,0,8833,0,8833,0,9385,0,9937,7926,9937,7926,9385,7926,8833,7926,8833,7926,8281,7926,7729,7926,7177,7926,6625m7926,5520l0,5520,0,6073,0,6625,7926,6625,7926,6073,7926,5520m7926,0l0,0,0,552,0,1104,0,1656,0,2208,0,2208,0,2760,0,3312,0,3864,0,4416,0,4968,0,5520,7926,5520,7926,4968,7926,4416,7926,3864,7926,3312,7926,2760,7926,2208,7926,2208,7926,1656,7926,1104,7926,552,7926,0e">
                  <v:fill on="t" focussize="0,0"/>
                  <v:stroke on="f"/>
                  <v:imagedata o:title=""/>
                  <o:lock v:ext="edit" aspectratio="f"/>
                </v:shape>
              </v:group>
            </w:pict>
          </mc:Fallback>
        </mc:AlternateContent>
      </w:r>
      <w:r>
        <w:rPr>
          <w:spacing w:val="-6"/>
        </w:rPr>
        <w:t>有一个你可能没有注意到的细节，我们现在强调一下：函数里边的变量和脚本里</w:t>
      </w:r>
      <w:r>
        <w:rPr>
          <w:spacing w:val="-7"/>
        </w:rPr>
        <w:t>边的变量之间是没有连接的。下面的这个练习可以让你对这一点有更多的思考：</w:t>
      </w:r>
    </w:p>
    <w:p>
      <w:pPr>
        <w:pStyle w:val="5"/>
        <w:spacing w:before="2"/>
        <w:rPr>
          <w:sz w:val="29"/>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771" w:hRule="atLeast"/>
        </w:trPr>
        <w:tc>
          <w:tcPr>
            <w:tcW w:w="582" w:type="dxa"/>
          </w:tcPr>
          <w:p>
            <w:pPr>
              <w:pStyle w:val="10"/>
              <w:spacing w:line="229" w:lineRule="exact"/>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rPr>
                <w:rFonts w:ascii="宋体"/>
                <w:sz w:val="22"/>
              </w:rPr>
            </w:pPr>
          </w:p>
          <w:p>
            <w:pPr>
              <w:pStyle w:val="10"/>
              <w:spacing w:before="1"/>
              <w:ind w:left="194"/>
              <w:jc w:val="center"/>
              <w:rPr>
                <w:sz w:val="23"/>
              </w:rPr>
            </w:pPr>
            <w:r>
              <w:rPr>
                <w:color w:val="AAAAAA"/>
                <w:w w:val="100"/>
                <w:sz w:val="23"/>
              </w:rPr>
              <w:t>5</w:t>
            </w:r>
          </w:p>
          <w:p>
            <w:pPr>
              <w:pStyle w:val="10"/>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rPr>
                <w:rFonts w:ascii="宋体"/>
                <w:sz w:val="22"/>
              </w:rPr>
            </w:pPr>
          </w:p>
          <w:p>
            <w:pPr>
              <w:pStyle w:val="10"/>
              <w:spacing w:before="1"/>
              <w:ind w:left="180" w:right="98"/>
              <w:jc w:val="center"/>
              <w:rPr>
                <w:sz w:val="23"/>
              </w:rPr>
            </w:pPr>
            <w:r>
              <w:rPr>
                <w:color w:val="AAAAAA"/>
                <w:spacing w:val="5"/>
                <w:sz w:val="23"/>
              </w:rPr>
              <w:t>16</w:t>
            </w:r>
          </w:p>
          <w:p>
            <w:pPr>
              <w:pStyle w:val="10"/>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tc>
        <w:tc>
          <w:tcPr>
            <w:tcW w:w="7927" w:type="dxa"/>
            <w:shd w:val="clear" w:color="auto" w:fill="EDEDED"/>
          </w:tcPr>
          <w:p>
            <w:pPr>
              <w:pStyle w:val="10"/>
              <w:spacing w:before="11"/>
              <w:rPr>
                <w:rFonts w:ascii="宋体"/>
                <w:sz w:val="23"/>
              </w:rPr>
            </w:pPr>
          </w:p>
          <w:p>
            <w:pPr>
              <w:pStyle w:val="10"/>
              <w:ind w:left="119"/>
              <w:rPr>
                <w:sz w:val="23"/>
              </w:rPr>
            </w:pPr>
            <w:r>
              <w:rPr>
                <w:b/>
                <w:color w:val="006F1F"/>
                <w:sz w:val="23"/>
              </w:rPr>
              <w:t xml:space="preserve">def </w:t>
            </w:r>
            <w:r>
              <w:rPr>
                <w:color w:val="05287D"/>
                <w:sz w:val="23"/>
              </w:rPr>
              <w:t>cheese_and_crackers</w:t>
            </w:r>
            <w:r>
              <w:rPr>
                <w:sz w:val="23"/>
              </w:rPr>
              <w:t>(cheese_count, boxes_of_crackers):</w:t>
            </w:r>
          </w:p>
          <w:p>
            <w:pPr>
              <w:pStyle w:val="10"/>
              <w:spacing w:before="11"/>
              <w:rPr>
                <w:rFonts w:ascii="宋体"/>
                <w:sz w:val="21"/>
              </w:rPr>
            </w:pPr>
          </w:p>
          <w:p>
            <w:pPr>
              <w:pStyle w:val="10"/>
              <w:ind w:left="611"/>
              <w:rPr>
                <w:sz w:val="23"/>
              </w:rPr>
            </w:pPr>
            <w:r>
              <w:rPr>
                <w:b/>
                <w:color w:val="006F1F"/>
                <w:spacing w:val="2"/>
                <w:sz w:val="23"/>
              </w:rPr>
              <w:t xml:space="preserve">print </w:t>
            </w:r>
            <w:r>
              <w:rPr>
                <w:color w:val="406F9F"/>
                <w:spacing w:val="2"/>
                <w:sz w:val="23"/>
              </w:rPr>
              <w:t xml:space="preserve">"You have </w:t>
            </w:r>
            <w:r>
              <w:rPr>
                <w:i/>
                <w:color w:val="6F9FD0"/>
                <w:sz w:val="23"/>
              </w:rPr>
              <w:t xml:space="preserve">%d </w:t>
            </w:r>
            <w:r>
              <w:rPr>
                <w:color w:val="406F9F"/>
                <w:spacing w:val="2"/>
                <w:sz w:val="23"/>
              </w:rPr>
              <w:t xml:space="preserve">cheeses!" </w:t>
            </w:r>
            <w:r>
              <w:rPr>
                <w:color w:val="666666"/>
                <w:sz w:val="23"/>
              </w:rPr>
              <w:t>%</w:t>
            </w:r>
            <w:r>
              <w:rPr>
                <w:color w:val="666666"/>
                <w:spacing w:val="51"/>
                <w:sz w:val="23"/>
              </w:rPr>
              <w:t xml:space="preserve"> </w:t>
            </w:r>
            <w:r>
              <w:rPr>
                <w:spacing w:val="2"/>
                <w:sz w:val="23"/>
              </w:rPr>
              <w:t>cheese_count</w:t>
            </w:r>
          </w:p>
          <w:p>
            <w:pPr>
              <w:pStyle w:val="10"/>
              <w:spacing w:before="1"/>
              <w:rPr>
                <w:rFonts w:ascii="宋体"/>
                <w:sz w:val="22"/>
              </w:rPr>
            </w:pPr>
          </w:p>
          <w:p>
            <w:pPr>
              <w:pStyle w:val="10"/>
              <w:ind w:left="611"/>
              <w:rPr>
                <w:sz w:val="23"/>
              </w:rPr>
            </w:pPr>
            <w:r>
              <w:rPr>
                <w:b/>
                <w:color w:val="006F1F"/>
                <w:spacing w:val="2"/>
                <w:sz w:val="23"/>
              </w:rPr>
              <w:t>print</w:t>
            </w:r>
            <w:r>
              <w:rPr>
                <w:b/>
                <w:color w:val="006F1F"/>
                <w:spacing w:val="-35"/>
                <w:sz w:val="23"/>
              </w:rPr>
              <w:t xml:space="preserve"> </w:t>
            </w:r>
            <w:r>
              <w:rPr>
                <w:color w:val="406F9F"/>
                <w:spacing w:val="2"/>
                <w:sz w:val="23"/>
              </w:rPr>
              <w:t>"You</w:t>
            </w:r>
            <w:r>
              <w:rPr>
                <w:color w:val="406F9F"/>
                <w:spacing w:val="-37"/>
                <w:sz w:val="23"/>
              </w:rPr>
              <w:t xml:space="preserve"> </w:t>
            </w:r>
            <w:r>
              <w:rPr>
                <w:color w:val="406F9F"/>
                <w:spacing w:val="3"/>
                <w:sz w:val="23"/>
              </w:rPr>
              <w:t>have</w:t>
            </w:r>
            <w:r>
              <w:rPr>
                <w:color w:val="406F9F"/>
                <w:spacing w:val="-37"/>
                <w:sz w:val="23"/>
              </w:rPr>
              <w:t xml:space="preserve"> </w:t>
            </w:r>
            <w:r>
              <w:rPr>
                <w:i/>
                <w:color w:val="6F9FD0"/>
                <w:spacing w:val="2"/>
                <w:sz w:val="23"/>
              </w:rPr>
              <w:t>%d</w:t>
            </w:r>
            <w:r>
              <w:rPr>
                <w:i/>
                <w:color w:val="6F9FD0"/>
                <w:spacing w:val="-37"/>
                <w:sz w:val="23"/>
              </w:rPr>
              <w:t xml:space="preserve"> </w:t>
            </w:r>
            <w:r>
              <w:rPr>
                <w:color w:val="406F9F"/>
                <w:spacing w:val="2"/>
                <w:sz w:val="23"/>
              </w:rPr>
              <w:t>boxes</w:t>
            </w:r>
            <w:r>
              <w:rPr>
                <w:color w:val="406F9F"/>
                <w:spacing w:val="-35"/>
                <w:sz w:val="23"/>
              </w:rPr>
              <w:t xml:space="preserve"> </w:t>
            </w:r>
            <w:r>
              <w:rPr>
                <w:color w:val="406F9F"/>
                <w:sz w:val="23"/>
              </w:rPr>
              <w:t>of</w:t>
            </w:r>
            <w:r>
              <w:rPr>
                <w:color w:val="406F9F"/>
                <w:spacing w:val="-36"/>
                <w:sz w:val="23"/>
              </w:rPr>
              <w:t xml:space="preserve"> </w:t>
            </w:r>
            <w:r>
              <w:rPr>
                <w:color w:val="406F9F"/>
                <w:spacing w:val="3"/>
                <w:sz w:val="23"/>
              </w:rPr>
              <w:t>crackers!"</w:t>
            </w:r>
            <w:r>
              <w:rPr>
                <w:color w:val="406F9F"/>
                <w:spacing w:val="-32"/>
                <w:sz w:val="23"/>
              </w:rPr>
              <w:t xml:space="preserve"> </w:t>
            </w:r>
            <w:r>
              <w:rPr>
                <w:color w:val="666666"/>
                <w:sz w:val="23"/>
              </w:rPr>
              <w:t>%</w:t>
            </w:r>
            <w:r>
              <w:rPr>
                <w:color w:val="666666"/>
                <w:spacing w:val="-34"/>
                <w:sz w:val="23"/>
              </w:rPr>
              <w:t xml:space="preserve"> </w:t>
            </w:r>
            <w:r>
              <w:rPr>
                <w:spacing w:val="2"/>
                <w:sz w:val="23"/>
              </w:rPr>
              <w:t>boxes_of_crackers</w:t>
            </w:r>
          </w:p>
          <w:p>
            <w:pPr>
              <w:pStyle w:val="10"/>
              <w:rPr>
                <w:rFonts w:ascii="宋体"/>
                <w:sz w:val="22"/>
              </w:rPr>
            </w:pPr>
          </w:p>
          <w:p>
            <w:pPr>
              <w:pStyle w:val="10"/>
              <w:spacing w:before="1"/>
              <w:ind w:left="611"/>
              <w:rPr>
                <w:sz w:val="23"/>
              </w:rPr>
            </w:pPr>
            <w:r>
              <w:rPr>
                <w:b/>
                <w:color w:val="006F1F"/>
                <w:sz w:val="23"/>
              </w:rPr>
              <w:t xml:space="preserve">print </w:t>
            </w:r>
            <w:r>
              <w:rPr>
                <w:color w:val="406F9F"/>
                <w:sz w:val="23"/>
              </w:rPr>
              <w:t>"Man that's enough for a party!"</w:t>
            </w:r>
          </w:p>
          <w:p>
            <w:pPr>
              <w:pStyle w:val="10"/>
              <w:rPr>
                <w:rFonts w:ascii="宋体"/>
                <w:sz w:val="22"/>
              </w:rPr>
            </w:pPr>
          </w:p>
          <w:p>
            <w:pPr>
              <w:pStyle w:val="10"/>
              <w:ind w:left="611"/>
              <w:rPr>
                <w:sz w:val="23"/>
              </w:rPr>
            </w:pPr>
            <w:r>
              <w:rPr>
                <w:b/>
                <w:color w:val="006F1F"/>
                <w:sz w:val="23"/>
              </w:rPr>
              <w:t xml:space="preserve">print </w:t>
            </w:r>
            <w:r>
              <w:rPr>
                <w:color w:val="406F9F"/>
                <w:sz w:val="23"/>
              </w:rPr>
              <w:t>"Get a blanket.</w:t>
            </w:r>
            <w:r>
              <w:rPr>
                <w:b/>
                <w:color w:val="406F9F"/>
                <w:sz w:val="23"/>
              </w:rPr>
              <w:t>\n</w:t>
            </w:r>
            <w:r>
              <w:rPr>
                <w:color w:val="406F9F"/>
                <w:sz w:val="23"/>
              </w:rPr>
              <w:t>"</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4"/>
              <w:rPr>
                <w:rFonts w:ascii="宋体"/>
                <w:sz w:val="20"/>
              </w:rPr>
            </w:pPr>
          </w:p>
          <w:p>
            <w:pPr>
              <w:pStyle w:val="10"/>
              <w:spacing w:line="491" w:lineRule="auto"/>
              <w:ind w:left="119"/>
              <w:rPr>
                <w:sz w:val="23"/>
              </w:rPr>
            </w:pPr>
            <w:r>
              <w:rPr>
                <w:b/>
                <w:color w:val="006F1F"/>
                <w:sz w:val="23"/>
              </w:rPr>
              <w:t xml:space="preserve">print </w:t>
            </w:r>
            <w:r>
              <w:rPr>
                <w:color w:val="406F9F"/>
                <w:sz w:val="23"/>
              </w:rPr>
              <w:t xml:space="preserve">"We can just give the function numbers directly:" </w:t>
            </w:r>
            <w:r>
              <w:rPr>
                <w:sz w:val="23"/>
              </w:rPr>
              <w:t>cheese_and_crackers(</w:t>
            </w:r>
            <w:r>
              <w:rPr>
                <w:color w:val="1F8050"/>
                <w:sz w:val="23"/>
              </w:rPr>
              <w:t>20</w:t>
            </w:r>
            <w:r>
              <w:rPr>
                <w:sz w:val="23"/>
              </w:rPr>
              <w:t xml:space="preserve">, </w:t>
            </w:r>
            <w:r>
              <w:rPr>
                <w:color w:val="1F8050"/>
                <w:sz w:val="23"/>
              </w:rPr>
              <w:t>30</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spacing w:line="491" w:lineRule="auto"/>
              <w:ind w:left="119"/>
              <w:rPr>
                <w:sz w:val="23"/>
              </w:rPr>
            </w:pPr>
            <w:r>
              <w:rPr>
                <w:b/>
                <w:color w:val="006F1F"/>
                <w:sz w:val="23"/>
              </w:rPr>
              <w:t xml:space="preserve">print </w:t>
            </w:r>
            <w:r>
              <w:rPr>
                <w:color w:val="406F9F"/>
                <w:sz w:val="23"/>
              </w:rPr>
              <w:t xml:space="preserve">"OR, we can use variables from our script:" </w:t>
            </w:r>
            <w:r>
              <w:rPr>
                <w:sz w:val="23"/>
              </w:rPr>
              <w:t xml:space="preserve">amount_of_cheese </w:t>
            </w:r>
            <w:r>
              <w:rPr>
                <w:color w:val="666666"/>
                <w:sz w:val="23"/>
              </w:rPr>
              <w:t xml:space="preserve">= </w:t>
            </w:r>
            <w:r>
              <w:rPr>
                <w:color w:val="1F8050"/>
                <w:sz w:val="23"/>
              </w:rPr>
              <w:t>10</w:t>
            </w:r>
          </w:p>
          <w:p>
            <w:pPr>
              <w:pStyle w:val="10"/>
              <w:ind w:left="119"/>
              <w:rPr>
                <w:sz w:val="23"/>
              </w:rPr>
            </w:pPr>
            <w:r>
              <w:rPr>
                <w:sz w:val="23"/>
              </w:rPr>
              <w:t xml:space="preserve">amount_of_crackers </w:t>
            </w:r>
            <w:r>
              <w:rPr>
                <w:color w:val="666666"/>
                <w:sz w:val="23"/>
              </w:rPr>
              <w:t xml:space="preserve">= </w:t>
            </w:r>
            <w:r>
              <w:rPr>
                <w:color w:val="1F8050"/>
                <w:sz w:val="23"/>
              </w:rPr>
              <w:t>50</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cheese_and_crackers(amount_of_cheese, amount_of_crackers)</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119"/>
              <w:rPr>
                <w:sz w:val="23"/>
              </w:rPr>
            </w:pPr>
            <w:r>
              <w:rPr>
                <w:b/>
                <w:color w:val="006F1F"/>
                <w:sz w:val="23"/>
              </w:rPr>
              <w:t xml:space="preserve">print </w:t>
            </w:r>
            <w:r>
              <w:rPr>
                <w:color w:val="406F9F"/>
                <w:sz w:val="23"/>
              </w:rPr>
              <w:t>"We can even do math inside too:"</w:t>
            </w:r>
          </w:p>
        </w:tc>
      </w:tr>
    </w:tbl>
    <w:p>
      <w:pPr>
        <w:spacing w:after="0"/>
        <w:rPr>
          <w:sz w:val="23"/>
        </w:rPr>
        <w:sectPr>
          <w:pgSz w:w="11910" w:h="16840"/>
          <w:pgMar w:top="146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52" w:hRule="atLeast"/>
        </w:trPr>
        <w:tc>
          <w:tcPr>
            <w:tcW w:w="582" w:type="dxa"/>
          </w:tcPr>
          <w:p>
            <w:pPr>
              <w:pStyle w:val="10"/>
              <w:spacing w:before="21"/>
              <w:ind w:left="200"/>
              <w:rPr>
                <w:sz w:val="23"/>
              </w:rPr>
            </w:pPr>
            <w:r>
              <w:rPr>
                <w:color w:val="AAAAAA"/>
                <w:spacing w:val="5"/>
                <w:sz w:val="23"/>
              </w:rPr>
              <w:t>21</w:t>
            </w:r>
          </w:p>
          <w:p>
            <w:pPr>
              <w:pStyle w:val="10"/>
              <w:spacing w:before="1"/>
              <w:rPr>
                <w:rFonts w:ascii="宋体"/>
                <w:sz w:val="22"/>
              </w:rPr>
            </w:pPr>
          </w:p>
          <w:p>
            <w:pPr>
              <w:pStyle w:val="10"/>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tc>
        <w:tc>
          <w:tcPr>
            <w:tcW w:w="7927" w:type="dxa"/>
            <w:tcBorders>
              <w:bottom w:val="single" w:color="CCCCCC" w:sz="6" w:space="0"/>
            </w:tcBorders>
            <w:shd w:val="clear" w:color="auto" w:fill="EDEDED"/>
          </w:tcPr>
          <w:p>
            <w:pPr>
              <w:pStyle w:val="10"/>
              <w:spacing w:before="21"/>
              <w:ind w:left="119"/>
              <w:rPr>
                <w:sz w:val="23"/>
              </w:rPr>
            </w:pPr>
            <w:r>
              <w:rPr>
                <w:sz w:val="23"/>
              </w:rPr>
              <w:t>cheese_and_crackers(</w:t>
            </w:r>
            <w:r>
              <w:rPr>
                <w:color w:val="1F8050"/>
                <w:sz w:val="23"/>
              </w:rPr>
              <w:t xml:space="preserve">10 </w:t>
            </w:r>
            <w:r>
              <w:rPr>
                <w:color w:val="666666"/>
                <w:sz w:val="23"/>
              </w:rPr>
              <w:t xml:space="preserve">+ </w:t>
            </w:r>
            <w:r>
              <w:rPr>
                <w:color w:val="1F8050"/>
                <w:sz w:val="23"/>
              </w:rPr>
              <w:t>20</w:t>
            </w:r>
            <w:r>
              <w:rPr>
                <w:sz w:val="23"/>
              </w:rPr>
              <w:t xml:space="preserve">, </w:t>
            </w:r>
            <w:r>
              <w:rPr>
                <w:color w:val="1F8050"/>
                <w:sz w:val="23"/>
              </w:rPr>
              <w:t xml:space="preserve">5 </w:t>
            </w:r>
            <w:r>
              <w:rPr>
                <w:color w:val="666666"/>
                <w:sz w:val="23"/>
              </w:rPr>
              <w:t xml:space="preserve">+ </w:t>
            </w:r>
            <w:r>
              <w:rPr>
                <w:color w:val="1F8050"/>
                <w:sz w:val="23"/>
              </w:rPr>
              <w:t>6</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spacing w:before="4"/>
              <w:rPr>
                <w:rFonts w:ascii="宋体"/>
                <w:sz w:val="20"/>
              </w:rPr>
            </w:pPr>
          </w:p>
          <w:p>
            <w:pPr>
              <w:pStyle w:val="10"/>
              <w:spacing w:before="1" w:line="550" w:lineRule="atLeast"/>
              <w:ind w:left="119"/>
              <w:rPr>
                <w:sz w:val="23"/>
              </w:rPr>
            </w:pPr>
            <w:r>
              <w:rPr>
                <w:b/>
                <w:color w:val="006F1F"/>
                <w:sz w:val="23"/>
              </w:rPr>
              <w:t xml:space="preserve">print </w:t>
            </w:r>
            <w:r>
              <w:rPr>
                <w:color w:val="406F9F"/>
                <w:sz w:val="23"/>
              </w:rPr>
              <w:t xml:space="preserve">"And we can combine the two, variables and math:" </w:t>
            </w:r>
            <w:r>
              <w:rPr>
                <w:sz w:val="23"/>
              </w:rPr>
              <w:t xml:space="preserve">cheese_and_crackers(amount_of_cheese </w:t>
            </w:r>
            <w:r>
              <w:rPr>
                <w:color w:val="666666"/>
                <w:sz w:val="23"/>
              </w:rPr>
              <w:t xml:space="preserve">+ </w:t>
            </w:r>
            <w:r>
              <w:rPr>
                <w:color w:val="1F8050"/>
                <w:sz w:val="23"/>
              </w:rPr>
              <w:t>100</w:t>
            </w:r>
            <w:r>
              <w:rPr>
                <w:sz w:val="23"/>
              </w:rPr>
              <w:t>,</w:t>
            </w:r>
          </w:p>
          <w:p>
            <w:pPr>
              <w:pStyle w:val="10"/>
              <w:spacing w:before="47"/>
              <w:ind w:left="119"/>
              <w:rPr>
                <w:sz w:val="23"/>
              </w:rPr>
            </w:pPr>
            <w:r>
              <w:rPr>
                <w:sz w:val="23"/>
              </w:rPr>
              <w:t xml:space="preserve">amount_of_crackers </w:t>
            </w:r>
            <w:r>
              <w:rPr>
                <w:color w:val="666666"/>
                <w:sz w:val="23"/>
              </w:rPr>
              <w:t xml:space="preserve">+ </w:t>
            </w:r>
            <w:r>
              <w:rPr>
                <w:color w:val="1F8050"/>
                <w:sz w:val="23"/>
              </w:rPr>
              <w:t>1000</w:t>
            </w:r>
            <w:r>
              <w:rPr>
                <w:sz w:val="23"/>
              </w:rPr>
              <w:t>)</w:t>
            </w:r>
          </w:p>
        </w:tc>
      </w:tr>
    </w:tbl>
    <w:p>
      <w:pPr>
        <w:pStyle w:val="5"/>
        <w:rPr>
          <w:sz w:val="20"/>
        </w:rPr>
      </w:pPr>
    </w:p>
    <w:p>
      <w:pPr>
        <w:pStyle w:val="5"/>
        <w:spacing w:before="4"/>
        <w:rPr>
          <w:sz w:val="17"/>
        </w:rPr>
      </w:pPr>
    </w:p>
    <w:p>
      <w:pPr>
        <w:pStyle w:val="5"/>
        <w:spacing w:line="278" w:lineRule="auto"/>
        <w:ind w:left="1800" w:right="198"/>
      </w:pPr>
      <w:r>
        <w:rPr>
          <w:spacing w:val="-2"/>
        </w:rPr>
        <w:t xml:space="preserve">通过这个练习，你看到我们给我们的函数 </w:t>
      </w:r>
      <w:r>
        <w:rPr>
          <w:rFonts w:ascii="Consolas" w:eastAsia="Consolas"/>
          <w:color w:val="444444"/>
          <w:spacing w:val="3"/>
          <w:sz w:val="23"/>
          <w:shd w:val="clear" w:color="auto" w:fill="F1F1F1"/>
        </w:rPr>
        <w:t>cheese_and_crackers</w:t>
      </w:r>
      <w:r>
        <w:rPr>
          <w:rFonts w:ascii="Consolas" w:eastAsia="Consolas"/>
          <w:color w:val="444444"/>
          <w:spacing w:val="3"/>
          <w:sz w:val="23"/>
        </w:rPr>
        <w:t xml:space="preserve"> </w:t>
      </w:r>
      <w:r>
        <w:t xml:space="preserve">很多的参数， </w:t>
      </w:r>
      <w:r>
        <w:rPr>
          <w:spacing w:val="-6"/>
        </w:rPr>
        <w:t>然后在函数里把它们打印出来。我们可以在函数里用变量名，我们可以在函数里做运算，我们甚至可以将变量和运算结合起来。</w:t>
      </w:r>
    </w:p>
    <w:p>
      <w:pPr>
        <w:pStyle w:val="5"/>
        <w:spacing w:before="8"/>
        <w:rPr>
          <w:sz w:val="9"/>
        </w:rPr>
      </w:pPr>
    </w:p>
    <w:p>
      <w:pPr>
        <w:pStyle w:val="5"/>
        <w:spacing w:before="66" w:line="278" w:lineRule="auto"/>
        <w:ind w:left="1800" w:right="239"/>
      </w:pPr>
      <w:r>
        <w:rPr>
          <w:spacing w:val="-8"/>
        </w:rPr>
        <w:t xml:space="preserve">从一方面来说，函数的参数和我们的生成变量时用的 </w:t>
      </w:r>
      <w:r>
        <w:rPr>
          <w:rFonts w:ascii="Consolas" w:eastAsia="Consolas"/>
          <w:color w:val="444444"/>
          <w:sz w:val="23"/>
          <w:shd w:val="clear" w:color="auto" w:fill="F1F1F1"/>
        </w:rPr>
        <w:t>=</w:t>
      </w:r>
      <w:r>
        <w:rPr>
          <w:rFonts w:ascii="Consolas" w:eastAsia="Consolas"/>
          <w:color w:val="444444"/>
          <w:spacing w:val="-57"/>
          <w:sz w:val="23"/>
        </w:rPr>
        <w:t xml:space="preserve"> </w:t>
      </w:r>
      <w:r>
        <w:rPr>
          <w:spacing w:val="-10"/>
        </w:rPr>
        <w:t>赋值符类似。事实上，如</w:t>
      </w:r>
      <w:r>
        <w:rPr>
          <w:spacing w:val="-15"/>
        </w:rPr>
        <w:t xml:space="preserve">果一个物件你可以用 </w:t>
      </w:r>
      <w:r>
        <w:rPr>
          <w:rFonts w:ascii="Consolas" w:eastAsia="Consolas"/>
          <w:color w:val="444444"/>
          <w:sz w:val="23"/>
          <w:shd w:val="clear" w:color="auto" w:fill="F1F1F1"/>
        </w:rPr>
        <w:t>=</w:t>
      </w:r>
      <w:r>
        <w:rPr>
          <w:rFonts w:ascii="Consolas" w:eastAsia="Consolas"/>
          <w:color w:val="444444"/>
          <w:spacing w:val="-58"/>
          <w:sz w:val="23"/>
        </w:rPr>
        <w:t xml:space="preserve"> </w:t>
      </w:r>
      <w:r>
        <w:rPr>
          <w:spacing w:val="-1"/>
        </w:rPr>
        <w:t>将其命名，你通常也可以将其作为参数传递给一个函数。</w:t>
      </w:r>
    </w:p>
    <w:p>
      <w:pPr>
        <w:pStyle w:val="5"/>
        <w:rPr>
          <w:sz w:val="26"/>
        </w:rPr>
      </w:pPr>
    </w:p>
    <w:p>
      <w:pPr>
        <w:pStyle w:val="3"/>
        <w:spacing w:before="206"/>
      </w:pPr>
      <w:bookmarkStart w:id="75" w:name="你应该看到的结果"/>
      <w:bookmarkEnd w:id="75"/>
      <w:r>
        <w:rPr>
          <w:color w:val="465157"/>
        </w:rPr>
        <w:t>你应该看到的结果</w:t>
      </w:r>
    </w:p>
    <w:p>
      <w:pPr>
        <w:pStyle w:val="5"/>
        <w:spacing w:before="1"/>
        <w:rPr>
          <w:b/>
          <w:sz w:val="27"/>
        </w:rPr>
      </w:pPr>
    </w:p>
    <w:p>
      <w:pPr>
        <w:pStyle w:val="5"/>
        <w:ind w:left="1800"/>
      </w:pPr>
      <w:r>
        <w:t>你应该研究一下脚本的输出，和你想象的结果对比一下看有什么不同。</w:t>
      </w:r>
    </w:p>
    <w:p>
      <w:pPr>
        <w:pStyle w:val="5"/>
        <w:spacing w:before="10"/>
        <w:rPr>
          <w:sz w:val="15"/>
        </w:rPr>
      </w:pPr>
      <w:r>
        <mc:AlternateContent>
          <mc:Choice Requires="wps">
            <w:drawing>
              <wp:anchor distT="0" distB="0" distL="0" distR="0" simplePos="0" relativeHeight="2048" behindDoc="0" locked="0" layoutInCell="1" allowOverlap="1">
                <wp:simplePos x="0" y="0"/>
                <wp:positionH relativeFrom="page">
                  <wp:posOffset>1348740</wp:posOffset>
                </wp:positionH>
                <wp:positionV relativeFrom="paragraph">
                  <wp:posOffset>158115</wp:posOffset>
                </wp:positionV>
                <wp:extent cx="4864100" cy="4217670"/>
                <wp:effectExtent l="5080" t="5080" r="7620" b="6350"/>
                <wp:wrapTopAndBottom/>
                <wp:docPr id="41" name="文本框 133"/>
                <wp:cNvGraphicFramePr/>
                <a:graphic xmlns:a="http://schemas.openxmlformats.org/drawingml/2006/main">
                  <a:graphicData uri="http://schemas.microsoft.com/office/word/2010/wordprocessingShape">
                    <wps:wsp>
                      <wps:cNvSpPr txBox="1"/>
                      <wps:spPr>
                        <a:xfrm>
                          <a:off x="0" y="0"/>
                          <a:ext cx="4864100" cy="42176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ex19.py</w:t>
                            </w:r>
                          </w:p>
                          <w:p>
                            <w:pPr>
                              <w:pStyle w:val="5"/>
                              <w:spacing w:before="11"/>
                              <w:rPr>
                                <w:sz w:val="21"/>
                              </w:rPr>
                            </w:pPr>
                          </w:p>
                          <w:p>
                            <w:pPr>
                              <w:spacing w:before="1" w:line="491" w:lineRule="auto"/>
                              <w:ind w:left="148" w:right="1395" w:firstLine="0"/>
                              <w:jc w:val="left"/>
                              <w:rPr>
                                <w:sz w:val="23"/>
                              </w:rPr>
                            </w:pPr>
                            <w:r>
                              <w:rPr>
                                <w:color w:val="2F2F2F"/>
                                <w:sz w:val="23"/>
                              </w:rPr>
                              <w:t>We can just give the function numbers directly: You have 20 cheeses!</w:t>
                            </w:r>
                          </w:p>
                          <w:p>
                            <w:pPr>
                              <w:spacing w:before="0" w:line="491" w:lineRule="auto"/>
                              <w:ind w:left="148" w:right="3594" w:firstLine="0"/>
                              <w:jc w:val="both"/>
                              <w:rPr>
                                <w:sz w:val="23"/>
                              </w:rPr>
                            </w:pPr>
                            <w:r>
                              <w:rPr>
                                <w:color w:val="2F2F2F"/>
                                <w:sz w:val="23"/>
                              </w:rPr>
                              <w:t>You have 30 boxes of crackers! Man that's enough for a party! Get a blanket.</w:t>
                            </w:r>
                          </w:p>
                          <w:p>
                            <w:pPr>
                              <w:pStyle w:val="5"/>
                              <w:rPr>
                                <w:sz w:val="22"/>
                              </w:rPr>
                            </w:pPr>
                          </w:p>
                          <w:p>
                            <w:pPr>
                              <w:pStyle w:val="5"/>
                              <w:spacing w:before="1"/>
                              <w:rPr>
                                <w:sz w:val="21"/>
                              </w:rPr>
                            </w:pPr>
                          </w:p>
                          <w:p>
                            <w:pPr>
                              <w:spacing w:before="0" w:line="491" w:lineRule="auto"/>
                              <w:ind w:left="148" w:right="2170" w:firstLine="0"/>
                              <w:jc w:val="left"/>
                              <w:rPr>
                                <w:sz w:val="23"/>
                              </w:rPr>
                            </w:pPr>
                            <w:r>
                              <w:rPr>
                                <w:color w:val="2F2F2F"/>
                                <w:sz w:val="23"/>
                              </w:rPr>
                              <w:t>OR, we can use variables from our script: You have 10 cheeses!</w:t>
                            </w:r>
                          </w:p>
                          <w:p>
                            <w:pPr>
                              <w:spacing w:before="0" w:line="491" w:lineRule="auto"/>
                              <w:ind w:left="148" w:right="3372" w:firstLine="0"/>
                              <w:jc w:val="left"/>
                              <w:rPr>
                                <w:sz w:val="23"/>
                              </w:rPr>
                            </w:pPr>
                            <w:r>
                              <w:rPr>
                                <w:color w:val="2F2F2F"/>
                                <w:sz w:val="23"/>
                              </w:rPr>
                              <w:t>You have 50 boxes of crackers! Man that's enough for a party!</w:t>
                            </w:r>
                          </w:p>
                          <w:p>
                            <w:pPr>
                              <w:spacing w:before="2"/>
                              <w:ind w:left="148" w:right="0" w:firstLine="0"/>
                              <w:jc w:val="both"/>
                              <w:rPr>
                                <w:sz w:val="23"/>
                              </w:rPr>
                            </w:pPr>
                            <w:r>
                              <w:rPr>
                                <w:color w:val="2F2F2F"/>
                                <w:sz w:val="23"/>
                              </w:rPr>
                              <w:t>Get a blanket.</w:t>
                            </w:r>
                          </w:p>
                        </w:txbxContent>
                      </wps:txbx>
                      <wps:bodyPr lIns="0" tIns="0" rIns="0" bIns="0" upright="1"/>
                    </wps:wsp>
                  </a:graphicData>
                </a:graphic>
              </wp:anchor>
            </w:drawing>
          </mc:Choice>
          <mc:Fallback>
            <w:pict>
              <v:shape id="文本框 133" o:spid="_x0000_s1026" o:spt="202" type="#_x0000_t202" style="position:absolute;left:0pt;margin-left:106.2pt;margin-top:12.45pt;height:332.1pt;width:383pt;mso-position-horizontal-relative:page;mso-wrap-distance-bottom:0pt;mso-wrap-distance-top:0pt;z-index:2048;mso-width-relative:page;mso-height-relative:page;" fillcolor="#EDEDED" filled="t" stroked="t" coordsize="21600,21600" o:gfxdata="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rLrn9kAAAAKAQAADwAAAAAAAAABACAAAAAiAAAA&#10;ZHJzL2Rvd25yZXYueG1sUEsBAhQAFAAAAAgAh07iQNhFPVAGAgAAEAQAAA4AAAAAAAAAAQAgAAAA&#10;KAEAAGRycy9lMm9Eb2MueG1sUEsFBgAAAAAGAAYAWQEAAKAFA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ex19.py</w:t>
                      </w:r>
                    </w:p>
                    <w:p>
                      <w:pPr>
                        <w:pStyle w:val="5"/>
                        <w:spacing w:before="11"/>
                        <w:rPr>
                          <w:sz w:val="21"/>
                        </w:rPr>
                      </w:pPr>
                    </w:p>
                    <w:p>
                      <w:pPr>
                        <w:spacing w:before="1" w:line="491" w:lineRule="auto"/>
                        <w:ind w:left="148" w:right="1395" w:firstLine="0"/>
                        <w:jc w:val="left"/>
                        <w:rPr>
                          <w:sz w:val="23"/>
                        </w:rPr>
                      </w:pPr>
                      <w:r>
                        <w:rPr>
                          <w:color w:val="2F2F2F"/>
                          <w:sz w:val="23"/>
                        </w:rPr>
                        <w:t>We can just give the function numbers directly: You have 20 cheeses!</w:t>
                      </w:r>
                    </w:p>
                    <w:p>
                      <w:pPr>
                        <w:spacing w:before="0" w:line="491" w:lineRule="auto"/>
                        <w:ind w:left="148" w:right="3594" w:firstLine="0"/>
                        <w:jc w:val="both"/>
                        <w:rPr>
                          <w:sz w:val="23"/>
                        </w:rPr>
                      </w:pPr>
                      <w:r>
                        <w:rPr>
                          <w:color w:val="2F2F2F"/>
                          <w:sz w:val="23"/>
                        </w:rPr>
                        <w:t>You have 30 boxes of crackers! Man that's enough for a party! Get a blanket.</w:t>
                      </w:r>
                    </w:p>
                    <w:p>
                      <w:pPr>
                        <w:pStyle w:val="5"/>
                        <w:rPr>
                          <w:sz w:val="22"/>
                        </w:rPr>
                      </w:pPr>
                    </w:p>
                    <w:p>
                      <w:pPr>
                        <w:pStyle w:val="5"/>
                        <w:spacing w:before="1"/>
                        <w:rPr>
                          <w:sz w:val="21"/>
                        </w:rPr>
                      </w:pPr>
                    </w:p>
                    <w:p>
                      <w:pPr>
                        <w:spacing w:before="0" w:line="491" w:lineRule="auto"/>
                        <w:ind w:left="148" w:right="2170" w:firstLine="0"/>
                        <w:jc w:val="left"/>
                        <w:rPr>
                          <w:sz w:val="23"/>
                        </w:rPr>
                      </w:pPr>
                      <w:r>
                        <w:rPr>
                          <w:color w:val="2F2F2F"/>
                          <w:sz w:val="23"/>
                        </w:rPr>
                        <w:t>OR, we can use variables from our script: You have 10 cheeses!</w:t>
                      </w:r>
                    </w:p>
                    <w:p>
                      <w:pPr>
                        <w:spacing w:before="0" w:line="491" w:lineRule="auto"/>
                        <w:ind w:left="148" w:right="3372" w:firstLine="0"/>
                        <w:jc w:val="left"/>
                        <w:rPr>
                          <w:sz w:val="23"/>
                        </w:rPr>
                      </w:pPr>
                      <w:r>
                        <w:rPr>
                          <w:color w:val="2F2F2F"/>
                          <w:sz w:val="23"/>
                        </w:rPr>
                        <w:t>You have 50 boxes of crackers! Man that's enough for a party!</w:t>
                      </w:r>
                    </w:p>
                    <w:p>
                      <w:pPr>
                        <w:spacing w:before="2"/>
                        <w:ind w:left="148" w:right="0" w:firstLine="0"/>
                        <w:jc w:val="both"/>
                        <w:rPr>
                          <w:sz w:val="23"/>
                        </w:rPr>
                      </w:pPr>
                      <w:r>
                        <w:rPr>
                          <w:color w:val="2F2F2F"/>
                          <w:sz w:val="23"/>
                        </w:rPr>
                        <w:t>Get a blanket.</w:t>
                      </w:r>
                    </w:p>
                  </w:txbxContent>
                </v:textbox>
                <w10:wrap type="topAndBottom"/>
              </v:shape>
            </w:pict>
          </mc:Fallback>
        </mc:AlternateContent>
      </w:r>
    </w:p>
    <w:p>
      <w:pPr>
        <w:spacing w:after="0"/>
        <w:rPr>
          <w:sz w:val="15"/>
        </w:rPr>
        <w:sectPr>
          <w:pgSz w:w="11910" w:h="16840"/>
          <w:pgMar w:top="1420" w:right="1440" w:bottom="1380" w:left="0" w:header="0" w:footer="1040" w:gutter="0"/>
        </w:sectPr>
      </w:pPr>
    </w:p>
    <w:p>
      <w:pPr>
        <w:pStyle w:val="5"/>
        <w:ind w:left="2116"/>
        <w:rPr>
          <w:sz w:val="20"/>
        </w:rPr>
      </w:pPr>
      <w:r>
        <w:rPr>
          <w:position w:val="0"/>
          <w:sz w:val="20"/>
        </w:rPr>
        <mc:AlternateContent>
          <mc:Choice Requires="wps">
            <w:drawing>
              <wp:inline distT="0" distB="0" distL="114300" distR="114300">
                <wp:extent cx="4864100" cy="4566920"/>
                <wp:effectExtent l="5080" t="5080" r="7620" b="12700"/>
                <wp:docPr id="779" name="文本框 134"/>
                <wp:cNvGraphicFramePr/>
                <a:graphic xmlns:a="http://schemas.openxmlformats.org/drawingml/2006/main">
                  <a:graphicData uri="http://schemas.microsoft.com/office/word/2010/wordprocessingShape">
                    <wps:wsp>
                      <wps:cNvSpPr txBox="1"/>
                      <wps:spPr>
                        <a:xfrm>
                          <a:off x="0" y="0"/>
                          <a:ext cx="4864100" cy="456692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pStyle w:val="5"/>
                              <w:rPr>
                                <w:sz w:val="22"/>
                              </w:rPr>
                            </w:pPr>
                          </w:p>
                          <w:p>
                            <w:pPr>
                              <w:pStyle w:val="5"/>
                              <w:spacing w:before="1"/>
                              <w:rPr>
                                <w:sz w:val="32"/>
                              </w:rPr>
                            </w:pPr>
                          </w:p>
                          <w:p>
                            <w:pPr>
                              <w:spacing w:before="0"/>
                              <w:ind w:left="148" w:right="0" w:firstLine="0"/>
                              <w:jc w:val="left"/>
                              <w:rPr>
                                <w:sz w:val="23"/>
                              </w:rPr>
                            </w:pPr>
                            <w:r>
                              <w:rPr>
                                <w:color w:val="2F2F2F"/>
                                <w:sz w:val="23"/>
                              </w:rPr>
                              <w:t>We can even do math inside too:</w:t>
                            </w:r>
                          </w:p>
                          <w:p>
                            <w:pPr>
                              <w:pStyle w:val="5"/>
                              <w:spacing w:before="1"/>
                              <w:rPr>
                                <w:sz w:val="22"/>
                              </w:rPr>
                            </w:pPr>
                          </w:p>
                          <w:p>
                            <w:pPr>
                              <w:spacing w:before="0"/>
                              <w:ind w:left="148" w:right="0" w:firstLine="0"/>
                              <w:jc w:val="left"/>
                              <w:rPr>
                                <w:sz w:val="23"/>
                              </w:rPr>
                            </w:pPr>
                            <w:r>
                              <w:rPr>
                                <w:color w:val="2F2F2F"/>
                                <w:sz w:val="23"/>
                              </w:rPr>
                              <w:t>You have 30 cheeses!</w:t>
                            </w:r>
                          </w:p>
                          <w:p>
                            <w:pPr>
                              <w:pStyle w:val="5"/>
                              <w:spacing w:before="1"/>
                              <w:rPr>
                                <w:sz w:val="22"/>
                              </w:rPr>
                            </w:pPr>
                          </w:p>
                          <w:p>
                            <w:pPr>
                              <w:spacing w:before="0" w:line="491" w:lineRule="auto"/>
                              <w:ind w:left="148" w:right="3594" w:firstLine="0"/>
                              <w:jc w:val="both"/>
                              <w:rPr>
                                <w:sz w:val="23"/>
                              </w:rPr>
                            </w:pPr>
                            <w:r>
                              <w:rPr>
                                <w:color w:val="2F2F2F"/>
                                <w:sz w:val="23"/>
                              </w:rPr>
                              <w:t>You have 11 boxes of crackers! Man that's enough for a party! Get a blanket.</w:t>
                            </w:r>
                          </w:p>
                          <w:p>
                            <w:pPr>
                              <w:pStyle w:val="5"/>
                              <w:rPr>
                                <w:sz w:val="22"/>
                              </w:rPr>
                            </w:pPr>
                          </w:p>
                          <w:p>
                            <w:pPr>
                              <w:pStyle w:val="5"/>
                              <w:spacing w:before="1"/>
                              <w:rPr>
                                <w:sz w:val="21"/>
                              </w:rPr>
                            </w:pPr>
                          </w:p>
                          <w:p>
                            <w:pPr>
                              <w:spacing w:before="1" w:line="491" w:lineRule="auto"/>
                              <w:ind w:left="148" w:right="1395" w:firstLine="0"/>
                              <w:jc w:val="left"/>
                              <w:rPr>
                                <w:sz w:val="23"/>
                              </w:rPr>
                            </w:pPr>
                            <w:r>
                              <w:rPr>
                                <w:color w:val="2F2F2F"/>
                                <w:sz w:val="23"/>
                              </w:rPr>
                              <w:t>And we can combine the two, variables and math: You have 110 cheeses!</w:t>
                            </w:r>
                          </w:p>
                          <w:p>
                            <w:pPr>
                              <w:spacing w:before="0" w:line="491" w:lineRule="auto"/>
                              <w:ind w:left="148" w:right="3372" w:firstLine="0"/>
                              <w:jc w:val="left"/>
                              <w:rPr>
                                <w:sz w:val="23"/>
                              </w:rPr>
                            </w:pPr>
                            <w:r>
                              <w:rPr>
                                <w:color w:val="2F2F2F"/>
                                <w:sz w:val="23"/>
                              </w:rPr>
                              <w:t>You have 1050 boxes of crackers! Man that's enough for a party!</w:t>
                            </w:r>
                          </w:p>
                          <w:p>
                            <w:pPr>
                              <w:spacing w:before="0"/>
                              <w:ind w:left="148" w:right="0" w:firstLine="0"/>
                              <w:jc w:val="both"/>
                              <w:rPr>
                                <w:sz w:val="23"/>
                              </w:rPr>
                            </w:pPr>
                            <w:r>
                              <w:rPr>
                                <w:color w:val="2F2F2F"/>
                                <w:sz w:val="23"/>
                              </w:rPr>
                              <w:t>Get a blanket.</w:t>
                            </w:r>
                          </w:p>
                          <w:p>
                            <w:pPr>
                              <w:pStyle w:val="5"/>
                              <w:spacing w:before="3"/>
                              <w:rPr>
                                <w:sz w:val="22"/>
                              </w:rPr>
                            </w:pPr>
                          </w:p>
                          <w:p>
                            <w:pPr>
                              <w:spacing w:before="0"/>
                              <w:ind w:left="148" w:right="0" w:firstLine="0"/>
                              <w:jc w:val="both"/>
                              <w:rPr>
                                <w:b/>
                                <w:sz w:val="23"/>
                              </w:rPr>
                            </w:pPr>
                            <w:r>
                              <w:rPr>
                                <w:b/>
                                <w:color w:val="C55D09"/>
                                <w:w w:val="100"/>
                                <w:sz w:val="23"/>
                              </w:rPr>
                              <w:t>$</w:t>
                            </w:r>
                          </w:p>
                        </w:txbxContent>
                      </wps:txbx>
                      <wps:bodyPr lIns="0" tIns="0" rIns="0" bIns="0" upright="1"/>
                    </wps:wsp>
                  </a:graphicData>
                </a:graphic>
              </wp:inline>
            </w:drawing>
          </mc:Choice>
          <mc:Fallback>
            <w:pict>
              <v:shape id="文本框 134" o:spid="_x0000_s1026" o:spt="202" type="#_x0000_t202" style="height:359.6pt;width:383pt;" fillcolor="#EDEDED" filled="t" stroked="t" coordsize="21600,21600" o:gfxdata="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boDttQAAAAFAQAADwAAAAAAAAABACAAAAAiAAAAZHJz&#10;L2Rvd25yZXYueG1sUEsBAhQAFAAAAAgAh07iQLGlGl0IAgAAEQQAAA4AAAAAAAAAAQAgAAAAIwEA&#10;AGRycy9lMm9Eb2MueG1sUEsFBgAAAAAGAAYAWQEAAJ0FAAAAAA==&#10;">
                <v:fill on="t" focussize="0,0"/>
                <v:stroke weight="0.72pt" color="#CCCCCC" joinstyle="miter"/>
                <v:imagedata o:title=""/>
                <o:lock v:ext="edit" aspectratio="f"/>
                <v:textbox inset="0mm,0mm,0mm,0mm">
                  <w:txbxContent>
                    <w:p>
                      <w:pPr>
                        <w:pStyle w:val="5"/>
                        <w:rPr>
                          <w:sz w:val="22"/>
                        </w:rPr>
                      </w:pPr>
                    </w:p>
                    <w:p>
                      <w:pPr>
                        <w:pStyle w:val="5"/>
                        <w:spacing w:before="1"/>
                        <w:rPr>
                          <w:sz w:val="32"/>
                        </w:rPr>
                      </w:pPr>
                    </w:p>
                    <w:p>
                      <w:pPr>
                        <w:spacing w:before="0"/>
                        <w:ind w:left="148" w:right="0" w:firstLine="0"/>
                        <w:jc w:val="left"/>
                        <w:rPr>
                          <w:sz w:val="23"/>
                        </w:rPr>
                      </w:pPr>
                      <w:r>
                        <w:rPr>
                          <w:color w:val="2F2F2F"/>
                          <w:sz w:val="23"/>
                        </w:rPr>
                        <w:t>We can even do math inside too:</w:t>
                      </w:r>
                    </w:p>
                    <w:p>
                      <w:pPr>
                        <w:pStyle w:val="5"/>
                        <w:spacing w:before="1"/>
                        <w:rPr>
                          <w:sz w:val="22"/>
                        </w:rPr>
                      </w:pPr>
                    </w:p>
                    <w:p>
                      <w:pPr>
                        <w:spacing w:before="0"/>
                        <w:ind w:left="148" w:right="0" w:firstLine="0"/>
                        <w:jc w:val="left"/>
                        <w:rPr>
                          <w:sz w:val="23"/>
                        </w:rPr>
                      </w:pPr>
                      <w:r>
                        <w:rPr>
                          <w:color w:val="2F2F2F"/>
                          <w:sz w:val="23"/>
                        </w:rPr>
                        <w:t>You have 30 cheeses!</w:t>
                      </w:r>
                    </w:p>
                    <w:p>
                      <w:pPr>
                        <w:pStyle w:val="5"/>
                        <w:spacing w:before="1"/>
                        <w:rPr>
                          <w:sz w:val="22"/>
                        </w:rPr>
                      </w:pPr>
                    </w:p>
                    <w:p>
                      <w:pPr>
                        <w:spacing w:before="0" w:line="491" w:lineRule="auto"/>
                        <w:ind w:left="148" w:right="3594" w:firstLine="0"/>
                        <w:jc w:val="both"/>
                        <w:rPr>
                          <w:sz w:val="23"/>
                        </w:rPr>
                      </w:pPr>
                      <w:r>
                        <w:rPr>
                          <w:color w:val="2F2F2F"/>
                          <w:sz w:val="23"/>
                        </w:rPr>
                        <w:t>You have 11 boxes of crackers! Man that's enough for a party! Get a blanket.</w:t>
                      </w:r>
                    </w:p>
                    <w:p>
                      <w:pPr>
                        <w:pStyle w:val="5"/>
                        <w:rPr>
                          <w:sz w:val="22"/>
                        </w:rPr>
                      </w:pPr>
                    </w:p>
                    <w:p>
                      <w:pPr>
                        <w:pStyle w:val="5"/>
                        <w:spacing w:before="1"/>
                        <w:rPr>
                          <w:sz w:val="21"/>
                        </w:rPr>
                      </w:pPr>
                    </w:p>
                    <w:p>
                      <w:pPr>
                        <w:spacing w:before="1" w:line="491" w:lineRule="auto"/>
                        <w:ind w:left="148" w:right="1395" w:firstLine="0"/>
                        <w:jc w:val="left"/>
                        <w:rPr>
                          <w:sz w:val="23"/>
                        </w:rPr>
                      </w:pPr>
                      <w:r>
                        <w:rPr>
                          <w:color w:val="2F2F2F"/>
                          <w:sz w:val="23"/>
                        </w:rPr>
                        <w:t>And we can combine the two, variables and math: You have 110 cheeses!</w:t>
                      </w:r>
                    </w:p>
                    <w:p>
                      <w:pPr>
                        <w:spacing w:before="0" w:line="491" w:lineRule="auto"/>
                        <w:ind w:left="148" w:right="3372" w:firstLine="0"/>
                        <w:jc w:val="left"/>
                        <w:rPr>
                          <w:sz w:val="23"/>
                        </w:rPr>
                      </w:pPr>
                      <w:r>
                        <w:rPr>
                          <w:color w:val="2F2F2F"/>
                          <w:sz w:val="23"/>
                        </w:rPr>
                        <w:t>You have 1050 boxes of crackers! Man that's enough for a party!</w:t>
                      </w:r>
                    </w:p>
                    <w:p>
                      <w:pPr>
                        <w:spacing w:before="0"/>
                        <w:ind w:left="148" w:right="0" w:firstLine="0"/>
                        <w:jc w:val="both"/>
                        <w:rPr>
                          <w:sz w:val="23"/>
                        </w:rPr>
                      </w:pPr>
                      <w:r>
                        <w:rPr>
                          <w:color w:val="2F2F2F"/>
                          <w:sz w:val="23"/>
                        </w:rPr>
                        <w:t>Get a blanket.</w:t>
                      </w:r>
                    </w:p>
                    <w:p>
                      <w:pPr>
                        <w:pStyle w:val="5"/>
                        <w:spacing w:before="3"/>
                        <w:rPr>
                          <w:sz w:val="22"/>
                        </w:rPr>
                      </w:pPr>
                    </w:p>
                    <w:p>
                      <w:pPr>
                        <w:spacing w:before="0"/>
                        <w:ind w:left="148" w:right="0" w:firstLine="0"/>
                        <w:jc w:val="both"/>
                        <w:rPr>
                          <w:b/>
                          <w:sz w:val="23"/>
                        </w:rPr>
                      </w:pPr>
                      <w:r>
                        <w:rPr>
                          <w:b/>
                          <w:color w:val="C55D09"/>
                          <w:w w:val="100"/>
                          <w:sz w:val="23"/>
                        </w:rPr>
                        <w:t>$</w:t>
                      </w:r>
                    </w:p>
                  </w:txbxContent>
                </v:textbox>
                <w10:wrap type="none"/>
                <w10:anchorlock/>
              </v:shape>
            </w:pict>
          </mc:Fallback>
        </mc:AlternateContent>
      </w:r>
    </w:p>
    <w:p>
      <w:pPr>
        <w:pStyle w:val="5"/>
        <w:rPr>
          <w:sz w:val="20"/>
        </w:rPr>
      </w:pPr>
    </w:p>
    <w:p>
      <w:pPr>
        <w:pStyle w:val="5"/>
        <w:spacing w:before="2"/>
        <w:rPr>
          <w:sz w:val="19"/>
        </w:rPr>
      </w:pPr>
    </w:p>
    <w:p>
      <w:pPr>
        <w:pStyle w:val="3"/>
        <w:spacing w:before="54"/>
      </w:pPr>
      <w:bookmarkStart w:id="76" w:name="加分习题"/>
      <w:bookmarkEnd w:id="76"/>
      <w:r>
        <w:rPr>
          <w:color w:val="465157"/>
        </w:rPr>
        <w:t>加分习题</w:t>
      </w:r>
    </w:p>
    <w:p>
      <w:pPr>
        <w:pStyle w:val="5"/>
        <w:spacing w:before="12"/>
        <w:rPr>
          <w:b/>
          <w:sz w:val="35"/>
        </w:rPr>
      </w:pPr>
    </w:p>
    <w:p>
      <w:pPr>
        <w:pStyle w:val="9"/>
        <w:numPr>
          <w:ilvl w:val="0"/>
          <w:numId w:val="37"/>
        </w:numPr>
        <w:tabs>
          <w:tab w:val="left" w:pos="2521"/>
        </w:tabs>
        <w:spacing w:before="0" w:after="0" w:line="240" w:lineRule="auto"/>
        <w:ind w:left="2520" w:right="0" w:hanging="360"/>
        <w:jc w:val="left"/>
        <w:rPr>
          <w:rFonts w:ascii="Arial" w:eastAsia="Arial"/>
          <w:sz w:val="24"/>
        </w:rPr>
      </w:pPr>
      <w:r>
        <w:rPr>
          <w:spacing w:val="-3"/>
          <w:sz w:val="21"/>
        </w:rPr>
        <w:t>倒着将脚本读完，在每一行上面添加一行注解，说明这行的作用。</w:t>
      </w:r>
    </w:p>
    <w:p>
      <w:pPr>
        <w:pStyle w:val="9"/>
        <w:numPr>
          <w:ilvl w:val="0"/>
          <w:numId w:val="37"/>
        </w:numPr>
        <w:tabs>
          <w:tab w:val="left" w:pos="2521"/>
        </w:tabs>
        <w:spacing w:before="86" w:after="0" w:line="240" w:lineRule="auto"/>
        <w:ind w:left="2520" w:right="0" w:hanging="360"/>
        <w:jc w:val="left"/>
        <w:rPr>
          <w:rFonts w:ascii="Arial" w:eastAsia="Arial"/>
          <w:sz w:val="21"/>
        </w:rPr>
      </w:pPr>
      <w:r>
        <w:rPr>
          <w:spacing w:val="-3"/>
          <w:sz w:val="21"/>
        </w:rPr>
        <w:t>从最后一行开始，倒着阅读每一行，读出所有的重要字符来。</w:t>
      </w:r>
    </w:p>
    <w:p>
      <w:pPr>
        <w:pStyle w:val="9"/>
        <w:numPr>
          <w:ilvl w:val="0"/>
          <w:numId w:val="37"/>
        </w:numPr>
        <w:tabs>
          <w:tab w:val="left" w:pos="2521"/>
        </w:tabs>
        <w:spacing w:before="89" w:after="0" w:line="240" w:lineRule="auto"/>
        <w:ind w:left="2520" w:right="0" w:hanging="360"/>
        <w:jc w:val="left"/>
        <w:rPr>
          <w:rFonts w:ascii="Arial" w:eastAsia="Arial"/>
          <w:sz w:val="21"/>
        </w:rPr>
      </w:pPr>
      <w:r>
        <w:rPr>
          <w:spacing w:val="-7"/>
          <w:sz w:val="21"/>
        </w:rPr>
        <w:t xml:space="preserve">自己编至少一个函数出来，然后用 </w:t>
      </w:r>
      <w:r>
        <w:rPr>
          <w:rFonts w:ascii="Arial" w:eastAsia="Arial"/>
          <w:sz w:val="21"/>
        </w:rPr>
        <w:t>10</w:t>
      </w:r>
      <w:r>
        <w:rPr>
          <w:rFonts w:ascii="Arial" w:eastAsia="Arial"/>
          <w:spacing w:val="-5"/>
          <w:sz w:val="21"/>
        </w:rPr>
        <w:t xml:space="preserve"> </w:t>
      </w:r>
      <w:r>
        <w:rPr>
          <w:spacing w:val="-3"/>
          <w:sz w:val="21"/>
        </w:rPr>
        <w:t>种方法运行这个函数。</w:t>
      </w:r>
    </w:p>
    <w:p>
      <w:pPr>
        <w:spacing w:after="0" w:line="240" w:lineRule="auto"/>
        <w:jc w:val="left"/>
        <w:rPr>
          <w:rFonts w:ascii="Arial" w:eastAsia="Arial"/>
          <w:sz w:val="21"/>
        </w:rPr>
        <w:sectPr>
          <w:pgSz w:w="11910" w:h="16840"/>
          <w:pgMar w:top="1420" w:right="1440" w:bottom="1380" w:left="0" w:header="0" w:footer="1040" w:gutter="0"/>
        </w:sectPr>
      </w:pPr>
    </w:p>
    <w:p>
      <w:pPr>
        <w:pStyle w:val="2"/>
      </w:pPr>
      <w:bookmarkStart w:id="77" w:name="习题 20: 函数和文件"/>
      <w:bookmarkEnd w:id="77"/>
      <w:r>
        <w:rPr>
          <w:color w:val="111111"/>
        </w:rPr>
        <w:t xml:space="preserve">习题 </w:t>
      </w:r>
      <w:r>
        <w:rPr>
          <w:rFonts w:ascii="Arial" w:eastAsia="Arial"/>
          <w:color w:val="111111"/>
        </w:rPr>
        <w:t xml:space="preserve">20: </w:t>
      </w:r>
      <w:r>
        <w:rPr>
          <w:color w:val="111111"/>
        </w:rPr>
        <w:t>函数和文件</w:t>
      </w:r>
    </w:p>
    <w:p>
      <w:pPr>
        <w:pStyle w:val="5"/>
        <w:spacing w:before="319" w:line="278" w:lineRule="auto"/>
        <w:ind w:left="1800" w:right="359"/>
      </w:pPr>
      <w:r>
        <w:rPr>
          <w:spacing w:val="-9"/>
        </w:rPr>
        <w:t>回忆一下函数的要点，然后一边做这节练习，一边注意一下函数和文件是如何在</w:t>
      </w:r>
      <w:r>
        <w:t>一起协作发挥作用的。</w:t>
      </w:r>
    </w:p>
    <w:p>
      <w:pPr>
        <w:pStyle w:val="5"/>
        <w:spacing w:before="6"/>
      </w:pPr>
    </w:p>
    <w:tbl>
      <w:tblPr>
        <w:tblStyle w:val="7"/>
        <w:tblW w:w="6824"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713" w:hRule="atLeast"/>
        </w:trPr>
        <w:tc>
          <w:tcPr>
            <w:tcW w:w="582" w:type="dxa"/>
          </w:tcPr>
          <w:p>
            <w:pPr>
              <w:pStyle w:val="10"/>
              <w:spacing w:before="73"/>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spacing w:before="1"/>
              <w:ind w:left="194"/>
              <w:jc w:val="center"/>
              <w:rPr>
                <w:sz w:val="23"/>
              </w:rPr>
            </w:pPr>
            <w:r>
              <w:rPr>
                <w:color w:val="AAAAAA"/>
                <w:w w:val="100"/>
                <w:sz w:val="23"/>
              </w:rPr>
              <w:t>3</w:t>
            </w:r>
          </w:p>
          <w:p>
            <w:pPr>
              <w:pStyle w:val="10"/>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rPr>
                <w:rFonts w:ascii="宋体"/>
                <w:sz w:val="22"/>
              </w:rPr>
            </w:pPr>
          </w:p>
          <w:p>
            <w:pPr>
              <w:pStyle w:val="10"/>
              <w:spacing w:before="1"/>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tc>
        <w:tc>
          <w:tcPr>
            <w:tcW w:w="6242" w:type="dxa"/>
            <w:tcBorders>
              <w:top w:val="single" w:color="CCCCCC" w:sz="6" w:space="0"/>
            </w:tcBorders>
            <w:shd w:val="clear" w:color="auto" w:fill="EDEDED"/>
          </w:tcPr>
          <w:p>
            <w:pPr>
              <w:pStyle w:val="10"/>
              <w:spacing w:before="143"/>
              <w:ind w:left="119"/>
              <w:rPr>
                <w:sz w:val="23"/>
              </w:rPr>
            </w:pPr>
            <w:r>
              <w:rPr>
                <w:b/>
                <w:color w:val="006F1F"/>
                <w:sz w:val="23"/>
              </w:rPr>
              <w:t xml:space="preserve">from </w:t>
            </w:r>
            <w:r>
              <w:rPr>
                <w:b/>
                <w:color w:val="0D84B5"/>
                <w:sz w:val="23"/>
              </w:rPr>
              <w:t xml:space="preserve">sys </w:t>
            </w:r>
            <w:r>
              <w:rPr>
                <w:b/>
                <w:color w:val="006F1F"/>
                <w:sz w:val="23"/>
              </w:rPr>
              <w:t xml:space="preserve">import </w:t>
            </w:r>
            <w:r>
              <w:rPr>
                <w:sz w:val="23"/>
              </w:rPr>
              <w:t>argv</w:t>
            </w:r>
          </w:p>
          <w:p>
            <w:pPr>
              <w:pStyle w:val="10"/>
              <w:rPr>
                <w:rFonts w:ascii="宋体"/>
                <w:sz w:val="22"/>
              </w:rPr>
            </w:pPr>
          </w:p>
          <w:p>
            <w:pPr>
              <w:pStyle w:val="10"/>
              <w:rPr>
                <w:rFonts w:ascii="宋体"/>
                <w:sz w:val="22"/>
              </w:rPr>
            </w:pPr>
          </w:p>
          <w:p>
            <w:pPr>
              <w:pStyle w:val="10"/>
              <w:rPr>
                <w:rFonts w:ascii="宋体"/>
                <w:sz w:val="21"/>
              </w:rPr>
            </w:pPr>
          </w:p>
          <w:p>
            <w:pPr>
              <w:pStyle w:val="10"/>
              <w:ind w:left="119"/>
              <w:rPr>
                <w:sz w:val="23"/>
              </w:rPr>
            </w:pPr>
            <w:r>
              <w:rPr>
                <w:sz w:val="23"/>
              </w:rPr>
              <w:t xml:space="preserve">script, input_file </w:t>
            </w:r>
            <w:r>
              <w:rPr>
                <w:color w:val="666666"/>
                <w:sz w:val="23"/>
              </w:rPr>
              <w:t xml:space="preserve">= </w:t>
            </w:r>
            <w:r>
              <w:rPr>
                <w:sz w:val="23"/>
              </w:rPr>
              <w:t>argv</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print_all</w:t>
            </w:r>
            <w:r>
              <w:rPr>
                <w:sz w:val="23"/>
              </w:rPr>
              <w:t>(f):</w:t>
            </w:r>
          </w:p>
          <w:p>
            <w:pPr>
              <w:pStyle w:val="10"/>
              <w:spacing w:before="1"/>
              <w:rPr>
                <w:rFonts w:ascii="宋体"/>
                <w:sz w:val="22"/>
              </w:rPr>
            </w:pPr>
          </w:p>
          <w:p>
            <w:pPr>
              <w:pStyle w:val="10"/>
              <w:ind w:left="611"/>
              <w:rPr>
                <w:sz w:val="23"/>
              </w:rPr>
            </w:pPr>
            <w:r>
              <w:rPr>
                <w:b/>
                <w:color w:val="006F1F"/>
                <w:sz w:val="23"/>
              </w:rPr>
              <w:t xml:space="preserve">print </w:t>
            </w:r>
            <w:r>
              <w:rPr>
                <w:sz w:val="23"/>
              </w:rPr>
              <w:t>f</w:t>
            </w:r>
            <w:r>
              <w:rPr>
                <w:color w:val="666666"/>
                <w:sz w:val="23"/>
              </w:rPr>
              <w:t>.</w:t>
            </w:r>
            <w:r>
              <w:rPr>
                <w:sz w:val="23"/>
              </w:rPr>
              <w:t>read()</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line="491" w:lineRule="auto"/>
              <w:ind w:left="611" w:right="3234" w:hanging="492"/>
              <w:rPr>
                <w:sz w:val="23"/>
              </w:rPr>
            </w:pPr>
            <w:r>
              <w:rPr>
                <w:b/>
                <w:color w:val="006F1F"/>
                <w:sz w:val="23"/>
              </w:rPr>
              <w:t xml:space="preserve">def </w:t>
            </w:r>
            <w:r>
              <w:rPr>
                <w:color w:val="05287D"/>
                <w:sz w:val="23"/>
              </w:rPr>
              <w:t>rewind</w:t>
            </w:r>
            <w:r>
              <w:rPr>
                <w:sz w:val="23"/>
              </w:rPr>
              <w:t>(f): f</w:t>
            </w:r>
            <w:r>
              <w:rPr>
                <w:color w:val="666666"/>
                <w:sz w:val="23"/>
              </w:rPr>
              <w:t>.</w:t>
            </w:r>
            <w:r>
              <w:rPr>
                <w:sz w:val="23"/>
              </w:rPr>
              <w:t>seek(</w:t>
            </w:r>
            <w:r>
              <w:rPr>
                <w:color w:val="1F8050"/>
                <w:sz w:val="23"/>
              </w:rPr>
              <w:t>0</w:t>
            </w:r>
            <w:r>
              <w:rPr>
                <w:sz w:val="23"/>
              </w:rPr>
              <w:t>)</w:t>
            </w:r>
          </w:p>
          <w:p>
            <w:pPr>
              <w:pStyle w:val="10"/>
              <w:rPr>
                <w:rFonts w:ascii="宋体"/>
                <w:sz w:val="22"/>
              </w:rPr>
            </w:pPr>
          </w:p>
          <w:p>
            <w:pPr>
              <w:pStyle w:val="10"/>
              <w:spacing w:before="1"/>
              <w:rPr>
                <w:rFonts w:ascii="宋体"/>
                <w:sz w:val="21"/>
              </w:rPr>
            </w:pPr>
          </w:p>
          <w:p>
            <w:pPr>
              <w:pStyle w:val="10"/>
              <w:ind w:left="119"/>
              <w:rPr>
                <w:sz w:val="23"/>
              </w:rPr>
            </w:pPr>
            <w:r>
              <w:rPr>
                <w:b/>
                <w:color w:val="006F1F"/>
                <w:sz w:val="23"/>
              </w:rPr>
              <w:t xml:space="preserve">def </w:t>
            </w:r>
            <w:r>
              <w:rPr>
                <w:color w:val="05287D"/>
                <w:sz w:val="23"/>
              </w:rPr>
              <w:t>print_a_line</w:t>
            </w:r>
            <w:r>
              <w:rPr>
                <w:sz w:val="23"/>
              </w:rPr>
              <w:t>(line_count, f):</w:t>
            </w:r>
          </w:p>
          <w:p>
            <w:pPr>
              <w:pStyle w:val="10"/>
              <w:spacing w:before="1"/>
              <w:rPr>
                <w:rFonts w:ascii="宋体"/>
                <w:sz w:val="22"/>
              </w:rPr>
            </w:pPr>
          </w:p>
          <w:p>
            <w:pPr>
              <w:pStyle w:val="10"/>
              <w:ind w:left="611"/>
              <w:rPr>
                <w:sz w:val="23"/>
              </w:rPr>
            </w:pPr>
            <w:r>
              <w:rPr>
                <w:b/>
                <w:color w:val="006F1F"/>
                <w:sz w:val="23"/>
              </w:rPr>
              <w:t xml:space="preserve">print </w:t>
            </w:r>
            <w:r>
              <w:rPr>
                <w:sz w:val="23"/>
              </w:rPr>
              <w:t>line_count, f</w:t>
            </w:r>
            <w:r>
              <w:rPr>
                <w:color w:val="666666"/>
                <w:sz w:val="23"/>
              </w:rPr>
              <w:t>.</w:t>
            </w:r>
            <w:r>
              <w:rPr>
                <w:sz w:val="23"/>
              </w:rPr>
              <w:t>readline()</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sz w:val="23"/>
              </w:rPr>
              <w:t xml:space="preserve">current_file </w:t>
            </w:r>
            <w:r>
              <w:rPr>
                <w:color w:val="666666"/>
                <w:sz w:val="23"/>
              </w:rPr>
              <w:t xml:space="preserve">= </w:t>
            </w:r>
            <w:r>
              <w:rPr>
                <w:color w:val="006F1F"/>
                <w:sz w:val="23"/>
              </w:rPr>
              <w:t>open</w:t>
            </w:r>
            <w:r>
              <w:rPr>
                <w:sz w:val="23"/>
              </w:rPr>
              <w:t>(input_file)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print </w:t>
            </w:r>
            <w:r>
              <w:rPr>
                <w:color w:val="406F9F"/>
                <w:sz w:val="23"/>
              </w:rPr>
              <w:t>"First let's print the whole file:</w:t>
            </w:r>
            <w:r>
              <w:rPr>
                <w:b/>
                <w:color w:val="406F9F"/>
                <w:sz w:val="23"/>
              </w:rPr>
              <w:t>\n</w:t>
            </w:r>
            <w:r>
              <w:rPr>
                <w:color w:val="406F9F"/>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print_all(current_file)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pacing w:val="2"/>
                <w:sz w:val="23"/>
              </w:rPr>
              <w:t xml:space="preserve">print </w:t>
            </w:r>
            <w:r>
              <w:rPr>
                <w:color w:val="406F9F"/>
                <w:spacing w:val="2"/>
                <w:sz w:val="23"/>
              </w:rPr>
              <w:t xml:space="preserve">"Now let's rewind, kind </w:t>
            </w:r>
            <w:r>
              <w:rPr>
                <w:color w:val="406F9F"/>
                <w:sz w:val="23"/>
              </w:rPr>
              <w:t>of like a</w:t>
            </w:r>
            <w:r>
              <w:rPr>
                <w:color w:val="406F9F"/>
                <w:spacing w:val="73"/>
                <w:sz w:val="23"/>
              </w:rPr>
              <w:t xml:space="preserve"> </w:t>
            </w:r>
            <w:r>
              <w:rPr>
                <w:color w:val="406F9F"/>
                <w:spacing w:val="2"/>
                <w:sz w:val="23"/>
              </w:rPr>
              <w:t>tape."</w:t>
            </w:r>
          </w:p>
        </w:tc>
      </w:tr>
    </w:tbl>
    <w:p>
      <w:pPr>
        <w:spacing w:after="0"/>
        <w:rPr>
          <w:sz w:val="23"/>
        </w:rPr>
        <w:sectPr>
          <w:pgSz w:w="11910" w:h="16840"/>
          <w:pgMar w:top="1460" w:right="1440" w:bottom="1380" w:left="0" w:header="0" w:footer="1040" w:gutter="0"/>
        </w:sectPr>
      </w:pPr>
    </w:p>
    <w:tbl>
      <w:tblPr>
        <w:tblStyle w:val="7"/>
        <w:tblW w:w="6824"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05" w:hRule="atLeast"/>
        </w:trPr>
        <w:tc>
          <w:tcPr>
            <w:tcW w:w="582" w:type="dxa"/>
          </w:tcPr>
          <w:p>
            <w:pPr>
              <w:pStyle w:val="10"/>
              <w:spacing w:before="21"/>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p>
            <w:pPr>
              <w:pStyle w:val="10"/>
              <w:spacing w:before="1"/>
              <w:rPr>
                <w:rFonts w:ascii="宋体"/>
                <w:sz w:val="22"/>
              </w:rPr>
            </w:pPr>
          </w:p>
          <w:p>
            <w:pPr>
              <w:pStyle w:val="10"/>
              <w:ind w:left="200"/>
              <w:rPr>
                <w:sz w:val="23"/>
              </w:rPr>
            </w:pPr>
            <w:r>
              <w:rPr>
                <w:color w:val="AAAAAA"/>
                <w:spacing w:val="5"/>
                <w:sz w:val="23"/>
              </w:rPr>
              <w:t>25</w:t>
            </w:r>
          </w:p>
          <w:p>
            <w:pPr>
              <w:pStyle w:val="10"/>
              <w:rPr>
                <w:rFonts w:ascii="宋体"/>
                <w:sz w:val="22"/>
              </w:rPr>
            </w:pPr>
          </w:p>
          <w:p>
            <w:pPr>
              <w:pStyle w:val="10"/>
              <w:spacing w:before="1"/>
              <w:ind w:left="200"/>
              <w:rPr>
                <w:sz w:val="23"/>
              </w:rPr>
            </w:pPr>
            <w:r>
              <w:rPr>
                <w:color w:val="AAAAAA"/>
                <w:spacing w:val="5"/>
                <w:sz w:val="23"/>
              </w:rPr>
              <w:t>26</w:t>
            </w:r>
          </w:p>
          <w:p>
            <w:pPr>
              <w:pStyle w:val="10"/>
              <w:rPr>
                <w:rFonts w:ascii="宋体"/>
                <w:sz w:val="22"/>
              </w:rPr>
            </w:pPr>
          </w:p>
          <w:p>
            <w:pPr>
              <w:pStyle w:val="10"/>
              <w:ind w:left="200"/>
              <w:rPr>
                <w:sz w:val="23"/>
              </w:rPr>
            </w:pPr>
            <w:r>
              <w:rPr>
                <w:color w:val="AAAAAA"/>
                <w:spacing w:val="5"/>
                <w:sz w:val="23"/>
              </w:rPr>
              <w:t>27</w:t>
            </w:r>
          </w:p>
          <w:p>
            <w:pPr>
              <w:pStyle w:val="10"/>
              <w:spacing w:before="2"/>
              <w:rPr>
                <w:rFonts w:ascii="宋体"/>
                <w:sz w:val="22"/>
              </w:rPr>
            </w:pPr>
          </w:p>
          <w:p>
            <w:pPr>
              <w:pStyle w:val="10"/>
              <w:ind w:left="200"/>
              <w:rPr>
                <w:sz w:val="23"/>
              </w:rPr>
            </w:pPr>
            <w:r>
              <w:rPr>
                <w:color w:val="AAAAAA"/>
                <w:spacing w:val="5"/>
                <w:sz w:val="23"/>
              </w:rPr>
              <w:t>28</w:t>
            </w:r>
          </w:p>
          <w:p>
            <w:pPr>
              <w:pStyle w:val="10"/>
              <w:spacing w:before="1"/>
              <w:rPr>
                <w:rFonts w:ascii="宋体"/>
                <w:sz w:val="22"/>
              </w:rPr>
            </w:pPr>
          </w:p>
          <w:p>
            <w:pPr>
              <w:pStyle w:val="10"/>
              <w:ind w:left="200"/>
              <w:rPr>
                <w:sz w:val="23"/>
              </w:rPr>
            </w:pPr>
            <w:r>
              <w:rPr>
                <w:color w:val="AAAAAA"/>
                <w:spacing w:val="5"/>
                <w:sz w:val="23"/>
              </w:rPr>
              <w:t>29</w:t>
            </w:r>
          </w:p>
          <w:p>
            <w:pPr>
              <w:pStyle w:val="10"/>
              <w:rPr>
                <w:rFonts w:ascii="宋体"/>
                <w:sz w:val="22"/>
              </w:rPr>
            </w:pPr>
          </w:p>
          <w:p>
            <w:pPr>
              <w:pStyle w:val="10"/>
              <w:spacing w:before="1"/>
              <w:ind w:left="200"/>
              <w:rPr>
                <w:sz w:val="23"/>
              </w:rPr>
            </w:pPr>
            <w:r>
              <w:rPr>
                <w:color w:val="AAAAAA"/>
                <w:spacing w:val="5"/>
                <w:sz w:val="23"/>
              </w:rPr>
              <w:t>30</w:t>
            </w:r>
          </w:p>
          <w:p>
            <w:pPr>
              <w:pStyle w:val="10"/>
              <w:rPr>
                <w:rFonts w:ascii="宋体"/>
                <w:sz w:val="22"/>
              </w:rPr>
            </w:pPr>
          </w:p>
          <w:p>
            <w:pPr>
              <w:pStyle w:val="10"/>
              <w:ind w:left="200"/>
              <w:rPr>
                <w:sz w:val="23"/>
              </w:rPr>
            </w:pPr>
            <w:r>
              <w:rPr>
                <w:color w:val="AAAAAA"/>
                <w:spacing w:val="5"/>
                <w:sz w:val="23"/>
              </w:rPr>
              <w:t>31</w:t>
            </w:r>
          </w:p>
          <w:p>
            <w:pPr>
              <w:pStyle w:val="10"/>
              <w:spacing w:before="1"/>
              <w:rPr>
                <w:rFonts w:ascii="宋体"/>
                <w:sz w:val="22"/>
              </w:rPr>
            </w:pPr>
          </w:p>
          <w:p>
            <w:pPr>
              <w:pStyle w:val="10"/>
              <w:ind w:left="200"/>
              <w:rPr>
                <w:sz w:val="23"/>
              </w:rPr>
            </w:pPr>
            <w:r>
              <w:rPr>
                <w:color w:val="AAAAAA"/>
                <w:spacing w:val="5"/>
                <w:sz w:val="23"/>
              </w:rPr>
              <w:t>32</w:t>
            </w:r>
          </w:p>
          <w:p>
            <w:pPr>
              <w:pStyle w:val="10"/>
              <w:spacing w:before="1"/>
              <w:rPr>
                <w:rFonts w:ascii="宋体"/>
                <w:sz w:val="22"/>
              </w:rPr>
            </w:pPr>
          </w:p>
          <w:p>
            <w:pPr>
              <w:pStyle w:val="10"/>
              <w:ind w:left="200"/>
              <w:rPr>
                <w:sz w:val="23"/>
              </w:rPr>
            </w:pPr>
            <w:r>
              <w:rPr>
                <w:color w:val="AAAAAA"/>
                <w:spacing w:val="5"/>
                <w:sz w:val="23"/>
              </w:rPr>
              <w:t>33</w:t>
            </w:r>
          </w:p>
        </w:tc>
        <w:tc>
          <w:tcPr>
            <w:tcW w:w="6242" w:type="dxa"/>
            <w:tcBorders>
              <w:bottom w:val="single" w:color="CCCCCC" w:sz="6" w:space="0"/>
            </w:tcBorders>
            <w:shd w:val="clear" w:color="auto" w:fill="EDEDED"/>
          </w:tcPr>
          <w:p>
            <w:pPr>
              <w:pStyle w:val="10"/>
              <w:spacing w:before="21"/>
              <w:ind w:left="119"/>
              <w:rPr>
                <w:sz w:val="23"/>
              </w:rPr>
            </w:pPr>
            <w:r>
              <w:rPr>
                <w:sz w:val="23"/>
              </w:rPr>
              <w:t>rewind(current_file)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print </w:t>
            </w:r>
            <w:r>
              <w:rPr>
                <w:color w:val="406F9F"/>
                <w:sz w:val="23"/>
              </w:rPr>
              <w:t>"Let's print three lines:"</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119" w:right="906"/>
              <w:rPr>
                <w:sz w:val="23"/>
              </w:rPr>
            </w:pPr>
            <w:r>
              <w:rPr>
                <w:spacing w:val="2"/>
                <w:sz w:val="23"/>
              </w:rPr>
              <w:t xml:space="preserve">current_line </w:t>
            </w:r>
            <w:r>
              <w:rPr>
                <w:color w:val="666666"/>
                <w:sz w:val="23"/>
              </w:rPr>
              <w:t xml:space="preserve">= </w:t>
            </w:r>
            <w:r>
              <w:rPr>
                <w:color w:val="1F8050"/>
                <w:sz w:val="23"/>
              </w:rPr>
              <w:t xml:space="preserve">1 </w:t>
            </w:r>
            <w:r>
              <w:rPr>
                <w:spacing w:val="3"/>
                <w:sz w:val="23"/>
              </w:rPr>
              <w:t>print_a_line(current_line,</w:t>
            </w:r>
            <w:r>
              <w:rPr>
                <w:spacing w:val="34"/>
                <w:sz w:val="23"/>
              </w:rPr>
              <w:t xml:space="preserve"> </w:t>
            </w:r>
            <w:r>
              <w:rPr>
                <w:spacing w:val="2"/>
                <w:sz w:val="23"/>
              </w:rPr>
              <w:t>current_file)</w:t>
            </w:r>
          </w:p>
          <w:p>
            <w:pPr>
              <w:pStyle w:val="10"/>
              <w:rPr>
                <w:rFonts w:ascii="宋体"/>
                <w:sz w:val="22"/>
              </w:rPr>
            </w:pPr>
          </w:p>
          <w:p>
            <w:pPr>
              <w:pStyle w:val="10"/>
              <w:spacing w:before="1"/>
              <w:rPr>
                <w:rFonts w:ascii="宋体"/>
                <w:sz w:val="21"/>
              </w:rPr>
            </w:pPr>
          </w:p>
          <w:p>
            <w:pPr>
              <w:pStyle w:val="10"/>
              <w:spacing w:before="1" w:line="491" w:lineRule="auto"/>
              <w:ind w:left="119" w:right="906"/>
              <w:rPr>
                <w:sz w:val="23"/>
              </w:rPr>
            </w:pPr>
            <w:r>
              <w:rPr>
                <w:spacing w:val="2"/>
                <w:sz w:val="23"/>
              </w:rPr>
              <w:t xml:space="preserve">current_line </w:t>
            </w:r>
            <w:r>
              <w:rPr>
                <w:color w:val="666666"/>
                <w:sz w:val="23"/>
              </w:rPr>
              <w:t xml:space="preserve">= </w:t>
            </w:r>
            <w:r>
              <w:rPr>
                <w:spacing w:val="2"/>
                <w:sz w:val="23"/>
              </w:rPr>
              <w:t xml:space="preserve">current_line </w:t>
            </w:r>
            <w:r>
              <w:rPr>
                <w:color w:val="666666"/>
                <w:sz w:val="23"/>
              </w:rPr>
              <w:t xml:space="preserve">+ </w:t>
            </w:r>
            <w:r>
              <w:rPr>
                <w:color w:val="1F8050"/>
                <w:sz w:val="23"/>
              </w:rPr>
              <w:t xml:space="preserve">1 </w:t>
            </w:r>
            <w:r>
              <w:rPr>
                <w:spacing w:val="3"/>
                <w:sz w:val="23"/>
              </w:rPr>
              <w:t>print_a_line(current_line,</w:t>
            </w:r>
            <w:r>
              <w:rPr>
                <w:spacing w:val="34"/>
                <w:sz w:val="23"/>
              </w:rPr>
              <w:t xml:space="preserve"> </w:t>
            </w:r>
            <w:r>
              <w:rPr>
                <w:spacing w:val="2"/>
                <w:sz w:val="23"/>
              </w:rPr>
              <w:t>current_file)</w:t>
            </w:r>
          </w:p>
          <w:p>
            <w:pPr>
              <w:pStyle w:val="10"/>
              <w:spacing w:before="2"/>
              <w:rPr>
                <w:rFonts w:ascii="宋体"/>
                <w:sz w:val="21"/>
              </w:rPr>
            </w:pPr>
          </w:p>
          <w:p>
            <w:pPr>
              <w:pStyle w:val="10"/>
              <w:spacing w:line="550" w:lineRule="atLeast"/>
              <w:ind w:left="119" w:right="906"/>
              <w:rPr>
                <w:sz w:val="23"/>
              </w:rPr>
            </w:pPr>
            <w:r>
              <w:rPr>
                <w:spacing w:val="2"/>
                <w:sz w:val="23"/>
              </w:rPr>
              <w:t xml:space="preserve">current_line </w:t>
            </w:r>
            <w:r>
              <w:rPr>
                <w:color w:val="666666"/>
                <w:sz w:val="23"/>
              </w:rPr>
              <w:t xml:space="preserve">= </w:t>
            </w:r>
            <w:r>
              <w:rPr>
                <w:spacing w:val="2"/>
                <w:sz w:val="23"/>
              </w:rPr>
              <w:t xml:space="preserve">current_line </w:t>
            </w:r>
            <w:r>
              <w:rPr>
                <w:color w:val="666666"/>
                <w:sz w:val="23"/>
              </w:rPr>
              <w:t xml:space="preserve">+ </w:t>
            </w:r>
            <w:r>
              <w:rPr>
                <w:color w:val="1F8050"/>
                <w:sz w:val="23"/>
              </w:rPr>
              <w:t xml:space="preserve">1 </w:t>
            </w:r>
            <w:r>
              <w:rPr>
                <w:spacing w:val="3"/>
                <w:sz w:val="23"/>
              </w:rPr>
              <w:t>print_a_line(current_line,</w:t>
            </w:r>
            <w:r>
              <w:rPr>
                <w:spacing w:val="34"/>
                <w:sz w:val="23"/>
              </w:rPr>
              <w:t xml:space="preserve"> </w:t>
            </w:r>
            <w:r>
              <w:rPr>
                <w:spacing w:val="2"/>
                <w:sz w:val="23"/>
              </w:rPr>
              <w:t>current_file)</w:t>
            </w:r>
          </w:p>
        </w:tc>
      </w:tr>
    </w:tbl>
    <w:p>
      <w:pPr>
        <w:pStyle w:val="5"/>
        <w:rPr>
          <w:sz w:val="20"/>
        </w:rPr>
      </w:pPr>
    </w:p>
    <w:p>
      <w:pPr>
        <w:spacing w:before="221"/>
        <w:ind w:left="1800" w:right="0" w:firstLine="0"/>
        <w:jc w:val="left"/>
        <w:rPr>
          <w:rFonts w:hint="eastAsia" w:ascii="宋体" w:eastAsia="宋体"/>
          <w:sz w:val="24"/>
        </w:rPr>
      </w:pPr>
      <w:r>
        <w:rPr>
          <w:rFonts w:hint="eastAsia" w:ascii="宋体" w:eastAsia="宋体"/>
          <w:spacing w:val="-15"/>
          <w:sz w:val="24"/>
        </w:rPr>
        <w:t xml:space="preserve">特别注意一下，每次运行 </w:t>
      </w:r>
      <w:r>
        <w:rPr>
          <w:color w:val="444444"/>
          <w:sz w:val="23"/>
          <w:shd w:val="clear" w:color="auto" w:fill="F1F1F1"/>
        </w:rPr>
        <w:t>print_a_line</w:t>
      </w:r>
      <w:r>
        <w:rPr>
          <w:color w:val="444444"/>
          <w:spacing w:val="-51"/>
          <w:sz w:val="23"/>
        </w:rPr>
        <w:t xml:space="preserve"> </w:t>
      </w:r>
      <w:r>
        <w:rPr>
          <w:rFonts w:hint="eastAsia" w:ascii="宋体" w:eastAsia="宋体"/>
          <w:spacing w:val="-11"/>
          <w:sz w:val="24"/>
        </w:rPr>
        <w:t>时，我们是怎样传递当前的行号信息的。</w:t>
      </w:r>
    </w:p>
    <w:p>
      <w:pPr>
        <w:pStyle w:val="5"/>
        <w:rPr>
          <w:sz w:val="26"/>
        </w:rPr>
      </w:pPr>
    </w:p>
    <w:p>
      <w:pPr>
        <w:pStyle w:val="5"/>
        <w:rPr>
          <w:sz w:val="20"/>
        </w:rPr>
      </w:pPr>
    </w:p>
    <w:p>
      <w:pPr>
        <w:pStyle w:val="3"/>
      </w:pPr>
      <w:bookmarkStart w:id="78" w:name="你应该看到的结果"/>
      <w:bookmarkEnd w:id="78"/>
      <w:r>
        <w:rPr>
          <w:color w:val="465157"/>
        </w:rPr>
        <w:t>你应该看到的结果</w:t>
      </w:r>
    </w:p>
    <w:p>
      <w:pPr>
        <w:pStyle w:val="5"/>
        <w:spacing w:before="2"/>
        <w:rPr>
          <w:b/>
        </w:rPr>
      </w:pPr>
      <w:r>
        <mc:AlternateContent>
          <mc:Choice Requires="wps">
            <w:drawing>
              <wp:anchor distT="0" distB="0" distL="0" distR="0" simplePos="0" relativeHeight="2048" behindDoc="0" locked="0" layoutInCell="1" allowOverlap="1">
                <wp:simplePos x="0" y="0"/>
                <wp:positionH relativeFrom="page">
                  <wp:posOffset>1348740</wp:posOffset>
                </wp:positionH>
                <wp:positionV relativeFrom="paragraph">
                  <wp:posOffset>226060</wp:posOffset>
                </wp:positionV>
                <wp:extent cx="4864100" cy="3164840"/>
                <wp:effectExtent l="5080" t="4445" r="7620" b="5715"/>
                <wp:wrapTopAndBottom/>
                <wp:docPr id="43" name="文本框 135"/>
                <wp:cNvGraphicFramePr/>
                <a:graphic xmlns:a="http://schemas.openxmlformats.org/drawingml/2006/main">
                  <a:graphicData uri="http://schemas.microsoft.com/office/word/2010/wordprocessingShape">
                    <wps:wsp>
                      <wps:cNvSpPr txBox="1"/>
                      <wps:spPr>
                        <a:xfrm>
                          <a:off x="0" y="0"/>
                          <a:ext cx="4864100" cy="316484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ex20.py test.txt</w:t>
                            </w:r>
                          </w:p>
                          <w:p>
                            <w:pPr>
                              <w:pStyle w:val="5"/>
                              <w:spacing w:before="11"/>
                              <w:rPr>
                                <w:b/>
                                <w:sz w:val="21"/>
                              </w:rPr>
                            </w:pPr>
                          </w:p>
                          <w:p>
                            <w:pPr>
                              <w:spacing w:before="1"/>
                              <w:ind w:left="148" w:right="0" w:firstLine="0"/>
                              <w:jc w:val="left"/>
                              <w:rPr>
                                <w:sz w:val="23"/>
                              </w:rPr>
                            </w:pPr>
                            <w:r>
                              <w:rPr>
                                <w:color w:val="2F2F2F"/>
                                <w:sz w:val="23"/>
                              </w:rPr>
                              <w:t>First let's print the whole file:</w:t>
                            </w:r>
                          </w:p>
                          <w:p>
                            <w:pPr>
                              <w:pStyle w:val="5"/>
                              <w:rPr>
                                <w:b/>
                                <w:sz w:val="22"/>
                              </w:rPr>
                            </w:pPr>
                          </w:p>
                          <w:p>
                            <w:pPr>
                              <w:pStyle w:val="5"/>
                              <w:rPr>
                                <w:b/>
                                <w:sz w:val="22"/>
                              </w:rPr>
                            </w:pPr>
                          </w:p>
                          <w:p>
                            <w:pPr>
                              <w:pStyle w:val="5"/>
                              <w:spacing w:before="2"/>
                              <w:rPr>
                                <w:b/>
                                <w:sz w:val="21"/>
                              </w:rPr>
                            </w:pPr>
                          </w:p>
                          <w:p>
                            <w:pPr>
                              <w:spacing w:before="0" w:line="491" w:lineRule="auto"/>
                              <w:ind w:left="148" w:right="3880" w:firstLine="0"/>
                              <w:jc w:val="left"/>
                              <w:rPr>
                                <w:sz w:val="23"/>
                              </w:rPr>
                            </w:pPr>
                            <w:r>
                              <w:rPr>
                                <w:color w:val="2F2F2F"/>
                                <w:spacing w:val="2"/>
                                <w:sz w:val="23"/>
                              </w:rPr>
                              <w:t xml:space="preserve">To all the people out there. </w:t>
                            </w:r>
                            <w:r>
                              <w:rPr>
                                <w:color w:val="2F2F2F"/>
                                <w:sz w:val="23"/>
                              </w:rPr>
                              <w:t xml:space="preserve">I </w:t>
                            </w:r>
                            <w:r>
                              <w:rPr>
                                <w:color w:val="2F2F2F"/>
                                <w:spacing w:val="2"/>
                                <w:sz w:val="23"/>
                              </w:rPr>
                              <w:t xml:space="preserve">say </w:t>
                            </w:r>
                            <w:r>
                              <w:rPr>
                                <w:color w:val="2F2F2F"/>
                                <w:sz w:val="23"/>
                              </w:rPr>
                              <w:t xml:space="preserve">I </w:t>
                            </w:r>
                            <w:r>
                              <w:rPr>
                                <w:color w:val="2F2F2F"/>
                                <w:spacing w:val="2"/>
                                <w:sz w:val="23"/>
                              </w:rPr>
                              <w:t xml:space="preserve">don't like </w:t>
                            </w:r>
                            <w:r>
                              <w:rPr>
                                <w:color w:val="2F2F2F"/>
                                <w:sz w:val="23"/>
                              </w:rPr>
                              <w:t xml:space="preserve">my </w:t>
                            </w:r>
                            <w:r>
                              <w:rPr>
                                <w:color w:val="2F2F2F"/>
                                <w:spacing w:val="2"/>
                                <w:sz w:val="23"/>
                              </w:rPr>
                              <w:t xml:space="preserve">hair. </w:t>
                            </w:r>
                            <w:r>
                              <w:rPr>
                                <w:color w:val="2F2F2F"/>
                                <w:sz w:val="23"/>
                              </w:rPr>
                              <w:t xml:space="preserve">I </w:t>
                            </w:r>
                            <w:r>
                              <w:rPr>
                                <w:color w:val="2F2F2F"/>
                                <w:spacing w:val="2"/>
                                <w:sz w:val="23"/>
                              </w:rPr>
                              <w:t xml:space="preserve">need </w:t>
                            </w:r>
                            <w:r>
                              <w:rPr>
                                <w:color w:val="2F2F2F"/>
                                <w:sz w:val="23"/>
                              </w:rPr>
                              <w:t xml:space="preserve">to </w:t>
                            </w:r>
                            <w:r>
                              <w:rPr>
                                <w:color w:val="2F2F2F"/>
                                <w:spacing w:val="2"/>
                                <w:sz w:val="23"/>
                              </w:rPr>
                              <w:t xml:space="preserve">shave </w:t>
                            </w:r>
                            <w:r>
                              <w:rPr>
                                <w:color w:val="2F2F2F"/>
                                <w:sz w:val="23"/>
                              </w:rPr>
                              <w:t>it</w:t>
                            </w:r>
                            <w:r>
                              <w:rPr>
                                <w:color w:val="2F2F2F"/>
                                <w:spacing w:val="36"/>
                                <w:sz w:val="23"/>
                              </w:rPr>
                              <w:t xml:space="preserve"> </w:t>
                            </w:r>
                            <w:r>
                              <w:rPr>
                                <w:color w:val="2F2F2F"/>
                                <w:spacing w:val="2"/>
                                <w:sz w:val="23"/>
                              </w:rPr>
                              <w:t>off.</w:t>
                            </w:r>
                          </w:p>
                          <w:p>
                            <w:pPr>
                              <w:pStyle w:val="5"/>
                              <w:spacing w:before="2"/>
                              <w:rPr>
                                <w:b/>
                                <w:sz w:val="21"/>
                              </w:rPr>
                            </w:pPr>
                          </w:p>
                          <w:p>
                            <w:pPr>
                              <w:spacing w:before="0" w:line="550" w:lineRule="atLeast"/>
                              <w:ind w:left="148" w:right="2170" w:firstLine="0"/>
                              <w:jc w:val="left"/>
                              <w:rPr>
                                <w:sz w:val="23"/>
                              </w:rPr>
                            </w:pPr>
                            <w:r>
                              <w:rPr>
                                <w:color w:val="2F2F2F"/>
                                <w:sz w:val="23"/>
                              </w:rPr>
                              <w:t>Now let's rewind, kind of like a tape. Let's print three lines:</w:t>
                            </w:r>
                          </w:p>
                        </w:txbxContent>
                      </wps:txbx>
                      <wps:bodyPr lIns="0" tIns="0" rIns="0" bIns="0" upright="1"/>
                    </wps:wsp>
                  </a:graphicData>
                </a:graphic>
              </wp:anchor>
            </w:drawing>
          </mc:Choice>
          <mc:Fallback>
            <w:pict>
              <v:shape id="文本框 135" o:spid="_x0000_s1026" o:spt="202" type="#_x0000_t202" style="position:absolute;left:0pt;margin-left:106.2pt;margin-top:17.8pt;height:249.2pt;width:383pt;mso-position-horizontal-relative:page;mso-wrap-distance-bottom:0pt;mso-wrap-distance-top:0pt;z-index:2048;mso-width-relative:page;mso-height-relative:page;" fillcolor="#EDEDED" filled="t" stroked="t" coordsize="21600,21600" o:gfxdata="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IIFmy2wAAAAoBAAAPAAAAAAAAAAEAIAAAACIA&#10;AABkcnMvZG93bnJldi54bWxQSwECFAAUAAAACACHTuJADMR36wYCAAAQBAAADgAAAAAAAAABACAA&#10;AAAqAQAAZHJzL2Uyb0RvYy54bWxQSwUGAAAAAAYABgBZAQAAogU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ex20.py test.txt</w:t>
                      </w:r>
                    </w:p>
                    <w:p>
                      <w:pPr>
                        <w:pStyle w:val="5"/>
                        <w:spacing w:before="11"/>
                        <w:rPr>
                          <w:b/>
                          <w:sz w:val="21"/>
                        </w:rPr>
                      </w:pPr>
                    </w:p>
                    <w:p>
                      <w:pPr>
                        <w:spacing w:before="1"/>
                        <w:ind w:left="148" w:right="0" w:firstLine="0"/>
                        <w:jc w:val="left"/>
                        <w:rPr>
                          <w:sz w:val="23"/>
                        </w:rPr>
                      </w:pPr>
                      <w:r>
                        <w:rPr>
                          <w:color w:val="2F2F2F"/>
                          <w:sz w:val="23"/>
                        </w:rPr>
                        <w:t>First let's print the whole file:</w:t>
                      </w:r>
                    </w:p>
                    <w:p>
                      <w:pPr>
                        <w:pStyle w:val="5"/>
                        <w:rPr>
                          <w:b/>
                          <w:sz w:val="22"/>
                        </w:rPr>
                      </w:pPr>
                    </w:p>
                    <w:p>
                      <w:pPr>
                        <w:pStyle w:val="5"/>
                        <w:rPr>
                          <w:b/>
                          <w:sz w:val="22"/>
                        </w:rPr>
                      </w:pPr>
                    </w:p>
                    <w:p>
                      <w:pPr>
                        <w:pStyle w:val="5"/>
                        <w:spacing w:before="2"/>
                        <w:rPr>
                          <w:b/>
                          <w:sz w:val="21"/>
                        </w:rPr>
                      </w:pPr>
                    </w:p>
                    <w:p>
                      <w:pPr>
                        <w:spacing w:before="0" w:line="491" w:lineRule="auto"/>
                        <w:ind w:left="148" w:right="3880" w:firstLine="0"/>
                        <w:jc w:val="left"/>
                        <w:rPr>
                          <w:sz w:val="23"/>
                        </w:rPr>
                      </w:pPr>
                      <w:r>
                        <w:rPr>
                          <w:color w:val="2F2F2F"/>
                          <w:spacing w:val="2"/>
                          <w:sz w:val="23"/>
                        </w:rPr>
                        <w:t xml:space="preserve">To all the people out there. </w:t>
                      </w:r>
                      <w:r>
                        <w:rPr>
                          <w:color w:val="2F2F2F"/>
                          <w:sz w:val="23"/>
                        </w:rPr>
                        <w:t xml:space="preserve">I </w:t>
                      </w:r>
                      <w:r>
                        <w:rPr>
                          <w:color w:val="2F2F2F"/>
                          <w:spacing w:val="2"/>
                          <w:sz w:val="23"/>
                        </w:rPr>
                        <w:t xml:space="preserve">say </w:t>
                      </w:r>
                      <w:r>
                        <w:rPr>
                          <w:color w:val="2F2F2F"/>
                          <w:sz w:val="23"/>
                        </w:rPr>
                        <w:t xml:space="preserve">I </w:t>
                      </w:r>
                      <w:r>
                        <w:rPr>
                          <w:color w:val="2F2F2F"/>
                          <w:spacing w:val="2"/>
                          <w:sz w:val="23"/>
                        </w:rPr>
                        <w:t xml:space="preserve">don't like </w:t>
                      </w:r>
                      <w:r>
                        <w:rPr>
                          <w:color w:val="2F2F2F"/>
                          <w:sz w:val="23"/>
                        </w:rPr>
                        <w:t xml:space="preserve">my </w:t>
                      </w:r>
                      <w:r>
                        <w:rPr>
                          <w:color w:val="2F2F2F"/>
                          <w:spacing w:val="2"/>
                          <w:sz w:val="23"/>
                        </w:rPr>
                        <w:t xml:space="preserve">hair. </w:t>
                      </w:r>
                      <w:r>
                        <w:rPr>
                          <w:color w:val="2F2F2F"/>
                          <w:sz w:val="23"/>
                        </w:rPr>
                        <w:t xml:space="preserve">I </w:t>
                      </w:r>
                      <w:r>
                        <w:rPr>
                          <w:color w:val="2F2F2F"/>
                          <w:spacing w:val="2"/>
                          <w:sz w:val="23"/>
                        </w:rPr>
                        <w:t xml:space="preserve">need </w:t>
                      </w:r>
                      <w:r>
                        <w:rPr>
                          <w:color w:val="2F2F2F"/>
                          <w:sz w:val="23"/>
                        </w:rPr>
                        <w:t xml:space="preserve">to </w:t>
                      </w:r>
                      <w:r>
                        <w:rPr>
                          <w:color w:val="2F2F2F"/>
                          <w:spacing w:val="2"/>
                          <w:sz w:val="23"/>
                        </w:rPr>
                        <w:t xml:space="preserve">shave </w:t>
                      </w:r>
                      <w:r>
                        <w:rPr>
                          <w:color w:val="2F2F2F"/>
                          <w:sz w:val="23"/>
                        </w:rPr>
                        <w:t>it</w:t>
                      </w:r>
                      <w:r>
                        <w:rPr>
                          <w:color w:val="2F2F2F"/>
                          <w:spacing w:val="36"/>
                          <w:sz w:val="23"/>
                        </w:rPr>
                        <w:t xml:space="preserve"> </w:t>
                      </w:r>
                      <w:r>
                        <w:rPr>
                          <w:color w:val="2F2F2F"/>
                          <w:spacing w:val="2"/>
                          <w:sz w:val="23"/>
                        </w:rPr>
                        <w:t>off.</w:t>
                      </w:r>
                    </w:p>
                    <w:p>
                      <w:pPr>
                        <w:pStyle w:val="5"/>
                        <w:spacing w:before="2"/>
                        <w:rPr>
                          <w:b/>
                          <w:sz w:val="21"/>
                        </w:rPr>
                      </w:pPr>
                    </w:p>
                    <w:p>
                      <w:pPr>
                        <w:spacing w:before="0" w:line="550" w:lineRule="atLeast"/>
                        <w:ind w:left="148" w:right="2170" w:firstLine="0"/>
                        <w:jc w:val="left"/>
                        <w:rPr>
                          <w:sz w:val="23"/>
                        </w:rPr>
                      </w:pPr>
                      <w:r>
                        <w:rPr>
                          <w:color w:val="2F2F2F"/>
                          <w:sz w:val="23"/>
                        </w:rPr>
                        <w:t>Now let's rewind, kind of like a tape. Let's print three lines:</w:t>
                      </w:r>
                    </w:p>
                  </w:txbxContent>
                </v:textbox>
                <w10:wrap type="topAndBottom"/>
              </v:shape>
            </w:pict>
          </mc:Fallback>
        </mc:AlternateContent>
      </w:r>
    </w:p>
    <w:p>
      <w:pPr>
        <w:spacing w:after="0"/>
        <w:sectPr>
          <w:pgSz w:w="11910" w:h="16840"/>
          <w:pgMar w:top="1420" w:right="1440" w:bottom="1380" w:left="0" w:header="0" w:footer="1040" w:gutter="0"/>
        </w:sectPr>
      </w:pPr>
    </w:p>
    <w:p>
      <w:pPr>
        <w:pStyle w:val="5"/>
        <w:ind w:left="2116"/>
        <w:rPr>
          <w:sz w:val="20"/>
        </w:rPr>
      </w:pPr>
      <w:r>
        <w:rPr>
          <w:sz w:val="20"/>
        </w:rPr>
        <mc:AlternateContent>
          <mc:Choice Requires="wpg">
            <w:drawing>
              <wp:inline distT="0" distB="0" distL="114300" distR="114300">
                <wp:extent cx="4873625" cy="1137285"/>
                <wp:effectExtent l="0" t="0" r="3175" b="5715"/>
                <wp:docPr id="397" name="组合 136"/>
                <wp:cNvGraphicFramePr/>
                <a:graphic xmlns:a="http://schemas.openxmlformats.org/drawingml/2006/main">
                  <a:graphicData uri="http://schemas.microsoft.com/office/word/2010/wordprocessingGroup">
                    <wpg:wgp>
                      <wpg:cNvGrpSpPr/>
                      <wpg:grpSpPr>
                        <a:xfrm>
                          <a:off x="0" y="0"/>
                          <a:ext cx="4873625" cy="1137285"/>
                          <a:chOff x="0" y="0"/>
                          <a:chExt cx="7675" cy="1791"/>
                        </a:xfrm>
                      </wpg:grpSpPr>
                      <wps:wsp>
                        <wps:cNvPr id="389" name="矩形 137"/>
                        <wps:cNvSpPr/>
                        <wps:spPr>
                          <a:xfrm>
                            <a:off x="14" y="14"/>
                            <a:ext cx="7646" cy="673"/>
                          </a:xfrm>
                          <a:prstGeom prst="rect">
                            <a:avLst/>
                          </a:prstGeom>
                          <a:solidFill>
                            <a:srgbClr val="EDEDED"/>
                          </a:solidFill>
                          <a:ln w="9525">
                            <a:noFill/>
                          </a:ln>
                        </wps:spPr>
                        <wps:bodyPr upright="1"/>
                      </wps:wsp>
                      <wps:wsp>
                        <wps:cNvPr id="390" name="直线 138"/>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391" name="矩形 139"/>
                        <wps:cNvSpPr/>
                        <wps:spPr>
                          <a:xfrm>
                            <a:off x="14" y="686"/>
                            <a:ext cx="7646" cy="552"/>
                          </a:xfrm>
                          <a:prstGeom prst="rect">
                            <a:avLst/>
                          </a:prstGeom>
                          <a:solidFill>
                            <a:srgbClr val="EDEDED"/>
                          </a:solidFill>
                          <a:ln w="9525">
                            <a:noFill/>
                          </a:ln>
                        </wps:spPr>
                        <wps:bodyPr upright="1"/>
                      </wps:wsp>
                      <wps:wsp>
                        <wps:cNvPr id="392" name="矩形 140"/>
                        <wps:cNvSpPr/>
                        <wps:spPr>
                          <a:xfrm>
                            <a:off x="14" y="1238"/>
                            <a:ext cx="7646" cy="552"/>
                          </a:xfrm>
                          <a:prstGeom prst="rect">
                            <a:avLst/>
                          </a:prstGeom>
                          <a:solidFill>
                            <a:srgbClr val="EDEDED"/>
                          </a:solidFill>
                          <a:ln w="9525">
                            <a:noFill/>
                          </a:ln>
                        </wps:spPr>
                        <wps:bodyPr upright="1"/>
                      </wps:wsp>
                      <wps:wsp>
                        <wps:cNvPr id="393" name="直线 141"/>
                        <wps:cNvSpPr/>
                        <wps:spPr>
                          <a:xfrm>
                            <a:off x="7" y="0"/>
                            <a:ext cx="0" cy="1791"/>
                          </a:xfrm>
                          <a:prstGeom prst="line">
                            <a:avLst/>
                          </a:prstGeom>
                          <a:ln w="9144" cap="flat" cmpd="sng">
                            <a:solidFill>
                              <a:srgbClr val="CCCCCC"/>
                            </a:solidFill>
                            <a:prstDash val="solid"/>
                            <a:headEnd type="none" w="med" len="med"/>
                            <a:tailEnd type="none" w="med" len="med"/>
                          </a:ln>
                        </wps:spPr>
                        <wps:bodyPr upright="1"/>
                      </wps:wsp>
                      <wps:wsp>
                        <wps:cNvPr id="394" name="直线 142"/>
                        <wps:cNvSpPr/>
                        <wps:spPr>
                          <a:xfrm>
                            <a:off x="7667" y="0"/>
                            <a:ext cx="0" cy="1791"/>
                          </a:xfrm>
                          <a:prstGeom prst="line">
                            <a:avLst/>
                          </a:prstGeom>
                          <a:ln w="9144" cap="flat" cmpd="sng">
                            <a:solidFill>
                              <a:srgbClr val="CCCCCC"/>
                            </a:solidFill>
                            <a:prstDash val="solid"/>
                            <a:headEnd type="none" w="med" len="med"/>
                            <a:tailEnd type="none" w="med" len="med"/>
                          </a:ln>
                        </wps:spPr>
                        <wps:bodyPr upright="1"/>
                      </wps:wsp>
                      <wps:wsp>
                        <wps:cNvPr id="395" name="文本框 143"/>
                        <wps:cNvSpPr txBox="1"/>
                        <wps:spPr>
                          <a:xfrm>
                            <a:off x="163" y="198"/>
                            <a:ext cx="3923" cy="231"/>
                          </a:xfrm>
                          <a:prstGeom prst="rect">
                            <a:avLst/>
                          </a:prstGeom>
                          <a:noFill/>
                          <a:ln w="9525">
                            <a:noFill/>
                          </a:ln>
                        </wps:spPr>
                        <wps:txbx>
                          <w:txbxContent>
                            <w:p>
                              <w:pPr>
                                <w:spacing w:before="0" w:line="229" w:lineRule="exact"/>
                                <w:ind w:left="0" w:right="0" w:firstLine="0"/>
                                <w:jc w:val="left"/>
                                <w:rPr>
                                  <w:sz w:val="23"/>
                                </w:rPr>
                              </w:pPr>
                              <w:r>
                                <w:rPr>
                                  <w:color w:val="2F2F2F"/>
                                  <w:sz w:val="23"/>
                                </w:rPr>
                                <w:t xml:space="preserve">1 To </w:t>
                              </w:r>
                              <w:r>
                                <w:rPr>
                                  <w:color w:val="2F2F2F"/>
                                  <w:spacing w:val="2"/>
                                  <w:sz w:val="23"/>
                                </w:rPr>
                                <w:t xml:space="preserve">all </w:t>
                              </w:r>
                              <w:r>
                                <w:rPr>
                                  <w:color w:val="2F2F2F"/>
                                  <w:sz w:val="23"/>
                                </w:rPr>
                                <w:t xml:space="preserve">the </w:t>
                              </w:r>
                              <w:r>
                                <w:rPr>
                                  <w:color w:val="2F2F2F"/>
                                  <w:spacing w:val="2"/>
                                  <w:sz w:val="23"/>
                                </w:rPr>
                                <w:t>people out</w:t>
                              </w:r>
                              <w:r>
                                <w:rPr>
                                  <w:color w:val="2F2F2F"/>
                                  <w:spacing w:val="55"/>
                                  <w:sz w:val="23"/>
                                </w:rPr>
                                <w:t xml:space="preserve"> </w:t>
                              </w:r>
                              <w:r>
                                <w:rPr>
                                  <w:color w:val="2F2F2F"/>
                                  <w:spacing w:val="2"/>
                                  <w:sz w:val="23"/>
                                </w:rPr>
                                <w:t>there.</w:t>
                              </w:r>
                            </w:p>
                          </w:txbxContent>
                        </wps:txbx>
                        <wps:bodyPr lIns="0" tIns="0" rIns="0" bIns="0" upright="1"/>
                      </wps:wsp>
                      <wps:wsp>
                        <wps:cNvPr id="396" name="文本框 144"/>
                        <wps:cNvSpPr txBox="1"/>
                        <wps:spPr>
                          <a:xfrm>
                            <a:off x="163" y="1300"/>
                            <a:ext cx="3792" cy="231"/>
                          </a:xfrm>
                          <a:prstGeom prst="rect">
                            <a:avLst/>
                          </a:prstGeom>
                          <a:noFill/>
                          <a:ln w="9525">
                            <a:noFill/>
                          </a:ln>
                        </wps:spPr>
                        <wps:txbx>
                          <w:txbxContent>
                            <w:p>
                              <w:pPr>
                                <w:spacing w:before="0" w:line="229" w:lineRule="exact"/>
                                <w:ind w:left="0" w:right="0" w:firstLine="0"/>
                                <w:jc w:val="left"/>
                                <w:rPr>
                                  <w:sz w:val="23"/>
                                </w:rPr>
                              </w:pPr>
                              <w:r>
                                <w:rPr>
                                  <w:color w:val="2F2F2F"/>
                                  <w:sz w:val="23"/>
                                </w:rPr>
                                <w:t>2 I say I don't like my hair.</w:t>
                              </w:r>
                            </w:p>
                          </w:txbxContent>
                        </wps:txbx>
                        <wps:bodyPr lIns="0" tIns="0" rIns="0" bIns="0" upright="1"/>
                      </wps:wsp>
                    </wpg:wgp>
                  </a:graphicData>
                </a:graphic>
              </wp:inline>
            </w:drawing>
          </mc:Choice>
          <mc:Fallback>
            <w:pict>
              <v:group id="组合 136" o:spid="_x0000_s1026" o:spt="203" style="height:89.55pt;width:383.75pt;" coordsize="7675,1791" o:gfxdata="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">
                <o:lock v:ext="edit" aspectratio="f"/>
                <v:rect id="矩形 137" o:spid="_x0000_s1026" o:spt="1" style="position:absolute;left:14;top:14;height:673;width:7646;" fillcolor="#EDEDED" filled="t" stroked="f" coordsize="21600,21600" o:gfxdata="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kd8vQAA&#10;ANwAAAAPAAAAAAAAAAEAIAAAACIAAABkcnMvZG93bnJldi54bWxQSwECFAAUAAAACACHTuJAMy8F&#10;njsAAAA5AAAAEAAAAAAAAAABACAAAAAMAQAAZHJzL3NoYXBleG1sLnhtbFBLBQYAAAAABgAGAFsB&#10;AAC2AwAAAAA=&#10;">
                  <v:fill on="t" focussize="0,0"/>
                  <v:stroke on="f"/>
                  <v:imagedata o:title=""/>
                  <o:lock v:ext="edit" aspectratio="f"/>
                </v:rect>
                <v:line id="直线 138" o:spid="_x0000_s1026" o:spt="20" style="position:absolute;left:14;top:7;height:0;width:7646;" filled="f" stroked="t" coordsize="21600,21600" o:gfxdata="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FAzy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rect id="矩形 139" o:spid="_x0000_s1026" o:spt="1" style="position:absolute;left:14;top:686;height:552;width:7646;" fillcolor="#EDEDED" filled="t" stroked="f" coordsize="21600,21600" o:gfxdata="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3dp74A&#10;AADcAAAADwAAAAAAAAABACAAAAAiAAAAZHJzL2Rvd25yZXYueG1sUEsBAhQAFAAAAAgAh07iQDMv&#10;BZ47AAAAOQAAABAAAAAAAAAAAQAgAAAADQEAAGRycy9zaGFwZXhtbC54bWxQSwUGAAAAAAYABgBb&#10;AQAAtwMAAAAA&#10;">
                  <v:fill on="t" focussize="0,0"/>
                  <v:stroke on="f"/>
                  <v:imagedata o:title=""/>
                  <o:lock v:ext="edit" aspectratio="f"/>
                </v:rect>
                <v:rect id="矩形 140" o:spid="_x0000_s1026" o:spt="1" style="position:absolute;left:14;top:1238;height:552;width:7646;" fillcolor="#EDEDED" filled="t" stroked="f" coordsize="21600,21600" o:gfxdata="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T0PQvQAA&#10;ANwAAAAPAAAAAAAAAAEAIAAAACIAAABkcnMvZG93bnJldi54bWxQSwECFAAUAAAACACHTuJAMy8F&#10;njsAAAA5AAAAEAAAAAAAAAABACAAAAAMAQAAZHJzL3NoYXBleG1sLnhtbFBLBQYAAAAABgAGAFsB&#10;AAC2AwAAAAA=&#10;">
                  <v:fill on="t" focussize="0,0"/>
                  <v:stroke on="f"/>
                  <v:imagedata o:title=""/>
                  <o:lock v:ext="edit" aspectratio="f"/>
                </v:rect>
                <v:line id="直线 141" o:spid="_x0000_s1026" o:spt="20" style="position:absolute;left:7;top:0;height:1791;width:0;" filled="f" stroked="t" coordsize="21600,21600" o:gfxdata="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pKF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42" o:spid="_x0000_s1026" o:spt="20" style="position:absolute;left:7667;top:0;height:1791;width:0;" filled="f" stroked="t" coordsize="21600,21600" o:gfxdata="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8K8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143" o:spid="_x0000_s1026" o:spt="202" type="#_x0000_t202" style="position:absolute;left:163;top:198;height:231;width:3923;" filled="f" stroked="f" coordsize="21600,21600" o:gfxdata="UEsDBAoAAAAAAIdO4kAAAAAAAAAAAAAAAAAEAAAAZHJzL1BLAwQUAAAACACHTuJA8jkOnL8AAADc&#10;AAAADwAAAGRycy9kb3ducmV2LnhtbEWPT2sCMRTE70K/Q3gFb5qoVO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5D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9" w:lineRule="exact"/>
                          <w:ind w:left="0" w:right="0" w:firstLine="0"/>
                          <w:jc w:val="left"/>
                          <w:rPr>
                            <w:sz w:val="23"/>
                          </w:rPr>
                        </w:pPr>
                        <w:r>
                          <w:rPr>
                            <w:color w:val="2F2F2F"/>
                            <w:sz w:val="23"/>
                          </w:rPr>
                          <w:t xml:space="preserve">1 To </w:t>
                        </w:r>
                        <w:r>
                          <w:rPr>
                            <w:color w:val="2F2F2F"/>
                            <w:spacing w:val="2"/>
                            <w:sz w:val="23"/>
                          </w:rPr>
                          <w:t xml:space="preserve">all </w:t>
                        </w:r>
                        <w:r>
                          <w:rPr>
                            <w:color w:val="2F2F2F"/>
                            <w:sz w:val="23"/>
                          </w:rPr>
                          <w:t xml:space="preserve">the </w:t>
                        </w:r>
                        <w:r>
                          <w:rPr>
                            <w:color w:val="2F2F2F"/>
                            <w:spacing w:val="2"/>
                            <w:sz w:val="23"/>
                          </w:rPr>
                          <w:t>people out</w:t>
                        </w:r>
                        <w:r>
                          <w:rPr>
                            <w:color w:val="2F2F2F"/>
                            <w:spacing w:val="55"/>
                            <w:sz w:val="23"/>
                          </w:rPr>
                          <w:t xml:space="preserve"> </w:t>
                        </w:r>
                        <w:r>
                          <w:rPr>
                            <w:color w:val="2F2F2F"/>
                            <w:spacing w:val="2"/>
                            <w:sz w:val="23"/>
                          </w:rPr>
                          <w:t>there.</w:t>
                        </w:r>
                      </w:p>
                    </w:txbxContent>
                  </v:textbox>
                </v:shape>
                <v:shape id="文本框 144" o:spid="_x0000_s1026" o:spt="202" type="#_x0000_t202" style="position:absolute;left:163;top:1300;height:231;width:3792;" filled="f" stroked="f" coordsize="21600,21600" o:gfxdata="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rkO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9" w:lineRule="exact"/>
                          <w:ind w:left="0" w:right="0" w:firstLine="0"/>
                          <w:jc w:val="left"/>
                          <w:rPr>
                            <w:sz w:val="23"/>
                          </w:rPr>
                        </w:pPr>
                        <w:r>
                          <w:rPr>
                            <w:color w:val="2F2F2F"/>
                            <w:sz w:val="23"/>
                          </w:rPr>
                          <w:t>2 I say I don't like my hair.</w:t>
                        </w:r>
                      </w:p>
                    </w:txbxContent>
                  </v:textbox>
                </v:shape>
                <w10:wrap type="none"/>
                <w10:anchorlock/>
              </v:group>
            </w:pict>
          </mc:Fallback>
        </mc:AlternateContent>
      </w:r>
    </w:p>
    <w:p>
      <w:pPr>
        <w:pStyle w:val="5"/>
        <w:spacing w:before="6"/>
        <w:rPr>
          <w:b/>
          <w:sz w:val="6"/>
        </w:rPr>
      </w:pPr>
    </w:p>
    <w:p>
      <w:pPr>
        <w:pStyle w:val="5"/>
        <w:ind w:left="2116"/>
        <w:rPr>
          <w:sz w:val="20"/>
        </w:rPr>
      </w:pPr>
      <w:r>
        <w:rPr>
          <w:sz w:val="20"/>
        </w:rPr>
        <mc:AlternateContent>
          <mc:Choice Requires="wpg">
            <w:drawing>
              <wp:inline distT="0" distB="0" distL="114300" distR="114300">
                <wp:extent cx="4873625" cy="1337310"/>
                <wp:effectExtent l="0" t="0" r="3175" b="8890"/>
                <wp:docPr id="408" name="组合 145"/>
                <wp:cNvGraphicFramePr/>
                <a:graphic xmlns:a="http://schemas.openxmlformats.org/drawingml/2006/main">
                  <a:graphicData uri="http://schemas.microsoft.com/office/word/2010/wordprocessingGroup">
                    <wpg:wgp>
                      <wpg:cNvGrpSpPr/>
                      <wpg:grpSpPr>
                        <a:xfrm>
                          <a:off x="0" y="0"/>
                          <a:ext cx="4873625" cy="1337310"/>
                          <a:chOff x="0" y="0"/>
                          <a:chExt cx="7675" cy="2106"/>
                        </a:xfrm>
                      </wpg:grpSpPr>
                      <wps:wsp>
                        <wps:cNvPr id="398" name="直线 146"/>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399" name="直线 147"/>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400" name="直线 148"/>
                        <wps:cNvSpPr/>
                        <wps:spPr>
                          <a:xfrm>
                            <a:off x="7" y="1104"/>
                            <a:ext cx="0" cy="553"/>
                          </a:xfrm>
                          <a:prstGeom prst="line">
                            <a:avLst/>
                          </a:prstGeom>
                          <a:ln w="9144" cap="flat" cmpd="sng">
                            <a:solidFill>
                              <a:srgbClr val="CCCCCC"/>
                            </a:solidFill>
                            <a:prstDash val="solid"/>
                            <a:headEnd type="none" w="med" len="med"/>
                            <a:tailEnd type="none" w="med" len="med"/>
                          </a:ln>
                        </wps:spPr>
                        <wps:bodyPr upright="1"/>
                      </wps:wsp>
                      <wps:wsp>
                        <wps:cNvPr id="401" name="直线 149"/>
                        <wps:cNvSpPr/>
                        <wps:spPr>
                          <a:xfrm>
                            <a:off x="14" y="2098"/>
                            <a:ext cx="7646" cy="0"/>
                          </a:xfrm>
                          <a:prstGeom prst="line">
                            <a:avLst/>
                          </a:prstGeom>
                          <a:ln w="9144" cap="flat" cmpd="sng">
                            <a:solidFill>
                              <a:srgbClr val="CCCCCC"/>
                            </a:solidFill>
                            <a:prstDash val="solid"/>
                            <a:headEnd type="none" w="med" len="med"/>
                            <a:tailEnd type="none" w="med" len="med"/>
                          </a:ln>
                        </wps:spPr>
                        <wps:bodyPr upright="1"/>
                      </wps:wsp>
                      <wps:wsp>
                        <wps:cNvPr id="402" name="直线 150"/>
                        <wps:cNvSpPr/>
                        <wps:spPr>
                          <a:xfrm>
                            <a:off x="7" y="1657"/>
                            <a:ext cx="0" cy="448"/>
                          </a:xfrm>
                          <a:prstGeom prst="line">
                            <a:avLst/>
                          </a:prstGeom>
                          <a:ln w="9144" cap="flat" cmpd="sng">
                            <a:solidFill>
                              <a:srgbClr val="CCCCCC"/>
                            </a:solidFill>
                            <a:prstDash val="solid"/>
                            <a:headEnd type="none" w="med" len="med"/>
                            <a:tailEnd type="none" w="med" len="med"/>
                          </a:ln>
                        </wps:spPr>
                        <wps:bodyPr upright="1"/>
                      </wps:wsp>
                      <wps:wsp>
                        <wps:cNvPr id="403" name="直线 151"/>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404" name="直线 152"/>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405" name="直线 153"/>
                        <wps:cNvSpPr/>
                        <wps:spPr>
                          <a:xfrm>
                            <a:off x="7667" y="1104"/>
                            <a:ext cx="0" cy="553"/>
                          </a:xfrm>
                          <a:prstGeom prst="line">
                            <a:avLst/>
                          </a:prstGeom>
                          <a:ln w="9144" cap="flat" cmpd="sng">
                            <a:solidFill>
                              <a:srgbClr val="CCCCCC"/>
                            </a:solidFill>
                            <a:prstDash val="solid"/>
                            <a:headEnd type="none" w="med" len="med"/>
                            <a:tailEnd type="none" w="med" len="med"/>
                          </a:ln>
                        </wps:spPr>
                        <wps:bodyPr upright="1"/>
                      </wps:wsp>
                      <wps:wsp>
                        <wps:cNvPr id="406" name="直线 154"/>
                        <wps:cNvSpPr/>
                        <wps:spPr>
                          <a:xfrm>
                            <a:off x="7667" y="1657"/>
                            <a:ext cx="0" cy="448"/>
                          </a:xfrm>
                          <a:prstGeom prst="line">
                            <a:avLst/>
                          </a:prstGeom>
                          <a:ln w="9144" cap="flat" cmpd="sng">
                            <a:solidFill>
                              <a:srgbClr val="CCCCCC"/>
                            </a:solidFill>
                            <a:prstDash val="solid"/>
                            <a:headEnd type="none" w="med" len="med"/>
                            <a:tailEnd type="none" w="med" len="med"/>
                          </a:ln>
                        </wps:spPr>
                        <wps:bodyPr upright="1"/>
                      </wps:wsp>
                      <wps:wsp>
                        <wps:cNvPr id="407" name="文本框 155"/>
                        <wps:cNvSpPr txBox="1"/>
                        <wps:spPr>
                          <a:xfrm>
                            <a:off x="14" y="0"/>
                            <a:ext cx="7646" cy="2091"/>
                          </a:xfrm>
                          <a:prstGeom prst="rect">
                            <a:avLst/>
                          </a:prstGeom>
                          <a:solidFill>
                            <a:srgbClr val="EDEDED"/>
                          </a:solidFill>
                          <a:ln w="9525">
                            <a:noFill/>
                          </a:ln>
                        </wps:spPr>
                        <wps:txbx>
                          <w:txbxContent>
                            <w:p>
                              <w:pPr>
                                <w:spacing w:before="0" w:line="240" w:lineRule="auto"/>
                                <w:rPr>
                                  <w:rFonts w:ascii="宋体"/>
                                  <w:b/>
                                  <w:sz w:val="22"/>
                                </w:rPr>
                              </w:pPr>
                            </w:p>
                            <w:p>
                              <w:pPr>
                                <w:spacing w:before="9" w:line="240" w:lineRule="auto"/>
                                <w:rPr>
                                  <w:rFonts w:ascii="宋体"/>
                                  <w:b/>
                                  <w:sz w:val="22"/>
                                </w:rPr>
                              </w:pPr>
                            </w:p>
                            <w:p>
                              <w:pPr>
                                <w:spacing w:before="0"/>
                                <w:ind w:left="148" w:right="0" w:firstLine="0"/>
                                <w:jc w:val="left"/>
                                <w:rPr>
                                  <w:sz w:val="23"/>
                                </w:rPr>
                              </w:pPr>
                              <w:r>
                                <w:rPr>
                                  <w:color w:val="2F2F2F"/>
                                  <w:sz w:val="23"/>
                                </w:rPr>
                                <w:t>3 I need to shave it off.</w:t>
                              </w:r>
                            </w:p>
                            <w:p>
                              <w:pPr>
                                <w:spacing w:before="0" w:line="240" w:lineRule="auto"/>
                                <w:rPr>
                                  <w:rFonts w:ascii="宋体"/>
                                  <w:b/>
                                  <w:sz w:val="22"/>
                                </w:rPr>
                              </w:pPr>
                            </w:p>
                            <w:p>
                              <w:pPr>
                                <w:spacing w:before="0" w:line="240" w:lineRule="auto"/>
                                <w:rPr>
                                  <w:rFonts w:ascii="宋体"/>
                                  <w:b/>
                                  <w:sz w:val="22"/>
                                </w:rPr>
                              </w:pPr>
                            </w:p>
                            <w:p>
                              <w:pPr>
                                <w:spacing w:before="5" w:line="240" w:lineRule="auto"/>
                                <w:rPr>
                                  <w:rFonts w:ascii="宋体"/>
                                  <w:b/>
                                  <w:sz w:val="21"/>
                                </w:rPr>
                              </w:pPr>
                            </w:p>
                            <w:p>
                              <w:pPr>
                                <w:spacing w:before="0"/>
                                <w:ind w:left="148" w:right="0" w:firstLine="0"/>
                                <w:jc w:val="left"/>
                                <w:rPr>
                                  <w:b/>
                                  <w:sz w:val="23"/>
                                </w:rPr>
                              </w:pPr>
                              <w:r>
                                <w:rPr>
                                  <w:b/>
                                  <w:color w:val="C55D09"/>
                                  <w:w w:val="100"/>
                                  <w:sz w:val="23"/>
                                </w:rPr>
                                <w:t>$</w:t>
                              </w:r>
                            </w:p>
                          </w:txbxContent>
                        </wps:txbx>
                        <wps:bodyPr lIns="0" tIns="0" rIns="0" bIns="0" upright="1"/>
                      </wps:wsp>
                    </wpg:wgp>
                  </a:graphicData>
                </a:graphic>
              </wp:inline>
            </w:drawing>
          </mc:Choice>
          <mc:Fallback>
            <w:pict>
              <v:group id="组合 145" o:spid="_x0000_s1026" o:spt="203" style="height:105.3pt;width:383.75pt;" coordsize="7675,2106" o:gfxdata="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DUUDUa1gAAAAUBAAAPAAAAAAAAAAEAIAAAACIAAABkcnMvZG93bnJldi54&#10;bWxQSwECFAAUAAAACACHTuJAKUfwdosDAACLFgAADgAAAAAAAAABACAAAAAlAQAAZHJzL2Uyb0Rv&#10;Yy54bWxQSwUGAAAAAAYABgBZAQAAIgcAAAAA&#10;">
                <o:lock v:ext="edit" aspectratio="f"/>
                <v:line id="直线 146" o:spid="_x0000_s1026" o:spt="20" style="position:absolute;left:7;top:0;height:552;width:0;" filled="f" stroked="t" coordsize="21600,21600" o:gfxdata="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YgD0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147" o:spid="_x0000_s1026" o:spt="20" style="position:absolute;left:7;top:552;height:552;width:0;" filled="f" stroked="t" coordsize="21600,21600" o:gfxdata="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LqVv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48" o:spid="_x0000_s1026" o:spt="20" style="position:absolute;left:7;top:1104;height:553;width:0;" filled="f" stroked="t" coordsize="21600,21600" o:gfxdata="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FQQ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149" o:spid="_x0000_s1026" o:spt="20" style="position:absolute;left:14;top:2098;height:0;width:7646;" filled="f" stroked="t" coordsize="21600,21600" o:gfxdata="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PGL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50" o:spid="_x0000_s1026" o:spt="20" style="position:absolute;left:7;top:1657;height:448;width:0;" filled="f" stroked="t" coordsize="21600,21600" o:gfxdata="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Km/8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51" o:spid="_x0000_s1026" o:spt="20" style="position:absolute;left:7667;top:0;height:552;width:0;" filled="f" stroked="t" coordsize="21600,21600" o:gfxdata="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sp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52" o:spid="_x0000_s1026" o:spt="20" style="position:absolute;left:7667;top:552;height:552;width:0;" filled="f" stroked="t" coordsize="21600,21600" o:gfxdata="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PUhO8AAAA&#10;3A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153" o:spid="_x0000_s1026" o:spt="20" style="position:absolute;left:7667;top:1104;height:553;width:0;" filled="f" stroked="t" coordsize="21600,21600" o:gfxdata="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8P3i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154" o:spid="_x0000_s1026" o:spt="20" style="position:absolute;left:7667;top:1657;height:448;width:0;" filled="f" stroked="t" coordsize="21600,21600" o:gfxdata="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EW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155" o:spid="_x0000_s1026" o:spt="202" type="#_x0000_t202" style="position:absolute;left:14;top:0;height:2091;width:7646;" fillcolor="#EDEDED" filled="t" stroked="f" coordsize="21600,21600" o:gfxdata="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igHu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0" w:line="240" w:lineRule="auto"/>
                          <w:rPr>
                            <w:rFonts w:ascii="宋体"/>
                            <w:b/>
                            <w:sz w:val="22"/>
                          </w:rPr>
                        </w:pPr>
                      </w:p>
                      <w:p>
                        <w:pPr>
                          <w:spacing w:before="9" w:line="240" w:lineRule="auto"/>
                          <w:rPr>
                            <w:rFonts w:ascii="宋体"/>
                            <w:b/>
                            <w:sz w:val="22"/>
                          </w:rPr>
                        </w:pPr>
                      </w:p>
                      <w:p>
                        <w:pPr>
                          <w:spacing w:before="0"/>
                          <w:ind w:left="148" w:right="0" w:firstLine="0"/>
                          <w:jc w:val="left"/>
                          <w:rPr>
                            <w:sz w:val="23"/>
                          </w:rPr>
                        </w:pPr>
                        <w:r>
                          <w:rPr>
                            <w:color w:val="2F2F2F"/>
                            <w:sz w:val="23"/>
                          </w:rPr>
                          <w:t>3 I need to shave it off.</w:t>
                        </w:r>
                      </w:p>
                      <w:p>
                        <w:pPr>
                          <w:spacing w:before="0" w:line="240" w:lineRule="auto"/>
                          <w:rPr>
                            <w:rFonts w:ascii="宋体"/>
                            <w:b/>
                            <w:sz w:val="22"/>
                          </w:rPr>
                        </w:pPr>
                      </w:p>
                      <w:p>
                        <w:pPr>
                          <w:spacing w:before="0" w:line="240" w:lineRule="auto"/>
                          <w:rPr>
                            <w:rFonts w:ascii="宋体"/>
                            <w:b/>
                            <w:sz w:val="22"/>
                          </w:rPr>
                        </w:pPr>
                      </w:p>
                      <w:p>
                        <w:pPr>
                          <w:spacing w:before="5" w:line="240" w:lineRule="auto"/>
                          <w:rPr>
                            <w:rFonts w:ascii="宋体"/>
                            <w:b/>
                            <w:sz w:val="21"/>
                          </w:rPr>
                        </w:pPr>
                      </w:p>
                      <w:p>
                        <w:pPr>
                          <w:spacing w:before="0"/>
                          <w:ind w:left="148" w:right="0" w:firstLine="0"/>
                          <w:jc w:val="left"/>
                          <w:rPr>
                            <w:b/>
                            <w:sz w:val="23"/>
                          </w:rPr>
                        </w:pPr>
                        <w:r>
                          <w:rPr>
                            <w:b/>
                            <w:color w:val="C55D09"/>
                            <w:w w:val="100"/>
                            <w:sz w:val="23"/>
                          </w:rPr>
                          <w:t>$</w:t>
                        </w:r>
                      </w:p>
                    </w:txbxContent>
                  </v:textbox>
                </v:shape>
                <w10:wrap type="none"/>
                <w10:anchorlock/>
              </v:group>
            </w:pict>
          </mc:Fallback>
        </mc:AlternateContent>
      </w:r>
    </w:p>
    <w:p>
      <w:pPr>
        <w:pStyle w:val="5"/>
        <w:rPr>
          <w:b/>
          <w:sz w:val="20"/>
        </w:rPr>
      </w:pPr>
    </w:p>
    <w:p>
      <w:pPr>
        <w:pStyle w:val="5"/>
        <w:spacing w:before="6"/>
        <w:rPr>
          <w:b/>
          <w:sz w:val="18"/>
        </w:rPr>
      </w:pPr>
    </w:p>
    <w:p>
      <w:pPr>
        <w:spacing w:before="55"/>
        <w:ind w:left="1800" w:right="0" w:firstLine="0"/>
        <w:jc w:val="left"/>
        <w:rPr>
          <w:rFonts w:hint="eastAsia" w:ascii="宋体" w:eastAsia="宋体"/>
          <w:b/>
          <w:sz w:val="32"/>
        </w:rPr>
      </w:pPr>
      <w:bookmarkStart w:id="79" w:name="加分习题"/>
      <w:bookmarkEnd w:id="79"/>
      <w:r>
        <w:rPr>
          <w:rFonts w:hint="eastAsia" w:ascii="宋体" w:eastAsia="宋体"/>
          <w:b/>
          <w:color w:val="465157"/>
          <w:w w:val="95"/>
          <w:sz w:val="32"/>
        </w:rPr>
        <w:t>加分习题</w:t>
      </w:r>
    </w:p>
    <w:p>
      <w:pPr>
        <w:pStyle w:val="5"/>
        <w:spacing w:before="11"/>
        <w:rPr>
          <w:b/>
          <w:sz w:val="35"/>
        </w:rPr>
      </w:pPr>
    </w:p>
    <w:p>
      <w:pPr>
        <w:pStyle w:val="9"/>
        <w:numPr>
          <w:ilvl w:val="0"/>
          <w:numId w:val="38"/>
        </w:numPr>
        <w:tabs>
          <w:tab w:val="left" w:pos="2521"/>
        </w:tabs>
        <w:spacing w:before="0" w:after="0" w:line="240" w:lineRule="auto"/>
        <w:ind w:left="2520" w:right="0" w:hanging="360"/>
        <w:jc w:val="left"/>
        <w:rPr>
          <w:rFonts w:ascii="Arial" w:eastAsia="Arial"/>
          <w:sz w:val="24"/>
        </w:rPr>
      </w:pPr>
      <w:r>
        <w:rPr>
          <w:spacing w:val="-3"/>
          <w:sz w:val="21"/>
        </w:rPr>
        <w:t>通读脚本，在每行之前加上注解，以理解脚本里发生的事情。</w:t>
      </w:r>
    </w:p>
    <w:p>
      <w:pPr>
        <w:pStyle w:val="9"/>
        <w:numPr>
          <w:ilvl w:val="0"/>
          <w:numId w:val="38"/>
        </w:numPr>
        <w:tabs>
          <w:tab w:val="left" w:pos="2521"/>
        </w:tabs>
        <w:spacing w:before="85" w:after="0" w:line="314" w:lineRule="auto"/>
        <w:ind w:left="2520" w:right="423" w:hanging="360"/>
        <w:jc w:val="both"/>
        <w:rPr>
          <w:rFonts w:ascii="Arial" w:eastAsia="Arial"/>
          <w:sz w:val="21"/>
        </w:rPr>
      </w:pPr>
      <w:r>
        <w:rPr>
          <w:sz w:val="21"/>
        </w:rPr>
        <w:t>每次</w:t>
      </w:r>
      <w:r>
        <w:rPr>
          <w:color w:val="444444"/>
          <w:spacing w:val="-34"/>
          <w:sz w:val="21"/>
        </w:rPr>
        <w:t xml:space="preserve"> </w:t>
      </w:r>
      <w:r>
        <w:rPr>
          <w:rFonts w:ascii="Consolas" w:eastAsia="Consolas"/>
          <w:color w:val="444444"/>
          <w:sz w:val="23"/>
          <w:shd w:val="clear" w:color="auto" w:fill="F1F1F1"/>
        </w:rPr>
        <w:t>print_a_line</w:t>
      </w:r>
      <w:r>
        <w:rPr>
          <w:rFonts w:ascii="Consolas" w:eastAsia="Consolas"/>
          <w:color w:val="444444"/>
          <w:spacing w:val="-53"/>
          <w:sz w:val="23"/>
        </w:rPr>
        <w:t xml:space="preserve"> </w:t>
      </w:r>
      <w:r>
        <w:rPr>
          <w:spacing w:val="-3"/>
          <w:sz w:val="21"/>
        </w:rPr>
        <w:t>运行时，你都传递了一个叫</w:t>
      </w:r>
      <w:r>
        <w:rPr>
          <w:color w:val="444444"/>
          <w:spacing w:val="-36"/>
          <w:sz w:val="21"/>
        </w:rPr>
        <w:t xml:space="preserve"> </w:t>
      </w:r>
      <w:r>
        <w:rPr>
          <w:rFonts w:ascii="Consolas" w:eastAsia="Consolas"/>
          <w:color w:val="444444"/>
          <w:sz w:val="23"/>
          <w:shd w:val="clear" w:color="auto" w:fill="F1F1F1"/>
        </w:rPr>
        <w:t>current_line</w:t>
      </w:r>
      <w:r>
        <w:rPr>
          <w:rFonts w:ascii="Consolas" w:eastAsia="Consolas"/>
          <w:color w:val="444444"/>
          <w:spacing w:val="-48"/>
          <w:sz w:val="23"/>
        </w:rPr>
        <w:t xml:space="preserve"> </w:t>
      </w:r>
      <w:r>
        <w:rPr>
          <w:spacing w:val="-3"/>
          <w:sz w:val="21"/>
        </w:rPr>
        <w:t>的变量。在每次调用函数时，打印出</w:t>
      </w:r>
      <w:r>
        <w:rPr>
          <w:color w:val="444444"/>
          <w:spacing w:val="-33"/>
          <w:sz w:val="21"/>
        </w:rPr>
        <w:t xml:space="preserve"> </w:t>
      </w:r>
      <w:r>
        <w:rPr>
          <w:rFonts w:ascii="Consolas" w:eastAsia="Consolas"/>
          <w:color w:val="444444"/>
          <w:sz w:val="23"/>
          <w:shd w:val="clear" w:color="auto" w:fill="F1F1F1"/>
        </w:rPr>
        <w:t>current_line</w:t>
      </w:r>
      <w:r>
        <w:rPr>
          <w:rFonts w:ascii="Consolas" w:eastAsia="Consolas"/>
          <w:color w:val="444444"/>
          <w:spacing w:val="-46"/>
          <w:sz w:val="23"/>
        </w:rPr>
        <w:t xml:space="preserve"> </w:t>
      </w:r>
      <w:r>
        <w:rPr>
          <w:spacing w:val="2"/>
          <w:sz w:val="21"/>
        </w:rPr>
        <w:t>的至，跟踪一下它在</w:t>
      </w:r>
      <w:r>
        <w:rPr>
          <w:rFonts w:ascii="Consolas" w:eastAsia="Consolas"/>
          <w:color w:val="444444"/>
          <w:sz w:val="23"/>
          <w:shd w:val="clear" w:color="auto" w:fill="F1F1F1"/>
        </w:rPr>
        <w:t>print_a_line</w:t>
      </w:r>
      <w:r>
        <w:rPr>
          <w:rFonts w:ascii="Consolas" w:eastAsia="Consolas"/>
          <w:color w:val="444444"/>
          <w:spacing w:val="-50"/>
          <w:sz w:val="23"/>
        </w:rPr>
        <w:t xml:space="preserve"> </w:t>
      </w:r>
      <w:r>
        <w:rPr>
          <w:sz w:val="21"/>
        </w:rPr>
        <w:t>中</w:t>
      </w:r>
      <w:r>
        <w:rPr>
          <w:spacing w:val="-1"/>
          <w:sz w:val="21"/>
        </w:rPr>
        <w:t>是怎样变成</w:t>
      </w:r>
      <w:r>
        <w:rPr>
          <w:color w:val="444444"/>
          <w:spacing w:val="-50"/>
          <w:sz w:val="21"/>
        </w:rPr>
        <w:t xml:space="preserve"> </w:t>
      </w:r>
      <w:r>
        <w:rPr>
          <w:rFonts w:ascii="Consolas" w:eastAsia="Consolas"/>
          <w:color w:val="444444"/>
          <w:sz w:val="23"/>
          <w:shd w:val="clear" w:color="auto" w:fill="F1F1F1"/>
        </w:rPr>
        <w:t>line_count</w:t>
      </w:r>
      <w:r>
        <w:rPr>
          <w:rFonts w:ascii="Consolas" w:eastAsia="Consolas"/>
          <w:color w:val="444444"/>
          <w:spacing w:val="-67"/>
          <w:sz w:val="23"/>
        </w:rPr>
        <w:t xml:space="preserve"> </w:t>
      </w:r>
      <w:r>
        <w:rPr>
          <w:sz w:val="21"/>
        </w:rPr>
        <w:t>的。</w:t>
      </w:r>
    </w:p>
    <w:p>
      <w:pPr>
        <w:pStyle w:val="9"/>
        <w:numPr>
          <w:ilvl w:val="0"/>
          <w:numId w:val="38"/>
        </w:numPr>
        <w:tabs>
          <w:tab w:val="left" w:pos="2521"/>
        </w:tabs>
        <w:spacing w:before="6" w:after="0" w:line="240" w:lineRule="auto"/>
        <w:ind w:left="2520" w:right="0" w:hanging="360"/>
        <w:jc w:val="left"/>
        <w:rPr>
          <w:rFonts w:ascii="Arial" w:eastAsia="Arial"/>
          <w:sz w:val="21"/>
        </w:rPr>
      </w:pPr>
      <w:r>
        <w:rPr>
          <w:spacing w:val="-3"/>
          <w:sz w:val="21"/>
        </w:rPr>
        <w:t>找出脚本中每一个用到函数的地方。检查</w:t>
      </w:r>
      <w:r>
        <w:rPr>
          <w:color w:val="444444"/>
          <w:spacing w:val="-49"/>
          <w:sz w:val="21"/>
        </w:rPr>
        <w:t xml:space="preserve"> </w:t>
      </w:r>
      <w:r>
        <w:rPr>
          <w:rFonts w:ascii="Consolas" w:eastAsia="Consolas"/>
          <w:color w:val="444444"/>
          <w:sz w:val="23"/>
          <w:shd w:val="clear" w:color="auto" w:fill="F1F1F1"/>
        </w:rPr>
        <w:t>def</w:t>
      </w:r>
      <w:r>
        <w:rPr>
          <w:rFonts w:ascii="Consolas" w:eastAsia="Consolas"/>
          <w:color w:val="444444"/>
          <w:spacing w:val="-64"/>
          <w:sz w:val="23"/>
        </w:rPr>
        <w:t xml:space="preserve"> </w:t>
      </w:r>
      <w:r>
        <w:rPr>
          <w:spacing w:val="-3"/>
          <w:sz w:val="21"/>
        </w:rPr>
        <w:t>一行，确认参数没有用错。</w:t>
      </w:r>
    </w:p>
    <w:p>
      <w:pPr>
        <w:pStyle w:val="9"/>
        <w:numPr>
          <w:ilvl w:val="0"/>
          <w:numId w:val="38"/>
        </w:numPr>
        <w:tabs>
          <w:tab w:val="left" w:pos="2521"/>
        </w:tabs>
        <w:spacing w:before="85" w:after="0" w:line="316" w:lineRule="auto"/>
        <w:ind w:left="2520" w:right="449" w:hanging="360"/>
        <w:jc w:val="left"/>
        <w:rPr>
          <w:rFonts w:ascii="Arial" w:eastAsia="Arial"/>
          <w:sz w:val="21"/>
        </w:rPr>
      </w:pPr>
      <w:r>
        <w:rPr>
          <w:spacing w:val="-2"/>
          <w:sz w:val="21"/>
        </w:rPr>
        <w:t>上网研究一下</w:t>
      </w:r>
      <w:r>
        <w:rPr>
          <w:color w:val="444444"/>
          <w:spacing w:val="-42"/>
          <w:sz w:val="21"/>
        </w:rPr>
        <w:t xml:space="preserve"> </w:t>
      </w:r>
      <w:r>
        <w:rPr>
          <w:rFonts w:ascii="Consolas" w:eastAsia="Consolas"/>
          <w:color w:val="444444"/>
          <w:sz w:val="23"/>
          <w:shd w:val="clear" w:color="auto" w:fill="F1F1F1"/>
        </w:rPr>
        <w:t>file</w:t>
      </w:r>
      <w:r>
        <w:rPr>
          <w:rFonts w:ascii="Consolas" w:eastAsia="Consolas"/>
          <w:color w:val="444444"/>
          <w:spacing w:val="-60"/>
          <w:sz w:val="23"/>
        </w:rPr>
        <w:t xml:space="preserve"> </w:t>
      </w:r>
      <w:r>
        <w:rPr>
          <w:sz w:val="21"/>
        </w:rPr>
        <w:t>中的</w:t>
      </w:r>
      <w:r>
        <w:rPr>
          <w:color w:val="444444"/>
          <w:spacing w:val="-45"/>
          <w:sz w:val="21"/>
        </w:rPr>
        <w:t xml:space="preserve"> </w:t>
      </w:r>
      <w:r>
        <w:rPr>
          <w:rFonts w:ascii="Consolas" w:eastAsia="Consolas"/>
          <w:color w:val="444444"/>
          <w:sz w:val="23"/>
          <w:shd w:val="clear" w:color="auto" w:fill="F1F1F1"/>
        </w:rPr>
        <w:t>seek</w:t>
      </w:r>
      <w:r>
        <w:rPr>
          <w:rFonts w:ascii="Consolas" w:eastAsia="Consolas"/>
          <w:color w:val="444444"/>
          <w:spacing w:val="-60"/>
          <w:sz w:val="23"/>
        </w:rPr>
        <w:t xml:space="preserve"> </w:t>
      </w:r>
      <w:r>
        <w:rPr>
          <w:spacing w:val="-3"/>
          <w:sz w:val="21"/>
        </w:rPr>
        <w:t>函数是做什么用的。试着运行</w:t>
      </w:r>
      <w:r>
        <w:rPr>
          <w:color w:val="444444"/>
          <w:spacing w:val="-45"/>
          <w:sz w:val="21"/>
        </w:rPr>
        <w:t xml:space="preserve"> </w:t>
      </w:r>
      <w:r>
        <w:rPr>
          <w:rFonts w:ascii="Consolas" w:eastAsia="Consolas"/>
          <w:color w:val="444444"/>
          <w:sz w:val="23"/>
          <w:shd w:val="clear" w:color="auto" w:fill="F1F1F1"/>
        </w:rPr>
        <w:t>pydoc</w:t>
      </w:r>
      <w:r>
        <w:rPr>
          <w:rFonts w:ascii="Consolas" w:eastAsia="Consolas"/>
          <w:color w:val="444444"/>
          <w:spacing w:val="20"/>
          <w:sz w:val="23"/>
          <w:shd w:val="clear" w:color="auto" w:fill="F1F1F1"/>
        </w:rPr>
        <w:t xml:space="preserve"> </w:t>
      </w:r>
      <w:r>
        <w:rPr>
          <w:rFonts w:ascii="Consolas" w:eastAsia="Consolas"/>
          <w:color w:val="444444"/>
          <w:sz w:val="23"/>
          <w:shd w:val="clear" w:color="auto" w:fill="F1F1F1"/>
        </w:rPr>
        <w:t>file</w:t>
      </w:r>
      <w:r>
        <w:rPr>
          <w:rFonts w:ascii="Consolas" w:eastAsia="Consolas"/>
          <w:color w:val="444444"/>
          <w:spacing w:val="-63"/>
          <w:sz w:val="23"/>
        </w:rPr>
        <w:t xml:space="preserve"> </w:t>
      </w:r>
      <w:r>
        <w:rPr>
          <w:sz w:val="21"/>
        </w:rPr>
        <w:t>看看</w:t>
      </w:r>
      <w:r>
        <w:rPr>
          <w:spacing w:val="-3"/>
          <w:sz w:val="21"/>
        </w:rPr>
        <w:t>能不能学到更多。</w:t>
      </w:r>
    </w:p>
    <w:p>
      <w:pPr>
        <w:pStyle w:val="9"/>
        <w:numPr>
          <w:ilvl w:val="0"/>
          <w:numId w:val="38"/>
        </w:numPr>
        <w:tabs>
          <w:tab w:val="left" w:pos="2521"/>
        </w:tabs>
        <w:spacing w:before="0" w:after="0" w:line="240" w:lineRule="auto"/>
        <w:ind w:left="2520" w:right="0" w:hanging="360"/>
        <w:jc w:val="left"/>
        <w:rPr>
          <w:rFonts w:ascii="Arial" w:eastAsia="Arial"/>
          <w:sz w:val="21"/>
        </w:rPr>
      </w:pPr>
      <w:r>
        <w:rPr>
          <w:spacing w:val="-1"/>
          <w:sz w:val="21"/>
        </w:rPr>
        <w:t>研究一下</w:t>
      </w:r>
      <w:r>
        <w:rPr>
          <w:color w:val="444444"/>
          <w:spacing w:val="-44"/>
          <w:sz w:val="21"/>
        </w:rPr>
        <w:t xml:space="preserve"> </w:t>
      </w:r>
      <w:r>
        <w:rPr>
          <w:rFonts w:ascii="Consolas" w:eastAsia="Consolas"/>
          <w:color w:val="444444"/>
          <w:sz w:val="23"/>
          <w:shd w:val="clear" w:color="auto" w:fill="F1F1F1"/>
        </w:rPr>
        <w:t>+=</w:t>
      </w:r>
      <w:r>
        <w:rPr>
          <w:rFonts w:ascii="Consolas" w:eastAsia="Consolas"/>
          <w:color w:val="444444"/>
          <w:spacing w:val="-60"/>
          <w:sz w:val="23"/>
        </w:rPr>
        <w:t xml:space="preserve"> </w:t>
      </w:r>
      <w:r>
        <w:rPr>
          <w:spacing w:val="-14"/>
          <w:sz w:val="21"/>
        </w:rPr>
        <w:t>这个简写操作符的作用，写一个脚本，把这个操作符用在里边试一下。</w:t>
      </w:r>
    </w:p>
    <w:p>
      <w:pPr>
        <w:spacing w:after="0" w:line="240" w:lineRule="auto"/>
        <w:jc w:val="left"/>
        <w:rPr>
          <w:rFonts w:ascii="Arial" w:eastAsia="Arial"/>
          <w:sz w:val="21"/>
        </w:rPr>
        <w:sectPr>
          <w:pgSz w:w="11910" w:h="16840"/>
          <w:pgMar w:top="1420" w:right="1440" w:bottom="1380" w:left="0" w:header="0" w:footer="1040" w:gutter="0"/>
        </w:sectPr>
      </w:pPr>
    </w:p>
    <w:p>
      <w:pPr>
        <w:pStyle w:val="2"/>
      </w:pPr>
      <w:bookmarkStart w:id="80" w:name="习题 21: 函数可以返回东西"/>
      <w:bookmarkEnd w:id="80"/>
      <w:r>
        <w:rPr>
          <w:color w:val="111111"/>
        </w:rPr>
        <w:t xml:space="preserve">习题 </w:t>
      </w:r>
      <w:r>
        <w:rPr>
          <w:rFonts w:ascii="Arial" w:eastAsia="Arial"/>
          <w:color w:val="111111"/>
        </w:rPr>
        <w:t xml:space="preserve">21: </w:t>
      </w:r>
      <w:r>
        <w:rPr>
          <w:color w:val="111111"/>
        </w:rPr>
        <w:t>函数可以返回东西</w:t>
      </w:r>
    </w:p>
    <w:p>
      <w:pPr>
        <w:pStyle w:val="5"/>
        <w:spacing w:before="9"/>
        <w:rPr>
          <w:b/>
          <w:sz w:val="19"/>
        </w:rPr>
      </w:pPr>
    </w:p>
    <w:p>
      <w:pPr>
        <w:pStyle w:val="5"/>
        <w:spacing w:before="67" w:line="278" w:lineRule="auto"/>
        <w:ind w:left="1800" w:right="358"/>
      </w:pPr>
      <w:r>
        <w:rPr>
          <w:spacing w:val="-7"/>
        </w:rPr>
        <w:t xml:space="preserve">你已经学过使用 </w:t>
      </w:r>
      <w:r>
        <w:rPr>
          <w:rFonts w:ascii="Consolas" w:eastAsia="Consolas"/>
          <w:color w:val="444444"/>
          <w:sz w:val="23"/>
          <w:shd w:val="clear" w:color="auto" w:fill="F1F1F1"/>
        </w:rPr>
        <w:t>=</w:t>
      </w:r>
      <w:r>
        <w:rPr>
          <w:rFonts w:ascii="Consolas" w:eastAsia="Consolas"/>
          <w:color w:val="444444"/>
          <w:spacing w:val="-56"/>
          <w:sz w:val="23"/>
        </w:rPr>
        <w:t xml:space="preserve"> </w:t>
      </w:r>
      <w:r>
        <w:rPr>
          <w:spacing w:val="-13"/>
        </w:rPr>
        <w:t>给变量命名，以及将变量定义为某个数字或者字符串。接下来</w:t>
      </w:r>
      <w:r>
        <w:rPr>
          <w:spacing w:val="-2"/>
        </w:rPr>
        <w:t xml:space="preserve">我们将让你见证更多奇迹。我们要演示给你的是如何使用 </w:t>
      </w:r>
      <w:r>
        <w:rPr>
          <w:rFonts w:ascii="Consolas" w:eastAsia="Consolas"/>
          <w:color w:val="444444"/>
          <w:sz w:val="23"/>
          <w:shd w:val="clear" w:color="auto" w:fill="F1F1F1"/>
        </w:rPr>
        <w:t>=</w:t>
      </w:r>
      <w:r>
        <w:rPr>
          <w:rFonts w:ascii="Consolas" w:eastAsia="Consolas"/>
          <w:color w:val="444444"/>
          <w:spacing w:val="-57"/>
          <w:sz w:val="23"/>
        </w:rPr>
        <w:t xml:space="preserve"> </w:t>
      </w:r>
      <w:r>
        <w:rPr>
          <w:spacing w:val="-1"/>
        </w:rPr>
        <w:t>以及一个新的</w:t>
      </w:r>
    </w:p>
    <w:p>
      <w:pPr>
        <w:pStyle w:val="5"/>
        <w:spacing w:line="278" w:lineRule="auto"/>
        <w:ind w:left="1800" w:right="241"/>
      </w:pPr>
      <w:r>
        <w:rPr>
          <w:rFonts w:ascii="Arial" w:hAnsi="Arial" w:eastAsia="Arial"/>
        </w:rPr>
        <w:t>Python</w:t>
      </w:r>
      <w:r>
        <w:rPr>
          <w:rFonts w:ascii="Arial" w:hAnsi="Arial" w:eastAsia="Arial"/>
          <w:spacing w:val="65"/>
        </w:rPr>
        <w:t xml:space="preserve"> </w:t>
      </w:r>
      <w:r>
        <w:rPr>
          <w:spacing w:val="-19"/>
        </w:rPr>
        <w:t xml:space="preserve">词汇 </w:t>
      </w:r>
      <w:r>
        <w:rPr>
          <w:rFonts w:ascii="Consolas" w:hAnsi="Consolas" w:eastAsia="Consolas"/>
          <w:color w:val="444444"/>
          <w:sz w:val="23"/>
          <w:shd w:val="clear" w:color="auto" w:fill="F1F1F1"/>
        </w:rPr>
        <w:t>return</w:t>
      </w:r>
      <w:r>
        <w:rPr>
          <w:rFonts w:ascii="Consolas" w:hAnsi="Consolas" w:eastAsia="Consolas"/>
          <w:color w:val="444444"/>
          <w:spacing w:val="-54"/>
          <w:sz w:val="23"/>
        </w:rPr>
        <w:t xml:space="preserve"> </w:t>
      </w:r>
      <w:r>
        <w:t>来将变量设置为</w:t>
      </w:r>
      <w:r>
        <w:rPr>
          <w:rFonts w:ascii="Arial" w:hAnsi="Arial" w:eastAsia="Arial"/>
        </w:rPr>
        <w:t>“</w:t>
      </w:r>
      <w:r>
        <w:t>一个函数的值</w:t>
      </w:r>
      <w:r>
        <w:rPr>
          <w:rFonts w:ascii="Arial" w:hAnsi="Arial" w:eastAsia="Arial"/>
        </w:rPr>
        <w:t>”</w:t>
      </w:r>
      <w:r>
        <w:rPr>
          <w:spacing w:val="-1"/>
        </w:rPr>
        <w:t xml:space="preserve">。有一点你需要及其注意， </w:t>
      </w:r>
      <w:r>
        <w:t>不过我们暂且不讲，先撰写下面的脚本吧：</w:t>
      </w:r>
    </w:p>
    <w:p>
      <w:pPr>
        <w:pStyle w:val="5"/>
        <w:spacing w:before="3"/>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164" w:hRule="atLeast"/>
        </w:trPr>
        <w:tc>
          <w:tcPr>
            <w:tcW w:w="582" w:type="dxa"/>
          </w:tcPr>
          <w:p>
            <w:pPr>
              <w:pStyle w:val="10"/>
              <w:spacing w:before="73"/>
              <w:ind w:left="194"/>
              <w:jc w:val="center"/>
              <w:rPr>
                <w:sz w:val="23"/>
              </w:rPr>
            </w:pPr>
            <w:r>
              <w:rPr>
                <w:color w:val="AAAAAA"/>
                <w:w w:val="100"/>
                <w:sz w:val="23"/>
              </w:rPr>
              <w:t>1</w:t>
            </w:r>
          </w:p>
          <w:p>
            <w:pPr>
              <w:pStyle w:val="10"/>
              <w:spacing w:before="2"/>
              <w:rPr>
                <w:rFonts w:ascii="宋体"/>
                <w:sz w:val="22"/>
              </w:rPr>
            </w:pPr>
          </w:p>
          <w:p>
            <w:pPr>
              <w:pStyle w:val="10"/>
              <w:ind w:left="194"/>
              <w:jc w:val="center"/>
              <w:rPr>
                <w:sz w:val="23"/>
              </w:rPr>
            </w:pPr>
            <w:r>
              <w:rPr>
                <w:color w:val="AAAAAA"/>
                <w:w w:val="100"/>
                <w:sz w:val="23"/>
              </w:rPr>
              <w:t>2</w:t>
            </w:r>
          </w:p>
          <w:p>
            <w:pPr>
              <w:pStyle w:val="10"/>
              <w:rPr>
                <w:rFonts w:ascii="宋体"/>
                <w:sz w:val="22"/>
              </w:rPr>
            </w:pPr>
          </w:p>
          <w:p>
            <w:pPr>
              <w:pStyle w:val="10"/>
              <w:spacing w:before="1"/>
              <w:ind w:left="194"/>
              <w:jc w:val="center"/>
              <w:rPr>
                <w:sz w:val="23"/>
              </w:rPr>
            </w:pPr>
            <w:r>
              <w:rPr>
                <w:color w:val="AAAAAA"/>
                <w:w w:val="100"/>
                <w:sz w:val="23"/>
              </w:rPr>
              <w:t>3</w:t>
            </w:r>
          </w:p>
          <w:p>
            <w:pPr>
              <w:pStyle w:val="10"/>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spacing w:before="1"/>
              <w:ind w:left="180" w:right="98"/>
              <w:jc w:val="center"/>
              <w:rPr>
                <w:sz w:val="23"/>
              </w:rPr>
            </w:pPr>
            <w:r>
              <w:rPr>
                <w:color w:val="AAAAAA"/>
                <w:spacing w:val="5"/>
                <w:sz w:val="23"/>
              </w:rPr>
              <w:t>14</w:t>
            </w:r>
          </w:p>
          <w:p>
            <w:pPr>
              <w:pStyle w:val="10"/>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tc>
        <w:tc>
          <w:tcPr>
            <w:tcW w:w="7927" w:type="dxa"/>
            <w:tcBorders>
              <w:top w:val="single" w:color="CCCCCC" w:sz="6" w:space="0"/>
            </w:tcBorders>
            <w:shd w:val="clear" w:color="auto" w:fill="EDEDED"/>
          </w:tcPr>
          <w:p>
            <w:pPr>
              <w:pStyle w:val="10"/>
              <w:spacing w:before="143"/>
              <w:ind w:left="119"/>
              <w:rPr>
                <w:sz w:val="23"/>
              </w:rPr>
            </w:pPr>
            <w:r>
              <w:rPr>
                <w:b/>
                <w:color w:val="006F1F"/>
                <w:sz w:val="23"/>
              </w:rPr>
              <w:t xml:space="preserve">def </w:t>
            </w:r>
            <w:r>
              <w:rPr>
                <w:color w:val="05287D"/>
                <w:sz w:val="23"/>
              </w:rPr>
              <w:t>add</w:t>
            </w:r>
            <w:r>
              <w:rPr>
                <w:sz w:val="23"/>
              </w:rPr>
              <w:t>(a, b):</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 xml:space="preserve">"ADDING </w:t>
            </w:r>
            <w:r>
              <w:rPr>
                <w:i/>
                <w:color w:val="6F9FD0"/>
                <w:sz w:val="23"/>
              </w:rPr>
              <w:t xml:space="preserve">%d </w:t>
            </w:r>
            <w:r>
              <w:rPr>
                <w:color w:val="406F9F"/>
                <w:sz w:val="23"/>
              </w:rPr>
              <w:t xml:space="preserve">+ </w:t>
            </w:r>
            <w:r>
              <w:rPr>
                <w:i/>
                <w:color w:val="6F9FD0"/>
                <w:sz w:val="23"/>
              </w:rPr>
              <w:t>%d</w:t>
            </w:r>
            <w:r>
              <w:rPr>
                <w:color w:val="406F9F"/>
                <w:sz w:val="23"/>
              </w:rPr>
              <w:t xml:space="preserve">" </w:t>
            </w:r>
            <w:r>
              <w:rPr>
                <w:color w:val="666666"/>
                <w:sz w:val="23"/>
              </w:rPr>
              <w:t xml:space="preserve">% </w:t>
            </w:r>
            <w:r>
              <w:rPr>
                <w:sz w:val="23"/>
              </w:rPr>
              <w:t>(a, b)</w:t>
            </w:r>
          </w:p>
          <w:p>
            <w:pPr>
              <w:pStyle w:val="10"/>
              <w:spacing w:before="1"/>
              <w:rPr>
                <w:rFonts w:ascii="宋体"/>
                <w:sz w:val="22"/>
              </w:rPr>
            </w:pPr>
          </w:p>
          <w:p>
            <w:pPr>
              <w:pStyle w:val="10"/>
              <w:ind w:left="611"/>
              <w:rPr>
                <w:sz w:val="23"/>
              </w:rPr>
            </w:pPr>
            <w:r>
              <w:rPr>
                <w:b/>
                <w:color w:val="006F1F"/>
                <w:sz w:val="23"/>
              </w:rPr>
              <w:t xml:space="preserve">return </w:t>
            </w:r>
            <w:r>
              <w:rPr>
                <w:sz w:val="23"/>
              </w:rPr>
              <w:t xml:space="preserve">a </w:t>
            </w:r>
            <w:r>
              <w:rPr>
                <w:color w:val="666666"/>
                <w:sz w:val="23"/>
              </w:rPr>
              <w:t xml:space="preserve">+ </w:t>
            </w:r>
            <w:r>
              <w:rPr>
                <w:sz w:val="23"/>
              </w:rPr>
              <w:t>b</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subtract</w:t>
            </w:r>
            <w:r>
              <w:rPr>
                <w:sz w:val="23"/>
              </w:rPr>
              <w:t>(a, b):</w:t>
            </w:r>
          </w:p>
          <w:p>
            <w:pPr>
              <w:pStyle w:val="10"/>
              <w:spacing w:before="1"/>
              <w:rPr>
                <w:rFonts w:ascii="宋体"/>
                <w:sz w:val="22"/>
              </w:rPr>
            </w:pPr>
          </w:p>
          <w:p>
            <w:pPr>
              <w:pStyle w:val="10"/>
              <w:ind w:left="611"/>
              <w:rPr>
                <w:sz w:val="23"/>
              </w:rPr>
            </w:pPr>
            <w:r>
              <w:rPr>
                <w:b/>
                <w:color w:val="006F1F"/>
                <w:spacing w:val="2"/>
                <w:sz w:val="23"/>
              </w:rPr>
              <w:t xml:space="preserve">print </w:t>
            </w:r>
            <w:r>
              <w:rPr>
                <w:color w:val="406F9F"/>
                <w:spacing w:val="2"/>
                <w:sz w:val="23"/>
              </w:rPr>
              <w:t xml:space="preserve">"SUBTRACTING </w:t>
            </w:r>
            <w:r>
              <w:rPr>
                <w:i/>
                <w:color w:val="6F9FD0"/>
                <w:sz w:val="23"/>
              </w:rPr>
              <w:t xml:space="preserve">%d </w:t>
            </w:r>
            <w:r>
              <w:rPr>
                <w:color w:val="406F9F"/>
                <w:sz w:val="23"/>
              </w:rPr>
              <w:t xml:space="preserve">- </w:t>
            </w:r>
            <w:r>
              <w:rPr>
                <w:i/>
                <w:color w:val="6F9FD0"/>
                <w:sz w:val="23"/>
              </w:rPr>
              <w:t>%d</w:t>
            </w:r>
            <w:r>
              <w:rPr>
                <w:color w:val="406F9F"/>
                <w:sz w:val="23"/>
              </w:rPr>
              <w:t xml:space="preserve">" </w:t>
            </w:r>
            <w:r>
              <w:rPr>
                <w:color w:val="666666"/>
                <w:sz w:val="23"/>
              </w:rPr>
              <w:t xml:space="preserve">% </w:t>
            </w:r>
            <w:r>
              <w:rPr>
                <w:sz w:val="23"/>
              </w:rPr>
              <w:t>(a,</w:t>
            </w:r>
            <w:r>
              <w:rPr>
                <w:spacing w:val="64"/>
                <w:sz w:val="23"/>
              </w:rPr>
              <w:t xml:space="preserve"> </w:t>
            </w:r>
            <w:r>
              <w:rPr>
                <w:sz w:val="23"/>
              </w:rPr>
              <w:t>b)</w:t>
            </w:r>
          </w:p>
          <w:p>
            <w:pPr>
              <w:pStyle w:val="10"/>
              <w:spacing w:before="1"/>
              <w:rPr>
                <w:rFonts w:ascii="宋体"/>
                <w:sz w:val="22"/>
              </w:rPr>
            </w:pPr>
          </w:p>
          <w:p>
            <w:pPr>
              <w:pStyle w:val="10"/>
              <w:ind w:left="611"/>
              <w:rPr>
                <w:sz w:val="23"/>
              </w:rPr>
            </w:pPr>
            <w:r>
              <w:rPr>
                <w:b/>
                <w:color w:val="006F1F"/>
                <w:sz w:val="23"/>
              </w:rPr>
              <w:t xml:space="preserve">return </w:t>
            </w:r>
            <w:r>
              <w:rPr>
                <w:sz w:val="23"/>
              </w:rPr>
              <w:t xml:space="preserve">a </w:t>
            </w:r>
            <w:r>
              <w:rPr>
                <w:color w:val="666666"/>
                <w:sz w:val="23"/>
              </w:rPr>
              <w:t xml:space="preserve">- </w:t>
            </w:r>
            <w:r>
              <w:rPr>
                <w:sz w:val="23"/>
              </w:rPr>
              <w:t>b</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multiply</w:t>
            </w:r>
            <w:r>
              <w:rPr>
                <w:sz w:val="23"/>
              </w:rPr>
              <w:t>(a, b):</w:t>
            </w:r>
          </w:p>
          <w:p>
            <w:pPr>
              <w:pStyle w:val="10"/>
              <w:spacing w:before="1"/>
              <w:rPr>
                <w:rFonts w:ascii="宋体"/>
                <w:sz w:val="22"/>
              </w:rPr>
            </w:pPr>
          </w:p>
          <w:p>
            <w:pPr>
              <w:pStyle w:val="10"/>
              <w:ind w:left="611"/>
              <w:rPr>
                <w:sz w:val="23"/>
              </w:rPr>
            </w:pPr>
            <w:r>
              <w:rPr>
                <w:b/>
                <w:color w:val="006F1F"/>
                <w:spacing w:val="2"/>
                <w:sz w:val="23"/>
              </w:rPr>
              <w:t xml:space="preserve">print </w:t>
            </w:r>
            <w:r>
              <w:rPr>
                <w:color w:val="406F9F"/>
                <w:spacing w:val="2"/>
                <w:sz w:val="23"/>
              </w:rPr>
              <w:t xml:space="preserve">"MULTIPLYING </w:t>
            </w:r>
            <w:r>
              <w:rPr>
                <w:i/>
                <w:color w:val="6F9FD0"/>
                <w:sz w:val="23"/>
              </w:rPr>
              <w:t xml:space="preserve">%d </w:t>
            </w:r>
            <w:r>
              <w:rPr>
                <w:color w:val="406F9F"/>
                <w:sz w:val="23"/>
              </w:rPr>
              <w:t xml:space="preserve">* </w:t>
            </w:r>
            <w:r>
              <w:rPr>
                <w:i/>
                <w:color w:val="6F9FD0"/>
                <w:sz w:val="23"/>
              </w:rPr>
              <w:t>%d</w:t>
            </w:r>
            <w:r>
              <w:rPr>
                <w:color w:val="406F9F"/>
                <w:sz w:val="23"/>
              </w:rPr>
              <w:t xml:space="preserve">" </w:t>
            </w:r>
            <w:r>
              <w:rPr>
                <w:color w:val="666666"/>
                <w:sz w:val="23"/>
              </w:rPr>
              <w:t xml:space="preserve">% </w:t>
            </w:r>
            <w:r>
              <w:rPr>
                <w:sz w:val="23"/>
              </w:rPr>
              <w:t>(a,</w:t>
            </w:r>
            <w:r>
              <w:rPr>
                <w:spacing w:val="64"/>
                <w:sz w:val="23"/>
              </w:rPr>
              <w:t xml:space="preserve"> </w:t>
            </w:r>
            <w:r>
              <w:rPr>
                <w:sz w:val="23"/>
              </w:rPr>
              <w:t>b)</w:t>
            </w:r>
          </w:p>
          <w:p>
            <w:pPr>
              <w:pStyle w:val="10"/>
              <w:rPr>
                <w:rFonts w:ascii="宋体"/>
                <w:sz w:val="22"/>
              </w:rPr>
            </w:pPr>
          </w:p>
          <w:p>
            <w:pPr>
              <w:pStyle w:val="10"/>
              <w:spacing w:before="1"/>
              <w:ind w:left="611"/>
              <w:rPr>
                <w:sz w:val="23"/>
              </w:rPr>
            </w:pPr>
            <w:r>
              <w:rPr>
                <w:b/>
                <w:color w:val="006F1F"/>
                <w:sz w:val="23"/>
              </w:rPr>
              <w:t xml:space="preserve">return </w:t>
            </w:r>
            <w:r>
              <w:rPr>
                <w:sz w:val="23"/>
              </w:rPr>
              <w:t xml:space="preserve">a </w:t>
            </w:r>
            <w:r>
              <w:rPr>
                <w:color w:val="666666"/>
                <w:sz w:val="23"/>
              </w:rPr>
              <w:t xml:space="preserve">* </w:t>
            </w:r>
            <w:r>
              <w:rPr>
                <w:sz w:val="23"/>
              </w:rPr>
              <w:t>b</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divide</w:t>
            </w:r>
            <w:r>
              <w:rPr>
                <w:sz w:val="23"/>
              </w:rPr>
              <w:t>(a, b):</w:t>
            </w:r>
          </w:p>
          <w:p>
            <w:pPr>
              <w:pStyle w:val="10"/>
              <w:spacing w:before="1"/>
              <w:rPr>
                <w:rFonts w:ascii="宋体"/>
                <w:sz w:val="22"/>
              </w:rPr>
            </w:pPr>
          </w:p>
          <w:p>
            <w:pPr>
              <w:pStyle w:val="10"/>
              <w:ind w:left="611"/>
              <w:rPr>
                <w:sz w:val="23"/>
              </w:rPr>
            </w:pPr>
            <w:r>
              <w:rPr>
                <w:b/>
                <w:color w:val="006F1F"/>
                <w:spacing w:val="2"/>
                <w:sz w:val="23"/>
              </w:rPr>
              <w:t xml:space="preserve">print </w:t>
            </w:r>
            <w:r>
              <w:rPr>
                <w:color w:val="406F9F"/>
                <w:spacing w:val="2"/>
                <w:sz w:val="23"/>
              </w:rPr>
              <w:t xml:space="preserve">"DIVIDING </w:t>
            </w:r>
            <w:r>
              <w:rPr>
                <w:i/>
                <w:color w:val="6F9FD0"/>
                <w:sz w:val="23"/>
              </w:rPr>
              <w:t xml:space="preserve">%d </w:t>
            </w:r>
            <w:r>
              <w:rPr>
                <w:color w:val="406F9F"/>
                <w:sz w:val="23"/>
              </w:rPr>
              <w:t xml:space="preserve">/ </w:t>
            </w:r>
            <w:r>
              <w:rPr>
                <w:i/>
                <w:color w:val="6F9FD0"/>
                <w:sz w:val="23"/>
              </w:rPr>
              <w:t>%d</w:t>
            </w:r>
            <w:r>
              <w:rPr>
                <w:color w:val="406F9F"/>
                <w:sz w:val="23"/>
              </w:rPr>
              <w:t xml:space="preserve">" </w:t>
            </w:r>
            <w:r>
              <w:rPr>
                <w:color w:val="666666"/>
                <w:sz w:val="23"/>
              </w:rPr>
              <w:t xml:space="preserve">% </w:t>
            </w:r>
            <w:r>
              <w:rPr>
                <w:sz w:val="23"/>
              </w:rPr>
              <w:t>(a,</w:t>
            </w:r>
            <w:r>
              <w:rPr>
                <w:spacing w:val="62"/>
                <w:sz w:val="23"/>
              </w:rPr>
              <w:t xml:space="preserve"> </w:t>
            </w:r>
            <w:r>
              <w:rPr>
                <w:sz w:val="23"/>
              </w:rPr>
              <w:t>b)</w:t>
            </w:r>
          </w:p>
          <w:p>
            <w:pPr>
              <w:pStyle w:val="10"/>
              <w:spacing w:before="1"/>
              <w:rPr>
                <w:rFonts w:ascii="宋体"/>
                <w:sz w:val="22"/>
              </w:rPr>
            </w:pPr>
          </w:p>
          <w:p>
            <w:pPr>
              <w:pStyle w:val="10"/>
              <w:ind w:left="611"/>
              <w:rPr>
                <w:sz w:val="23"/>
              </w:rPr>
            </w:pPr>
            <w:r>
              <w:rPr>
                <w:b/>
                <w:color w:val="006F1F"/>
                <w:sz w:val="23"/>
              </w:rPr>
              <w:t xml:space="preserve">return </w:t>
            </w:r>
            <w:r>
              <w:rPr>
                <w:sz w:val="23"/>
              </w:rPr>
              <w:t xml:space="preserve">a </w:t>
            </w:r>
            <w:r>
              <w:rPr>
                <w:color w:val="666666"/>
                <w:sz w:val="23"/>
              </w:rPr>
              <w:t xml:space="preserve">/ </w:t>
            </w:r>
            <w:r>
              <w:rPr>
                <w:sz w:val="23"/>
              </w:rPr>
              <w:t>b</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119"/>
              <w:rPr>
                <w:sz w:val="23"/>
              </w:rPr>
            </w:pPr>
            <w:r>
              <w:rPr>
                <w:b/>
                <w:color w:val="006F1F"/>
                <w:sz w:val="23"/>
              </w:rPr>
              <w:t xml:space="preserve">print </w:t>
            </w:r>
            <w:r>
              <w:rPr>
                <w:color w:val="406F9F"/>
                <w:sz w:val="23"/>
              </w:rPr>
              <w:t>"Let's do some math with just functions!"</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 xml:space="preserve">age </w:t>
            </w:r>
            <w:r>
              <w:rPr>
                <w:color w:val="666666"/>
                <w:sz w:val="23"/>
              </w:rPr>
              <w:t xml:space="preserve">= </w:t>
            </w:r>
            <w:r>
              <w:rPr>
                <w:sz w:val="23"/>
              </w:rPr>
              <w:t>add(</w:t>
            </w:r>
            <w:r>
              <w:rPr>
                <w:color w:val="1F8050"/>
                <w:sz w:val="23"/>
              </w:rPr>
              <w:t>30</w:t>
            </w:r>
            <w:r>
              <w:rPr>
                <w:sz w:val="23"/>
              </w:rPr>
              <w:t xml:space="preserve">, </w:t>
            </w:r>
            <w:r>
              <w:rPr>
                <w:color w:val="1F8050"/>
                <w:sz w:val="23"/>
              </w:rPr>
              <w:t>5</w:t>
            </w:r>
            <w:r>
              <w:rPr>
                <w:sz w:val="23"/>
              </w:rPr>
              <w:t>)</w:t>
            </w:r>
          </w:p>
        </w:tc>
      </w:tr>
    </w:tbl>
    <w:p>
      <w:pPr>
        <w:spacing w:after="0"/>
        <w:rPr>
          <w:sz w:val="23"/>
        </w:rPr>
        <w:sectPr>
          <w:pgSz w:w="11910" w:h="16840"/>
          <w:pgMar w:top="146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1" w:hRule="atLeast"/>
        </w:trPr>
        <w:tc>
          <w:tcPr>
            <w:tcW w:w="582" w:type="dxa"/>
          </w:tcPr>
          <w:p>
            <w:pPr>
              <w:pStyle w:val="10"/>
              <w:spacing w:before="21"/>
              <w:ind w:left="200"/>
              <w:rPr>
                <w:sz w:val="23"/>
              </w:rPr>
            </w:pPr>
            <w:r>
              <w:rPr>
                <w:color w:val="AAAAAA"/>
                <w:spacing w:val="5"/>
                <w:sz w:val="23"/>
              </w:rPr>
              <w:t>21</w:t>
            </w:r>
          </w:p>
          <w:p>
            <w:pPr>
              <w:pStyle w:val="10"/>
              <w:spacing w:before="1"/>
              <w:rPr>
                <w:rFonts w:ascii="宋体"/>
                <w:sz w:val="22"/>
              </w:rPr>
            </w:pPr>
          </w:p>
          <w:p>
            <w:pPr>
              <w:pStyle w:val="10"/>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p>
            <w:pPr>
              <w:pStyle w:val="10"/>
              <w:rPr>
                <w:rFonts w:ascii="宋体"/>
                <w:sz w:val="22"/>
              </w:rPr>
            </w:pPr>
          </w:p>
          <w:p>
            <w:pPr>
              <w:pStyle w:val="10"/>
              <w:spacing w:before="1"/>
              <w:ind w:left="200"/>
              <w:rPr>
                <w:sz w:val="23"/>
              </w:rPr>
            </w:pPr>
            <w:r>
              <w:rPr>
                <w:color w:val="AAAAAA"/>
                <w:spacing w:val="5"/>
                <w:sz w:val="23"/>
              </w:rPr>
              <w:t>25</w:t>
            </w:r>
          </w:p>
          <w:p>
            <w:pPr>
              <w:pStyle w:val="10"/>
              <w:rPr>
                <w:rFonts w:ascii="宋体"/>
                <w:sz w:val="22"/>
              </w:rPr>
            </w:pPr>
          </w:p>
          <w:p>
            <w:pPr>
              <w:pStyle w:val="10"/>
              <w:ind w:left="200"/>
              <w:rPr>
                <w:sz w:val="23"/>
              </w:rPr>
            </w:pPr>
            <w:r>
              <w:rPr>
                <w:color w:val="AAAAAA"/>
                <w:spacing w:val="5"/>
                <w:sz w:val="23"/>
              </w:rPr>
              <w:t>26</w:t>
            </w:r>
          </w:p>
          <w:p>
            <w:pPr>
              <w:pStyle w:val="10"/>
              <w:spacing w:before="2"/>
              <w:rPr>
                <w:rFonts w:ascii="宋体"/>
                <w:sz w:val="22"/>
              </w:rPr>
            </w:pPr>
          </w:p>
          <w:p>
            <w:pPr>
              <w:pStyle w:val="10"/>
              <w:ind w:left="200"/>
              <w:rPr>
                <w:sz w:val="23"/>
              </w:rPr>
            </w:pPr>
            <w:r>
              <w:rPr>
                <w:color w:val="AAAAAA"/>
                <w:spacing w:val="5"/>
                <w:sz w:val="23"/>
              </w:rPr>
              <w:t>27</w:t>
            </w:r>
          </w:p>
          <w:p>
            <w:pPr>
              <w:pStyle w:val="10"/>
              <w:spacing w:before="1"/>
              <w:rPr>
                <w:rFonts w:ascii="宋体"/>
                <w:sz w:val="22"/>
              </w:rPr>
            </w:pPr>
          </w:p>
          <w:p>
            <w:pPr>
              <w:pStyle w:val="10"/>
              <w:ind w:left="200"/>
              <w:rPr>
                <w:sz w:val="23"/>
              </w:rPr>
            </w:pPr>
            <w:r>
              <w:rPr>
                <w:color w:val="AAAAAA"/>
                <w:spacing w:val="5"/>
                <w:sz w:val="23"/>
              </w:rPr>
              <w:t>28</w:t>
            </w:r>
          </w:p>
          <w:p>
            <w:pPr>
              <w:pStyle w:val="10"/>
              <w:rPr>
                <w:rFonts w:ascii="宋体"/>
                <w:sz w:val="22"/>
              </w:rPr>
            </w:pPr>
          </w:p>
          <w:p>
            <w:pPr>
              <w:pStyle w:val="10"/>
              <w:spacing w:before="1"/>
              <w:ind w:left="200"/>
              <w:rPr>
                <w:sz w:val="23"/>
              </w:rPr>
            </w:pPr>
            <w:r>
              <w:rPr>
                <w:color w:val="AAAAAA"/>
                <w:spacing w:val="5"/>
                <w:sz w:val="23"/>
              </w:rPr>
              <w:t>29</w:t>
            </w:r>
          </w:p>
          <w:p>
            <w:pPr>
              <w:pStyle w:val="10"/>
              <w:rPr>
                <w:rFonts w:ascii="宋体"/>
                <w:sz w:val="22"/>
              </w:rPr>
            </w:pPr>
          </w:p>
          <w:p>
            <w:pPr>
              <w:pStyle w:val="10"/>
              <w:ind w:left="200"/>
              <w:rPr>
                <w:sz w:val="23"/>
              </w:rPr>
            </w:pPr>
            <w:r>
              <w:rPr>
                <w:color w:val="AAAAAA"/>
                <w:spacing w:val="5"/>
                <w:sz w:val="23"/>
              </w:rPr>
              <w:t>30</w:t>
            </w:r>
          </w:p>
          <w:p>
            <w:pPr>
              <w:pStyle w:val="10"/>
              <w:spacing w:before="1"/>
              <w:rPr>
                <w:rFonts w:ascii="宋体"/>
                <w:sz w:val="22"/>
              </w:rPr>
            </w:pPr>
          </w:p>
          <w:p>
            <w:pPr>
              <w:pStyle w:val="10"/>
              <w:ind w:left="200"/>
              <w:rPr>
                <w:sz w:val="23"/>
              </w:rPr>
            </w:pPr>
            <w:r>
              <w:rPr>
                <w:color w:val="AAAAAA"/>
                <w:spacing w:val="5"/>
                <w:sz w:val="23"/>
              </w:rPr>
              <w:t>31</w:t>
            </w:r>
          </w:p>
          <w:p>
            <w:pPr>
              <w:pStyle w:val="10"/>
              <w:spacing w:before="1"/>
              <w:rPr>
                <w:rFonts w:ascii="宋体"/>
                <w:sz w:val="22"/>
              </w:rPr>
            </w:pPr>
          </w:p>
          <w:p>
            <w:pPr>
              <w:pStyle w:val="10"/>
              <w:ind w:left="200"/>
              <w:rPr>
                <w:sz w:val="23"/>
              </w:rPr>
            </w:pPr>
            <w:r>
              <w:rPr>
                <w:color w:val="AAAAAA"/>
                <w:spacing w:val="5"/>
                <w:sz w:val="23"/>
              </w:rPr>
              <w:t>32</w:t>
            </w:r>
          </w:p>
          <w:p>
            <w:pPr>
              <w:pStyle w:val="10"/>
              <w:spacing w:before="1"/>
              <w:rPr>
                <w:rFonts w:ascii="宋体"/>
                <w:sz w:val="22"/>
              </w:rPr>
            </w:pPr>
          </w:p>
          <w:p>
            <w:pPr>
              <w:pStyle w:val="10"/>
              <w:ind w:left="200"/>
              <w:rPr>
                <w:sz w:val="23"/>
              </w:rPr>
            </w:pPr>
            <w:r>
              <w:rPr>
                <w:color w:val="AAAAAA"/>
                <w:spacing w:val="5"/>
                <w:sz w:val="23"/>
              </w:rPr>
              <w:t>33</w:t>
            </w:r>
          </w:p>
        </w:tc>
        <w:tc>
          <w:tcPr>
            <w:tcW w:w="7927" w:type="dxa"/>
            <w:tcBorders>
              <w:bottom w:val="single" w:color="CCCCCC" w:sz="6" w:space="0"/>
            </w:tcBorders>
            <w:shd w:val="clear" w:color="auto" w:fill="EDEDED"/>
          </w:tcPr>
          <w:p>
            <w:pPr>
              <w:pStyle w:val="10"/>
              <w:spacing w:before="21" w:line="491" w:lineRule="auto"/>
              <w:ind w:left="119" w:right="4678"/>
              <w:jc w:val="both"/>
              <w:rPr>
                <w:sz w:val="23"/>
              </w:rPr>
            </w:pPr>
            <w:r>
              <w:rPr>
                <w:sz w:val="23"/>
              </w:rPr>
              <w:t xml:space="preserve">height </w:t>
            </w:r>
            <w:r>
              <w:rPr>
                <w:color w:val="666666"/>
                <w:sz w:val="23"/>
              </w:rPr>
              <w:t xml:space="preserve">= </w:t>
            </w:r>
            <w:r>
              <w:rPr>
                <w:sz w:val="23"/>
              </w:rPr>
              <w:t>subtract(</w:t>
            </w:r>
            <w:r>
              <w:rPr>
                <w:color w:val="1F8050"/>
                <w:sz w:val="23"/>
              </w:rPr>
              <w:t>78</w:t>
            </w:r>
            <w:r>
              <w:rPr>
                <w:sz w:val="23"/>
              </w:rPr>
              <w:t xml:space="preserve">, </w:t>
            </w:r>
            <w:r>
              <w:rPr>
                <w:color w:val="1F8050"/>
                <w:sz w:val="23"/>
              </w:rPr>
              <w:t>4</w:t>
            </w:r>
            <w:r>
              <w:rPr>
                <w:sz w:val="23"/>
              </w:rPr>
              <w:t xml:space="preserve">) weight </w:t>
            </w:r>
            <w:r>
              <w:rPr>
                <w:color w:val="666666"/>
                <w:sz w:val="23"/>
              </w:rPr>
              <w:t xml:space="preserve">= </w:t>
            </w:r>
            <w:r>
              <w:rPr>
                <w:sz w:val="23"/>
              </w:rPr>
              <w:t>multiply(</w:t>
            </w:r>
            <w:r>
              <w:rPr>
                <w:color w:val="1F8050"/>
                <w:sz w:val="23"/>
              </w:rPr>
              <w:t>90</w:t>
            </w:r>
            <w:r>
              <w:rPr>
                <w:sz w:val="23"/>
              </w:rPr>
              <w:t xml:space="preserve">, </w:t>
            </w:r>
            <w:r>
              <w:rPr>
                <w:color w:val="1F8050"/>
                <w:sz w:val="23"/>
              </w:rPr>
              <w:t>2</w:t>
            </w:r>
            <w:r>
              <w:rPr>
                <w:sz w:val="23"/>
              </w:rPr>
              <w:t xml:space="preserve">) iq </w:t>
            </w:r>
            <w:r>
              <w:rPr>
                <w:color w:val="666666"/>
                <w:sz w:val="23"/>
              </w:rPr>
              <w:t xml:space="preserve">= </w:t>
            </w:r>
            <w:r>
              <w:rPr>
                <w:sz w:val="23"/>
              </w:rPr>
              <w:t>divide(</w:t>
            </w:r>
            <w:r>
              <w:rPr>
                <w:color w:val="1F8050"/>
                <w:sz w:val="23"/>
              </w:rPr>
              <w:t>100</w:t>
            </w:r>
            <w:r>
              <w:rPr>
                <w:sz w:val="23"/>
              </w:rPr>
              <w:t xml:space="preserve">, </w:t>
            </w:r>
            <w:r>
              <w:rPr>
                <w:color w:val="1F8050"/>
                <w:sz w:val="23"/>
              </w:rPr>
              <w:t>2</w:t>
            </w:r>
            <w:r>
              <w:rPr>
                <w:sz w:val="23"/>
              </w:rPr>
              <w:t>)</w:t>
            </w:r>
          </w:p>
          <w:p>
            <w:pPr>
              <w:pStyle w:val="10"/>
              <w:rPr>
                <w:rFonts w:ascii="宋体"/>
                <w:sz w:val="22"/>
              </w:rPr>
            </w:pPr>
          </w:p>
          <w:p>
            <w:pPr>
              <w:pStyle w:val="10"/>
              <w:spacing w:before="1"/>
              <w:rPr>
                <w:rFonts w:ascii="宋体"/>
                <w:sz w:val="21"/>
              </w:rPr>
            </w:pPr>
          </w:p>
          <w:p>
            <w:pPr>
              <w:pStyle w:val="10"/>
              <w:spacing w:line="278" w:lineRule="auto"/>
              <w:ind w:left="119"/>
              <w:rPr>
                <w:sz w:val="23"/>
              </w:rPr>
            </w:pPr>
            <w:r>
              <w:rPr>
                <w:b/>
                <w:color w:val="006F1F"/>
                <w:spacing w:val="2"/>
                <w:sz w:val="23"/>
              </w:rPr>
              <w:t>print</w:t>
            </w:r>
            <w:r>
              <w:rPr>
                <w:b/>
                <w:color w:val="006F1F"/>
                <w:spacing w:val="-38"/>
                <w:sz w:val="23"/>
              </w:rPr>
              <w:t xml:space="preserve"> </w:t>
            </w:r>
            <w:r>
              <w:rPr>
                <w:color w:val="406F9F"/>
                <w:spacing w:val="2"/>
                <w:sz w:val="23"/>
              </w:rPr>
              <w:t>"Age:</w:t>
            </w:r>
            <w:r>
              <w:rPr>
                <w:color w:val="406F9F"/>
                <w:spacing w:val="-37"/>
                <w:sz w:val="23"/>
              </w:rPr>
              <w:t xml:space="preserve"> </w:t>
            </w:r>
            <w:r>
              <w:rPr>
                <w:i/>
                <w:color w:val="6F9FD0"/>
                <w:spacing w:val="2"/>
                <w:sz w:val="23"/>
              </w:rPr>
              <w:t>%d</w:t>
            </w:r>
            <w:r>
              <w:rPr>
                <w:color w:val="406F9F"/>
                <w:spacing w:val="2"/>
                <w:sz w:val="23"/>
              </w:rPr>
              <w:t>,</w:t>
            </w:r>
            <w:r>
              <w:rPr>
                <w:color w:val="406F9F"/>
                <w:spacing w:val="-39"/>
                <w:sz w:val="23"/>
              </w:rPr>
              <w:t xml:space="preserve"> </w:t>
            </w:r>
            <w:r>
              <w:rPr>
                <w:color w:val="406F9F"/>
                <w:spacing w:val="2"/>
                <w:sz w:val="23"/>
              </w:rPr>
              <w:t>Height:</w:t>
            </w:r>
            <w:r>
              <w:rPr>
                <w:color w:val="406F9F"/>
                <w:spacing w:val="-35"/>
                <w:sz w:val="23"/>
              </w:rPr>
              <w:t xml:space="preserve"> </w:t>
            </w:r>
            <w:r>
              <w:rPr>
                <w:i/>
                <w:color w:val="6F9FD0"/>
                <w:spacing w:val="2"/>
                <w:sz w:val="23"/>
              </w:rPr>
              <w:t>%d</w:t>
            </w:r>
            <w:r>
              <w:rPr>
                <w:color w:val="406F9F"/>
                <w:spacing w:val="2"/>
                <w:sz w:val="23"/>
              </w:rPr>
              <w:t>,</w:t>
            </w:r>
            <w:r>
              <w:rPr>
                <w:color w:val="406F9F"/>
                <w:spacing w:val="-39"/>
                <w:sz w:val="23"/>
              </w:rPr>
              <w:t xml:space="preserve"> </w:t>
            </w:r>
            <w:r>
              <w:rPr>
                <w:color w:val="406F9F"/>
                <w:spacing w:val="2"/>
                <w:sz w:val="23"/>
              </w:rPr>
              <w:t>Weight:</w:t>
            </w:r>
            <w:r>
              <w:rPr>
                <w:color w:val="406F9F"/>
                <w:spacing w:val="-33"/>
                <w:sz w:val="23"/>
              </w:rPr>
              <w:t xml:space="preserve"> </w:t>
            </w:r>
            <w:r>
              <w:rPr>
                <w:i/>
                <w:color w:val="6F9FD0"/>
                <w:sz w:val="23"/>
              </w:rPr>
              <w:t>%d</w:t>
            </w:r>
            <w:r>
              <w:rPr>
                <w:color w:val="406F9F"/>
                <w:sz w:val="23"/>
              </w:rPr>
              <w:t>,</w:t>
            </w:r>
            <w:r>
              <w:rPr>
                <w:color w:val="406F9F"/>
                <w:spacing w:val="-36"/>
                <w:sz w:val="23"/>
              </w:rPr>
              <w:t xml:space="preserve"> </w:t>
            </w:r>
            <w:r>
              <w:rPr>
                <w:color w:val="406F9F"/>
                <w:spacing w:val="2"/>
                <w:sz w:val="23"/>
              </w:rPr>
              <w:t>IQ:</w:t>
            </w:r>
            <w:r>
              <w:rPr>
                <w:color w:val="406F9F"/>
                <w:spacing w:val="-39"/>
                <w:sz w:val="23"/>
              </w:rPr>
              <w:t xml:space="preserve"> </w:t>
            </w:r>
            <w:r>
              <w:rPr>
                <w:i/>
                <w:color w:val="6F9FD0"/>
                <w:spacing w:val="2"/>
                <w:sz w:val="23"/>
              </w:rPr>
              <w:t>%d</w:t>
            </w:r>
            <w:r>
              <w:rPr>
                <w:color w:val="406F9F"/>
                <w:spacing w:val="2"/>
                <w:sz w:val="23"/>
              </w:rPr>
              <w:t>"</w:t>
            </w:r>
            <w:r>
              <w:rPr>
                <w:color w:val="406F9F"/>
                <w:spacing w:val="-38"/>
                <w:sz w:val="23"/>
              </w:rPr>
              <w:t xml:space="preserve"> </w:t>
            </w:r>
            <w:r>
              <w:rPr>
                <w:color w:val="666666"/>
                <w:sz w:val="23"/>
              </w:rPr>
              <w:t>%</w:t>
            </w:r>
            <w:r>
              <w:rPr>
                <w:color w:val="666666"/>
                <w:spacing w:val="-35"/>
                <w:sz w:val="23"/>
              </w:rPr>
              <w:t xml:space="preserve"> </w:t>
            </w:r>
            <w:r>
              <w:rPr>
                <w:spacing w:val="2"/>
                <w:sz w:val="23"/>
              </w:rPr>
              <w:t>(age,</w:t>
            </w:r>
            <w:r>
              <w:rPr>
                <w:spacing w:val="-36"/>
                <w:sz w:val="23"/>
              </w:rPr>
              <w:t xml:space="preserve"> </w:t>
            </w:r>
            <w:r>
              <w:rPr>
                <w:spacing w:val="2"/>
                <w:sz w:val="23"/>
              </w:rPr>
              <w:t xml:space="preserve">height, </w:t>
            </w:r>
            <w:r>
              <w:rPr>
                <w:spacing w:val="3"/>
                <w:sz w:val="23"/>
              </w:rPr>
              <w:t>weight,</w:t>
            </w:r>
            <w:r>
              <w:rPr>
                <w:spacing w:val="6"/>
                <w:sz w:val="23"/>
              </w:rPr>
              <w:t xml:space="preserve"> </w:t>
            </w:r>
            <w:r>
              <w:rPr>
                <w:spacing w:val="2"/>
                <w:sz w:val="23"/>
              </w:rPr>
              <w:t>iq)</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11"/>
              <w:rPr>
                <w:rFonts w:ascii="宋体"/>
                <w:sz w:val="16"/>
              </w:rPr>
            </w:pPr>
          </w:p>
          <w:p>
            <w:pPr>
              <w:pStyle w:val="10"/>
              <w:spacing w:before="1"/>
              <w:ind w:left="119"/>
              <w:rPr>
                <w:i/>
                <w:sz w:val="23"/>
              </w:rPr>
            </w:pPr>
            <w:r>
              <w:rPr>
                <w:i/>
                <w:color w:val="408090"/>
                <w:sz w:val="23"/>
              </w:rPr>
              <w:t xml:space="preserve"># A </w:t>
            </w:r>
            <w:r>
              <w:rPr>
                <w:i/>
                <w:color w:val="408090"/>
                <w:spacing w:val="2"/>
                <w:sz w:val="23"/>
              </w:rPr>
              <w:t xml:space="preserve">puzzle for </w:t>
            </w:r>
            <w:r>
              <w:rPr>
                <w:i/>
                <w:color w:val="408090"/>
                <w:sz w:val="23"/>
              </w:rPr>
              <w:t xml:space="preserve">the </w:t>
            </w:r>
            <w:r>
              <w:rPr>
                <w:i/>
                <w:color w:val="408090"/>
                <w:spacing w:val="2"/>
                <w:sz w:val="23"/>
              </w:rPr>
              <w:t xml:space="preserve">extra credit, </w:t>
            </w:r>
            <w:r>
              <w:rPr>
                <w:i/>
                <w:color w:val="408090"/>
                <w:sz w:val="23"/>
              </w:rPr>
              <w:t xml:space="preserve">type it </w:t>
            </w:r>
            <w:r>
              <w:rPr>
                <w:i/>
                <w:color w:val="408090"/>
                <w:spacing w:val="2"/>
                <w:sz w:val="23"/>
              </w:rPr>
              <w:t>in</w:t>
            </w:r>
            <w:r>
              <w:rPr>
                <w:i/>
                <w:color w:val="408090"/>
                <w:spacing w:val="76"/>
                <w:sz w:val="23"/>
              </w:rPr>
              <w:t xml:space="preserve"> </w:t>
            </w:r>
            <w:r>
              <w:rPr>
                <w:i/>
                <w:color w:val="408090"/>
                <w:spacing w:val="2"/>
                <w:sz w:val="23"/>
              </w:rPr>
              <w:t>anyway.</w:t>
            </w:r>
          </w:p>
          <w:p>
            <w:pPr>
              <w:pStyle w:val="10"/>
              <w:rPr>
                <w:rFonts w:ascii="宋体"/>
                <w:sz w:val="22"/>
              </w:rPr>
            </w:pPr>
          </w:p>
          <w:p>
            <w:pPr>
              <w:pStyle w:val="10"/>
              <w:ind w:left="119"/>
              <w:rPr>
                <w:sz w:val="23"/>
              </w:rPr>
            </w:pPr>
            <w:r>
              <w:rPr>
                <w:b/>
                <w:color w:val="006F1F"/>
                <w:sz w:val="23"/>
              </w:rPr>
              <w:t xml:space="preserve">print </w:t>
            </w:r>
            <w:r>
              <w:rPr>
                <w:color w:val="406F9F"/>
                <w:sz w:val="23"/>
              </w:rPr>
              <w:t>"Here is a puzzle."</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278" w:lineRule="auto"/>
              <w:ind w:left="119"/>
              <w:rPr>
                <w:sz w:val="23"/>
              </w:rPr>
            </w:pPr>
            <w:r>
              <w:rPr>
                <w:spacing w:val="2"/>
                <w:sz w:val="23"/>
              </w:rPr>
              <w:t xml:space="preserve">what </w:t>
            </w:r>
            <w:r>
              <w:rPr>
                <w:color w:val="666666"/>
                <w:sz w:val="23"/>
              </w:rPr>
              <w:t xml:space="preserve">= </w:t>
            </w:r>
            <w:r>
              <w:rPr>
                <w:spacing w:val="3"/>
                <w:sz w:val="23"/>
              </w:rPr>
              <w:t>add(age, subtract(height, multiply(weight,</w:t>
            </w:r>
            <w:r>
              <w:rPr>
                <w:spacing w:val="-87"/>
                <w:sz w:val="23"/>
              </w:rPr>
              <w:t xml:space="preserve"> </w:t>
            </w:r>
            <w:r>
              <w:rPr>
                <w:spacing w:val="2"/>
                <w:sz w:val="23"/>
              </w:rPr>
              <w:t xml:space="preserve">divide(iq, </w:t>
            </w:r>
            <w:r>
              <w:rPr>
                <w:color w:val="1F8050"/>
                <w:spacing w:val="2"/>
                <w:sz w:val="23"/>
              </w:rPr>
              <w:t>2</w:t>
            </w:r>
            <w:r>
              <w:rPr>
                <w:spacing w:val="2"/>
                <w:sz w:val="23"/>
              </w:rPr>
              <w:t>))))</w:t>
            </w:r>
          </w:p>
          <w:p>
            <w:pPr>
              <w:pStyle w:val="10"/>
              <w:rPr>
                <w:rFonts w:ascii="宋体"/>
                <w:sz w:val="22"/>
              </w:rPr>
            </w:pPr>
          </w:p>
          <w:p>
            <w:pPr>
              <w:pStyle w:val="10"/>
              <w:rPr>
                <w:rFonts w:ascii="宋体"/>
                <w:sz w:val="22"/>
              </w:rPr>
            </w:pPr>
          </w:p>
          <w:p>
            <w:pPr>
              <w:pStyle w:val="10"/>
              <w:rPr>
                <w:rFonts w:ascii="宋体"/>
                <w:sz w:val="18"/>
              </w:rPr>
            </w:pPr>
          </w:p>
          <w:p>
            <w:pPr>
              <w:pStyle w:val="10"/>
              <w:ind w:left="119"/>
              <w:jc w:val="both"/>
              <w:rPr>
                <w:sz w:val="23"/>
              </w:rPr>
            </w:pPr>
            <w:r>
              <w:rPr>
                <w:b/>
                <w:color w:val="006F1F"/>
                <w:spacing w:val="2"/>
                <w:sz w:val="23"/>
              </w:rPr>
              <w:t xml:space="preserve">print </w:t>
            </w:r>
            <w:r>
              <w:rPr>
                <w:color w:val="406F9F"/>
                <w:spacing w:val="2"/>
                <w:sz w:val="23"/>
              </w:rPr>
              <w:t xml:space="preserve">"That becomes: </w:t>
            </w:r>
            <w:r>
              <w:rPr>
                <w:color w:val="406F9F"/>
                <w:spacing w:val="5"/>
                <w:sz w:val="23"/>
              </w:rPr>
              <w:t>"</w:t>
            </w:r>
            <w:r>
              <w:rPr>
                <w:spacing w:val="5"/>
                <w:sz w:val="23"/>
              </w:rPr>
              <w:t xml:space="preserve">, </w:t>
            </w:r>
            <w:r>
              <w:rPr>
                <w:spacing w:val="2"/>
                <w:sz w:val="23"/>
              </w:rPr>
              <w:t xml:space="preserve">what, </w:t>
            </w:r>
            <w:r>
              <w:rPr>
                <w:color w:val="406F9F"/>
                <w:spacing w:val="2"/>
                <w:sz w:val="23"/>
              </w:rPr>
              <w:t xml:space="preserve">"Can you do </w:t>
            </w:r>
            <w:r>
              <w:rPr>
                <w:color w:val="406F9F"/>
                <w:sz w:val="23"/>
              </w:rPr>
              <w:t>it by</w:t>
            </w:r>
            <w:r>
              <w:rPr>
                <w:color w:val="406F9F"/>
                <w:spacing w:val="67"/>
                <w:sz w:val="23"/>
              </w:rPr>
              <w:t xml:space="preserve"> </w:t>
            </w:r>
            <w:r>
              <w:rPr>
                <w:color w:val="406F9F"/>
                <w:spacing w:val="2"/>
                <w:sz w:val="23"/>
              </w:rPr>
              <w:t>hand?"</w:t>
            </w:r>
          </w:p>
        </w:tc>
      </w:tr>
    </w:tbl>
    <w:p>
      <w:pPr>
        <w:pStyle w:val="5"/>
        <w:rPr>
          <w:sz w:val="20"/>
        </w:rPr>
      </w:pPr>
    </w:p>
    <w:p>
      <w:pPr>
        <w:pStyle w:val="5"/>
        <w:spacing w:before="3"/>
        <w:rPr>
          <w:sz w:val="17"/>
        </w:rPr>
      </w:pPr>
    </w:p>
    <w:p>
      <w:pPr>
        <w:spacing w:before="0" w:line="278" w:lineRule="auto"/>
        <w:ind w:left="1800" w:right="236" w:firstLine="0"/>
        <w:jc w:val="left"/>
        <w:rPr>
          <w:rFonts w:hint="eastAsia" w:ascii="宋体" w:eastAsia="宋体"/>
          <w:sz w:val="24"/>
        </w:rPr>
      </w:pPr>
      <w:r>
        <mc:AlternateContent>
          <mc:Choice Requires="wps">
            <w:drawing>
              <wp:anchor distT="0" distB="0" distL="114300" distR="114300" simplePos="0" relativeHeight="502995968" behindDoc="1" locked="0" layoutInCell="1" allowOverlap="1">
                <wp:simplePos x="0" y="0"/>
                <wp:positionH relativeFrom="page">
                  <wp:posOffset>5454015</wp:posOffset>
                </wp:positionH>
                <wp:positionV relativeFrom="paragraph">
                  <wp:posOffset>-1270</wp:posOffset>
                </wp:positionV>
                <wp:extent cx="652145" cy="198120"/>
                <wp:effectExtent l="0" t="0" r="8255" b="5080"/>
                <wp:wrapNone/>
                <wp:docPr id="810" name="矩形 156"/>
                <wp:cNvGraphicFramePr/>
                <a:graphic xmlns:a="http://schemas.openxmlformats.org/drawingml/2006/main">
                  <a:graphicData uri="http://schemas.microsoft.com/office/word/2010/wordprocessingShape">
                    <wps:wsp>
                      <wps:cNvSpPr/>
                      <wps:spPr>
                        <a:xfrm>
                          <a:off x="0" y="0"/>
                          <a:ext cx="652145" cy="198120"/>
                        </a:xfrm>
                        <a:prstGeom prst="rect">
                          <a:avLst/>
                        </a:prstGeom>
                        <a:solidFill>
                          <a:srgbClr val="F1F1F1"/>
                        </a:solidFill>
                        <a:ln w="9525">
                          <a:noFill/>
                        </a:ln>
                      </wps:spPr>
                      <wps:bodyPr upright="1"/>
                    </wps:wsp>
                  </a:graphicData>
                </a:graphic>
              </wp:anchor>
            </w:drawing>
          </mc:Choice>
          <mc:Fallback>
            <w:pict>
              <v:rect id="矩形 156" o:spid="_x0000_s1026" o:spt="1" style="position:absolute;left:0pt;margin-left:429.45pt;margin-top:-0.1pt;height:15.6pt;width:51.35pt;mso-position-horizontal-relative:page;z-index:-320512;mso-width-relative:page;mso-height-relative:page;" fillcolor="#F1F1F1" filled="t" stroked="f" coordsize="21600,21600" o:gfxdata="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OYyAC7YAAAACAEAAA8AAAAA&#10;AAAAAQAgAAAAIgAAAGRycy9kb3ducmV2LnhtbFBLAQIUABQAAAAIAIdO4kBSBxhXogEAAB0DAAAO&#10;AAAAAAAAAAEAIAAAACcBAABkcnMvZTJvRG9jLnhtbFBLBQYAAAAABgAGAFkBAAA7BQAAAAA=&#10;">
                <v:fill on="t" focussize="0,0"/>
                <v:stroke on="f"/>
                <v:imagedata o:title=""/>
                <o:lock v:ext="edit" aspectratio="f"/>
              </v:rect>
            </w:pict>
          </mc:Fallback>
        </mc:AlternateContent>
      </w:r>
      <w:r>
        <w:rPr>
          <w:rFonts w:hint="eastAsia" w:ascii="宋体" w:eastAsia="宋体"/>
          <w:spacing w:val="-3"/>
          <w:sz w:val="24"/>
        </w:rPr>
        <w:t xml:space="preserve">现在我们创建了我们自己的加减乘除数学函数： </w:t>
      </w:r>
      <w:r>
        <w:rPr>
          <w:color w:val="444444"/>
          <w:sz w:val="23"/>
          <w:shd w:val="clear" w:color="auto" w:fill="F1F1F1"/>
        </w:rPr>
        <w:t>add</w:t>
      </w:r>
      <w:r>
        <w:rPr>
          <w:rFonts w:ascii="Arial" w:eastAsia="Arial"/>
          <w:spacing w:val="1"/>
          <w:sz w:val="24"/>
        </w:rPr>
        <w:t xml:space="preserve">, </w:t>
      </w:r>
      <w:r>
        <w:rPr>
          <w:color w:val="444444"/>
          <w:sz w:val="23"/>
          <w:shd w:val="clear" w:color="auto" w:fill="F1F1F1"/>
        </w:rPr>
        <w:t>subtract</w:t>
      </w:r>
      <w:r>
        <w:rPr>
          <w:rFonts w:ascii="Arial" w:eastAsia="Arial"/>
          <w:spacing w:val="1"/>
          <w:sz w:val="24"/>
        </w:rPr>
        <w:t xml:space="preserve">, </w:t>
      </w:r>
      <w:r>
        <w:rPr>
          <w:color w:val="444444"/>
          <w:sz w:val="23"/>
        </w:rPr>
        <w:t>multiply</w:t>
      </w:r>
      <w:r>
        <w:rPr>
          <w:rFonts w:ascii="Arial" w:eastAsia="Arial"/>
          <w:spacing w:val="31"/>
          <w:sz w:val="24"/>
        </w:rPr>
        <w:t xml:space="preserve">, </w:t>
      </w:r>
      <w:r>
        <w:rPr>
          <w:rFonts w:hint="eastAsia" w:ascii="宋体" w:eastAsia="宋体"/>
          <w:sz w:val="24"/>
        </w:rPr>
        <w:t>以</w:t>
      </w:r>
      <w:r>
        <w:rPr>
          <w:rFonts w:hint="eastAsia" w:ascii="宋体" w:eastAsia="宋体"/>
          <w:spacing w:val="-25"/>
          <w:sz w:val="24"/>
        </w:rPr>
        <w:t xml:space="preserve">及 </w:t>
      </w:r>
      <w:r>
        <w:rPr>
          <w:color w:val="444444"/>
          <w:sz w:val="23"/>
          <w:shd w:val="clear" w:color="auto" w:fill="F1F1F1"/>
        </w:rPr>
        <w:t>divide</w:t>
      </w:r>
      <w:r>
        <w:rPr>
          <w:rFonts w:hint="eastAsia" w:ascii="宋体" w:eastAsia="宋体"/>
          <w:spacing w:val="-4"/>
          <w:sz w:val="24"/>
        </w:rPr>
        <w:t xml:space="preserve">。重要的是函数的最后一行，例如 </w:t>
      </w:r>
      <w:r>
        <w:rPr>
          <w:color w:val="444444"/>
          <w:spacing w:val="2"/>
          <w:sz w:val="23"/>
          <w:shd w:val="clear" w:color="auto" w:fill="F1F1F1"/>
        </w:rPr>
        <w:t>add</w:t>
      </w:r>
      <w:r>
        <w:rPr>
          <w:color w:val="444444"/>
          <w:spacing w:val="-46"/>
          <w:sz w:val="23"/>
        </w:rPr>
        <w:t xml:space="preserve"> </w:t>
      </w:r>
      <w:r>
        <w:rPr>
          <w:rFonts w:hint="eastAsia" w:ascii="宋体" w:eastAsia="宋体"/>
          <w:spacing w:val="-7"/>
          <w:sz w:val="24"/>
        </w:rPr>
        <w:t xml:space="preserve">的最后一行是 </w:t>
      </w:r>
      <w:r>
        <w:rPr>
          <w:color w:val="444444"/>
          <w:spacing w:val="3"/>
          <w:sz w:val="23"/>
          <w:shd w:val="clear" w:color="auto" w:fill="F1F1F1"/>
        </w:rPr>
        <w:t>return</w:t>
      </w:r>
      <w:r>
        <w:rPr>
          <w:color w:val="444444"/>
          <w:spacing w:val="18"/>
          <w:sz w:val="23"/>
          <w:shd w:val="clear" w:color="auto" w:fill="F1F1F1"/>
        </w:rPr>
        <w:t xml:space="preserve"> </w:t>
      </w:r>
      <w:r>
        <w:rPr>
          <w:color w:val="444444"/>
          <w:sz w:val="23"/>
          <w:shd w:val="clear" w:color="auto" w:fill="F1F1F1"/>
        </w:rPr>
        <w:t>a</w:t>
      </w:r>
      <w:r>
        <w:rPr>
          <w:color w:val="444444"/>
          <w:spacing w:val="8"/>
          <w:sz w:val="23"/>
          <w:shd w:val="clear" w:color="auto" w:fill="F1F1F1"/>
        </w:rPr>
        <w:t xml:space="preserve">+ </w:t>
      </w:r>
      <w:r>
        <w:rPr>
          <w:color w:val="444444"/>
          <w:spacing w:val="2"/>
          <w:sz w:val="23"/>
          <w:shd w:val="clear" w:color="auto" w:fill="F1F1F1"/>
        </w:rPr>
        <w:t>b</w:t>
      </w:r>
      <w:r>
        <w:rPr>
          <w:rFonts w:hint="eastAsia" w:ascii="宋体" w:eastAsia="宋体"/>
          <w:spacing w:val="2"/>
          <w:sz w:val="24"/>
        </w:rPr>
        <w:t xml:space="preserve">， </w:t>
      </w:r>
      <w:r>
        <w:rPr>
          <w:rFonts w:hint="eastAsia" w:ascii="宋体" w:eastAsia="宋体"/>
          <w:sz w:val="24"/>
        </w:rPr>
        <w:t>它实现的功能是这样的：</w:t>
      </w:r>
    </w:p>
    <w:p>
      <w:pPr>
        <w:pStyle w:val="5"/>
        <w:spacing w:before="7"/>
        <w:rPr>
          <w:sz w:val="18"/>
        </w:rPr>
      </w:pPr>
    </w:p>
    <w:p>
      <w:pPr>
        <w:pStyle w:val="9"/>
        <w:numPr>
          <w:ilvl w:val="0"/>
          <w:numId w:val="39"/>
        </w:numPr>
        <w:tabs>
          <w:tab w:val="left" w:pos="2521"/>
        </w:tabs>
        <w:spacing w:before="80" w:after="0" w:line="240" w:lineRule="auto"/>
        <w:ind w:left="2520" w:right="0" w:hanging="360"/>
        <w:jc w:val="left"/>
        <w:rPr>
          <w:sz w:val="21"/>
        </w:rPr>
      </w:pPr>
      <w:r>
        <w:rPr>
          <w:spacing w:val="-3"/>
          <w:sz w:val="21"/>
        </w:rPr>
        <w:t>我们调用函数时使用了两个参数：</w:t>
      </w:r>
      <w:r>
        <w:rPr>
          <w:color w:val="444444"/>
          <w:spacing w:val="-48"/>
          <w:sz w:val="21"/>
        </w:rPr>
        <w:t xml:space="preserve"> </w:t>
      </w:r>
      <w:r>
        <w:rPr>
          <w:rFonts w:ascii="Consolas" w:eastAsia="Consolas"/>
          <w:color w:val="444444"/>
          <w:sz w:val="23"/>
          <w:shd w:val="clear" w:color="auto" w:fill="F1F1F1"/>
        </w:rPr>
        <w:t>a</w:t>
      </w:r>
      <w:r>
        <w:rPr>
          <w:rFonts w:ascii="Consolas" w:eastAsia="Consolas"/>
          <w:color w:val="444444"/>
          <w:spacing w:val="-66"/>
          <w:sz w:val="23"/>
        </w:rPr>
        <w:t xml:space="preserve"> </w:t>
      </w:r>
      <w:r>
        <w:rPr>
          <w:sz w:val="21"/>
        </w:rPr>
        <w:t>和</w:t>
      </w:r>
      <w:r>
        <w:rPr>
          <w:color w:val="444444"/>
          <w:spacing w:val="-47"/>
          <w:sz w:val="21"/>
        </w:rPr>
        <w:t xml:space="preserve"> </w:t>
      </w:r>
      <w:r>
        <w:rPr>
          <w:rFonts w:ascii="Consolas" w:eastAsia="Consolas"/>
          <w:color w:val="444444"/>
          <w:sz w:val="23"/>
          <w:shd w:val="clear" w:color="auto" w:fill="F1F1F1"/>
        </w:rPr>
        <w:t>b</w:t>
      </w:r>
      <w:r>
        <w:rPr>
          <w:rFonts w:ascii="Consolas" w:eastAsia="Consolas"/>
          <w:color w:val="444444"/>
          <w:spacing w:val="-68"/>
          <w:sz w:val="23"/>
        </w:rPr>
        <w:t xml:space="preserve"> </w:t>
      </w:r>
      <w:r>
        <w:rPr>
          <w:sz w:val="21"/>
        </w:rPr>
        <w:t>。</w:t>
      </w:r>
    </w:p>
    <w:p>
      <w:pPr>
        <w:pStyle w:val="9"/>
        <w:numPr>
          <w:ilvl w:val="0"/>
          <w:numId w:val="39"/>
        </w:numPr>
        <w:tabs>
          <w:tab w:val="left" w:pos="2521"/>
        </w:tabs>
        <w:spacing w:before="86" w:after="0" w:line="240" w:lineRule="auto"/>
        <w:ind w:left="2520" w:right="0" w:hanging="360"/>
        <w:jc w:val="left"/>
        <w:rPr>
          <w:sz w:val="21"/>
        </w:rPr>
      </w:pPr>
      <w:r>
        <w:rPr>
          <w:spacing w:val="-3"/>
          <w:sz w:val="21"/>
        </w:rPr>
        <w:t>我们打印出这个函数的功能，这里就是计算加法</w:t>
      </w:r>
      <w:r>
        <w:rPr>
          <w:sz w:val="21"/>
        </w:rPr>
        <w:t>（</w:t>
      </w:r>
      <w:r>
        <w:rPr>
          <w:rFonts w:ascii="Arial" w:eastAsia="Arial"/>
          <w:sz w:val="21"/>
        </w:rPr>
        <w:t>adding</w:t>
      </w:r>
      <w:r>
        <w:rPr>
          <w:sz w:val="21"/>
        </w:rPr>
        <w:t>）</w:t>
      </w:r>
    </w:p>
    <w:p>
      <w:pPr>
        <w:pStyle w:val="9"/>
        <w:numPr>
          <w:ilvl w:val="0"/>
          <w:numId w:val="39"/>
        </w:numPr>
        <w:tabs>
          <w:tab w:val="left" w:pos="2521"/>
        </w:tabs>
        <w:spacing w:before="87" w:after="0" w:line="314" w:lineRule="auto"/>
        <w:ind w:left="2520" w:right="250" w:hanging="360"/>
        <w:jc w:val="left"/>
        <w:rPr>
          <w:rFonts w:ascii="Arial" w:hAnsi="Arial" w:eastAsia="Arial"/>
          <w:sz w:val="21"/>
        </w:rPr>
      </w:pPr>
      <w:r>
        <w:rPr>
          <w:spacing w:val="-2"/>
          <w:sz w:val="21"/>
        </w:rPr>
        <w:t xml:space="preserve">接下来我们告诉 </w:t>
      </w:r>
      <w:r>
        <w:rPr>
          <w:rFonts w:ascii="Arial" w:hAnsi="Arial" w:eastAsia="Arial"/>
          <w:sz w:val="21"/>
        </w:rPr>
        <w:t>Python</w:t>
      </w:r>
      <w:r>
        <w:rPr>
          <w:rFonts w:ascii="Arial" w:hAnsi="Arial" w:eastAsia="Arial"/>
          <w:spacing w:val="46"/>
          <w:sz w:val="21"/>
        </w:rPr>
        <w:t xml:space="preserve"> </w:t>
      </w:r>
      <w:r>
        <w:rPr>
          <w:spacing w:val="-10"/>
          <w:sz w:val="21"/>
        </w:rPr>
        <w:t>让它做某个回传的动作：我们将</w:t>
      </w:r>
      <w:r>
        <w:rPr>
          <w:color w:val="444444"/>
          <w:spacing w:val="-45"/>
          <w:sz w:val="21"/>
        </w:rPr>
        <w:t xml:space="preserve"> </w:t>
      </w:r>
      <w:r>
        <w:rPr>
          <w:rFonts w:ascii="Consolas" w:hAnsi="Consolas" w:eastAsia="Consolas"/>
          <w:color w:val="444444"/>
          <w:sz w:val="23"/>
          <w:shd w:val="clear" w:color="auto" w:fill="F1F1F1"/>
        </w:rPr>
        <w:t>a</w:t>
      </w:r>
      <w:r>
        <w:rPr>
          <w:rFonts w:ascii="Consolas" w:hAnsi="Consolas" w:eastAsia="Consolas"/>
          <w:color w:val="444444"/>
          <w:spacing w:val="5"/>
          <w:sz w:val="23"/>
          <w:shd w:val="clear" w:color="auto" w:fill="F1F1F1"/>
        </w:rPr>
        <w:t xml:space="preserve"> + </w:t>
      </w:r>
      <w:r>
        <w:rPr>
          <w:rFonts w:ascii="Consolas" w:hAnsi="Consolas" w:eastAsia="Consolas"/>
          <w:color w:val="444444"/>
          <w:sz w:val="23"/>
          <w:shd w:val="clear" w:color="auto" w:fill="F1F1F1"/>
        </w:rPr>
        <w:t>b</w:t>
      </w:r>
      <w:r>
        <w:rPr>
          <w:rFonts w:ascii="Consolas" w:hAnsi="Consolas" w:eastAsia="Consolas"/>
          <w:color w:val="444444"/>
          <w:spacing w:val="-64"/>
          <w:sz w:val="23"/>
        </w:rPr>
        <w:t xml:space="preserve"> </w:t>
      </w:r>
      <w:r>
        <w:rPr>
          <w:spacing w:val="-3"/>
          <w:sz w:val="21"/>
        </w:rPr>
        <w:t>的值返回</w:t>
      </w:r>
      <w:r>
        <w:rPr>
          <w:rFonts w:ascii="Arial" w:hAnsi="Arial" w:eastAsia="Arial"/>
          <w:sz w:val="21"/>
        </w:rPr>
        <w:t>(return)</w:t>
      </w:r>
      <w:r>
        <w:rPr>
          <w:sz w:val="21"/>
        </w:rPr>
        <w:t>。</w:t>
      </w:r>
      <w:r>
        <w:rPr>
          <w:spacing w:val="-3"/>
          <w:sz w:val="21"/>
        </w:rPr>
        <w:t>或者你可以这么说：</w:t>
      </w:r>
      <w:r>
        <w:rPr>
          <w:rFonts w:ascii="Arial" w:hAnsi="Arial" w:eastAsia="Arial"/>
          <w:sz w:val="21"/>
        </w:rPr>
        <w:t>“</w:t>
      </w:r>
      <w:r>
        <w:rPr>
          <w:sz w:val="21"/>
        </w:rPr>
        <w:t>我将</w:t>
      </w:r>
      <w:r>
        <w:rPr>
          <w:color w:val="444444"/>
          <w:spacing w:val="-50"/>
          <w:sz w:val="21"/>
        </w:rPr>
        <w:t xml:space="preserve"> </w:t>
      </w:r>
      <w:r>
        <w:rPr>
          <w:rFonts w:ascii="Consolas" w:hAnsi="Consolas" w:eastAsia="Consolas"/>
          <w:color w:val="444444"/>
          <w:sz w:val="23"/>
          <w:shd w:val="clear" w:color="auto" w:fill="F1F1F1"/>
        </w:rPr>
        <w:t>a</w:t>
      </w:r>
      <w:r>
        <w:rPr>
          <w:rFonts w:ascii="Consolas" w:hAnsi="Consolas" w:eastAsia="Consolas"/>
          <w:color w:val="444444"/>
          <w:spacing w:val="-65"/>
          <w:sz w:val="23"/>
        </w:rPr>
        <w:t xml:space="preserve"> </w:t>
      </w:r>
      <w:r>
        <w:rPr>
          <w:sz w:val="21"/>
        </w:rPr>
        <w:t>和</w:t>
      </w:r>
      <w:r>
        <w:rPr>
          <w:color w:val="444444"/>
          <w:spacing w:val="-48"/>
          <w:sz w:val="21"/>
        </w:rPr>
        <w:t xml:space="preserve"> </w:t>
      </w:r>
      <w:r>
        <w:rPr>
          <w:rFonts w:ascii="Consolas" w:hAnsi="Consolas" w:eastAsia="Consolas"/>
          <w:color w:val="444444"/>
          <w:sz w:val="23"/>
          <w:shd w:val="clear" w:color="auto" w:fill="F1F1F1"/>
        </w:rPr>
        <w:t>b</w:t>
      </w:r>
      <w:r>
        <w:rPr>
          <w:rFonts w:ascii="Consolas" w:hAnsi="Consolas" w:eastAsia="Consolas"/>
          <w:color w:val="444444"/>
          <w:spacing w:val="-65"/>
          <w:sz w:val="23"/>
        </w:rPr>
        <w:t xml:space="preserve"> </w:t>
      </w:r>
      <w:r>
        <w:rPr>
          <w:spacing w:val="-3"/>
          <w:sz w:val="21"/>
        </w:rPr>
        <w:t>加起来，再把结果返回。</w:t>
      </w:r>
      <w:r>
        <w:rPr>
          <w:rFonts w:ascii="Arial" w:hAnsi="Arial" w:eastAsia="Arial"/>
          <w:sz w:val="21"/>
        </w:rPr>
        <w:t>”</w:t>
      </w:r>
    </w:p>
    <w:p>
      <w:pPr>
        <w:pStyle w:val="9"/>
        <w:numPr>
          <w:ilvl w:val="0"/>
          <w:numId w:val="39"/>
        </w:numPr>
        <w:tabs>
          <w:tab w:val="left" w:pos="2521"/>
        </w:tabs>
        <w:spacing w:before="2" w:after="0" w:line="319" w:lineRule="auto"/>
        <w:ind w:left="2520" w:right="353" w:hanging="360"/>
        <w:jc w:val="left"/>
        <w:rPr>
          <w:sz w:val="21"/>
        </w:rPr>
      </w:pPr>
      <w:r>
        <w:rPr>
          <w:rFonts w:ascii="Arial" w:eastAsia="Arial"/>
          <w:sz w:val="21"/>
        </w:rPr>
        <w:t>Python</w:t>
      </w:r>
      <w:r>
        <w:rPr>
          <w:rFonts w:ascii="Arial" w:eastAsia="Arial"/>
          <w:spacing w:val="52"/>
          <w:sz w:val="21"/>
        </w:rPr>
        <w:t xml:space="preserve"> </w:t>
      </w:r>
      <w:r>
        <w:rPr>
          <w:spacing w:val="-5"/>
          <w:sz w:val="21"/>
        </w:rPr>
        <w:t>将两个数字相加，然后当函数结束的时候，它就可以将</w:t>
      </w:r>
      <w:r>
        <w:rPr>
          <w:color w:val="444444"/>
          <w:spacing w:val="-46"/>
          <w:sz w:val="21"/>
        </w:rPr>
        <w:t xml:space="preserve"> </w:t>
      </w:r>
      <w:r>
        <w:rPr>
          <w:rFonts w:ascii="Consolas" w:eastAsia="Consolas"/>
          <w:color w:val="444444"/>
          <w:sz w:val="23"/>
          <w:shd w:val="clear" w:color="auto" w:fill="F1F1F1"/>
        </w:rPr>
        <w:t>a</w:t>
      </w:r>
      <w:r>
        <w:rPr>
          <w:rFonts w:ascii="Consolas" w:eastAsia="Consolas"/>
          <w:color w:val="444444"/>
          <w:spacing w:val="8"/>
          <w:sz w:val="23"/>
          <w:shd w:val="clear" w:color="auto" w:fill="F1F1F1"/>
        </w:rPr>
        <w:t xml:space="preserve"> + </w:t>
      </w:r>
      <w:r>
        <w:rPr>
          <w:rFonts w:ascii="Consolas" w:eastAsia="Consolas"/>
          <w:color w:val="444444"/>
          <w:sz w:val="23"/>
          <w:shd w:val="clear" w:color="auto" w:fill="F1F1F1"/>
        </w:rPr>
        <w:t>b</w:t>
      </w:r>
      <w:r>
        <w:rPr>
          <w:rFonts w:ascii="Consolas" w:eastAsia="Consolas"/>
          <w:color w:val="444444"/>
          <w:spacing w:val="-62"/>
          <w:sz w:val="23"/>
        </w:rPr>
        <w:t xml:space="preserve"> </w:t>
      </w:r>
      <w:r>
        <w:rPr>
          <w:spacing w:val="-3"/>
          <w:sz w:val="21"/>
        </w:rPr>
        <w:t>的结果赋予一个变量。</w:t>
      </w:r>
    </w:p>
    <w:p>
      <w:pPr>
        <w:pStyle w:val="5"/>
        <w:spacing w:before="8"/>
        <w:rPr>
          <w:sz w:val="18"/>
        </w:rPr>
      </w:pPr>
    </w:p>
    <w:p>
      <w:pPr>
        <w:pStyle w:val="5"/>
        <w:spacing w:line="278" w:lineRule="auto"/>
        <w:ind w:left="1800" w:right="237"/>
      </w:pPr>
      <w:r>
        <w:rPr>
          <w:spacing w:val="-6"/>
        </w:rPr>
        <w:t>和本书里的很多其他东西一样，你要慢慢消化这些内容，一步一步执行下去，追</w:t>
      </w:r>
      <w:r>
        <w:rPr>
          <w:spacing w:val="-18"/>
        </w:rPr>
        <w:t xml:space="preserve">踪一下究竟发生了什么。为了帮助你理解，本节的加分习题将让你解决一个迷题， </w:t>
      </w:r>
      <w:r>
        <w:t>并且让你学到点比较酷的东西。</w:t>
      </w:r>
    </w:p>
    <w:p>
      <w:pPr>
        <w:spacing w:after="0" w:line="278" w:lineRule="auto"/>
        <w:sectPr>
          <w:pgSz w:w="11910" w:h="16840"/>
          <w:pgMar w:top="1420" w:right="1440" w:bottom="1380" w:left="0" w:header="0" w:footer="1040" w:gutter="0"/>
        </w:sectPr>
      </w:pPr>
    </w:p>
    <w:p>
      <w:pPr>
        <w:pStyle w:val="3"/>
        <w:spacing w:before="27"/>
      </w:pPr>
      <w:bookmarkStart w:id="81" w:name="你应该看到的结果"/>
      <w:bookmarkEnd w:id="81"/>
      <w:r>
        <w:rPr>
          <w:color w:val="465157"/>
        </w:rPr>
        <w:t>你应该看到的结果</w:t>
      </w:r>
    </w:p>
    <w:p>
      <w:pPr>
        <w:pStyle w:val="5"/>
        <w:spacing w:before="7"/>
        <w:rPr>
          <w:b/>
          <w:sz w:val="23"/>
        </w:rPr>
      </w:pPr>
      <w:r>
        <mc:AlternateContent>
          <mc:Choice Requires="wpg">
            <w:drawing>
              <wp:anchor distT="0" distB="0" distL="0" distR="0" simplePos="0" relativeHeight="2048" behindDoc="0" locked="0" layoutInCell="1" allowOverlap="1">
                <wp:simplePos x="0" y="0"/>
                <wp:positionH relativeFrom="page">
                  <wp:posOffset>1344295</wp:posOffset>
                </wp:positionH>
                <wp:positionV relativeFrom="paragraph">
                  <wp:posOffset>221615</wp:posOffset>
                </wp:positionV>
                <wp:extent cx="4873625" cy="1137285"/>
                <wp:effectExtent l="0" t="0" r="3175" b="5715"/>
                <wp:wrapTopAndBottom/>
                <wp:docPr id="57" name="组合 157"/>
                <wp:cNvGraphicFramePr/>
                <a:graphic xmlns:a="http://schemas.openxmlformats.org/drawingml/2006/main">
                  <a:graphicData uri="http://schemas.microsoft.com/office/word/2010/wordprocessingGroup">
                    <wpg:wgp>
                      <wpg:cNvGrpSpPr/>
                      <wpg:grpSpPr>
                        <a:xfrm>
                          <a:off x="0" y="0"/>
                          <a:ext cx="4873625" cy="1137285"/>
                          <a:chOff x="2117" y="349"/>
                          <a:chExt cx="7675" cy="1791"/>
                        </a:xfrm>
                      </wpg:grpSpPr>
                      <wps:wsp>
                        <wps:cNvPr id="53" name="直线 158"/>
                        <wps:cNvSpPr/>
                        <wps:spPr>
                          <a:xfrm>
                            <a:off x="2132" y="356"/>
                            <a:ext cx="7645" cy="0"/>
                          </a:xfrm>
                          <a:prstGeom prst="line">
                            <a:avLst/>
                          </a:prstGeom>
                          <a:ln w="9144" cap="flat" cmpd="sng">
                            <a:solidFill>
                              <a:srgbClr val="CCCCCC"/>
                            </a:solidFill>
                            <a:prstDash val="solid"/>
                            <a:headEnd type="none" w="med" len="med"/>
                            <a:tailEnd type="none" w="med" len="med"/>
                          </a:ln>
                        </wps:spPr>
                        <wps:bodyPr upright="1"/>
                      </wps:wsp>
                      <wps:wsp>
                        <wps:cNvPr id="54" name="直线 159"/>
                        <wps:cNvSpPr/>
                        <wps:spPr>
                          <a:xfrm>
                            <a:off x="2124" y="349"/>
                            <a:ext cx="0" cy="1790"/>
                          </a:xfrm>
                          <a:prstGeom prst="line">
                            <a:avLst/>
                          </a:prstGeom>
                          <a:ln w="9144" cap="flat" cmpd="sng">
                            <a:solidFill>
                              <a:srgbClr val="CCCCCC"/>
                            </a:solidFill>
                            <a:prstDash val="solid"/>
                            <a:headEnd type="none" w="med" len="med"/>
                            <a:tailEnd type="none" w="med" len="med"/>
                          </a:ln>
                        </wps:spPr>
                        <wps:bodyPr upright="1"/>
                      </wps:wsp>
                      <wps:wsp>
                        <wps:cNvPr id="55" name="直线 160"/>
                        <wps:cNvSpPr/>
                        <wps:spPr>
                          <a:xfrm>
                            <a:off x="9784" y="349"/>
                            <a:ext cx="0" cy="1790"/>
                          </a:xfrm>
                          <a:prstGeom prst="line">
                            <a:avLst/>
                          </a:prstGeom>
                          <a:ln w="9144" cap="flat" cmpd="sng">
                            <a:solidFill>
                              <a:srgbClr val="CCCCCC"/>
                            </a:solidFill>
                            <a:prstDash val="solid"/>
                            <a:headEnd type="none" w="med" len="med"/>
                            <a:tailEnd type="none" w="med" len="med"/>
                          </a:ln>
                        </wps:spPr>
                        <wps:bodyPr upright="1"/>
                      </wps:wsp>
                      <wps:wsp>
                        <wps:cNvPr id="56" name="文本框 161"/>
                        <wps:cNvSpPr txBox="1"/>
                        <wps:spPr>
                          <a:xfrm>
                            <a:off x="2131" y="363"/>
                            <a:ext cx="7646" cy="1776"/>
                          </a:xfrm>
                          <a:prstGeom prst="rect">
                            <a:avLst/>
                          </a:prstGeom>
                          <a:solidFill>
                            <a:srgbClr val="EDEDED"/>
                          </a:solidFill>
                          <a:ln w="9525">
                            <a:noFill/>
                          </a:ln>
                        </wps:spPr>
                        <wps:txbx>
                          <w:txbxContent>
                            <w:p>
                              <w:pPr>
                                <w:spacing w:before="143"/>
                                <w:ind w:left="148" w:right="0" w:firstLine="0"/>
                                <w:jc w:val="left"/>
                                <w:rPr>
                                  <w:sz w:val="23"/>
                                </w:rPr>
                              </w:pPr>
                              <w:r>
                                <w:rPr>
                                  <w:b/>
                                  <w:color w:val="C55D09"/>
                                  <w:sz w:val="23"/>
                                </w:rPr>
                                <w:t xml:space="preserve">$ </w:t>
                              </w:r>
                              <w:r>
                                <w:rPr>
                                  <w:sz w:val="23"/>
                                </w:rPr>
                                <w:t>python ex21.py</w:t>
                              </w:r>
                            </w:p>
                            <w:p>
                              <w:pPr>
                                <w:spacing w:before="11" w:line="240" w:lineRule="auto"/>
                                <w:rPr>
                                  <w:rFonts w:ascii="宋体"/>
                                  <w:b/>
                                  <w:sz w:val="21"/>
                                </w:rPr>
                              </w:pPr>
                            </w:p>
                            <w:p>
                              <w:pPr>
                                <w:spacing w:before="1" w:line="491" w:lineRule="auto"/>
                                <w:ind w:left="148" w:right="1953" w:firstLine="0"/>
                                <w:jc w:val="left"/>
                                <w:rPr>
                                  <w:sz w:val="23"/>
                                </w:rPr>
                              </w:pPr>
                              <w:r>
                                <w:rPr>
                                  <w:color w:val="2F2F2F"/>
                                  <w:sz w:val="23"/>
                                </w:rPr>
                                <w:t>Let's do some math with just functions! ADDING 30 + 5</w:t>
                              </w:r>
                            </w:p>
                          </w:txbxContent>
                        </wps:txbx>
                        <wps:bodyPr lIns="0" tIns="0" rIns="0" bIns="0" upright="1"/>
                      </wps:wsp>
                    </wpg:wgp>
                  </a:graphicData>
                </a:graphic>
              </wp:anchor>
            </w:drawing>
          </mc:Choice>
          <mc:Fallback>
            <w:pict>
              <v:group id="组合 157" o:spid="_x0000_s1026" o:spt="203" style="position:absolute;left:0pt;margin-left:105.85pt;margin-top:17.45pt;height:89.55pt;width:383.75pt;mso-position-horizontal-relative:page;mso-wrap-distance-bottom:0pt;mso-wrap-distance-top:0pt;z-index:2048;mso-width-relative:page;mso-height-relative:page;" coordorigin="2117,349" coordsize="7675,1791" o:gfxdata="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AAAAAGRycy9QSwECFAAUAAAACACHTuJAJJrwttoAAAAK&#10;AQAADwAAAAAAAAABACAAAAAiAAAAZHJzL2Rvd25yZXYueG1sUEsBAhQAFAAAAAgAh07iQAnCgo/+&#10;AgAAkgoAAA4AAAAAAAAAAQAgAAAAKQEAAGRycy9lMm9Eb2MueG1sUEsFBgAAAAAGAAYAWQEAAJkG&#10;AAAAAA==&#10;">
                <o:lock v:ext="edit" aspectratio="f"/>
                <v:line id="直线 158" o:spid="_x0000_s1026" o:spt="20" style="position:absolute;left:2132;top:356;height:0;width:7645;" filled="f" stroked="t" coordsize="21600,21600" o:gfxdata="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HKoXvQAA&#10;ANs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59" o:spid="_x0000_s1026" o:spt="20" style="position:absolute;left:2124;top:349;height:1790;width:0;" filled="f" stroked="t" coordsize="21600,21600" o:gfxdata="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UyY74A&#10;AADb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160" o:spid="_x0000_s1026" o:spt="20" style="position:absolute;left:9784;top:349;height:1790;width:0;" filled="f" stroked="t" coordsize="21600,21600" o:gfxdata="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5l/i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shape id="文本框 161" o:spid="_x0000_s1026" o:spt="202" type="#_x0000_t202" style="position:absolute;left:2131;top:363;height:1776;width:7646;" fillcolor="#EDEDED" filled="t" stroked="f" coordsize="21600,21600" o:gfxdata="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ibUZ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ex21.py</w:t>
                        </w:r>
                      </w:p>
                      <w:p>
                        <w:pPr>
                          <w:spacing w:before="11" w:line="240" w:lineRule="auto"/>
                          <w:rPr>
                            <w:rFonts w:ascii="宋体"/>
                            <w:b/>
                            <w:sz w:val="21"/>
                          </w:rPr>
                        </w:pPr>
                      </w:p>
                      <w:p>
                        <w:pPr>
                          <w:spacing w:before="1" w:line="491" w:lineRule="auto"/>
                          <w:ind w:left="148" w:right="1953" w:firstLine="0"/>
                          <w:jc w:val="left"/>
                          <w:rPr>
                            <w:sz w:val="23"/>
                          </w:rPr>
                        </w:pPr>
                        <w:r>
                          <w:rPr>
                            <w:color w:val="2F2F2F"/>
                            <w:sz w:val="23"/>
                          </w:rPr>
                          <w:t>Let's do some math with just functions! ADDING 30 + 5</w:t>
                        </w:r>
                      </w:p>
                    </w:txbxContent>
                  </v:textbox>
                </v:shape>
                <w10:wrap type="topAndBottom"/>
              </v:group>
            </w:pict>
          </mc:Fallback>
        </mc:AlternateContent>
      </w:r>
    </w:p>
    <w:p>
      <w:pPr>
        <w:pStyle w:val="5"/>
        <w:spacing w:before="12"/>
        <w:rPr>
          <w:b/>
          <w:sz w:val="6"/>
        </w:rPr>
      </w:pPr>
    </w:p>
    <w:p>
      <w:pPr>
        <w:pStyle w:val="5"/>
        <w:ind w:left="2116"/>
        <w:rPr>
          <w:sz w:val="20"/>
        </w:rPr>
      </w:pPr>
      <w:r>
        <w:rPr>
          <w:sz w:val="20"/>
        </w:rPr>
        <mc:AlternateContent>
          <mc:Choice Requires="wpg">
            <w:drawing>
              <wp:inline distT="0" distB="0" distL="114300" distR="114300">
                <wp:extent cx="4873625" cy="3790950"/>
                <wp:effectExtent l="635" t="0" r="2540" b="6350"/>
                <wp:docPr id="433" name="组合 162"/>
                <wp:cNvGraphicFramePr/>
                <a:graphic xmlns:a="http://schemas.openxmlformats.org/drawingml/2006/main">
                  <a:graphicData uri="http://schemas.microsoft.com/office/word/2010/wordprocessingGroup">
                    <wpg:wgp>
                      <wpg:cNvGrpSpPr/>
                      <wpg:grpSpPr>
                        <a:xfrm>
                          <a:off x="0" y="0"/>
                          <a:ext cx="4873625" cy="3790950"/>
                          <a:chOff x="0" y="0"/>
                          <a:chExt cx="7675" cy="5970"/>
                        </a:xfrm>
                      </wpg:grpSpPr>
                      <wps:wsp>
                        <wps:cNvPr id="409" name="直线 163"/>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410" name="直线 164"/>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411" name="直线 165"/>
                        <wps:cNvSpPr/>
                        <wps:spPr>
                          <a:xfrm>
                            <a:off x="7" y="1104"/>
                            <a:ext cx="0" cy="552"/>
                          </a:xfrm>
                          <a:prstGeom prst="line">
                            <a:avLst/>
                          </a:prstGeom>
                          <a:ln w="9144" cap="flat" cmpd="sng">
                            <a:solidFill>
                              <a:srgbClr val="CCCCCC"/>
                            </a:solidFill>
                            <a:prstDash val="solid"/>
                            <a:headEnd type="none" w="med" len="med"/>
                            <a:tailEnd type="none" w="med" len="med"/>
                          </a:ln>
                        </wps:spPr>
                        <wps:bodyPr upright="1"/>
                      </wps:wsp>
                      <wps:wsp>
                        <wps:cNvPr id="412" name="直线 166"/>
                        <wps:cNvSpPr/>
                        <wps:spPr>
                          <a:xfrm>
                            <a:off x="7" y="1656"/>
                            <a:ext cx="0" cy="552"/>
                          </a:xfrm>
                          <a:prstGeom prst="line">
                            <a:avLst/>
                          </a:prstGeom>
                          <a:ln w="9144" cap="flat" cmpd="sng">
                            <a:solidFill>
                              <a:srgbClr val="CCCCCC"/>
                            </a:solidFill>
                            <a:prstDash val="solid"/>
                            <a:headEnd type="none" w="med" len="med"/>
                            <a:tailEnd type="none" w="med" len="med"/>
                          </a:ln>
                        </wps:spPr>
                        <wps:bodyPr upright="1"/>
                      </wps:wsp>
                      <wps:wsp>
                        <wps:cNvPr id="413" name="直线 167"/>
                        <wps:cNvSpPr/>
                        <wps:spPr>
                          <a:xfrm>
                            <a:off x="7" y="2208"/>
                            <a:ext cx="0" cy="552"/>
                          </a:xfrm>
                          <a:prstGeom prst="line">
                            <a:avLst/>
                          </a:prstGeom>
                          <a:ln w="9144" cap="flat" cmpd="sng">
                            <a:solidFill>
                              <a:srgbClr val="CCCCCC"/>
                            </a:solidFill>
                            <a:prstDash val="solid"/>
                            <a:headEnd type="none" w="med" len="med"/>
                            <a:tailEnd type="none" w="med" len="med"/>
                          </a:ln>
                        </wps:spPr>
                        <wps:bodyPr upright="1"/>
                      </wps:wsp>
                      <wps:wsp>
                        <wps:cNvPr id="414" name="直线 168"/>
                        <wps:cNvSpPr/>
                        <wps:spPr>
                          <a:xfrm>
                            <a:off x="7" y="2760"/>
                            <a:ext cx="0" cy="552"/>
                          </a:xfrm>
                          <a:prstGeom prst="line">
                            <a:avLst/>
                          </a:prstGeom>
                          <a:ln w="9144" cap="flat" cmpd="sng">
                            <a:solidFill>
                              <a:srgbClr val="CCCCCC"/>
                            </a:solidFill>
                            <a:prstDash val="solid"/>
                            <a:headEnd type="none" w="med" len="med"/>
                            <a:tailEnd type="none" w="med" len="med"/>
                          </a:ln>
                        </wps:spPr>
                        <wps:bodyPr upright="1"/>
                      </wps:wsp>
                      <wps:wsp>
                        <wps:cNvPr id="415" name="直线 169"/>
                        <wps:cNvSpPr/>
                        <wps:spPr>
                          <a:xfrm>
                            <a:off x="7" y="3312"/>
                            <a:ext cx="0" cy="553"/>
                          </a:xfrm>
                          <a:prstGeom prst="line">
                            <a:avLst/>
                          </a:prstGeom>
                          <a:ln w="9144" cap="flat" cmpd="sng">
                            <a:solidFill>
                              <a:srgbClr val="CCCCCC"/>
                            </a:solidFill>
                            <a:prstDash val="solid"/>
                            <a:headEnd type="none" w="med" len="med"/>
                            <a:tailEnd type="none" w="med" len="med"/>
                          </a:ln>
                        </wps:spPr>
                        <wps:bodyPr upright="1"/>
                      </wps:wsp>
                      <wps:wsp>
                        <wps:cNvPr id="416" name="直线 170"/>
                        <wps:cNvSpPr/>
                        <wps:spPr>
                          <a:xfrm>
                            <a:off x="7" y="3865"/>
                            <a:ext cx="0" cy="552"/>
                          </a:xfrm>
                          <a:prstGeom prst="line">
                            <a:avLst/>
                          </a:prstGeom>
                          <a:ln w="9144" cap="flat" cmpd="sng">
                            <a:solidFill>
                              <a:srgbClr val="CCCCCC"/>
                            </a:solidFill>
                            <a:prstDash val="solid"/>
                            <a:headEnd type="none" w="med" len="med"/>
                            <a:tailEnd type="none" w="med" len="med"/>
                          </a:ln>
                        </wps:spPr>
                        <wps:bodyPr upright="1"/>
                      </wps:wsp>
                      <wps:wsp>
                        <wps:cNvPr id="417" name="直线 171"/>
                        <wps:cNvSpPr/>
                        <wps:spPr>
                          <a:xfrm>
                            <a:off x="7" y="4417"/>
                            <a:ext cx="0" cy="552"/>
                          </a:xfrm>
                          <a:prstGeom prst="line">
                            <a:avLst/>
                          </a:prstGeom>
                          <a:ln w="9144" cap="flat" cmpd="sng">
                            <a:solidFill>
                              <a:srgbClr val="CCCCCC"/>
                            </a:solidFill>
                            <a:prstDash val="solid"/>
                            <a:headEnd type="none" w="med" len="med"/>
                            <a:tailEnd type="none" w="med" len="med"/>
                          </a:ln>
                        </wps:spPr>
                        <wps:bodyPr upright="1"/>
                      </wps:wsp>
                      <wps:wsp>
                        <wps:cNvPr id="418" name="直线 172"/>
                        <wps:cNvSpPr/>
                        <wps:spPr>
                          <a:xfrm>
                            <a:off x="7" y="4969"/>
                            <a:ext cx="0" cy="552"/>
                          </a:xfrm>
                          <a:prstGeom prst="line">
                            <a:avLst/>
                          </a:prstGeom>
                          <a:ln w="9144" cap="flat" cmpd="sng">
                            <a:solidFill>
                              <a:srgbClr val="CCCCCC"/>
                            </a:solidFill>
                            <a:prstDash val="solid"/>
                            <a:headEnd type="none" w="med" len="med"/>
                            <a:tailEnd type="none" w="med" len="med"/>
                          </a:ln>
                        </wps:spPr>
                        <wps:bodyPr upright="1"/>
                      </wps:wsp>
                      <wps:wsp>
                        <wps:cNvPr id="419" name="直线 173"/>
                        <wps:cNvSpPr/>
                        <wps:spPr>
                          <a:xfrm>
                            <a:off x="14" y="5962"/>
                            <a:ext cx="7646" cy="0"/>
                          </a:xfrm>
                          <a:prstGeom prst="line">
                            <a:avLst/>
                          </a:prstGeom>
                          <a:ln w="9144" cap="flat" cmpd="sng">
                            <a:solidFill>
                              <a:srgbClr val="CCCCCC"/>
                            </a:solidFill>
                            <a:prstDash val="solid"/>
                            <a:headEnd type="none" w="med" len="med"/>
                            <a:tailEnd type="none" w="med" len="med"/>
                          </a:ln>
                        </wps:spPr>
                        <wps:bodyPr upright="1"/>
                      </wps:wsp>
                      <wps:wsp>
                        <wps:cNvPr id="420" name="直线 174"/>
                        <wps:cNvSpPr/>
                        <wps:spPr>
                          <a:xfrm>
                            <a:off x="7" y="5521"/>
                            <a:ext cx="0" cy="449"/>
                          </a:xfrm>
                          <a:prstGeom prst="line">
                            <a:avLst/>
                          </a:prstGeom>
                          <a:ln w="9144" cap="flat" cmpd="sng">
                            <a:solidFill>
                              <a:srgbClr val="CCCCCC"/>
                            </a:solidFill>
                            <a:prstDash val="solid"/>
                            <a:headEnd type="none" w="med" len="med"/>
                            <a:tailEnd type="none" w="med" len="med"/>
                          </a:ln>
                        </wps:spPr>
                        <wps:bodyPr upright="1"/>
                      </wps:wsp>
                      <wps:wsp>
                        <wps:cNvPr id="421" name="直线 175"/>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422" name="直线 176"/>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423" name="直线 177"/>
                        <wps:cNvSpPr/>
                        <wps:spPr>
                          <a:xfrm>
                            <a:off x="7667" y="1104"/>
                            <a:ext cx="0" cy="552"/>
                          </a:xfrm>
                          <a:prstGeom prst="line">
                            <a:avLst/>
                          </a:prstGeom>
                          <a:ln w="9144" cap="flat" cmpd="sng">
                            <a:solidFill>
                              <a:srgbClr val="CCCCCC"/>
                            </a:solidFill>
                            <a:prstDash val="solid"/>
                            <a:headEnd type="none" w="med" len="med"/>
                            <a:tailEnd type="none" w="med" len="med"/>
                          </a:ln>
                        </wps:spPr>
                        <wps:bodyPr upright="1"/>
                      </wps:wsp>
                      <wps:wsp>
                        <wps:cNvPr id="424" name="直线 178"/>
                        <wps:cNvSpPr/>
                        <wps:spPr>
                          <a:xfrm>
                            <a:off x="7667" y="1656"/>
                            <a:ext cx="0" cy="552"/>
                          </a:xfrm>
                          <a:prstGeom prst="line">
                            <a:avLst/>
                          </a:prstGeom>
                          <a:ln w="9144" cap="flat" cmpd="sng">
                            <a:solidFill>
                              <a:srgbClr val="CCCCCC"/>
                            </a:solidFill>
                            <a:prstDash val="solid"/>
                            <a:headEnd type="none" w="med" len="med"/>
                            <a:tailEnd type="none" w="med" len="med"/>
                          </a:ln>
                        </wps:spPr>
                        <wps:bodyPr upright="1"/>
                      </wps:wsp>
                      <wps:wsp>
                        <wps:cNvPr id="425" name="直线 179"/>
                        <wps:cNvSpPr/>
                        <wps:spPr>
                          <a:xfrm>
                            <a:off x="7667" y="2208"/>
                            <a:ext cx="0" cy="552"/>
                          </a:xfrm>
                          <a:prstGeom prst="line">
                            <a:avLst/>
                          </a:prstGeom>
                          <a:ln w="9144" cap="flat" cmpd="sng">
                            <a:solidFill>
                              <a:srgbClr val="CCCCCC"/>
                            </a:solidFill>
                            <a:prstDash val="solid"/>
                            <a:headEnd type="none" w="med" len="med"/>
                            <a:tailEnd type="none" w="med" len="med"/>
                          </a:ln>
                        </wps:spPr>
                        <wps:bodyPr upright="1"/>
                      </wps:wsp>
                      <wps:wsp>
                        <wps:cNvPr id="426" name="直线 180"/>
                        <wps:cNvSpPr/>
                        <wps:spPr>
                          <a:xfrm>
                            <a:off x="7667" y="2760"/>
                            <a:ext cx="0" cy="552"/>
                          </a:xfrm>
                          <a:prstGeom prst="line">
                            <a:avLst/>
                          </a:prstGeom>
                          <a:ln w="9144" cap="flat" cmpd="sng">
                            <a:solidFill>
                              <a:srgbClr val="CCCCCC"/>
                            </a:solidFill>
                            <a:prstDash val="solid"/>
                            <a:headEnd type="none" w="med" len="med"/>
                            <a:tailEnd type="none" w="med" len="med"/>
                          </a:ln>
                        </wps:spPr>
                        <wps:bodyPr upright="1"/>
                      </wps:wsp>
                      <wps:wsp>
                        <wps:cNvPr id="427" name="直线 181"/>
                        <wps:cNvSpPr/>
                        <wps:spPr>
                          <a:xfrm>
                            <a:off x="7667" y="3312"/>
                            <a:ext cx="0" cy="553"/>
                          </a:xfrm>
                          <a:prstGeom prst="line">
                            <a:avLst/>
                          </a:prstGeom>
                          <a:ln w="9144" cap="flat" cmpd="sng">
                            <a:solidFill>
                              <a:srgbClr val="CCCCCC"/>
                            </a:solidFill>
                            <a:prstDash val="solid"/>
                            <a:headEnd type="none" w="med" len="med"/>
                            <a:tailEnd type="none" w="med" len="med"/>
                          </a:ln>
                        </wps:spPr>
                        <wps:bodyPr upright="1"/>
                      </wps:wsp>
                      <wps:wsp>
                        <wps:cNvPr id="428" name="直线 182"/>
                        <wps:cNvSpPr/>
                        <wps:spPr>
                          <a:xfrm>
                            <a:off x="7667" y="3865"/>
                            <a:ext cx="0" cy="552"/>
                          </a:xfrm>
                          <a:prstGeom prst="line">
                            <a:avLst/>
                          </a:prstGeom>
                          <a:ln w="9144" cap="flat" cmpd="sng">
                            <a:solidFill>
                              <a:srgbClr val="CCCCCC"/>
                            </a:solidFill>
                            <a:prstDash val="solid"/>
                            <a:headEnd type="none" w="med" len="med"/>
                            <a:tailEnd type="none" w="med" len="med"/>
                          </a:ln>
                        </wps:spPr>
                        <wps:bodyPr upright="1"/>
                      </wps:wsp>
                      <wps:wsp>
                        <wps:cNvPr id="429" name="直线 183"/>
                        <wps:cNvSpPr/>
                        <wps:spPr>
                          <a:xfrm>
                            <a:off x="7667" y="4417"/>
                            <a:ext cx="0" cy="552"/>
                          </a:xfrm>
                          <a:prstGeom prst="line">
                            <a:avLst/>
                          </a:prstGeom>
                          <a:ln w="9144" cap="flat" cmpd="sng">
                            <a:solidFill>
                              <a:srgbClr val="CCCCCC"/>
                            </a:solidFill>
                            <a:prstDash val="solid"/>
                            <a:headEnd type="none" w="med" len="med"/>
                            <a:tailEnd type="none" w="med" len="med"/>
                          </a:ln>
                        </wps:spPr>
                        <wps:bodyPr upright="1"/>
                      </wps:wsp>
                      <wps:wsp>
                        <wps:cNvPr id="430" name="直线 184"/>
                        <wps:cNvSpPr/>
                        <wps:spPr>
                          <a:xfrm>
                            <a:off x="7667" y="4969"/>
                            <a:ext cx="0" cy="552"/>
                          </a:xfrm>
                          <a:prstGeom prst="line">
                            <a:avLst/>
                          </a:prstGeom>
                          <a:ln w="9144" cap="flat" cmpd="sng">
                            <a:solidFill>
                              <a:srgbClr val="CCCCCC"/>
                            </a:solidFill>
                            <a:prstDash val="solid"/>
                            <a:headEnd type="none" w="med" len="med"/>
                            <a:tailEnd type="none" w="med" len="med"/>
                          </a:ln>
                        </wps:spPr>
                        <wps:bodyPr upright="1"/>
                      </wps:wsp>
                      <wps:wsp>
                        <wps:cNvPr id="431" name="直线 185"/>
                        <wps:cNvSpPr/>
                        <wps:spPr>
                          <a:xfrm>
                            <a:off x="7667" y="5521"/>
                            <a:ext cx="0" cy="449"/>
                          </a:xfrm>
                          <a:prstGeom prst="line">
                            <a:avLst/>
                          </a:prstGeom>
                          <a:ln w="9144" cap="flat" cmpd="sng">
                            <a:solidFill>
                              <a:srgbClr val="CCCCCC"/>
                            </a:solidFill>
                            <a:prstDash val="solid"/>
                            <a:headEnd type="none" w="med" len="med"/>
                            <a:tailEnd type="none" w="med" len="med"/>
                          </a:ln>
                        </wps:spPr>
                        <wps:bodyPr upright="1"/>
                      </wps:wsp>
                      <wps:wsp>
                        <wps:cNvPr id="432" name="文本框 186"/>
                        <wps:cNvSpPr txBox="1"/>
                        <wps:spPr>
                          <a:xfrm>
                            <a:off x="14" y="0"/>
                            <a:ext cx="7646" cy="5956"/>
                          </a:xfrm>
                          <a:prstGeom prst="rect">
                            <a:avLst/>
                          </a:prstGeom>
                          <a:solidFill>
                            <a:srgbClr val="EDEDED"/>
                          </a:solidFill>
                          <a:ln w="9525">
                            <a:noFill/>
                          </a:ln>
                        </wps:spPr>
                        <wps:txbx>
                          <w:txbxContent>
                            <w:p>
                              <w:pPr>
                                <w:spacing w:before="21"/>
                                <w:ind w:left="148" w:right="0" w:firstLine="0"/>
                                <w:jc w:val="left"/>
                                <w:rPr>
                                  <w:sz w:val="23"/>
                                </w:rPr>
                              </w:pPr>
                              <w:r>
                                <w:rPr>
                                  <w:color w:val="2F2F2F"/>
                                  <w:sz w:val="23"/>
                                </w:rPr>
                                <w:t>SUBTRACTING 78 -</w:t>
                              </w:r>
                              <w:r>
                                <w:rPr>
                                  <w:color w:val="2F2F2F"/>
                                  <w:spacing w:val="62"/>
                                  <w:sz w:val="23"/>
                                </w:rPr>
                                <w:t xml:space="preserve"> </w:t>
                              </w:r>
                              <w:r>
                                <w:rPr>
                                  <w:color w:val="2F2F2F"/>
                                  <w:sz w:val="23"/>
                                </w:rPr>
                                <w:t>4</w:t>
                              </w:r>
                            </w:p>
                            <w:p>
                              <w:pPr>
                                <w:spacing w:before="1" w:line="240" w:lineRule="auto"/>
                                <w:rPr>
                                  <w:rFonts w:ascii="宋体"/>
                                  <w:b/>
                                  <w:sz w:val="22"/>
                                </w:rPr>
                              </w:pPr>
                            </w:p>
                            <w:p>
                              <w:pPr>
                                <w:spacing w:before="0"/>
                                <w:ind w:left="148" w:right="0" w:firstLine="0"/>
                                <w:jc w:val="left"/>
                                <w:rPr>
                                  <w:sz w:val="23"/>
                                </w:rPr>
                              </w:pPr>
                              <w:r>
                                <w:rPr>
                                  <w:color w:val="2F2F2F"/>
                                  <w:sz w:val="23"/>
                                </w:rPr>
                                <w:t>MULTIPLYING 90 *</w:t>
                              </w:r>
                              <w:r>
                                <w:rPr>
                                  <w:color w:val="2F2F2F"/>
                                  <w:spacing w:val="56"/>
                                  <w:sz w:val="23"/>
                                </w:rPr>
                                <w:t xml:space="preserve"> </w:t>
                              </w:r>
                              <w:r>
                                <w:rPr>
                                  <w:color w:val="2F2F2F"/>
                                  <w:sz w:val="23"/>
                                </w:rPr>
                                <w:t>2</w:t>
                              </w:r>
                            </w:p>
                            <w:p>
                              <w:pPr>
                                <w:spacing w:before="1" w:line="240" w:lineRule="auto"/>
                                <w:rPr>
                                  <w:rFonts w:ascii="宋体"/>
                                  <w:b/>
                                  <w:sz w:val="22"/>
                                </w:rPr>
                              </w:pPr>
                            </w:p>
                            <w:p>
                              <w:pPr>
                                <w:spacing w:before="0"/>
                                <w:ind w:left="148" w:right="0" w:firstLine="0"/>
                                <w:jc w:val="left"/>
                                <w:rPr>
                                  <w:sz w:val="23"/>
                                </w:rPr>
                              </w:pPr>
                              <w:r>
                                <w:rPr>
                                  <w:color w:val="2F2F2F"/>
                                  <w:sz w:val="23"/>
                                </w:rPr>
                                <w:t>DIVIDING 100 / 2</w:t>
                              </w:r>
                            </w:p>
                            <w:p>
                              <w:pPr>
                                <w:spacing w:before="1" w:line="240" w:lineRule="auto"/>
                                <w:rPr>
                                  <w:rFonts w:ascii="宋体"/>
                                  <w:b/>
                                  <w:sz w:val="22"/>
                                </w:rPr>
                              </w:pPr>
                            </w:p>
                            <w:p>
                              <w:pPr>
                                <w:spacing w:before="0" w:line="491" w:lineRule="auto"/>
                                <w:ind w:left="148" w:right="1953" w:firstLine="0"/>
                                <w:jc w:val="left"/>
                                <w:rPr>
                                  <w:sz w:val="23"/>
                                </w:rPr>
                              </w:pPr>
                              <w:r>
                                <w:rPr>
                                  <w:color w:val="2F2F2F"/>
                                  <w:sz w:val="23"/>
                                </w:rPr>
                                <w:t>Age: 35, Height: 74, Weight: 180, IQ: 50 Here is a puzzle.</w:t>
                              </w:r>
                            </w:p>
                            <w:p>
                              <w:pPr>
                                <w:spacing w:before="0"/>
                                <w:ind w:left="148" w:right="0" w:firstLine="0"/>
                                <w:jc w:val="left"/>
                                <w:rPr>
                                  <w:sz w:val="23"/>
                                </w:rPr>
                              </w:pPr>
                              <w:r>
                                <w:rPr>
                                  <w:color w:val="2F2F2F"/>
                                  <w:sz w:val="23"/>
                                </w:rPr>
                                <w:t>DIVIDING 50 / 2</w:t>
                              </w:r>
                            </w:p>
                            <w:p>
                              <w:pPr>
                                <w:spacing w:before="0" w:line="240" w:lineRule="auto"/>
                                <w:rPr>
                                  <w:rFonts w:ascii="宋体"/>
                                  <w:b/>
                                  <w:sz w:val="22"/>
                                </w:rPr>
                              </w:pPr>
                            </w:p>
                            <w:p>
                              <w:pPr>
                                <w:spacing w:before="1"/>
                                <w:ind w:left="148" w:right="0" w:firstLine="0"/>
                                <w:jc w:val="left"/>
                                <w:rPr>
                                  <w:sz w:val="23"/>
                                </w:rPr>
                              </w:pPr>
                              <w:r>
                                <w:rPr>
                                  <w:color w:val="2F2F2F"/>
                                  <w:sz w:val="23"/>
                                </w:rPr>
                                <w:t>MULTIPLYING 180 * 25</w:t>
                              </w:r>
                            </w:p>
                            <w:p>
                              <w:pPr>
                                <w:spacing w:before="1" w:line="240" w:lineRule="auto"/>
                                <w:rPr>
                                  <w:rFonts w:ascii="宋体"/>
                                  <w:b/>
                                  <w:sz w:val="22"/>
                                </w:rPr>
                              </w:pPr>
                            </w:p>
                            <w:p>
                              <w:pPr>
                                <w:spacing w:before="0"/>
                                <w:ind w:left="148" w:right="0" w:firstLine="0"/>
                                <w:jc w:val="left"/>
                                <w:rPr>
                                  <w:sz w:val="23"/>
                                </w:rPr>
                              </w:pPr>
                              <w:r>
                                <w:rPr>
                                  <w:color w:val="2F2F2F"/>
                                  <w:sz w:val="23"/>
                                </w:rPr>
                                <w:t>SUBTRACTING 74 - 4500</w:t>
                              </w:r>
                            </w:p>
                            <w:p>
                              <w:pPr>
                                <w:spacing w:before="0" w:line="240" w:lineRule="auto"/>
                                <w:rPr>
                                  <w:rFonts w:ascii="宋体"/>
                                  <w:b/>
                                  <w:sz w:val="22"/>
                                </w:rPr>
                              </w:pPr>
                            </w:p>
                            <w:p>
                              <w:pPr>
                                <w:spacing w:before="1"/>
                                <w:ind w:left="148" w:right="0" w:firstLine="0"/>
                                <w:jc w:val="left"/>
                                <w:rPr>
                                  <w:sz w:val="23"/>
                                </w:rPr>
                              </w:pPr>
                              <w:r>
                                <w:rPr>
                                  <w:color w:val="2F2F2F"/>
                                  <w:sz w:val="23"/>
                                </w:rPr>
                                <w:t>ADDING 35 + -4426</w:t>
                              </w:r>
                            </w:p>
                            <w:p>
                              <w:pPr>
                                <w:spacing w:before="0" w:line="240" w:lineRule="auto"/>
                                <w:rPr>
                                  <w:rFonts w:ascii="宋体"/>
                                  <w:b/>
                                  <w:sz w:val="22"/>
                                </w:rPr>
                              </w:pPr>
                            </w:p>
                            <w:p>
                              <w:pPr>
                                <w:tabs>
                                  <w:tab w:val="left" w:pos="2093"/>
                                </w:tabs>
                                <w:spacing w:before="0"/>
                                <w:ind w:left="148" w:right="0" w:firstLine="0"/>
                                <w:jc w:val="left"/>
                                <w:rPr>
                                  <w:sz w:val="23"/>
                                </w:rPr>
                              </w:pPr>
                              <w:r>
                                <w:rPr>
                                  <w:color w:val="2F2F2F"/>
                                  <w:sz w:val="23"/>
                                </w:rPr>
                                <w:t>That</w:t>
                              </w:r>
                              <w:r>
                                <w:rPr>
                                  <w:color w:val="2F2F2F"/>
                                  <w:spacing w:val="24"/>
                                  <w:sz w:val="23"/>
                                </w:rPr>
                                <w:t xml:space="preserve"> </w:t>
                              </w:r>
                              <w:r>
                                <w:rPr>
                                  <w:color w:val="2F2F2F"/>
                                  <w:sz w:val="23"/>
                                </w:rPr>
                                <w:t>becomes:</w:t>
                              </w:r>
                              <w:r>
                                <w:rPr>
                                  <w:color w:val="2F2F2F"/>
                                  <w:sz w:val="23"/>
                                </w:rPr>
                                <w:tab/>
                              </w:r>
                              <w:r>
                                <w:rPr>
                                  <w:color w:val="2F2F2F"/>
                                  <w:sz w:val="23"/>
                                </w:rPr>
                                <w:t xml:space="preserve">-4391 </w:t>
                              </w:r>
                              <w:r>
                                <w:rPr>
                                  <w:color w:val="2F2F2F"/>
                                  <w:spacing w:val="2"/>
                                  <w:sz w:val="23"/>
                                </w:rPr>
                                <w:t xml:space="preserve">Can you </w:t>
                              </w:r>
                              <w:r>
                                <w:rPr>
                                  <w:color w:val="2F2F2F"/>
                                  <w:sz w:val="23"/>
                                </w:rPr>
                                <w:t>do it by</w:t>
                              </w:r>
                              <w:r>
                                <w:rPr>
                                  <w:color w:val="2F2F2F"/>
                                  <w:spacing w:val="45"/>
                                  <w:sz w:val="23"/>
                                </w:rPr>
                                <w:t xml:space="preserve"> </w:t>
                              </w:r>
                              <w:r>
                                <w:rPr>
                                  <w:color w:val="2F2F2F"/>
                                  <w:sz w:val="23"/>
                                </w:rPr>
                                <w:t>hand?</w:t>
                              </w:r>
                            </w:p>
                            <w:p>
                              <w:pPr>
                                <w:spacing w:before="3" w:line="240" w:lineRule="auto"/>
                                <w:rPr>
                                  <w:rFonts w:ascii="宋体"/>
                                  <w:b/>
                                  <w:sz w:val="22"/>
                                </w:rPr>
                              </w:pPr>
                            </w:p>
                            <w:p>
                              <w:pPr>
                                <w:spacing w:before="1"/>
                                <w:ind w:left="148" w:right="0" w:firstLine="0"/>
                                <w:jc w:val="left"/>
                                <w:rPr>
                                  <w:b/>
                                  <w:sz w:val="23"/>
                                </w:rPr>
                              </w:pPr>
                              <w:r>
                                <w:rPr>
                                  <w:b/>
                                  <w:color w:val="C55D09"/>
                                  <w:w w:val="100"/>
                                  <w:sz w:val="23"/>
                                </w:rPr>
                                <w:t>$</w:t>
                              </w:r>
                            </w:p>
                          </w:txbxContent>
                        </wps:txbx>
                        <wps:bodyPr lIns="0" tIns="0" rIns="0" bIns="0" upright="1"/>
                      </wps:wsp>
                    </wpg:wgp>
                  </a:graphicData>
                </a:graphic>
              </wp:inline>
            </w:drawing>
          </mc:Choice>
          <mc:Fallback>
            <w:pict>
              <v:group id="组合 162" o:spid="_x0000_s1026" o:spt="203" style="height:298.5pt;width:383.75pt;" coordsize="7675,5970" o:gfxdata="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GLKhibWAAAABQEA&#10;AA8AAAAAAAAAAQAgAAAAIgAAAGRycy9kb3ducmV2LnhtbFBLAQIUABQAAAAIAIdO4kAryT8sjwQA&#10;AKAyAAAOAAAAAAAAAAEAIAAAACUBAABkcnMvZTJvRG9jLnhtbFBLBQYAAAAABgAGAFkBAAAmCAAA&#10;AAA=&#10;">
                <o:lock v:ext="edit" aspectratio="f"/>
                <v:line id="直线 163" o:spid="_x0000_s1026" o:spt="20" style="position:absolute;left:7;top:0;height:552;width:0;" filled="f" stroked="t" coordsize="21600,21600" o:gfxdata="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jv2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64" o:spid="_x0000_s1026" o:spt="20" style="position:absolute;left:7;top:552;height:552;width:0;" filled="f" stroked="t" coordsize="21600,21600" o:gfxdata="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bcLN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165" o:spid="_x0000_s1026" o:spt="20" style="position:absolute;left:7;top:1104;height:552;width:0;" filled="f" stroked="t" coordsize="21600,21600" o:gfxdata="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SFnV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166" o:spid="_x0000_s1026" o:spt="20" style="position:absolute;left:7;top:1656;height:552;width:0;" filled="f" stroked="t" coordsize="21600,21600" o:gfxdata="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8/k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67" o:spid="_x0000_s1026" o:spt="20" style="position:absolute;left:7;top:2208;height:552;width:0;" filled="f" stroked="t" coordsize="21600,21600" o:gfxdata="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9cu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168" o:spid="_x0000_s1026" o:spt="20" style="position:absolute;left:7;top:2760;height:552;width:0;" filled="f" stroked="t" coordsize="21600,21600" o:gfxdata="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bEz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169" o:spid="_x0000_s1026" o:spt="20" style="position:absolute;left:7;top:3312;height:553;width:0;" filled="f" stroked="t" coordsize="21600,21600" o:gfxdata="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phV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170" o:spid="_x0000_s1026" o:spt="20" style="position:absolute;left:7;top:3865;height:552;width:0;" filled="f" stroked="t" coordsize="21600,21600" o:gfxdata="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j/I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171" o:spid="_x0000_s1026" o:spt="20" style="position:absolute;left:7;top:4417;height:552;width:0;" filled="f" stroked="t" coordsize="21600,21600" o:gfxdata="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Rau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172" o:spid="_x0000_s1026" o:spt="20" style="position:absolute;left:7;top:4969;height:552;width:0;" filled="f" stroked="t" coordsize="21600,21600" o:gfxdata="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G87L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173" o:spid="_x0000_s1026" o:spt="20" style="position:absolute;left:14;top:5962;height:0;width:7646;" filled="f" stroked="t" coordsize="21600,21600" o:gfxdata="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2tQ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74" o:spid="_x0000_s1026" o:spt="20" style="position:absolute;left:7;top:5521;height:449;width:0;" filled="f" stroked="t" coordsize="21600,21600" o:gfxdata="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AQhw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175" o:spid="_x0000_s1026" o:spt="20" style="position:absolute;left:7667;top:0;height:552;width:0;" filled="f" stroked="t" coordsize="21600,21600" o:gfxdata="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Ta3r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76" o:spid="_x0000_s1026" o:spt="20" style="position:absolute;left:7667;top:552;height:552;width:0;" filled="f" stroked="t" coordsize="21600,21600" o:gfxdata="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58zn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177" o:spid="_x0000_s1026" o:spt="20" style="position:absolute;left:7667;top:1104;height:552;width:0;" filled="f" stroked="t" coordsize="21600,21600" o:gfxdata="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05Y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78" o:spid="_x0000_s1026" o:spt="20" style="position:absolute;left:7667;top:1656;height:552;width:0;" filled="f" stroked="t" coordsize="21600,21600" o:gfxdata="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g5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79" o:spid="_x0000_s1026" o:spt="20" style="position:absolute;left:7667;top:2208;height:552;width:0;" filled="f" stroked="t" coordsize="21600,21600" o:gfxdata="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dqv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80" o:spid="_x0000_s1026" o:spt="20" style="position:absolute;left:7667;top:2760;height:552;width:0;" filled="f" stroked="t" coordsize="21600,21600" o:gfxdata="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pDWf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81" o:spid="_x0000_s1026" o:spt="20" style="position:absolute;left:7667;top:3312;height:553;width:0;" filled="f" stroked="t" coordsize="21600,21600" o:gfxdata="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6JAE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82" o:spid="_x0000_s1026" o:spt="20" style="position:absolute;left:7667;top:3865;height:552;width:0;" filled="f" stroked="t" coordsize="21600,21600" o:gfxdata="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dwR2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183" o:spid="_x0000_s1026" o:spt="20" style="position:absolute;left:7667;top:4417;height:552;width:0;" filled="f" stroked="t" coordsize="21600,21600" o:gfxdata="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O6Ht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184" o:spid="_x0000_s1026" o:spt="20" style="position:absolute;left:7667;top:4969;height:552;width:0;" filled="f" stroked="t" coordsize="21600,21600" o:gfxdata="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2J6t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185" o:spid="_x0000_s1026" o:spt="20" style="position:absolute;left:7667;top:5521;height:449;width:0;" filled="f" stroked="t" coordsize="21600,21600" o:gfxdata="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Q7N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186" o:spid="_x0000_s1026" o:spt="202" type="#_x0000_t202" style="position:absolute;left:14;top:0;height:5956;width:7646;" fillcolor="#EDEDED" filled="t" stroked="f" coordsize="21600,21600" o:gfxdata="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npXr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21"/>
                          <w:ind w:left="148" w:right="0" w:firstLine="0"/>
                          <w:jc w:val="left"/>
                          <w:rPr>
                            <w:sz w:val="23"/>
                          </w:rPr>
                        </w:pPr>
                        <w:r>
                          <w:rPr>
                            <w:color w:val="2F2F2F"/>
                            <w:sz w:val="23"/>
                          </w:rPr>
                          <w:t>SUBTRACTING 78 -</w:t>
                        </w:r>
                        <w:r>
                          <w:rPr>
                            <w:color w:val="2F2F2F"/>
                            <w:spacing w:val="62"/>
                            <w:sz w:val="23"/>
                          </w:rPr>
                          <w:t xml:space="preserve"> </w:t>
                        </w:r>
                        <w:r>
                          <w:rPr>
                            <w:color w:val="2F2F2F"/>
                            <w:sz w:val="23"/>
                          </w:rPr>
                          <w:t>4</w:t>
                        </w:r>
                      </w:p>
                      <w:p>
                        <w:pPr>
                          <w:spacing w:before="1" w:line="240" w:lineRule="auto"/>
                          <w:rPr>
                            <w:rFonts w:ascii="宋体"/>
                            <w:b/>
                            <w:sz w:val="22"/>
                          </w:rPr>
                        </w:pPr>
                      </w:p>
                      <w:p>
                        <w:pPr>
                          <w:spacing w:before="0"/>
                          <w:ind w:left="148" w:right="0" w:firstLine="0"/>
                          <w:jc w:val="left"/>
                          <w:rPr>
                            <w:sz w:val="23"/>
                          </w:rPr>
                        </w:pPr>
                        <w:r>
                          <w:rPr>
                            <w:color w:val="2F2F2F"/>
                            <w:sz w:val="23"/>
                          </w:rPr>
                          <w:t>MULTIPLYING 90 *</w:t>
                        </w:r>
                        <w:r>
                          <w:rPr>
                            <w:color w:val="2F2F2F"/>
                            <w:spacing w:val="56"/>
                            <w:sz w:val="23"/>
                          </w:rPr>
                          <w:t xml:space="preserve"> </w:t>
                        </w:r>
                        <w:r>
                          <w:rPr>
                            <w:color w:val="2F2F2F"/>
                            <w:sz w:val="23"/>
                          </w:rPr>
                          <w:t>2</w:t>
                        </w:r>
                      </w:p>
                      <w:p>
                        <w:pPr>
                          <w:spacing w:before="1" w:line="240" w:lineRule="auto"/>
                          <w:rPr>
                            <w:rFonts w:ascii="宋体"/>
                            <w:b/>
                            <w:sz w:val="22"/>
                          </w:rPr>
                        </w:pPr>
                      </w:p>
                      <w:p>
                        <w:pPr>
                          <w:spacing w:before="0"/>
                          <w:ind w:left="148" w:right="0" w:firstLine="0"/>
                          <w:jc w:val="left"/>
                          <w:rPr>
                            <w:sz w:val="23"/>
                          </w:rPr>
                        </w:pPr>
                        <w:r>
                          <w:rPr>
                            <w:color w:val="2F2F2F"/>
                            <w:sz w:val="23"/>
                          </w:rPr>
                          <w:t>DIVIDING 100 / 2</w:t>
                        </w:r>
                      </w:p>
                      <w:p>
                        <w:pPr>
                          <w:spacing w:before="1" w:line="240" w:lineRule="auto"/>
                          <w:rPr>
                            <w:rFonts w:ascii="宋体"/>
                            <w:b/>
                            <w:sz w:val="22"/>
                          </w:rPr>
                        </w:pPr>
                      </w:p>
                      <w:p>
                        <w:pPr>
                          <w:spacing w:before="0" w:line="491" w:lineRule="auto"/>
                          <w:ind w:left="148" w:right="1953" w:firstLine="0"/>
                          <w:jc w:val="left"/>
                          <w:rPr>
                            <w:sz w:val="23"/>
                          </w:rPr>
                        </w:pPr>
                        <w:r>
                          <w:rPr>
                            <w:color w:val="2F2F2F"/>
                            <w:sz w:val="23"/>
                          </w:rPr>
                          <w:t>Age: 35, Height: 74, Weight: 180, IQ: 50 Here is a puzzle.</w:t>
                        </w:r>
                      </w:p>
                      <w:p>
                        <w:pPr>
                          <w:spacing w:before="0"/>
                          <w:ind w:left="148" w:right="0" w:firstLine="0"/>
                          <w:jc w:val="left"/>
                          <w:rPr>
                            <w:sz w:val="23"/>
                          </w:rPr>
                        </w:pPr>
                        <w:r>
                          <w:rPr>
                            <w:color w:val="2F2F2F"/>
                            <w:sz w:val="23"/>
                          </w:rPr>
                          <w:t>DIVIDING 50 / 2</w:t>
                        </w:r>
                      </w:p>
                      <w:p>
                        <w:pPr>
                          <w:spacing w:before="0" w:line="240" w:lineRule="auto"/>
                          <w:rPr>
                            <w:rFonts w:ascii="宋体"/>
                            <w:b/>
                            <w:sz w:val="22"/>
                          </w:rPr>
                        </w:pPr>
                      </w:p>
                      <w:p>
                        <w:pPr>
                          <w:spacing w:before="1"/>
                          <w:ind w:left="148" w:right="0" w:firstLine="0"/>
                          <w:jc w:val="left"/>
                          <w:rPr>
                            <w:sz w:val="23"/>
                          </w:rPr>
                        </w:pPr>
                        <w:r>
                          <w:rPr>
                            <w:color w:val="2F2F2F"/>
                            <w:sz w:val="23"/>
                          </w:rPr>
                          <w:t>MULTIPLYING 180 * 25</w:t>
                        </w:r>
                      </w:p>
                      <w:p>
                        <w:pPr>
                          <w:spacing w:before="1" w:line="240" w:lineRule="auto"/>
                          <w:rPr>
                            <w:rFonts w:ascii="宋体"/>
                            <w:b/>
                            <w:sz w:val="22"/>
                          </w:rPr>
                        </w:pPr>
                      </w:p>
                      <w:p>
                        <w:pPr>
                          <w:spacing w:before="0"/>
                          <w:ind w:left="148" w:right="0" w:firstLine="0"/>
                          <w:jc w:val="left"/>
                          <w:rPr>
                            <w:sz w:val="23"/>
                          </w:rPr>
                        </w:pPr>
                        <w:r>
                          <w:rPr>
                            <w:color w:val="2F2F2F"/>
                            <w:sz w:val="23"/>
                          </w:rPr>
                          <w:t>SUBTRACTING 74 - 4500</w:t>
                        </w:r>
                      </w:p>
                      <w:p>
                        <w:pPr>
                          <w:spacing w:before="0" w:line="240" w:lineRule="auto"/>
                          <w:rPr>
                            <w:rFonts w:ascii="宋体"/>
                            <w:b/>
                            <w:sz w:val="22"/>
                          </w:rPr>
                        </w:pPr>
                      </w:p>
                      <w:p>
                        <w:pPr>
                          <w:spacing w:before="1"/>
                          <w:ind w:left="148" w:right="0" w:firstLine="0"/>
                          <w:jc w:val="left"/>
                          <w:rPr>
                            <w:sz w:val="23"/>
                          </w:rPr>
                        </w:pPr>
                        <w:r>
                          <w:rPr>
                            <w:color w:val="2F2F2F"/>
                            <w:sz w:val="23"/>
                          </w:rPr>
                          <w:t>ADDING 35 + -4426</w:t>
                        </w:r>
                      </w:p>
                      <w:p>
                        <w:pPr>
                          <w:spacing w:before="0" w:line="240" w:lineRule="auto"/>
                          <w:rPr>
                            <w:rFonts w:ascii="宋体"/>
                            <w:b/>
                            <w:sz w:val="22"/>
                          </w:rPr>
                        </w:pPr>
                      </w:p>
                      <w:p>
                        <w:pPr>
                          <w:tabs>
                            <w:tab w:val="left" w:pos="2093"/>
                          </w:tabs>
                          <w:spacing w:before="0"/>
                          <w:ind w:left="148" w:right="0" w:firstLine="0"/>
                          <w:jc w:val="left"/>
                          <w:rPr>
                            <w:sz w:val="23"/>
                          </w:rPr>
                        </w:pPr>
                        <w:r>
                          <w:rPr>
                            <w:color w:val="2F2F2F"/>
                            <w:sz w:val="23"/>
                          </w:rPr>
                          <w:t>That</w:t>
                        </w:r>
                        <w:r>
                          <w:rPr>
                            <w:color w:val="2F2F2F"/>
                            <w:spacing w:val="24"/>
                            <w:sz w:val="23"/>
                          </w:rPr>
                          <w:t xml:space="preserve"> </w:t>
                        </w:r>
                        <w:r>
                          <w:rPr>
                            <w:color w:val="2F2F2F"/>
                            <w:sz w:val="23"/>
                          </w:rPr>
                          <w:t>becomes:</w:t>
                        </w:r>
                        <w:r>
                          <w:rPr>
                            <w:color w:val="2F2F2F"/>
                            <w:sz w:val="23"/>
                          </w:rPr>
                          <w:tab/>
                        </w:r>
                        <w:r>
                          <w:rPr>
                            <w:color w:val="2F2F2F"/>
                            <w:sz w:val="23"/>
                          </w:rPr>
                          <w:t xml:space="preserve">-4391 </w:t>
                        </w:r>
                        <w:r>
                          <w:rPr>
                            <w:color w:val="2F2F2F"/>
                            <w:spacing w:val="2"/>
                            <w:sz w:val="23"/>
                          </w:rPr>
                          <w:t xml:space="preserve">Can you </w:t>
                        </w:r>
                        <w:r>
                          <w:rPr>
                            <w:color w:val="2F2F2F"/>
                            <w:sz w:val="23"/>
                          </w:rPr>
                          <w:t>do it by</w:t>
                        </w:r>
                        <w:r>
                          <w:rPr>
                            <w:color w:val="2F2F2F"/>
                            <w:spacing w:val="45"/>
                            <w:sz w:val="23"/>
                          </w:rPr>
                          <w:t xml:space="preserve"> </w:t>
                        </w:r>
                        <w:r>
                          <w:rPr>
                            <w:color w:val="2F2F2F"/>
                            <w:sz w:val="23"/>
                          </w:rPr>
                          <w:t>hand?</w:t>
                        </w:r>
                      </w:p>
                      <w:p>
                        <w:pPr>
                          <w:spacing w:before="3" w:line="240" w:lineRule="auto"/>
                          <w:rPr>
                            <w:rFonts w:ascii="宋体"/>
                            <w:b/>
                            <w:sz w:val="22"/>
                          </w:rPr>
                        </w:pPr>
                      </w:p>
                      <w:p>
                        <w:pPr>
                          <w:spacing w:before="1"/>
                          <w:ind w:left="148" w:right="0" w:firstLine="0"/>
                          <w:jc w:val="left"/>
                          <w:rPr>
                            <w:b/>
                            <w:sz w:val="23"/>
                          </w:rPr>
                        </w:pPr>
                        <w:r>
                          <w:rPr>
                            <w:b/>
                            <w:color w:val="C55D09"/>
                            <w:w w:val="100"/>
                            <w:sz w:val="23"/>
                          </w:rPr>
                          <w:t>$</w:t>
                        </w:r>
                      </w:p>
                    </w:txbxContent>
                  </v:textbox>
                </v:shape>
                <w10:wrap type="none"/>
                <w10:anchorlock/>
              </v:group>
            </w:pict>
          </mc:Fallback>
        </mc:AlternateContent>
      </w:r>
    </w:p>
    <w:p>
      <w:pPr>
        <w:pStyle w:val="5"/>
        <w:rPr>
          <w:b/>
          <w:sz w:val="20"/>
        </w:rPr>
      </w:pPr>
    </w:p>
    <w:p>
      <w:pPr>
        <w:pStyle w:val="5"/>
        <w:spacing w:before="1"/>
        <w:rPr>
          <w:b/>
          <w:sz w:val="18"/>
        </w:rPr>
      </w:pPr>
    </w:p>
    <w:p>
      <w:pPr>
        <w:spacing w:before="55"/>
        <w:ind w:left="1800" w:right="0" w:firstLine="0"/>
        <w:jc w:val="left"/>
        <w:rPr>
          <w:rFonts w:hint="eastAsia" w:ascii="宋体" w:eastAsia="宋体"/>
          <w:b/>
          <w:sz w:val="32"/>
        </w:rPr>
      </w:pPr>
      <w:bookmarkStart w:id="82" w:name="加分习题"/>
      <w:bookmarkEnd w:id="82"/>
      <w:r>
        <w:rPr>
          <w:rFonts w:hint="eastAsia" w:ascii="宋体" w:eastAsia="宋体"/>
          <w:b/>
          <w:color w:val="465157"/>
          <w:sz w:val="32"/>
        </w:rPr>
        <w:t>加分习题</w:t>
      </w:r>
    </w:p>
    <w:p>
      <w:pPr>
        <w:pStyle w:val="5"/>
        <w:spacing w:before="9"/>
        <w:rPr>
          <w:b/>
          <w:sz w:val="28"/>
        </w:rPr>
      </w:pPr>
    </w:p>
    <w:p>
      <w:pPr>
        <w:pStyle w:val="9"/>
        <w:numPr>
          <w:ilvl w:val="0"/>
          <w:numId w:val="40"/>
        </w:numPr>
        <w:tabs>
          <w:tab w:val="left" w:pos="2521"/>
        </w:tabs>
        <w:spacing w:before="92" w:after="0" w:line="312" w:lineRule="auto"/>
        <w:ind w:left="2520" w:right="248" w:hanging="360"/>
        <w:jc w:val="left"/>
        <w:rPr>
          <w:rFonts w:ascii="Arial" w:eastAsia="Arial"/>
          <w:sz w:val="24"/>
        </w:rPr>
      </w:pPr>
      <w:r>
        <w:rPr>
          <w:spacing w:val="-3"/>
          <w:sz w:val="21"/>
        </w:rPr>
        <w:t>如果你不是很确定</w:t>
      </w:r>
      <w:r>
        <w:rPr>
          <w:color w:val="444444"/>
          <w:spacing w:val="-29"/>
          <w:sz w:val="21"/>
        </w:rPr>
        <w:t xml:space="preserve"> </w:t>
      </w:r>
      <w:r>
        <w:rPr>
          <w:rFonts w:ascii="Consolas" w:eastAsia="Consolas"/>
          <w:color w:val="444444"/>
          <w:sz w:val="23"/>
          <w:shd w:val="clear" w:color="auto" w:fill="F1F1F1"/>
        </w:rPr>
        <w:t>return</w:t>
      </w:r>
      <w:r>
        <w:rPr>
          <w:rFonts w:ascii="Consolas" w:eastAsia="Consolas"/>
          <w:color w:val="444444"/>
          <w:spacing w:val="-45"/>
          <w:sz w:val="23"/>
        </w:rPr>
        <w:t xml:space="preserve"> </w:t>
      </w:r>
      <w:r>
        <w:rPr>
          <w:spacing w:val="-14"/>
          <w:sz w:val="21"/>
        </w:rPr>
        <w:t>的功能，试着自己写几个函数出来，让它们返回一些值。</w:t>
      </w:r>
      <w:r>
        <w:rPr>
          <w:spacing w:val="-7"/>
          <w:sz w:val="21"/>
        </w:rPr>
        <w:t>你可以将任何可以放在</w:t>
      </w:r>
      <w:r>
        <w:rPr>
          <w:color w:val="444444"/>
          <w:spacing w:val="-48"/>
          <w:sz w:val="21"/>
        </w:rPr>
        <w:t xml:space="preserve"> </w:t>
      </w:r>
      <w:r>
        <w:rPr>
          <w:rFonts w:ascii="Consolas" w:eastAsia="Consolas"/>
          <w:color w:val="444444"/>
          <w:sz w:val="23"/>
          <w:shd w:val="clear" w:color="auto" w:fill="F1F1F1"/>
        </w:rPr>
        <w:t>=</w:t>
      </w:r>
      <w:r>
        <w:rPr>
          <w:rFonts w:ascii="Consolas" w:eastAsia="Consolas"/>
          <w:color w:val="444444"/>
          <w:spacing w:val="-68"/>
          <w:sz w:val="23"/>
        </w:rPr>
        <w:t xml:space="preserve"> </w:t>
      </w:r>
      <w:r>
        <w:rPr>
          <w:spacing w:val="-3"/>
          <w:sz w:val="21"/>
        </w:rPr>
        <w:t>右边的东西作为一个函数的返回值。</w:t>
      </w:r>
    </w:p>
    <w:p>
      <w:pPr>
        <w:pStyle w:val="9"/>
        <w:numPr>
          <w:ilvl w:val="0"/>
          <w:numId w:val="40"/>
        </w:numPr>
        <w:tabs>
          <w:tab w:val="left" w:pos="2521"/>
        </w:tabs>
        <w:spacing w:before="7" w:after="0" w:line="316" w:lineRule="auto"/>
        <w:ind w:left="2520" w:right="375" w:hanging="360"/>
        <w:jc w:val="both"/>
        <w:rPr>
          <w:rFonts w:ascii="Arial" w:eastAsia="Arial"/>
          <w:sz w:val="21"/>
        </w:rPr>
      </w:pPr>
      <w:r>
        <w:rPr>
          <w:spacing w:val="-3"/>
          <w:sz w:val="21"/>
        </w:rPr>
        <w:t>这个脚本的结尾是一个迷题。我将一个函数的返回值用作了另外一个函数的参数。我将它们链接到了一起，就跟写数学等式一样。这样可能有些难读，不过运行一下你就知道结果了。接下来，你需要试试看能不能用正常的方法实现和这个表达式一样的功能。</w:t>
      </w:r>
    </w:p>
    <w:p>
      <w:pPr>
        <w:pStyle w:val="9"/>
        <w:numPr>
          <w:ilvl w:val="0"/>
          <w:numId w:val="40"/>
        </w:numPr>
        <w:tabs>
          <w:tab w:val="left" w:pos="2521"/>
        </w:tabs>
        <w:spacing w:before="3" w:after="0" w:line="319" w:lineRule="auto"/>
        <w:ind w:left="2520" w:right="375" w:hanging="360"/>
        <w:jc w:val="both"/>
        <w:rPr>
          <w:rFonts w:ascii="Arial" w:eastAsia="Arial"/>
          <w:sz w:val="21"/>
        </w:rPr>
      </w:pPr>
      <w:r>
        <w:rPr>
          <w:spacing w:val="-3"/>
          <w:sz w:val="21"/>
        </w:rPr>
        <w:t>一旦你解决了这个迷题，试着修改一下函数里的某些部分，然后看会有什么样的结果。你可以有目的地修改它，让它输出另外一个值。</w:t>
      </w:r>
    </w:p>
    <w:p>
      <w:pPr>
        <w:pStyle w:val="9"/>
        <w:numPr>
          <w:ilvl w:val="0"/>
          <w:numId w:val="40"/>
        </w:numPr>
        <w:tabs>
          <w:tab w:val="left" w:pos="2521"/>
        </w:tabs>
        <w:spacing w:before="0" w:after="0" w:line="267" w:lineRule="exact"/>
        <w:ind w:left="2520" w:right="0" w:hanging="360"/>
        <w:jc w:val="left"/>
        <w:rPr>
          <w:rFonts w:ascii="Arial" w:eastAsia="Arial"/>
          <w:sz w:val="21"/>
        </w:rPr>
      </w:pPr>
      <w:r>
        <w:rPr>
          <w:spacing w:val="-3"/>
          <w:sz w:val="21"/>
        </w:rPr>
        <w:t>最后，颠倒过来做一次。写一个简单的等式，使用一样的函数来计算它。</w:t>
      </w:r>
    </w:p>
    <w:p>
      <w:pPr>
        <w:spacing w:after="0" w:line="267" w:lineRule="exact"/>
        <w:jc w:val="left"/>
        <w:rPr>
          <w:rFonts w:ascii="Arial" w:eastAsia="Arial"/>
          <w:sz w:val="21"/>
        </w:rPr>
        <w:sectPr>
          <w:pgSz w:w="11910" w:h="16840"/>
          <w:pgMar w:top="1500" w:right="1440" w:bottom="1380" w:left="0" w:header="0" w:footer="1040" w:gutter="0"/>
        </w:sectPr>
      </w:pPr>
    </w:p>
    <w:p>
      <w:pPr>
        <w:pStyle w:val="5"/>
        <w:spacing w:before="47" w:line="278" w:lineRule="auto"/>
        <w:ind w:left="1800" w:right="357"/>
      </w:pPr>
      <w:r>
        <w:rPr>
          <w:spacing w:val="-7"/>
        </w:rPr>
        <w:t>这个习题可能会让你有些头大，不过还是慢慢来，把它当做一个游戏，解决这样</w:t>
      </w:r>
      <w:r>
        <w:t>的迷题正是编程的乐趣之一。后面你还会看到类似的小谜题。</w:t>
      </w:r>
    </w:p>
    <w:p>
      <w:pPr>
        <w:spacing w:after="0" w:line="278" w:lineRule="auto"/>
        <w:sectPr>
          <w:pgSz w:w="11910" w:h="16840"/>
          <w:pgMar w:top="1420" w:right="1440" w:bottom="1380" w:left="0" w:header="0" w:footer="1040" w:gutter="0"/>
        </w:sectPr>
      </w:pPr>
    </w:p>
    <w:p>
      <w:pPr>
        <w:pStyle w:val="2"/>
      </w:pPr>
      <w:bookmarkStart w:id="83" w:name="习题 22: 到现在你学到了哪些东西？"/>
      <w:bookmarkEnd w:id="83"/>
      <w:r>
        <w:rPr>
          <w:color w:val="111111"/>
        </w:rPr>
        <w:t xml:space="preserve">习题 </w:t>
      </w:r>
      <w:r>
        <w:rPr>
          <w:rFonts w:ascii="Arial" w:eastAsia="Arial"/>
          <w:color w:val="111111"/>
        </w:rPr>
        <w:t xml:space="preserve">22: </w:t>
      </w:r>
      <w:r>
        <w:rPr>
          <w:color w:val="111111"/>
        </w:rPr>
        <w:t>到现在你学到了哪些东西？</w:t>
      </w:r>
    </w:p>
    <w:p>
      <w:pPr>
        <w:pStyle w:val="5"/>
        <w:spacing w:before="319" w:line="278" w:lineRule="auto"/>
        <w:ind w:left="1800" w:right="117"/>
      </w:pPr>
      <w:r>
        <w:rPr>
          <w:spacing w:val="-6"/>
        </w:rPr>
        <w:t>这节以及下一节的习题中不会有任何代码，所以也不会有习题答案或者加分习题。</w:t>
      </w:r>
      <w:r>
        <w:rPr>
          <w:spacing w:val="-5"/>
        </w:rPr>
        <w:t>其实这节习题可以说是一个巨型的加分习题。我将让你完成一个表格，让你回顾 你到现在学到的所有东西。</w:t>
      </w:r>
    </w:p>
    <w:p>
      <w:pPr>
        <w:pStyle w:val="5"/>
        <w:spacing w:before="190"/>
        <w:ind w:left="1800"/>
      </w:pPr>
      <w:r>
        <w:t>首先，回到你的每一个习题的脚本里，把你碰到的每一个词和每一个符号</w:t>
      </w:r>
    </w:p>
    <w:p>
      <w:pPr>
        <w:pStyle w:val="5"/>
        <w:spacing w:before="48"/>
        <w:ind w:left="1800"/>
      </w:pPr>
      <w:r>
        <w:t>（</w:t>
      </w:r>
      <w:r>
        <w:rPr>
          <w:rFonts w:ascii="Arial" w:eastAsia="Arial"/>
        </w:rPr>
        <w:t>symbol</w:t>
      </w:r>
      <w:r>
        <w:t>，</w:t>
      </w:r>
      <w:r>
        <w:rPr>
          <w:rFonts w:ascii="Arial" w:eastAsia="Arial"/>
        </w:rPr>
        <w:t xml:space="preserve">character </w:t>
      </w:r>
      <w:r>
        <w:t>的别名）写下来。确保你的符号列表是完整的。</w:t>
      </w:r>
    </w:p>
    <w:p>
      <w:pPr>
        <w:pStyle w:val="5"/>
        <w:spacing w:before="11"/>
        <w:rPr>
          <w:sz w:val="18"/>
        </w:rPr>
      </w:pPr>
    </w:p>
    <w:p>
      <w:pPr>
        <w:pStyle w:val="5"/>
        <w:spacing w:line="278" w:lineRule="auto"/>
        <w:ind w:left="1800" w:right="357"/>
        <w:jc w:val="both"/>
      </w:pPr>
      <w:r>
        <w:rPr>
          <w:spacing w:val="-10"/>
        </w:rPr>
        <w:t>下一步，在每一个关键词和字符后面写出它的名字，并且说明它的作用。如果你</w:t>
      </w:r>
      <w:r>
        <w:rPr>
          <w:spacing w:val="-8"/>
        </w:rPr>
        <w:t>在书里找不到符号的名字，就上网找一下。如果你不知道某个关键字或者符号的</w:t>
      </w:r>
      <w:r>
        <w:rPr>
          <w:spacing w:val="-11"/>
        </w:rPr>
        <w:t>作用，就回到用到该字符的章节通读一下，并且在脚本中测试一下这个字符的用</w:t>
      </w:r>
      <w:r>
        <w:t>处。</w:t>
      </w:r>
    </w:p>
    <w:p>
      <w:pPr>
        <w:pStyle w:val="5"/>
        <w:spacing w:before="189" w:line="278" w:lineRule="auto"/>
        <w:ind w:left="1800" w:right="359"/>
      </w:pPr>
      <w:r>
        <w:rPr>
          <w:spacing w:val="-6"/>
        </w:rPr>
        <w:t>你也许会碰到一些横竖找不到答案的东西，只要把这些记在列表里，它可以提示</w:t>
      </w:r>
      <w:r>
        <w:t>你让你知道还有哪些东西不懂，等下次碰到的时候，你就不会轻易跳过了。</w:t>
      </w:r>
    </w:p>
    <w:p>
      <w:pPr>
        <w:pStyle w:val="5"/>
        <w:spacing w:before="192" w:line="278" w:lineRule="auto"/>
        <w:ind w:left="1800" w:right="359"/>
      </w:pPr>
      <w:r>
        <w:rPr>
          <w:spacing w:val="-9"/>
        </w:rPr>
        <w:t>你的列表做好以后，再花几天时间重写一遍这份列表，确认里边的东西都是正确</w:t>
      </w:r>
      <w:r>
        <w:t>的。你可能觉得这很无聊，不过你还是需要坚持完成任务。</w:t>
      </w:r>
    </w:p>
    <w:p>
      <w:pPr>
        <w:pStyle w:val="5"/>
        <w:spacing w:before="189" w:line="278" w:lineRule="auto"/>
        <w:ind w:left="1800" w:right="359"/>
      </w:pPr>
      <w:r>
        <mc:AlternateContent>
          <mc:Choice Requires="wps">
            <w:drawing>
              <wp:anchor distT="0" distB="0" distL="0" distR="0" simplePos="0" relativeHeight="2048" behindDoc="0" locked="0" layoutInCell="1" allowOverlap="1">
                <wp:simplePos x="0" y="0"/>
                <wp:positionH relativeFrom="page">
                  <wp:posOffset>1124585</wp:posOffset>
                </wp:positionH>
                <wp:positionV relativeFrom="paragraph">
                  <wp:posOffset>619760</wp:posOffset>
                </wp:positionV>
                <wp:extent cx="5312410" cy="212090"/>
                <wp:effectExtent l="0" t="0" r="8890" b="3810"/>
                <wp:wrapTopAndBottom/>
                <wp:docPr id="39" name="文本框 187"/>
                <wp:cNvGraphicFramePr/>
                <a:graphic xmlns:a="http://schemas.openxmlformats.org/drawingml/2006/main">
                  <a:graphicData uri="http://schemas.microsoft.com/office/word/2010/wordprocessingShape">
                    <wps:wsp>
                      <wps:cNvSpPr txBox="1"/>
                      <wps:spPr>
                        <a:xfrm>
                          <a:off x="0" y="0"/>
                          <a:ext cx="5312410" cy="212090"/>
                        </a:xfrm>
                        <a:prstGeom prst="rect">
                          <a:avLst/>
                        </a:prstGeom>
                        <a:solidFill>
                          <a:srgbClr val="AF4040"/>
                        </a:solidFill>
                        <a:ln w="9525">
                          <a:noFill/>
                        </a:ln>
                      </wps:spPr>
                      <wps:txbx>
                        <w:txbxContent>
                          <w:p>
                            <w:pPr>
                              <w:spacing w:before="22"/>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187" o:spid="_x0000_s1026" o:spt="202" type="#_x0000_t202" style="position:absolute;left:0pt;margin-left:88.55pt;margin-top:48.8pt;height:16.7pt;width:418.3pt;mso-position-horizontal-relative:page;mso-wrap-distance-bottom:0pt;mso-wrap-distance-top:0pt;z-index:2048;mso-width-relative:page;mso-height-relative:page;" fillcolor="#AF4040" filled="t" stroked="f" coordsize="21600,21600" o:gfxdata="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eT9tNUAAAALAQAADwAAAAAAAAABACAAAAAiAAAAZHJzL2Rvd25yZXYueG1sUEsB&#10;AhQAFAAAAAgAh07iQG2umfS/AQAAWQMAAA4AAAAAAAAAAQAgAAAAJAEAAGRycy9lMm9Eb2MueG1s&#10;UEsFBgAAAAAGAAYAWQEAAFUFA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Warning</w:t>
                      </w:r>
                    </w:p>
                  </w:txbxContent>
                </v:textbox>
                <w10:wrap type="topAndBottom"/>
              </v:shape>
            </w:pict>
          </mc:Fallback>
        </mc:AlternateContent>
      </w:r>
      <w:r>
        <w:rPr>
          <w:spacing w:val="-6"/>
        </w:rPr>
        <w:t>等你记住了这份列表中的所有内容，就试着把这份列表默写一遍。如果发现自己</w:t>
      </w:r>
      <w:r>
        <w:t>漏掉或者忘记了某些内容，就回去再记一遍。</w:t>
      </w:r>
    </w:p>
    <w:p>
      <w:pPr>
        <w:pStyle w:val="5"/>
        <w:spacing w:line="20" w:lineRule="exact"/>
        <w:ind w:left="1763"/>
        <w:rPr>
          <w:sz w:val="2"/>
        </w:rPr>
      </w:pPr>
      <w:r>
        <w:rPr>
          <w:sz w:val="2"/>
        </w:rPr>
        <mc:AlternateContent>
          <mc:Choice Requires="wpg">
            <w:drawing>
              <wp:inline distT="0" distB="0" distL="114300" distR="114300">
                <wp:extent cx="5312410" cy="9525"/>
                <wp:effectExtent l="0" t="0" r="0" b="0"/>
                <wp:docPr id="435" name="组合 188"/>
                <wp:cNvGraphicFramePr/>
                <a:graphic xmlns:a="http://schemas.openxmlformats.org/drawingml/2006/main">
                  <a:graphicData uri="http://schemas.microsoft.com/office/word/2010/wordprocessingGroup">
                    <wpg:wgp>
                      <wpg:cNvGrpSpPr/>
                      <wpg:grpSpPr>
                        <a:xfrm>
                          <a:off x="0" y="0"/>
                          <a:ext cx="5312410" cy="9525"/>
                          <a:chOff x="0" y="0"/>
                          <a:chExt cx="8366" cy="15"/>
                        </a:xfrm>
                      </wpg:grpSpPr>
                      <wps:wsp>
                        <wps:cNvPr id="434" name="直线 189"/>
                        <wps:cNvSpPr/>
                        <wps:spPr>
                          <a:xfrm>
                            <a:off x="0" y="7"/>
                            <a:ext cx="8365" cy="0"/>
                          </a:xfrm>
                          <a:prstGeom prst="line">
                            <a:avLst/>
                          </a:prstGeom>
                          <a:ln w="9144" cap="flat" cmpd="sng">
                            <a:solidFill>
                              <a:srgbClr val="900000"/>
                            </a:solidFill>
                            <a:prstDash val="solid"/>
                            <a:headEnd type="none" w="med" len="med"/>
                            <a:tailEnd type="none" w="med" len="med"/>
                          </a:ln>
                        </wps:spPr>
                        <wps:bodyPr upright="1"/>
                      </wps:wsp>
                    </wpg:wgp>
                  </a:graphicData>
                </a:graphic>
              </wp:inline>
            </w:drawing>
          </mc:Choice>
          <mc:Fallback>
            <w:pict>
              <v:group id="组合 188" o:spid="_x0000_s1026" o:spt="203" style="height:0.75pt;width:418.3pt;" coordsize="8366,15" o:gfxdata="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869uS1AAAAAMBAAAPAAAAAAAAAAEAIAAAACIAAABkcnMvZG93bnJl&#10;di54bWxQSwECFAAUAAAACACHTuJAiuvV+DoCAAC4BAAADgAAAAAAAAABACAAAAAjAQAAZHJzL2Uy&#10;b0RvYy54bWxQSwUGAAAAAAYABgBZAQAAzwUAAAAA&#10;">
                <o:lock v:ext="edit" aspectratio="f"/>
                <v:line id="直线 189" o:spid="_x0000_s1026" o:spt="20" style="position:absolute;left:0;top:7;height:0;width:8365;" filled="f" stroked="t" coordsize="21600,21600" o:gfxdata="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XXsL4A&#10;AADcAAAADwAAAAAAAAABACAAAAAiAAAAZHJzL2Rvd25yZXYueG1sUEsBAhQAFAAAAAgAh07iQDMv&#10;BZ47AAAAOQAAABAAAAAAAAAAAQAgAAAADQEAAGRycy9zaGFwZXhtbC54bWxQSwUGAAAAAAYABgBb&#10;AQAAtwMAAAAA&#10;">
                  <v:fill on="f" focussize="0,0"/>
                  <v:stroke weight="0.72pt" color="#900000" joinstyle="round"/>
                  <v:imagedata o:title=""/>
                  <o:lock v:ext="edit" aspectratio="f"/>
                </v:line>
                <w10:wrap type="none"/>
                <w10:anchorlock/>
              </v:group>
            </w:pict>
          </mc:Fallback>
        </mc:AlternateContent>
      </w:r>
    </w:p>
    <w:p>
      <w:pPr>
        <w:tabs>
          <w:tab w:val="left" w:pos="9896"/>
        </w:tabs>
        <w:spacing w:before="114"/>
        <w:ind w:left="2040" w:right="0" w:firstLine="0"/>
        <w:jc w:val="left"/>
        <w:rPr>
          <w:rFonts w:hint="eastAsia" w:ascii="宋体" w:eastAsia="宋体"/>
          <w:sz w:val="22"/>
        </w:rPr>
      </w:pPr>
      <w:r>
        <w:rPr>
          <w:rFonts w:hint="eastAsia" w:ascii="宋体" w:eastAsia="宋体"/>
          <w:sz w:val="22"/>
          <w:shd w:val="clear" w:color="auto" w:fill="FFE9E9"/>
        </w:rPr>
        <w:t>做这节</w:t>
      </w:r>
      <w:r>
        <w:rPr>
          <w:rFonts w:hint="eastAsia" w:ascii="宋体" w:eastAsia="宋体"/>
          <w:spacing w:val="-3"/>
          <w:sz w:val="22"/>
          <w:shd w:val="clear" w:color="auto" w:fill="FFE9E9"/>
        </w:rPr>
        <w:t>练</w:t>
      </w:r>
      <w:r>
        <w:rPr>
          <w:rFonts w:hint="eastAsia" w:ascii="宋体" w:eastAsia="宋体"/>
          <w:sz w:val="22"/>
          <w:shd w:val="clear" w:color="auto" w:fill="FFE9E9"/>
        </w:rPr>
        <w:t>习没</w:t>
      </w:r>
      <w:r>
        <w:rPr>
          <w:rFonts w:hint="eastAsia" w:ascii="宋体" w:eastAsia="宋体"/>
          <w:spacing w:val="-3"/>
          <w:sz w:val="22"/>
          <w:shd w:val="clear" w:color="auto" w:fill="FFE9E9"/>
        </w:rPr>
        <w:t>有</w:t>
      </w:r>
      <w:r>
        <w:rPr>
          <w:rFonts w:hint="eastAsia" w:ascii="宋体" w:eastAsia="宋体"/>
          <w:sz w:val="22"/>
          <w:shd w:val="clear" w:color="auto" w:fill="FFE9E9"/>
        </w:rPr>
        <w:t>失败</w:t>
      </w:r>
      <w:r>
        <w:rPr>
          <w:rFonts w:hint="eastAsia" w:ascii="宋体" w:eastAsia="宋体"/>
          <w:spacing w:val="-3"/>
          <w:sz w:val="22"/>
          <w:shd w:val="clear" w:color="auto" w:fill="FFE9E9"/>
        </w:rPr>
        <w:t>，只</w:t>
      </w:r>
      <w:r>
        <w:rPr>
          <w:rFonts w:hint="eastAsia" w:ascii="宋体" w:eastAsia="宋体"/>
          <w:sz w:val="22"/>
          <w:shd w:val="clear" w:color="auto" w:fill="FFE9E9"/>
        </w:rPr>
        <w:t>有尝试</w:t>
      </w:r>
      <w:r>
        <w:rPr>
          <w:rFonts w:hint="eastAsia" w:ascii="宋体" w:eastAsia="宋体"/>
          <w:spacing w:val="-3"/>
          <w:sz w:val="22"/>
          <w:shd w:val="clear" w:color="auto" w:fill="FFE9E9"/>
        </w:rPr>
        <w:t>，</w:t>
      </w:r>
      <w:r>
        <w:rPr>
          <w:rFonts w:hint="eastAsia" w:ascii="宋体" w:eastAsia="宋体"/>
          <w:sz w:val="22"/>
          <w:shd w:val="clear" w:color="auto" w:fill="FFE9E9"/>
        </w:rPr>
        <w:t>请牢</w:t>
      </w:r>
      <w:r>
        <w:rPr>
          <w:rFonts w:hint="eastAsia" w:ascii="宋体" w:eastAsia="宋体"/>
          <w:spacing w:val="-3"/>
          <w:sz w:val="22"/>
          <w:shd w:val="clear" w:color="auto" w:fill="FFE9E9"/>
        </w:rPr>
        <w:t>记</w:t>
      </w:r>
      <w:r>
        <w:rPr>
          <w:rFonts w:hint="eastAsia" w:ascii="宋体" w:eastAsia="宋体"/>
          <w:sz w:val="22"/>
          <w:shd w:val="clear" w:color="auto" w:fill="FFE9E9"/>
        </w:rPr>
        <w:t>这一</w:t>
      </w:r>
      <w:r>
        <w:rPr>
          <w:rFonts w:hint="eastAsia" w:ascii="宋体" w:eastAsia="宋体"/>
          <w:spacing w:val="-3"/>
          <w:sz w:val="22"/>
          <w:shd w:val="clear" w:color="auto" w:fill="FFE9E9"/>
        </w:rPr>
        <w:t>点</w:t>
      </w:r>
      <w:r>
        <w:rPr>
          <w:rFonts w:hint="eastAsia" w:ascii="宋体" w:eastAsia="宋体"/>
          <w:sz w:val="22"/>
          <w:shd w:val="clear" w:color="auto" w:fill="FFE9E9"/>
        </w:rPr>
        <w:t>。</w:t>
      </w:r>
      <w:r>
        <w:rPr>
          <w:rFonts w:hint="eastAsia" w:ascii="宋体" w:eastAsia="宋体"/>
          <w:sz w:val="22"/>
          <w:shd w:val="clear" w:color="auto" w:fill="FFE9E9"/>
        </w:rPr>
        <w:tab/>
      </w:r>
    </w:p>
    <w:p>
      <w:pPr>
        <w:pStyle w:val="5"/>
        <w:rPr>
          <w:sz w:val="22"/>
        </w:rPr>
      </w:pPr>
    </w:p>
    <w:p>
      <w:pPr>
        <w:pStyle w:val="5"/>
        <w:spacing w:before="10"/>
      </w:pPr>
    </w:p>
    <w:p>
      <w:pPr>
        <w:pStyle w:val="3"/>
        <w:spacing w:before="1"/>
      </w:pPr>
      <w:bookmarkStart w:id="84" w:name="你学到的东西"/>
      <w:bookmarkEnd w:id="84"/>
      <w:r>
        <w:rPr>
          <w:color w:val="465157"/>
        </w:rPr>
        <w:t>你学到的东西</w:t>
      </w:r>
    </w:p>
    <w:p>
      <w:pPr>
        <w:pStyle w:val="5"/>
        <w:spacing w:before="1"/>
        <w:rPr>
          <w:b/>
          <w:sz w:val="27"/>
        </w:rPr>
      </w:pPr>
    </w:p>
    <w:p>
      <w:pPr>
        <w:pStyle w:val="5"/>
        <w:spacing w:line="278" w:lineRule="auto"/>
        <w:ind w:left="1800" w:right="357"/>
      </w:pPr>
      <w:r>
        <w:rPr>
          <w:spacing w:val="-7"/>
        </w:rPr>
        <w:t>这种记忆练习是枯燥无味的，所以知道它的意义很重要。它会让你明确目标，让</w:t>
      </w:r>
      <w:r>
        <w:t>你知道你所有努力的目的。</w:t>
      </w:r>
    </w:p>
    <w:p>
      <w:pPr>
        <w:pStyle w:val="5"/>
        <w:spacing w:before="189" w:line="278" w:lineRule="auto"/>
        <w:ind w:left="1800" w:right="359"/>
      </w:pPr>
      <w:r>
        <w:rPr>
          <w:spacing w:val="-6"/>
        </w:rPr>
        <w:t>在这节练习中你学会的是各种符号的名称，这样读代码对你来说会更加容易。这</w:t>
      </w:r>
      <w:r>
        <w:rPr>
          <w:spacing w:val="-1"/>
        </w:rPr>
        <w:t xml:space="preserve">和学英语时记忆字母表和基本单词的意义是一样的，不同的是 </w:t>
      </w:r>
      <w:r>
        <w:rPr>
          <w:rFonts w:ascii="Arial" w:eastAsia="Arial"/>
        </w:rPr>
        <w:t>Python</w:t>
      </w:r>
      <w:r>
        <w:rPr>
          <w:rFonts w:ascii="Arial" w:eastAsia="Arial"/>
          <w:spacing w:val="54"/>
        </w:rPr>
        <w:t xml:space="preserve"> </w:t>
      </w:r>
      <w:r>
        <w:t>中会有一些你不熟悉的字符。</w:t>
      </w:r>
    </w:p>
    <w:p>
      <w:pPr>
        <w:pStyle w:val="5"/>
        <w:spacing w:before="190" w:line="278" w:lineRule="auto"/>
        <w:ind w:left="1800" w:right="357"/>
      </w:pPr>
      <w:r>
        <w:rPr>
          <w:spacing w:val="-10"/>
        </w:rPr>
        <w:t>慢慢做，别让它成为你的负担。这些符号对你来说应该比较熟悉，所以记住它们</w:t>
      </w:r>
      <w:r>
        <w:rPr>
          <w:spacing w:val="-1"/>
        </w:rPr>
        <w:t xml:space="preserve">应该不是很费力的事情。你可以一次花个 </w:t>
      </w:r>
      <w:r>
        <w:rPr>
          <w:rFonts w:ascii="Arial" w:eastAsia="Arial"/>
        </w:rPr>
        <w:t>15</w:t>
      </w:r>
      <w:r>
        <w:rPr>
          <w:rFonts w:ascii="Arial" w:eastAsia="Arial"/>
          <w:spacing w:val="52"/>
        </w:rPr>
        <w:t xml:space="preserve"> </w:t>
      </w:r>
      <w:r>
        <w:t>分钟，然后休息一下。作息结合可以让你学得更快，而且可以让你保持士气。</w:t>
      </w:r>
    </w:p>
    <w:p>
      <w:pPr>
        <w:spacing w:after="0" w:line="278" w:lineRule="auto"/>
        <w:sectPr>
          <w:pgSz w:w="11910" w:h="16840"/>
          <w:pgMar w:top="1460" w:right="1440" w:bottom="1380" w:left="0" w:header="0" w:footer="1040" w:gutter="0"/>
        </w:sectPr>
      </w:pPr>
    </w:p>
    <w:p>
      <w:pPr>
        <w:pStyle w:val="2"/>
      </w:pPr>
      <w:bookmarkStart w:id="85" w:name="习题 23: 读代码"/>
      <w:bookmarkEnd w:id="85"/>
      <w:r>
        <w:rPr>
          <w:color w:val="111111"/>
        </w:rPr>
        <w:t xml:space="preserve">习题 </w:t>
      </w:r>
      <w:r>
        <w:rPr>
          <w:rFonts w:ascii="Arial" w:eastAsia="Arial"/>
          <w:color w:val="111111"/>
        </w:rPr>
        <w:t xml:space="preserve">23: </w:t>
      </w:r>
      <w:r>
        <w:rPr>
          <w:color w:val="111111"/>
        </w:rPr>
        <w:t>读代码</w:t>
      </w:r>
    </w:p>
    <w:p>
      <w:pPr>
        <w:pStyle w:val="5"/>
        <w:spacing w:before="319" w:line="278" w:lineRule="auto"/>
        <w:ind w:left="1800" w:right="357"/>
        <w:jc w:val="both"/>
      </w:pPr>
      <w:r>
        <w:rPr>
          <w:spacing w:val="-6"/>
        </w:rPr>
        <w:t>上一周你应该已经牢记了你的符号列表。现在你需要将这些运用起来，再花一周</w:t>
      </w:r>
      <w:r>
        <w:rPr>
          <w:spacing w:val="-11"/>
        </w:rPr>
        <w:t>的时间，在网上阅读代码。这个任务初看会觉得很艰巨。我将直接把你丢到深水</w:t>
      </w:r>
      <w:r>
        <w:rPr>
          <w:spacing w:val="-10"/>
        </w:rPr>
        <w:t>区呆几天，让你竭尽全力去读懂实实在在的项目里的代码。这节练习的目的不是</w:t>
      </w:r>
      <w:r>
        <w:t>让你读懂，而是让你学会下面的技能：</w:t>
      </w:r>
    </w:p>
    <w:p>
      <w:pPr>
        <w:pStyle w:val="5"/>
        <w:spacing w:before="8"/>
        <w:rPr>
          <w:sz w:val="21"/>
        </w:rPr>
      </w:pPr>
    </w:p>
    <w:p>
      <w:pPr>
        <w:pStyle w:val="9"/>
        <w:numPr>
          <w:ilvl w:val="0"/>
          <w:numId w:val="41"/>
        </w:numPr>
        <w:tabs>
          <w:tab w:val="left" w:pos="2521"/>
        </w:tabs>
        <w:spacing w:before="0" w:after="0" w:line="240" w:lineRule="auto"/>
        <w:ind w:left="2520" w:right="0" w:hanging="360"/>
        <w:jc w:val="left"/>
        <w:rPr>
          <w:sz w:val="24"/>
        </w:rPr>
      </w:pPr>
      <w:r>
        <w:rPr>
          <w:spacing w:val="-1"/>
          <w:sz w:val="24"/>
        </w:rPr>
        <w:t xml:space="preserve">找到你需要的 </w:t>
      </w:r>
      <w:r>
        <w:rPr>
          <w:rFonts w:ascii="Arial" w:eastAsia="Arial"/>
          <w:sz w:val="24"/>
        </w:rPr>
        <w:t>Python</w:t>
      </w:r>
      <w:r>
        <w:rPr>
          <w:rFonts w:ascii="Arial" w:eastAsia="Arial"/>
          <w:spacing w:val="52"/>
          <w:sz w:val="24"/>
        </w:rPr>
        <w:t xml:space="preserve"> </w:t>
      </w:r>
      <w:r>
        <w:rPr>
          <w:sz w:val="24"/>
        </w:rPr>
        <w:t>代码。</w:t>
      </w:r>
    </w:p>
    <w:p>
      <w:pPr>
        <w:pStyle w:val="9"/>
        <w:numPr>
          <w:ilvl w:val="0"/>
          <w:numId w:val="41"/>
        </w:numPr>
        <w:tabs>
          <w:tab w:val="left" w:pos="2521"/>
        </w:tabs>
        <w:spacing w:before="48" w:after="0" w:line="240" w:lineRule="auto"/>
        <w:ind w:left="2520" w:right="0" w:hanging="360"/>
        <w:jc w:val="left"/>
        <w:rPr>
          <w:sz w:val="24"/>
        </w:rPr>
      </w:pPr>
      <w:r>
        <w:rPr>
          <w:sz w:val="24"/>
        </w:rPr>
        <w:t>通读代码，找到文件。</w:t>
      </w:r>
    </w:p>
    <w:p>
      <w:pPr>
        <w:pStyle w:val="9"/>
        <w:numPr>
          <w:ilvl w:val="0"/>
          <w:numId w:val="41"/>
        </w:numPr>
        <w:tabs>
          <w:tab w:val="left" w:pos="2521"/>
        </w:tabs>
        <w:spacing w:before="51" w:after="0" w:line="240" w:lineRule="auto"/>
        <w:ind w:left="2520" w:right="0" w:hanging="360"/>
        <w:jc w:val="left"/>
        <w:rPr>
          <w:sz w:val="24"/>
        </w:rPr>
      </w:pPr>
      <w:r>
        <w:rPr>
          <w:sz w:val="24"/>
        </w:rPr>
        <w:t>尝试理解你找到的代码。</w:t>
      </w:r>
    </w:p>
    <w:p>
      <w:pPr>
        <w:pStyle w:val="5"/>
        <w:spacing w:before="8"/>
        <w:rPr>
          <w:sz w:val="25"/>
        </w:rPr>
      </w:pPr>
    </w:p>
    <w:p>
      <w:pPr>
        <w:pStyle w:val="5"/>
        <w:spacing w:line="278" w:lineRule="auto"/>
        <w:ind w:left="1800" w:right="359"/>
      </w:pPr>
      <w:r>
        <w:rPr>
          <w:spacing w:val="-9"/>
        </w:rPr>
        <w:t>以你现在的水平，你还不具备完全理解你找到的代码的能力，不过通过接触这些</w:t>
      </w:r>
      <w:r>
        <w:t>代码，你可以熟悉真正的编程项目会是什么样子。</w:t>
      </w:r>
    </w:p>
    <w:p>
      <w:pPr>
        <w:pStyle w:val="5"/>
        <w:spacing w:before="189" w:line="278" w:lineRule="auto"/>
        <w:ind w:left="1800" w:right="242"/>
      </w:pPr>
      <w:r>
        <w:rPr>
          <w:spacing w:val="-1"/>
        </w:rPr>
        <w:t xml:space="preserve">当你做这节练习时，你可以把自己当成是一个人类学家来到了一片陌生的大陆， </w:t>
      </w:r>
      <w:r>
        <w:rPr>
          <w:spacing w:val="-6"/>
        </w:rPr>
        <w:t>你只懂得一丁点本地语言，但你需要接触当地人并且生存下去。当然做练习不会碰到生存问题，这毕竟这不是荒野或者丛林。</w:t>
      </w:r>
    </w:p>
    <w:p>
      <w:pPr>
        <w:pStyle w:val="5"/>
        <w:spacing w:before="190"/>
        <w:ind w:left="1800"/>
        <w:jc w:val="both"/>
      </w:pPr>
      <w:r>
        <w:t>你要做的事情如下：</w:t>
      </w:r>
    </w:p>
    <w:p>
      <w:pPr>
        <w:pStyle w:val="5"/>
        <w:spacing w:before="10"/>
        <w:rPr>
          <w:sz w:val="25"/>
        </w:rPr>
      </w:pPr>
    </w:p>
    <w:p>
      <w:pPr>
        <w:pStyle w:val="9"/>
        <w:numPr>
          <w:ilvl w:val="0"/>
          <w:numId w:val="42"/>
        </w:numPr>
        <w:tabs>
          <w:tab w:val="left" w:pos="2521"/>
        </w:tabs>
        <w:spacing w:before="1" w:after="0" w:line="240" w:lineRule="auto"/>
        <w:ind w:left="2520" w:right="0" w:hanging="360"/>
        <w:jc w:val="left"/>
        <w:rPr>
          <w:sz w:val="24"/>
        </w:rPr>
      </w:pPr>
      <w:r>
        <w:rPr>
          <w:spacing w:val="-1"/>
          <w:sz w:val="24"/>
        </w:rPr>
        <w:t xml:space="preserve">使用你的浏览器登录 </w:t>
      </w:r>
      <w:r>
        <w:rPr>
          <w:rFonts w:ascii="Arial" w:hAnsi="Arial" w:eastAsia="Arial"/>
          <w:sz w:val="24"/>
        </w:rPr>
        <w:t>bitbucket.org</w:t>
      </w:r>
      <w:r>
        <w:rPr>
          <w:sz w:val="24"/>
        </w:rPr>
        <w:t xml:space="preserve">，搜索 </w:t>
      </w:r>
      <w:r>
        <w:rPr>
          <w:rFonts w:ascii="Arial" w:hAnsi="Arial" w:eastAsia="Arial"/>
          <w:sz w:val="24"/>
        </w:rPr>
        <w:t>“python”</w:t>
      </w:r>
      <w:r>
        <w:rPr>
          <w:sz w:val="24"/>
        </w:rPr>
        <w:t>。</w:t>
      </w:r>
    </w:p>
    <w:p>
      <w:pPr>
        <w:pStyle w:val="9"/>
        <w:numPr>
          <w:ilvl w:val="0"/>
          <w:numId w:val="42"/>
        </w:numPr>
        <w:tabs>
          <w:tab w:val="left" w:pos="2521"/>
        </w:tabs>
        <w:spacing w:before="47" w:after="0" w:line="240" w:lineRule="auto"/>
        <w:ind w:left="2520" w:right="0" w:hanging="360"/>
        <w:jc w:val="left"/>
        <w:rPr>
          <w:sz w:val="24"/>
        </w:rPr>
      </w:pPr>
      <w:r>
        <w:rPr>
          <w:spacing w:val="-1"/>
          <w:sz w:val="24"/>
        </w:rPr>
        <w:t xml:space="preserve">忽略那些提到 </w:t>
      </w:r>
      <w:r>
        <w:rPr>
          <w:rFonts w:ascii="Arial" w:hAnsi="Arial" w:eastAsia="Arial"/>
          <w:sz w:val="24"/>
        </w:rPr>
        <w:t>“Python</w:t>
      </w:r>
      <w:r>
        <w:rPr>
          <w:rFonts w:ascii="Arial" w:hAnsi="Arial" w:eastAsia="Arial"/>
          <w:spacing w:val="-2"/>
          <w:sz w:val="24"/>
        </w:rPr>
        <w:t xml:space="preserve"> </w:t>
      </w:r>
      <w:r>
        <w:rPr>
          <w:rFonts w:ascii="Arial" w:hAnsi="Arial" w:eastAsia="Arial"/>
          <w:sz w:val="24"/>
        </w:rPr>
        <w:t>3”</w:t>
      </w:r>
      <w:r>
        <w:rPr>
          <w:rFonts w:ascii="Arial" w:hAnsi="Arial" w:eastAsia="Arial"/>
          <w:spacing w:val="53"/>
          <w:sz w:val="24"/>
        </w:rPr>
        <w:t xml:space="preserve"> </w:t>
      </w:r>
      <w:r>
        <w:rPr>
          <w:sz w:val="24"/>
        </w:rPr>
        <w:t>的项目，它们只会让你变迷糊。</w:t>
      </w:r>
    </w:p>
    <w:p>
      <w:pPr>
        <w:pStyle w:val="9"/>
        <w:numPr>
          <w:ilvl w:val="0"/>
          <w:numId w:val="42"/>
        </w:numPr>
        <w:tabs>
          <w:tab w:val="left" w:pos="2521"/>
        </w:tabs>
        <w:spacing w:before="48" w:after="0" w:line="240" w:lineRule="auto"/>
        <w:ind w:left="2520" w:right="0" w:hanging="360"/>
        <w:jc w:val="left"/>
        <w:rPr>
          <w:sz w:val="24"/>
        </w:rPr>
      </w:pPr>
      <w:r>
        <w:rPr>
          <w:sz w:val="24"/>
        </w:rPr>
        <w:t>随便找一个项目，然后点进去。</w:t>
      </w:r>
    </w:p>
    <w:p>
      <w:pPr>
        <w:pStyle w:val="9"/>
        <w:numPr>
          <w:ilvl w:val="0"/>
          <w:numId w:val="42"/>
        </w:numPr>
        <w:tabs>
          <w:tab w:val="left" w:pos="2521"/>
        </w:tabs>
        <w:spacing w:before="48" w:after="0" w:line="240" w:lineRule="auto"/>
        <w:ind w:left="2520" w:right="0" w:hanging="360"/>
        <w:jc w:val="left"/>
        <w:rPr>
          <w:sz w:val="24"/>
        </w:rPr>
      </w:pPr>
      <w:r>
        <w:rPr>
          <w:spacing w:val="-18"/>
          <w:sz w:val="24"/>
        </w:rPr>
        <w:t xml:space="preserve">点击 </w:t>
      </w:r>
      <w:r>
        <w:rPr>
          <w:rFonts w:ascii="Consolas" w:eastAsia="Consolas"/>
          <w:color w:val="444444"/>
          <w:sz w:val="23"/>
        </w:rPr>
        <w:t>Source</w:t>
      </w:r>
      <w:r>
        <w:rPr>
          <w:rFonts w:ascii="Consolas" w:eastAsia="Consolas"/>
          <w:color w:val="444444"/>
          <w:spacing w:val="-55"/>
          <w:sz w:val="23"/>
        </w:rPr>
        <w:t xml:space="preserve"> </w:t>
      </w:r>
      <w:r>
        <w:rPr>
          <w:spacing w:val="-13"/>
          <w:sz w:val="24"/>
        </w:rPr>
        <w:t xml:space="preserve">标签，浏览目录和文件列表，直到你看到以 </w:t>
      </w:r>
      <w:r>
        <w:rPr>
          <w:rFonts w:ascii="Consolas" w:eastAsia="Consolas"/>
          <w:color w:val="444444"/>
          <w:sz w:val="23"/>
        </w:rPr>
        <w:t>.py</w:t>
      </w:r>
      <w:r>
        <w:rPr>
          <w:rFonts w:ascii="Consolas" w:eastAsia="Consolas"/>
          <w:color w:val="444444"/>
          <w:spacing w:val="-54"/>
          <w:sz w:val="23"/>
        </w:rPr>
        <w:t xml:space="preserve"> </w:t>
      </w:r>
      <w:r>
        <w:rPr>
          <w:spacing w:val="-1"/>
          <w:sz w:val="24"/>
        </w:rPr>
        <w:t>结尾的文件</w:t>
      </w:r>
    </w:p>
    <w:p>
      <w:pPr>
        <w:pStyle w:val="5"/>
        <w:spacing w:before="50"/>
        <w:ind w:left="2520"/>
      </w:pPr>
      <w:r>
        <w:t>（</w:t>
      </w:r>
      <w:r>
        <w:rPr>
          <w:rFonts w:ascii="Arial" w:eastAsia="Arial"/>
        </w:rPr>
        <w:t>setup.py</w:t>
      </w:r>
      <w:r>
        <w:rPr>
          <w:rFonts w:ascii="Arial" w:eastAsia="Arial"/>
          <w:spacing w:val="51"/>
        </w:rPr>
        <w:t xml:space="preserve"> </w:t>
      </w:r>
      <w:r>
        <w:t>就别看了，这样的文件看了也没用）。</w:t>
      </w:r>
    </w:p>
    <w:p>
      <w:pPr>
        <w:pStyle w:val="9"/>
        <w:numPr>
          <w:ilvl w:val="0"/>
          <w:numId w:val="42"/>
        </w:numPr>
        <w:tabs>
          <w:tab w:val="left" w:pos="2521"/>
        </w:tabs>
        <w:spacing w:before="48" w:after="0" w:line="240" w:lineRule="auto"/>
        <w:ind w:left="2520" w:right="0" w:hanging="360"/>
        <w:jc w:val="left"/>
        <w:rPr>
          <w:sz w:val="24"/>
        </w:rPr>
      </w:pPr>
      <w:r>
        <w:rPr>
          <w:sz w:val="24"/>
        </w:rPr>
        <w:t>从头开始阅读你找到的代码。把它的功能用笔记记下来。</w:t>
      </w:r>
    </w:p>
    <w:p>
      <w:pPr>
        <w:pStyle w:val="9"/>
        <w:numPr>
          <w:ilvl w:val="0"/>
          <w:numId w:val="42"/>
        </w:numPr>
        <w:tabs>
          <w:tab w:val="left" w:pos="2521"/>
        </w:tabs>
        <w:spacing w:before="47" w:after="0" w:line="278" w:lineRule="auto"/>
        <w:ind w:left="2520" w:right="361" w:hanging="360"/>
        <w:jc w:val="left"/>
        <w:rPr>
          <w:sz w:val="24"/>
        </w:rPr>
      </w:pPr>
      <w:r>
        <w:rPr>
          <w:spacing w:val="-6"/>
          <w:sz w:val="24"/>
        </w:rPr>
        <w:t>如果你看到一些有趣的符号或者奇怪的字串，你可以把它们记下来，日后</w:t>
      </w:r>
      <w:r>
        <w:rPr>
          <w:sz w:val="24"/>
        </w:rPr>
        <w:t>再进行研究。</w:t>
      </w:r>
    </w:p>
    <w:p>
      <w:pPr>
        <w:pStyle w:val="5"/>
        <w:spacing w:before="12"/>
        <w:rPr>
          <w:sz w:val="21"/>
        </w:rPr>
      </w:pPr>
    </w:p>
    <w:p>
      <w:pPr>
        <w:pStyle w:val="5"/>
        <w:spacing w:line="278" w:lineRule="auto"/>
        <w:ind w:left="1800" w:right="357"/>
        <w:jc w:val="both"/>
      </w:pPr>
      <w:r>
        <w:rPr>
          <w:spacing w:val="-10"/>
        </w:rPr>
        <w:t>就是这样，你的任务是使用你目前学到的东西，看自己能不能读懂一些代码，看</w:t>
      </w:r>
      <w:r>
        <w:rPr>
          <w:spacing w:val="-9"/>
        </w:rPr>
        <w:t>出它们的功能来。你可以先粗略地阅读，然后再细读。也许你还可以试试将难度</w:t>
      </w:r>
      <w:r>
        <w:t>比较大的部分一字不漏地朗读出来。</w:t>
      </w:r>
    </w:p>
    <w:p>
      <w:pPr>
        <w:pStyle w:val="5"/>
        <w:spacing w:before="190"/>
        <w:ind w:left="1800"/>
        <w:jc w:val="both"/>
      </w:pPr>
      <w:r>
        <w:t>现在再试试其它三个站点：</w:t>
      </w:r>
    </w:p>
    <w:p>
      <w:pPr>
        <w:pStyle w:val="5"/>
        <w:spacing w:before="1"/>
        <w:rPr>
          <w:sz w:val="28"/>
        </w:rPr>
      </w:pPr>
    </w:p>
    <w:p>
      <w:pPr>
        <w:pStyle w:val="9"/>
        <w:numPr>
          <w:ilvl w:val="0"/>
          <w:numId w:val="1"/>
        </w:numPr>
        <w:tabs>
          <w:tab w:val="left" w:pos="2520"/>
          <w:tab w:val="left" w:pos="2521"/>
        </w:tabs>
        <w:spacing w:before="0" w:after="0" w:line="240" w:lineRule="auto"/>
        <w:ind w:left="2520" w:right="0" w:hanging="360"/>
        <w:jc w:val="left"/>
        <w:rPr>
          <w:rFonts w:ascii="Arial" w:hAnsi="Arial"/>
          <w:sz w:val="24"/>
        </w:rPr>
      </w:pPr>
      <w:r>
        <w:rPr>
          <w:rFonts w:ascii="Arial" w:hAnsi="Arial"/>
          <w:sz w:val="24"/>
        </w:rPr>
        <w:t>github.com</w:t>
      </w:r>
    </w:p>
    <w:p>
      <w:pPr>
        <w:pStyle w:val="9"/>
        <w:numPr>
          <w:ilvl w:val="0"/>
          <w:numId w:val="1"/>
        </w:numPr>
        <w:tabs>
          <w:tab w:val="left" w:pos="2520"/>
          <w:tab w:val="left" w:pos="2521"/>
        </w:tabs>
        <w:spacing w:before="80" w:after="0" w:line="240" w:lineRule="auto"/>
        <w:ind w:left="2520" w:right="0" w:hanging="360"/>
        <w:jc w:val="left"/>
        <w:rPr>
          <w:rFonts w:ascii="Arial" w:hAnsi="Arial"/>
          <w:sz w:val="24"/>
        </w:rPr>
      </w:pPr>
      <w:r>
        <w:rPr>
          <w:rFonts w:ascii="Arial" w:hAnsi="Arial"/>
          <w:sz w:val="24"/>
        </w:rPr>
        <w:t>launchpad.net</w:t>
      </w:r>
    </w:p>
    <w:p>
      <w:pPr>
        <w:pStyle w:val="9"/>
        <w:numPr>
          <w:ilvl w:val="0"/>
          <w:numId w:val="1"/>
        </w:numPr>
        <w:tabs>
          <w:tab w:val="left" w:pos="2520"/>
          <w:tab w:val="left" w:pos="2521"/>
        </w:tabs>
        <w:spacing w:before="79" w:after="0" w:line="240" w:lineRule="auto"/>
        <w:ind w:left="2520" w:right="0" w:hanging="360"/>
        <w:jc w:val="left"/>
        <w:rPr>
          <w:rFonts w:ascii="Arial" w:hAnsi="Arial"/>
          <w:sz w:val="24"/>
        </w:rPr>
      </w:pPr>
      <w:r>
        <w:rPr>
          <w:rFonts w:ascii="Arial" w:hAnsi="Arial"/>
          <w:sz w:val="24"/>
        </w:rPr>
        <w:t>koders.com</w:t>
      </w:r>
    </w:p>
    <w:p>
      <w:pPr>
        <w:pStyle w:val="5"/>
        <w:spacing w:before="6"/>
        <w:rPr>
          <w:rFonts w:ascii="Arial"/>
          <w:sz w:val="28"/>
        </w:rPr>
      </w:pPr>
    </w:p>
    <w:p>
      <w:pPr>
        <w:pStyle w:val="5"/>
        <w:spacing w:before="1" w:line="278" w:lineRule="auto"/>
        <w:ind w:left="1800" w:right="353"/>
      </w:pPr>
      <w:r>
        <w:rPr>
          <w:spacing w:val="-4"/>
        </w:rPr>
        <w:t xml:space="preserve">在这些网站你可能还会看到以 </w:t>
      </w:r>
      <w:r>
        <w:rPr>
          <w:rFonts w:ascii="Consolas" w:eastAsia="Consolas"/>
          <w:color w:val="444444"/>
          <w:sz w:val="23"/>
        </w:rPr>
        <w:t>.c</w:t>
      </w:r>
      <w:r>
        <w:rPr>
          <w:rFonts w:ascii="Consolas" w:eastAsia="Consolas"/>
          <w:color w:val="444444"/>
          <w:spacing w:val="-55"/>
          <w:sz w:val="23"/>
        </w:rPr>
        <w:t xml:space="preserve"> </w:t>
      </w:r>
      <w:r>
        <w:rPr>
          <w:spacing w:val="-10"/>
        </w:rPr>
        <w:t xml:space="preserve">结尾的奇怪文件，不过你只需要看 </w:t>
      </w:r>
      <w:r>
        <w:rPr>
          <w:rFonts w:ascii="Consolas" w:eastAsia="Consolas"/>
          <w:color w:val="444444"/>
          <w:sz w:val="23"/>
        </w:rPr>
        <w:t>.py</w:t>
      </w:r>
      <w:r>
        <w:rPr>
          <w:rFonts w:ascii="Consolas" w:eastAsia="Consolas"/>
          <w:color w:val="444444"/>
          <w:spacing w:val="-58"/>
          <w:sz w:val="23"/>
        </w:rPr>
        <w:t xml:space="preserve"> </w:t>
      </w:r>
      <w:r>
        <w:rPr>
          <w:spacing w:val="-4"/>
        </w:rPr>
        <w:t>结尾的</w:t>
      </w:r>
      <w:r>
        <w:t>文件就可以了。</w:t>
      </w:r>
    </w:p>
    <w:p>
      <w:pPr>
        <w:spacing w:after="0" w:line="278" w:lineRule="auto"/>
        <w:sectPr>
          <w:pgSz w:w="11910" w:h="16840"/>
          <w:pgMar w:top="1460" w:right="1440" w:bottom="1380" w:left="0" w:header="0" w:footer="1040" w:gutter="0"/>
        </w:sectPr>
      </w:pPr>
    </w:p>
    <w:p>
      <w:pPr>
        <w:pStyle w:val="5"/>
        <w:spacing w:before="47" w:line="278" w:lineRule="auto"/>
        <w:ind w:left="1800" w:right="353"/>
      </w:pPr>
      <w:r>
        <w:t>最后一个有趣的事情是你可以在这四个网站搜索</w:t>
      </w:r>
      <w:r>
        <w:rPr>
          <w:rFonts w:ascii="Arial" w:hAnsi="Arial" w:eastAsia="Arial"/>
        </w:rPr>
        <w:t>“python”</w:t>
      </w:r>
      <w:r>
        <w:t>以外的你感兴趣的话</w:t>
      </w:r>
      <w:r>
        <w:rPr>
          <w:spacing w:val="-10"/>
        </w:rPr>
        <w:t>题，例如你可以搜索</w:t>
      </w:r>
      <w:r>
        <w:rPr>
          <w:rFonts w:ascii="Arial" w:hAnsi="Arial" w:eastAsia="Arial"/>
          <w:spacing w:val="-7"/>
        </w:rPr>
        <w:t>“journalism</w:t>
      </w:r>
      <w:r>
        <w:rPr>
          <w:spacing w:val="-7"/>
        </w:rPr>
        <w:t>（</w:t>
      </w:r>
      <w:r>
        <w:rPr>
          <w:spacing w:val="-2"/>
        </w:rPr>
        <w:t>新闻</w:t>
      </w:r>
      <w:r>
        <w:rPr>
          <w:spacing w:val="-19"/>
        </w:rPr>
        <w:t>）</w:t>
      </w:r>
      <w:r>
        <w:rPr>
          <w:rFonts w:ascii="Arial" w:hAnsi="Arial" w:eastAsia="Arial"/>
          <w:spacing w:val="-19"/>
        </w:rPr>
        <w:t>”</w:t>
      </w:r>
      <w:r>
        <w:rPr>
          <w:spacing w:val="-19"/>
        </w:rPr>
        <w:t>，</w:t>
      </w:r>
      <w:r>
        <w:rPr>
          <w:rFonts w:ascii="Arial" w:hAnsi="Arial" w:eastAsia="Arial"/>
          <w:spacing w:val="-19"/>
        </w:rPr>
        <w:t>“cooking</w:t>
      </w:r>
      <w:r>
        <w:rPr>
          <w:spacing w:val="-19"/>
        </w:rPr>
        <w:t>（</w:t>
      </w:r>
      <w:r>
        <w:t>厨艺</w:t>
      </w:r>
      <w:r>
        <w:rPr>
          <w:spacing w:val="-19"/>
        </w:rPr>
        <w:t>）</w:t>
      </w:r>
      <w:r>
        <w:rPr>
          <w:rFonts w:ascii="Arial" w:hAnsi="Arial" w:eastAsia="Arial"/>
          <w:spacing w:val="-19"/>
        </w:rPr>
        <w:t>”</w:t>
      </w:r>
      <w:r>
        <w:rPr>
          <w:spacing w:val="-19"/>
        </w:rPr>
        <w:t>，</w:t>
      </w:r>
      <w:r>
        <w:rPr>
          <w:rFonts w:ascii="Arial" w:hAnsi="Arial" w:eastAsia="Arial"/>
          <w:spacing w:val="-19"/>
        </w:rPr>
        <w:t>“physics</w:t>
      </w:r>
      <w:r>
        <w:rPr>
          <w:spacing w:val="-19"/>
        </w:rPr>
        <w:t>（</w:t>
      </w:r>
      <w:r>
        <w:t>物理</w:t>
      </w:r>
      <w:r>
        <w:rPr>
          <w:spacing w:val="-25"/>
        </w:rPr>
        <w:t>）</w:t>
      </w:r>
      <w:r>
        <w:rPr>
          <w:rFonts w:ascii="Arial" w:hAnsi="Arial" w:eastAsia="Arial"/>
          <w:spacing w:val="-25"/>
        </w:rPr>
        <w:t>”</w:t>
      </w:r>
      <w:r>
        <w:rPr>
          <w:spacing w:val="-25"/>
        </w:rPr>
        <w:t xml:space="preserve">， </w:t>
      </w:r>
      <w:r>
        <w:rPr>
          <w:spacing w:val="-7"/>
        </w:rPr>
        <w:t>或者任何你感兴趣的话题。你也许会找到一些你对你有用的，可以直接拿来用的</w:t>
      </w:r>
      <w:r>
        <w:t>代码。</w:t>
      </w:r>
    </w:p>
    <w:p>
      <w:pPr>
        <w:spacing w:after="0" w:line="278" w:lineRule="auto"/>
        <w:sectPr>
          <w:pgSz w:w="11910" w:h="16840"/>
          <w:pgMar w:top="1420" w:right="1440" w:bottom="1380" w:left="0" w:header="0" w:footer="1040" w:gutter="0"/>
        </w:sectPr>
      </w:pPr>
    </w:p>
    <w:p>
      <w:pPr>
        <w:pStyle w:val="2"/>
      </w:pPr>
      <w:bookmarkStart w:id="86" w:name="习题 24: 更多练习"/>
      <w:bookmarkEnd w:id="86"/>
      <w:r>
        <w:rPr>
          <w:color w:val="111111"/>
        </w:rPr>
        <w:t xml:space="preserve">习题 </w:t>
      </w:r>
      <w:r>
        <w:rPr>
          <w:rFonts w:ascii="Arial" w:eastAsia="Arial"/>
          <w:color w:val="111111"/>
        </w:rPr>
        <w:t xml:space="preserve">24: </w:t>
      </w:r>
      <w:r>
        <w:rPr>
          <w:color w:val="111111"/>
        </w:rPr>
        <w:t>更多练习</w:t>
      </w:r>
    </w:p>
    <w:p>
      <w:pPr>
        <w:pStyle w:val="5"/>
        <w:spacing w:before="319" w:line="278" w:lineRule="auto"/>
        <w:ind w:left="1800" w:right="357"/>
      </w:pPr>
      <w:r>
        <w:t xml:space="preserve">你离这本书第一部分的结尾已经不远了，你应该已经具备了足够的 </w:t>
      </w:r>
      <w:r>
        <w:rPr>
          <w:rFonts w:ascii="Arial" w:eastAsia="Arial"/>
        </w:rPr>
        <w:t>Python</w:t>
      </w:r>
      <w:r>
        <w:rPr>
          <w:rFonts w:ascii="Arial" w:eastAsia="Arial"/>
          <w:spacing w:val="54"/>
        </w:rPr>
        <w:t xml:space="preserve"> </w:t>
      </w:r>
      <w:r>
        <w:t>基</w:t>
      </w:r>
      <w:r>
        <w:rPr>
          <w:spacing w:val="-10"/>
        </w:rPr>
        <w:t>础知识，可以继续学习一些编程的原理了，但你应该做更多的练习。这个练习的内容比较长，它的目的是锻炼你的毅力，下一个习题也差不多是这样的，好好完</w:t>
      </w:r>
      <w:r>
        <w:t>成它们，做到完全正确，记得仔细检查。</w:t>
      </w:r>
    </w:p>
    <w:p>
      <w:pPr>
        <w:pStyle w:val="5"/>
        <w:spacing w:before="5"/>
        <w:rPr>
          <w:sz w:val="28"/>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921" w:hRule="atLeast"/>
        </w:trPr>
        <w:tc>
          <w:tcPr>
            <w:tcW w:w="582" w:type="dxa"/>
          </w:tcPr>
          <w:p>
            <w:pPr>
              <w:pStyle w:val="10"/>
              <w:spacing w:line="223" w:lineRule="exact"/>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rPr>
                <w:rFonts w:ascii="宋体"/>
                <w:sz w:val="22"/>
              </w:rPr>
            </w:pPr>
          </w:p>
          <w:p>
            <w:pPr>
              <w:pStyle w:val="10"/>
              <w:spacing w:before="1"/>
              <w:ind w:left="194"/>
              <w:jc w:val="center"/>
              <w:rPr>
                <w:sz w:val="23"/>
              </w:rPr>
            </w:pPr>
            <w:r>
              <w:rPr>
                <w:color w:val="AAAAAA"/>
                <w:w w:val="100"/>
                <w:sz w:val="23"/>
              </w:rPr>
              <w:t>5</w:t>
            </w:r>
          </w:p>
          <w:p>
            <w:pPr>
              <w:pStyle w:val="10"/>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rPr>
                <w:rFonts w:ascii="宋体"/>
                <w:sz w:val="22"/>
              </w:rPr>
            </w:pPr>
          </w:p>
          <w:p>
            <w:pPr>
              <w:pStyle w:val="10"/>
              <w:spacing w:before="1"/>
              <w:ind w:left="180" w:right="98"/>
              <w:jc w:val="center"/>
              <w:rPr>
                <w:sz w:val="23"/>
              </w:rPr>
            </w:pPr>
            <w:r>
              <w:rPr>
                <w:color w:val="AAAAAA"/>
                <w:spacing w:val="5"/>
                <w:sz w:val="23"/>
              </w:rPr>
              <w:t>16</w:t>
            </w:r>
          </w:p>
          <w:p>
            <w:pPr>
              <w:pStyle w:val="10"/>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tc>
        <w:tc>
          <w:tcPr>
            <w:tcW w:w="7927" w:type="dxa"/>
            <w:tcBorders>
              <w:top w:val="single" w:color="CCCCCC" w:sz="6" w:space="0"/>
            </w:tcBorders>
            <w:shd w:val="clear" w:color="auto" w:fill="EDEDED"/>
          </w:tcPr>
          <w:p>
            <w:pPr>
              <w:pStyle w:val="10"/>
              <w:spacing w:before="143"/>
              <w:ind w:left="119"/>
              <w:rPr>
                <w:sz w:val="23"/>
              </w:rPr>
            </w:pPr>
            <w:r>
              <w:rPr>
                <w:b/>
                <w:color w:val="006F1F"/>
                <w:sz w:val="23"/>
              </w:rPr>
              <w:t xml:space="preserve">print </w:t>
            </w:r>
            <w:r>
              <w:rPr>
                <w:color w:val="406F9F"/>
                <w:sz w:val="23"/>
              </w:rPr>
              <w:t>"Let's practice everything."</w:t>
            </w:r>
          </w:p>
          <w:p>
            <w:pPr>
              <w:pStyle w:val="10"/>
              <w:spacing w:before="12"/>
              <w:rPr>
                <w:rFonts w:ascii="宋体"/>
                <w:sz w:val="21"/>
              </w:rPr>
            </w:pPr>
          </w:p>
          <w:p>
            <w:pPr>
              <w:pStyle w:val="10"/>
              <w:ind w:left="119"/>
              <w:rPr>
                <w:b/>
                <w:sz w:val="23"/>
              </w:rPr>
            </w:pPr>
            <w:r>
              <w:rPr>
                <w:b/>
                <w:color w:val="006F1F"/>
                <w:sz w:val="23"/>
              </w:rPr>
              <w:t xml:space="preserve">print </w:t>
            </w:r>
            <w:r>
              <w:rPr>
                <w:color w:val="406F9F"/>
                <w:sz w:val="23"/>
              </w:rPr>
              <w:t>'You</w:t>
            </w:r>
            <w:r>
              <w:rPr>
                <w:b/>
                <w:color w:val="406F9F"/>
                <w:sz w:val="23"/>
              </w:rPr>
              <w:t>\'</w:t>
            </w:r>
            <w:r>
              <w:rPr>
                <w:color w:val="406F9F"/>
                <w:sz w:val="23"/>
              </w:rPr>
              <w:t xml:space="preserve">d need to know </w:t>
            </w:r>
            <w:r>
              <w:rPr>
                <w:b/>
                <w:color w:val="406F9F"/>
                <w:sz w:val="23"/>
              </w:rPr>
              <w:t>\'</w:t>
            </w:r>
            <w:r>
              <w:rPr>
                <w:color w:val="406F9F"/>
                <w:sz w:val="23"/>
              </w:rPr>
              <w:t xml:space="preserve">bout escapes with </w:t>
            </w:r>
            <w:r>
              <w:rPr>
                <w:b/>
                <w:color w:val="406F9F"/>
                <w:sz w:val="23"/>
              </w:rPr>
              <w:t xml:space="preserve">\\ </w:t>
            </w:r>
            <w:r>
              <w:rPr>
                <w:color w:val="406F9F"/>
                <w:sz w:val="23"/>
              </w:rPr>
              <w:t xml:space="preserve">that do </w:t>
            </w:r>
            <w:r>
              <w:rPr>
                <w:b/>
                <w:color w:val="406F9F"/>
                <w:sz w:val="23"/>
              </w:rPr>
              <w:t>\n</w:t>
            </w:r>
          </w:p>
          <w:p>
            <w:pPr>
              <w:pStyle w:val="10"/>
              <w:spacing w:before="43"/>
              <w:ind w:left="119"/>
              <w:rPr>
                <w:sz w:val="23"/>
              </w:rPr>
            </w:pPr>
            <w:r>
              <w:rPr>
                <w:color w:val="406F9F"/>
                <w:sz w:val="23"/>
              </w:rPr>
              <w:t xml:space="preserve">newlines and </w:t>
            </w:r>
            <w:r>
              <w:rPr>
                <w:b/>
                <w:color w:val="406F9F"/>
                <w:sz w:val="23"/>
              </w:rPr>
              <w:t xml:space="preserve">\t </w:t>
            </w:r>
            <w:r>
              <w:rPr>
                <w:color w:val="406F9F"/>
                <w:sz w:val="23"/>
              </w:rPr>
              <w:t>tabs.'</w:t>
            </w:r>
          </w:p>
          <w:p>
            <w:pPr>
              <w:pStyle w:val="10"/>
              <w:rPr>
                <w:rFonts w:ascii="宋体"/>
                <w:sz w:val="22"/>
              </w:rPr>
            </w:pPr>
          </w:p>
          <w:p>
            <w:pPr>
              <w:pStyle w:val="10"/>
              <w:rPr>
                <w:rFonts w:ascii="宋体"/>
                <w:sz w:val="22"/>
              </w:rPr>
            </w:pPr>
          </w:p>
          <w:p>
            <w:pPr>
              <w:pStyle w:val="10"/>
              <w:spacing w:before="1"/>
              <w:rPr>
                <w:rFonts w:ascii="宋体"/>
                <w:sz w:val="21"/>
              </w:rPr>
            </w:pPr>
          </w:p>
          <w:p>
            <w:pPr>
              <w:pStyle w:val="10"/>
              <w:ind w:left="119"/>
              <w:rPr>
                <w:sz w:val="23"/>
              </w:rPr>
            </w:pPr>
            <w:r>
              <w:rPr>
                <w:sz w:val="23"/>
              </w:rPr>
              <w:t xml:space="preserve">poem </w:t>
            </w:r>
            <w:r>
              <w:rPr>
                <w:color w:val="666666"/>
                <w:sz w:val="23"/>
              </w:rPr>
              <w:t xml:space="preserve">= </w:t>
            </w:r>
            <w:r>
              <w:rPr>
                <w:color w:val="406F9F"/>
                <w:sz w:val="23"/>
              </w:rPr>
              <w:t>"""</w:t>
            </w:r>
          </w:p>
          <w:p>
            <w:pPr>
              <w:pStyle w:val="10"/>
              <w:spacing w:before="1"/>
              <w:rPr>
                <w:rFonts w:ascii="宋体"/>
                <w:sz w:val="22"/>
              </w:rPr>
            </w:pPr>
          </w:p>
          <w:p>
            <w:pPr>
              <w:pStyle w:val="10"/>
              <w:ind w:left="119"/>
              <w:rPr>
                <w:sz w:val="23"/>
              </w:rPr>
            </w:pPr>
            <w:r>
              <w:rPr>
                <w:b/>
                <w:color w:val="406F9F"/>
                <w:sz w:val="23"/>
              </w:rPr>
              <w:t>\t</w:t>
            </w:r>
            <w:r>
              <w:rPr>
                <w:color w:val="406F9F"/>
                <w:sz w:val="23"/>
              </w:rPr>
              <w:t>The lovely world</w:t>
            </w:r>
          </w:p>
          <w:p>
            <w:pPr>
              <w:pStyle w:val="10"/>
              <w:spacing w:before="1"/>
              <w:rPr>
                <w:rFonts w:ascii="宋体"/>
                <w:sz w:val="22"/>
              </w:rPr>
            </w:pPr>
          </w:p>
          <w:p>
            <w:pPr>
              <w:pStyle w:val="10"/>
              <w:ind w:left="119"/>
              <w:rPr>
                <w:sz w:val="23"/>
              </w:rPr>
            </w:pPr>
            <w:r>
              <w:rPr>
                <w:color w:val="406F9F"/>
                <w:sz w:val="23"/>
              </w:rPr>
              <w:t>with logic so firmly planted</w:t>
            </w:r>
          </w:p>
          <w:p>
            <w:pPr>
              <w:pStyle w:val="10"/>
              <w:spacing w:before="1"/>
              <w:rPr>
                <w:rFonts w:ascii="宋体"/>
                <w:sz w:val="22"/>
              </w:rPr>
            </w:pPr>
          </w:p>
          <w:p>
            <w:pPr>
              <w:pStyle w:val="10"/>
              <w:spacing w:line="491" w:lineRule="auto"/>
              <w:ind w:left="119" w:right="3003"/>
              <w:rPr>
                <w:sz w:val="23"/>
              </w:rPr>
            </w:pPr>
            <w:r>
              <w:rPr>
                <w:color w:val="406F9F"/>
                <w:sz w:val="23"/>
              </w:rPr>
              <w:t xml:space="preserve">cannot discern </w:t>
            </w:r>
            <w:r>
              <w:rPr>
                <w:b/>
                <w:color w:val="406F9F"/>
                <w:sz w:val="23"/>
              </w:rPr>
              <w:t xml:space="preserve">\n </w:t>
            </w:r>
            <w:r>
              <w:rPr>
                <w:color w:val="406F9F"/>
                <w:sz w:val="23"/>
              </w:rPr>
              <w:t>the needs of love nor comprehend passion from intuition and requires an explanation</w:t>
            </w:r>
          </w:p>
          <w:p>
            <w:pPr>
              <w:pStyle w:val="10"/>
              <w:spacing w:line="491" w:lineRule="auto"/>
              <w:ind w:left="119" w:right="4293"/>
              <w:rPr>
                <w:sz w:val="23"/>
              </w:rPr>
            </w:pPr>
            <w:r>
              <w:rPr>
                <w:b/>
                <w:color w:val="406F9F"/>
                <w:sz w:val="23"/>
              </w:rPr>
              <w:t>\n\t\t</w:t>
            </w:r>
            <w:r>
              <w:rPr>
                <w:color w:val="406F9F"/>
                <w:sz w:val="23"/>
              </w:rPr>
              <w:t>where there is none. """</w:t>
            </w:r>
          </w:p>
          <w:p>
            <w:pPr>
              <w:pStyle w:val="10"/>
              <w:rPr>
                <w:rFonts w:ascii="宋体"/>
                <w:sz w:val="22"/>
              </w:rPr>
            </w:pPr>
          </w:p>
          <w:p>
            <w:pPr>
              <w:pStyle w:val="10"/>
              <w:spacing w:before="1"/>
              <w:rPr>
                <w:rFonts w:ascii="宋体"/>
                <w:sz w:val="21"/>
              </w:rPr>
            </w:pPr>
          </w:p>
          <w:p>
            <w:pPr>
              <w:pStyle w:val="10"/>
              <w:tabs>
                <w:tab w:val="left" w:leader="hyphen" w:pos="2858"/>
              </w:tabs>
              <w:spacing w:before="1"/>
              <w:ind w:left="119"/>
              <w:rPr>
                <w:sz w:val="23"/>
              </w:rPr>
            </w:pPr>
            <w:r>
              <w:rPr>
                <w:b/>
                <w:color w:val="006F1F"/>
                <w:spacing w:val="2"/>
                <w:sz w:val="23"/>
              </w:rPr>
              <w:t>print</w:t>
            </w:r>
            <w:r>
              <w:rPr>
                <w:b/>
                <w:color w:val="006F1F"/>
                <w:spacing w:val="11"/>
                <w:sz w:val="23"/>
              </w:rPr>
              <w:t xml:space="preserve"> </w:t>
            </w:r>
            <w:r>
              <w:rPr>
                <w:color w:val="406F9F"/>
                <w:sz w:val="23"/>
              </w:rPr>
              <w:t>"</w:t>
            </w:r>
            <w:r>
              <w:rPr>
                <w:color w:val="406F9F"/>
                <w:sz w:val="23"/>
              </w:rPr>
              <w:tab/>
            </w:r>
            <w:r>
              <w:rPr>
                <w:color w:val="406F9F"/>
                <w:sz w:val="23"/>
              </w:rPr>
              <w:t>"</w:t>
            </w:r>
          </w:p>
          <w:p>
            <w:pPr>
              <w:pStyle w:val="10"/>
              <w:rPr>
                <w:rFonts w:ascii="宋体"/>
                <w:sz w:val="22"/>
              </w:rPr>
            </w:pPr>
          </w:p>
          <w:p>
            <w:pPr>
              <w:pStyle w:val="10"/>
              <w:ind w:left="119"/>
              <w:rPr>
                <w:sz w:val="23"/>
              </w:rPr>
            </w:pPr>
            <w:r>
              <w:rPr>
                <w:b/>
                <w:color w:val="006F1F"/>
                <w:sz w:val="23"/>
              </w:rPr>
              <w:t xml:space="preserve">print </w:t>
            </w:r>
            <w:r>
              <w:rPr>
                <w:sz w:val="23"/>
              </w:rPr>
              <w:t>poem</w:t>
            </w:r>
          </w:p>
          <w:p>
            <w:pPr>
              <w:pStyle w:val="10"/>
              <w:spacing w:before="1"/>
              <w:rPr>
                <w:rFonts w:ascii="宋体"/>
                <w:sz w:val="22"/>
              </w:rPr>
            </w:pPr>
          </w:p>
          <w:p>
            <w:pPr>
              <w:pStyle w:val="10"/>
              <w:tabs>
                <w:tab w:val="left" w:leader="hyphen" w:pos="2858"/>
              </w:tabs>
              <w:ind w:left="119"/>
              <w:rPr>
                <w:sz w:val="23"/>
              </w:rPr>
            </w:pPr>
            <w:r>
              <w:rPr>
                <w:b/>
                <w:color w:val="006F1F"/>
                <w:spacing w:val="2"/>
                <w:sz w:val="23"/>
              </w:rPr>
              <w:t>print</w:t>
            </w:r>
            <w:r>
              <w:rPr>
                <w:b/>
                <w:color w:val="006F1F"/>
                <w:spacing w:val="11"/>
                <w:sz w:val="23"/>
              </w:rPr>
              <w:t xml:space="preserve"> </w:t>
            </w:r>
            <w:r>
              <w:rPr>
                <w:color w:val="406F9F"/>
                <w:sz w:val="23"/>
              </w:rPr>
              <w:t>"</w:t>
            </w:r>
            <w:r>
              <w:rPr>
                <w:color w:val="406F9F"/>
                <w:sz w:val="23"/>
              </w:rPr>
              <w:tab/>
            </w:r>
            <w:r>
              <w:rPr>
                <w:color w:val="406F9F"/>
                <w:sz w:val="23"/>
              </w:rPr>
              <w:t>"</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119"/>
              <w:rPr>
                <w:sz w:val="23"/>
              </w:rPr>
            </w:pPr>
            <w:r>
              <w:rPr>
                <w:spacing w:val="2"/>
                <w:sz w:val="23"/>
              </w:rPr>
              <w:t xml:space="preserve">five </w:t>
            </w:r>
            <w:r>
              <w:rPr>
                <w:color w:val="666666"/>
                <w:sz w:val="23"/>
              </w:rPr>
              <w:t xml:space="preserve">= </w:t>
            </w:r>
            <w:r>
              <w:rPr>
                <w:color w:val="1F8050"/>
                <w:sz w:val="23"/>
              </w:rPr>
              <w:t xml:space="preserve">10 </w:t>
            </w:r>
            <w:r>
              <w:rPr>
                <w:color w:val="666666"/>
                <w:sz w:val="23"/>
              </w:rPr>
              <w:t xml:space="preserve">- </w:t>
            </w:r>
            <w:r>
              <w:rPr>
                <w:color w:val="1F8050"/>
                <w:sz w:val="23"/>
              </w:rPr>
              <w:t xml:space="preserve">2 </w:t>
            </w:r>
            <w:r>
              <w:rPr>
                <w:color w:val="666666"/>
                <w:sz w:val="23"/>
              </w:rPr>
              <w:t xml:space="preserve">+ </w:t>
            </w:r>
            <w:r>
              <w:rPr>
                <w:color w:val="1F8050"/>
                <w:sz w:val="23"/>
              </w:rPr>
              <w:t xml:space="preserve">3 </w:t>
            </w:r>
            <w:r>
              <w:rPr>
                <w:color w:val="666666"/>
                <w:sz w:val="23"/>
              </w:rPr>
              <w:t>-</w:t>
            </w:r>
            <w:r>
              <w:rPr>
                <w:color w:val="666666"/>
                <w:spacing w:val="61"/>
                <w:sz w:val="23"/>
              </w:rPr>
              <w:t xml:space="preserve"> </w:t>
            </w:r>
            <w:r>
              <w:rPr>
                <w:color w:val="1F8050"/>
                <w:sz w:val="23"/>
              </w:rPr>
              <w:t>6</w:t>
            </w:r>
          </w:p>
          <w:p>
            <w:pPr>
              <w:pStyle w:val="10"/>
              <w:spacing w:before="1"/>
              <w:rPr>
                <w:rFonts w:ascii="宋体"/>
                <w:sz w:val="22"/>
              </w:rPr>
            </w:pPr>
          </w:p>
          <w:p>
            <w:pPr>
              <w:pStyle w:val="10"/>
              <w:ind w:left="119"/>
              <w:rPr>
                <w:sz w:val="23"/>
              </w:rPr>
            </w:pPr>
            <w:r>
              <w:rPr>
                <w:b/>
                <w:color w:val="006F1F"/>
                <w:spacing w:val="2"/>
                <w:sz w:val="23"/>
              </w:rPr>
              <w:t xml:space="preserve">print </w:t>
            </w:r>
            <w:r>
              <w:rPr>
                <w:color w:val="406F9F"/>
                <w:spacing w:val="2"/>
                <w:sz w:val="23"/>
              </w:rPr>
              <w:t xml:space="preserve">"This should </w:t>
            </w:r>
            <w:r>
              <w:rPr>
                <w:color w:val="406F9F"/>
                <w:sz w:val="23"/>
              </w:rPr>
              <w:t xml:space="preserve">be </w:t>
            </w:r>
            <w:r>
              <w:rPr>
                <w:color w:val="406F9F"/>
                <w:spacing w:val="2"/>
                <w:sz w:val="23"/>
              </w:rPr>
              <w:t xml:space="preserve">five: </w:t>
            </w:r>
            <w:r>
              <w:rPr>
                <w:i/>
                <w:color w:val="6F9FD0"/>
                <w:spacing w:val="2"/>
                <w:sz w:val="23"/>
              </w:rPr>
              <w:t>%s</w:t>
            </w:r>
            <w:r>
              <w:rPr>
                <w:color w:val="406F9F"/>
                <w:spacing w:val="2"/>
                <w:sz w:val="23"/>
              </w:rPr>
              <w:t xml:space="preserve">" </w:t>
            </w:r>
            <w:r>
              <w:rPr>
                <w:color w:val="666666"/>
                <w:sz w:val="23"/>
              </w:rPr>
              <w:t>%</w:t>
            </w:r>
            <w:r>
              <w:rPr>
                <w:color w:val="666666"/>
                <w:spacing w:val="53"/>
                <w:sz w:val="23"/>
              </w:rPr>
              <w:t xml:space="preserve"> </w:t>
            </w:r>
            <w:r>
              <w:rPr>
                <w:spacing w:val="2"/>
                <w:sz w:val="23"/>
              </w:rPr>
              <w:t>five</w:t>
            </w:r>
          </w:p>
        </w:tc>
      </w:tr>
    </w:tbl>
    <w:p>
      <w:pPr>
        <w:spacing w:after="0"/>
        <w:rPr>
          <w:sz w:val="23"/>
        </w:rPr>
        <w:sectPr>
          <w:pgSz w:w="11910" w:h="16840"/>
          <w:pgMar w:top="146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441" w:hRule="atLeast"/>
        </w:trPr>
        <w:tc>
          <w:tcPr>
            <w:tcW w:w="582" w:type="dxa"/>
          </w:tcPr>
          <w:p>
            <w:pPr>
              <w:pStyle w:val="10"/>
              <w:spacing w:before="21"/>
              <w:ind w:left="200"/>
              <w:rPr>
                <w:sz w:val="23"/>
              </w:rPr>
            </w:pPr>
            <w:r>
              <w:rPr>
                <w:color w:val="AAAAAA"/>
                <w:spacing w:val="5"/>
                <w:sz w:val="23"/>
              </w:rPr>
              <w:t>21</w:t>
            </w:r>
          </w:p>
          <w:p>
            <w:pPr>
              <w:pStyle w:val="10"/>
              <w:spacing w:before="1"/>
              <w:rPr>
                <w:rFonts w:ascii="宋体"/>
                <w:sz w:val="22"/>
              </w:rPr>
            </w:pPr>
          </w:p>
          <w:p>
            <w:pPr>
              <w:pStyle w:val="10"/>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p>
            <w:pPr>
              <w:pStyle w:val="10"/>
              <w:rPr>
                <w:rFonts w:ascii="宋体"/>
                <w:sz w:val="22"/>
              </w:rPr>
            </w:pPr>
          </w:p>
          <w:p>
            <w:pPr>
              <w:pStyle w:val="10"/>
              <w:spacing w:before="1"/>
              <w:ind w:left="200"/>
              <w:rPr>
                <w:sz w:val="23"/>
              </w:rPr>
            </w:pPr>
            <w:r>
              <w:rPr>
                <w:color w:val="AAAAAA"/>
                <w:spacing w:val="5"/>
                <w:sz w:val="23"/>
              </w:rPr>
              <w:t>25</w:t>
            </w:r>
          </w:p>
          <w:p>
            <w:pPr>
              <w:pStyle w:val="10"/>
              <w:rPr>
                <w:rFonts w:ascii="宋体"/>
                <w:sz w:val="22"/>
              </w:rPr>
            </w:pPr>
          </w:p>
          <w:p>
            <w:pPr>
              <w:pStyle w:val="10"/>
              <w:ind w:left="200"/>
              <w:rPr>
                <w:sz w:val="23"/>
              </w:rPr>
            </w:pPr>
            <w:r>
              <w:rPr>
                <w:color w:val="AAAAAA"/>
                <w:spacing w:val="5"/>
                <w:sz w:val="23"/>
              </w:rPr>
              <w:t>26</w:t>
            </w:r>
          </w:p>
          <w:p>
            <w:pPr>
              <w:pStyle w:val="10"/>
              <w:spacing w:before="2"/>
              <w:rPr>
                <w:rFonts w:ascii="宋体"/>
                <w:sz w:val="22"/>
              </w:rPr>
            </w:pPr>
          </w:p>
          <w:p>
            <w:pPr>
              <w:pStyle w:val="10"/>
              <w:ind w:left="200"/>
              <w:rPr>
                <w:sz w:val="23"/>
              </w:rPr>
            </w:pPr>
            <w:r>
              <w:rPr>
                <w:color w:val="AAAAAA"/>
                <w:spacing w:val="5"/>
                <w:sz w:val="23"/>
              </w:rPr>
              <w:t>27</w:t>
            </w:r>
          </w:p>
          <w:p>
            <w:pPr>
              <w:pStyle w:val="10"/>
              <w:spacing w:before="1"/>
              <w:rPr>
                <w:rFonts w:ascii="宋体"/>
                <w:sz w:val="22"/>
              </w:rPr>
            </w:pPr>
          </w:p>
          <w:p>
            <w:pPr>
              <w:pStyle w:val="10"/>
              <w:ind w:left="200"/>
              <w:rPr>
                <w:sz w:val="23"/>
              </w:rPr>
            </w:pPr>
            <w:r>
              <w:rPr>
                <w:color w:val="AAAAAA"/>
                <w:spacing w:val="5"/>
                <w:sz w:val="23"/>
              </w:rPr>
              <w:t>28</w:t>
            </w:r>
          </w:p>
          <w:p>
            <w:pPr>
              <w:pStyle w:val="10"/>
              <w:rPr>
                <w:rFonts w:ascii="宋体"/>
                <w:sz w:val="22"/>
              </w:rPr>
            </w:pPr>
          </w:p>
          <w:p>
            <w:pPr>
              <w:pStyle w:val="10"/>
              <w:spacing w:before="1"/>
              <w:ind w:left="200"/>
              <w:rPr>
                <w:sz w:val="23"/>
              </w:rPr>
            </w:pPr>
            <w:r>
              <w:rPr>
                <w:color w:val="AAAAAA"/>
                <w:spacing w:val="5"/>
                <w:sz w:val="23"/>
              </w:rPr>
              <w:t>29</w:t>
            </w:r>
          </w:p>
          <w:p>
            <w:pPr>
              <w:pStyle w:val="10"/>
              <w:rPr>
                <w:rFonts w:ascii="宋体"/>
                <w:sz w:val="22"/>
              </w:rPr>
            </w:pPr>
          </w:p>
          <w:p>
            <w:pPr>
              <w:pStyle w:val="10"/>
              <w:ind w:left="200"/>
              <w:rPr>
                <w:sz w:val="23"/>
              </w:rPr>
            </w:pPr>
            <w:r>
              <w:rPr>
                <w:color w:val="AAAAAA"/>
                <w:spacing w:val="5"/>
                <w:sz w:val="23"/>
              </w:rPr>
              <w:t>30</w:t>
            </w:r>
          </w:p>
          <w:p>
            <w:pPr>
              <w:pStyle w:val="10"/>
              <w:spacing w:before="1"/>
              <w:rPr>
                <w:rFonts w:ascii="宋体"/>
                <w:sz w:val="22"/>
              </w:rPr>
            </w:pPr>
          </w:p>
          <w:p>
            <w:pPr>
              <w:pStyle w:val="10"/>
              <w:ind w:left="200"/>
              <w:rPr>
                <w:sz w:val="23"/>
              </w:rPr>
            </w:pPr>
            <w:r>
              <w:rPr>
                <w:color w:val="AAAAAA"/>
                <w:spacing w:val="5"/>
                <w:sz w:val="23"/>
              </w:rPr>
              <w:t>31</w:t>
            </w:r>
          </w:p>
          <w:p>
            <w:pPr>
              <w:pStyle w:val="10"/>
              <w:spacing w:before="1"/>
              <w:rPr>
                <w:rFonts w:ascii="宋体"/>
                <w:sz w:val="22"/>
              </w:rPr>
            </w:pPr>
          </w:p>
          <w:p>
            <w:pPr>
              <w:pStyle w:val="10"/>
              <w:ind w:left="200"/>
              <w:rPr>
                <w:sz w:val="23"/>
              </w:rPr>
            </w:pPr>
            <w:r>
              <w:rPr>
                <w:color w:val="AAAAAA"/>
                <w:spacing w:val="5"/>
                <w:sz w:val="23"/>
              </w:rPr>
              <w:t>32</w:t>
            </w:r>
          </w:p>
          <w:p>
            <w:pPr>
              <w:pStyle w:val="10"/>
              <w:spacing w:before="1"/>
              <w:rPr>
                <w:rFonts w:ascii="宋体"/>
                <w:sz w:val="22"/>
              </w:rPr>
            </w:pPr>
          </w:p>
          <w:p>
            <w:pPr>
              <w:pStyle w:val="10"/>
              <w:ind w:left="200"/>
              <w:rPr>
                <w:sz w:val="23"/>
              </w:rPr>
            </w:pPr>
            <w:r>
              <w:rPr>
                <w:color w:val="AAAAAA"/>
                <w:spacing w:val="5"/>
                <w:sz w:val="23"/>
              </w:rPr>
              <w:t>33</w:t>
            </w:r>
          </w:p>
          <w:p>
            <w:pPr>
              <w:pStyle w:val="10"/>
              <w:spacing w:before="1"/>
              <w:rPr>
                <w:rFonts w:ascii="宋体"/>
                <w:sz w:val="22"/>
              </w:rPr>
            </w:pPr>
          </w:p>
          <w:p>
            <w:pPr>
              <w:pStyle w:val="10"/>
              <w:ind w:left="200"/>
              <w:rPr>
                <w:sz w:val="23"/>
              </w:rPr>
            </w:pPr>
            <w:r>
              <w:rPr>
                <w:color w:val="AAAAAA"/>
                <w:spacing w:val="5"/>
                <w:sz w:val="23"/>
              </w:rPr>
              <w:t>34</w:t>
            </w:r>
          </w:p>
          <w:p>
            <w:pPr>
              <w:pStyle w:val="10"/>
              <w:spacing w:before="1"/>
              <w:rPr>
                <w:rFonts w:ascii="宋体"/>
                <w:sz w:val="22"/>
              </w:rPr>
            </w:pPr>
          </w:p>
          <w:p>
            <w:pPr>
              <w:pStyle w:val="10"/>
              <w:ind w:left="200"/>
              <w:rPr>
                <w:sz w:val="23"/>
              </w:rPr>
            </w:pPr>
            <w:r>
              <w:rPr>
                <w:color w:val="AAAAAA"/>
                <w:spacing w:val="5"/>
                <w:sz w:val="23"/>
              </w:rPr>
              <w:t>35</w:t>
            </w:r>
          </w:p>
          <w:p>
            <w:pPr>
              <w:pStyle w:val="10"/>
              <w:rPr>
                <w:rFonts w:ascii="宋体"/>
                <w:sz w:val="22"/>
              </w:rPr>
            </w:pPr>
          </w:p>
          <w:p>
            <w:pPr>
              <w:pStyle w:val="10"/>
              <w:spacing w:before="1"/>
              <w:ind w:left="200"/>
              <w:rPr>
                <w:sz w:val="23"/>
              </w:rPr>
            </w:pPr>
            <w:r>
              <w:rPr>
                <w:color w:val="AAAAAA"/>
                <w:spacing w:val="5"/>
                <w:sz w:val="23"/>
              </w:rPr>
              <w:t>36</w:t>
            </w:r>
          </w:p>
          <w:p>
            <w:pPr>
              <w:pStyle w:val="10"/>
              <w:rPr>
                <w:rFonts w:ascii="宋体"/>
                <w:sz w:val="22"/>
              </w:rPr>
            </w:pPr>
          </w:p>
          <w:p>
            <w:pPr>
              <w:pStyle w:val="10"/>
              <w:ind w:left="200"/>
              <w:rPr>
                <w:sz w:val="23"/>
              </w:rPr>
            </w:pPr>
            <w:r>
              <w:rPr>
                <w:color w:val="AAAAAA"/>
                <w:spacing w:val="5"/>
                <w:sz w:val="23"/>
              </w:rPr>
              <w:t>37</w:t>
            </w:r>
          </w:p>
        </w:tc>
        <w:tc>
          <w:tcPr>
            <w:tcW w:w="7927" w:type="dxa"/>
            <w:tcBorders>
              <w:bottom w:val="single" w:color="CCCCCC" w:sz="6" w:space="0"/>
            </w:tcBorders>
            <w:shd w:val="clear" w:color="auto" w:fill="EDEDED"/>
          </w:tcPr>
          <w:p>
            <w:pPr>
              <w:pStyle w:val="10"/>
              <w:rPr>
                <w:rFonts w:ascii="宋体"/>
                <w:sz w:val="22"/>
              </w:rPr>
            </w:pPr>
          </w:p>
          <w:p>
            <w:pPr>
              <w:pStyle w:val="10"/>
              <w:spacing w:before="9"/>
              <w:rPr>
                <w:rFonts w:ascii="宋体"/>
                <w:sz w:val="22"/>
              </w:rPr>
            </w:pPr>
          </w:p>
          <w:p>
            <w:pPr>
              <w:pStyle w:val="10"/>
              <w:spacing w:before="1" w:line="491" w:lineRule="auto"/>
              <w:ind w:left="611" w:right="3508" w:hanging="492"/>
              <w:rPr>
                <w:sz w:val="23"/>
              </w:rPr>
            </w:pPr>
            <w:r>
              <w:rPr>
                <w:b/>
                <w:color w:val="006F1F"/>
                <w:sz w:val="23"/>
              </w:rPr>
              <w:t xml:space="preserve">def </w:t>
            </w:r>
            <w:r>
              <w:rPr>
                <w:color w:val="05287D"/>
                <w:sz w:val="23"/>
              </w:rPr>
              <w:t>secret_formula</w:t>
            </w:r>
            <w:r>
              <w:rPr>
                <w:sz w:val="23"/>
              </w:rPr>
              <w:t xml:space="preserve">(started): jelly_beans </w:t>
            </w:r>
            <w:r>
              <w:rPr>
                <w:color w:val="666666"/>
                <w:sz w:val="23"/>
              </w:rPr>
              <w:t xml:space="preserve">= </w:t>
            </w:r>
            <w:r>
              <w:rPr>
                <w:sz w:val="23"/>
              </w:rPr>
              <w:t xml:space="preserve">started </w:t>
            </w:r>
            <w:r>
              <w:rPr>
                <w:color w:val="666666"/>
                <w:sz w:val="23"/>
              </w:rPr>
              <w:t xml:space="preserve">* </w:t>
            </w:r>
            <w:r>
              <w:rPr>
                <w:color w:val="1F8050"/>
                <w:sz w:val="23"/>
              </w:rPr>
              <w:t xml:space="preserve">500 </w:t>
            </w:r>
            <w:r>
              <w:rPr>
                <w:sz w:val="23"/>
              </w:rPr>
              <w:t xml:space="preserve">jars </w:t>
            </w:r>
            <w:r>
              <w:rPr>
                <w:color w:val="666666"/>
                <w:sz w:val="23"/>
              </w:rPr>
              <w:t xml:space="preserve">= </w:t>
            </w:r>
            <w:r>
              <w:rPr>
                <w:sz w:val="23"/>
              </w:rPr>
              <w:t xml:space="preserve">jelly_beans </w:t>
            </w:r>
            <w:r>
              <w:rPr>
                <w:color w:val="666666"/>
                <w:sz w:val="23"/>
              </w:rPr>
              <w:t xml:space="preserve">/ </w:t>
            </w:r>
            <w:r>
              <w:rPr>
                <w:color w:val="1F8050"/>
                <w:sz w:val="23"/>
              </w:rPr>
              <w:t xml:space="preserve">1000 </w:t>
            </w:r>
            <w:r>
              <w:rPr>
                <w:sz w:val="23"/>
              </w:rPr>
              <w:t xml:space="preserve">crates </w:t>
            </w:r>
            <w:r>
              <w:rPr>
                <w:color w:val="666666"/>
                <w:sz w:val="23"/>
              </w:rPr>
              <w:t xml:space="preserve">= </w:t>
            </w:r>
            <w:r>
              <w:rPr>
                <w:sz w:val="23"/>
              </w:rPr>
              <w:t xml:space="preserve">jars </w:t>
            </w:r>
            <w:r>
              <w:rPr>
                <w:color w:val="666666"/>
                <w:sz w:val="23"/>
              </w:rPr>
              <w:t xml:space="preserve">/ </w:t>
            </w:r>
            <w:r>
              <w:rPr>
                <w:color w:val="1F8050"/>
                <w:sz w:val="23"/>
              </w:rPr>
              <w:t>100</w:t>
            </w:r>
          </w:p>
          <w:p>
            <w:pPr>
              <w:pStyle w:val="10"/>
              <w:spacing w:line="269" w:lineRule="exact"/>
              <w:ind w:left="611"/>
              <w:rPr>
                <w:sz w:val="23"/>
              </w:rPr>
            </w:pPr>
            <w:r>
              <w:rPr>
                <w:b/>
                <w:color w:val="006F1F"/>
                <w:sz w:val="23"/>
              </w:rPr>
              <w:t xml:space="preserve">return </w:t>
            </w:r>
            <w:r>
              <w:rPr>
                <w:sz w:val="23"/>
              </w:rPr>
              <w:t>jelly_beans, jars, crates</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119"/>
              <w:rPr>
                <w:sz w:val="23"/>
              </w:rPr>
            </w:pPr>
            <w:r>
              <w:rPr>
                <w:sz w:val="23"/>
              </w:rPr>
              <w:t xml:space="preserve">start_point </w:t>
            </w:r>
            <w:r>
              <w:rPr>
                <w:color w:val="666666"/>
                <w:sz w:val="23"/>
              </w:rPr>
              <w:t xml:space="preserve">= </w:t>
            </w:r>
            <w:r>
              <w:rPr>
                <w:color w:val="1F8050"/>
                <w:sz w:val="23"/>
              </w:rPr>
              <w:t>10000</w:t>
            </w:r>
          </w:p>
          <w:p>
            <w:pPr>
              <w:pStyle w:val="10"/>
              <w:spacing w:before="1"/>
              <w:rPr>
                <w:rFonts w:ascii="宋体"/>
                <w:sz w:val="22"/>
              </w:rPr>
            </w:pPr>
          </w:p>
          <w:p>
            <w:pPr>
              <w:pStyle w:val="10"/>
              <w:ind w:left="119"/>
              <w:rPr>
                <w:sz w:val="23"/>
              </w:rPr>
            </w:pPr>
            <w:r>
              <w:rPr>
                <w:sz w:val="23"/>
              </w:rPr>
              <w:t xml:space="preserve">beans, jars, crates </w:t>
            </w:r>
            <w:r>
              <w:rPr>
                <w:color w:val="666666"/>
                <w:sz w:val="23"/>
              </w:rPr>
              <w:t xml:space="preserve">= </w:t>
            </w:r>
            <w:r>
              <w:rPr>
                <w:sz w:val="23"/>
              </w:rPr>
              <w:t>secret_formula(start_point)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pacing w:val="2"/>
                <w:sz w:val="23"/>
              </w:rPr>
              <w:t xml:space="preserve">print </w:t>
            </w:r>
            <w:r>
              <w:rPr>
                <w:color w:val="406F9F"/>
                <w:spacing w:val="2"/>
                <w:sz w:val="23"/>
              </w:rPr>
              <w:t xml:space="preserve">"With </w:t>
            </w:r>
            <w:r>
              <w:rPr>
                <w:color w:val="406F9F"/>
                <w:sz w:val="23"/>
              </w:rPr>
              <w:t xml:space="preserve">a </w:t>
            </w:r>
            <w:r>
              <w:rPr>
                <w:color w:val="406F9F"/>
                <w:spacing w:val="2"/>
                <w:sz w:val="23"/>
              </w:rPr>
              <w:t xml:space="preserve">starting point of: </w:t>
            </w:r>
            <w:r>
              <w:rPr>
                <w:i/>
                <w:color w:val="6F9FD0"/>
                <w:sz w:val="23"/>
              </w:rPr>
              <w:t>%d</w:t>
            </w:r>
            <w:r>
              <w:rPr>
                <w:color w:val="406F9F"/>
                <w:sz w:val="23"/>
              </w:rPr>
              <w:t xml:space="preserve">" </w:t>
            </w:r>
            <w:r>
              <w:rPr>
                <w:color w:val="666666"/>
                <w:sz w:val="23"/>
              </w:rPr>
              <w:t>%</w:t>
            </w:r>
            <w:r>
              <w:rPr>
                <w:color w:val="666666"/>
                <w:spacing w:val="70"/>
                <w:sz w:val="23"/>
              </w:rPr>
              <w:t xml:space="preserve"> </w:t>
            </w:r>
            <w:r>
              <w:rPr>
                <w:spacing w:val="2"/>
                <w:sz w:val="23"/>
              </w:rPr>
              <w:t>start_point</w:t>
            </w:r>
          </w:p>
          <w:p>
            <w:pPr>
              <w:pStyle w:val="10"/>
              <w:spacing w:before="1"/>
              <w:rPr>
                <w:rFonts w:ascii="宋体"/>
                <w:sz w:val="22"/>
              </w:rPr>
            </w:pPr>
          </w:p>
          <w:p>
            <w:pPr>
              <w:pStyle w:val="10"/>
              <w:spacing w:line="278" w:lineRule="auto"/>
              <w:ind w:left="119"/>
              <w:rPr>
                <w:sz w:val="23"/>
              </w:rPr>
            </w:pPr>
            <w:r>
              <w:rPr>
                <w:b/>
                <w:color w:val="006F1F"/>
                <w:sz w:val="23"/>
              </w:rPr>
              <w:t xml:space="preserve">print </w:t>
            </w:r>
            <w:r>
              <w:rPr>
                <w:color w:val="406F9F"/>
                <w:sz w:val="23"/>
              </w:rPr>
              <w:t xml:space="preserve">"We'd have </w:t>
            </w:r>
            <w:r>
              <w:rPr>
                <w:i/>
                <w:color w:val="6F9FD0"/>
                <w:sz w:val="23"/>
              </w:rPr>
              <w:t xml:space="preserve">%d </w:t>
            </w:r>
            <w:r>
              <w:rPr>
                <w:color w:val="406F9F"/>
                <w:sz w:val="23"/>
              </w:rPr>
              <w:t xml:space="preserve">beans, </w:t>
            </w:r>
            <w:r>
              <w:rPr>
                <w:i/>
                <w:color w:val="6F9FD0"/>
                <w:sz w:val="23"/>
              </w:rPr>
              <w:t xml:space="preserve">%d </w:t>
            </w:r>
            <w:r>
              <w:rPr>
                <w:color w:val="406F9F"/>
                <w:sz w:val="23"/>
              </w:rPr>
              <w:t xml:space="preserve">jars, and </w:t>
            </w:r>
            <w:r>
              <w:rPr>
                <w:i/>
                <w:color w:val="6F9FD0"/>
                <w:sz w:val="23"/>
              </w:rPr>
              <w:t xml:space="preserve">%d </w:t>
            </w:r>
            <w:r>
              <w:rPr>
                <w:color w:val="406F9F"/>
                <w:sz w:val="23"/>
              </w:rPr>
              <w:t xml:space="preserve">crates." </w:t>
            </w:r>
            <w:r>
              <w:rPr>
                <w:color w:val="666666"/>
                <w:sz w:val="23"/>
              </w:rPr>
              <w:t xml:space="preserve">% </w:t>
            </w:r>
            <w:r>
              <w:rPr>
                <w:sz w:val="23"/>
              </w:rPr>
              <w:t>(beans, jars, crates)</w:t>
            </w:r>
          </w:p>
          <w:p>
            <w:pPr>
              <w:pStyle w:val="10"/>
              <w:rPr>
                <w:rFonts w:ascii="宋体"/>
                <w:sz w:val="22"/>
              </w:rPr>
            </w:pPr>
          </w:p>
          <w:p>
            <w:pPr>
              <w:pStyle w:val="10"/>
              <w:rPr>
                <w:rFonts w:ascii="宋体"/>
                <w:sz w:val="22"/>
              </w:rPr>
            </w:pPr>
          </w:p>
          <w:p>
            <w:pPr>
              <w:pStyle w:val="10"/>
              <w:spacing w:before="10"/>
              <w:rPr>
                <w:rFonts w:ascii="宋体"/>
                <w:sz w:val="17"/>
              </w:rPr>
            </w:pPr>
          </w:p>
          <w:p>
            <w:pPr>
              <w:pStyle w:val="10"/>
              <w:ind w:left="119"/>
              <w:rPr>
                <w:sz w:val="23"/>
              </w:rPr>
            </w:pPr>
            <w:r>
              <w:rPr>
                <w:sz w:val="23"/>
              </w:rPr>
              <w:t xml:space="preserve">start_point </w:t>
            </w:r>
            <w:r>
              <w:rPr>
                <w:color w:val="666666"/>
                <w:sz w:val="23"/>
              </w:rPr>
              <w:t xml:space="preserve">= </w:t>
            </w:r>
            <w:r>
              <w:rPr>
                <w:sz w:val="23"/>
              </w:rPr>
              <w:t xml:space="preserve">start_point </w:t>
            </w:r>
            <w:r>
              <w:rPr>
                <w:color w:val="666666"/>
                <w:sz w:val="23"/>
              </w:rPr>
              <w:t xml:space="preserve">/ </w:t>
            </w:r>
            <w:r>
              <w:rPr>
                <w:color w:val="1F8050"/>
                <w:sz w:val="23"/>
              </w:rPr>
              <w:t>10</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b/>
                <w:color w:val="006F1F"/>
                <w:sz w:val="23"/>
              </w:rPr>
              <w:t xml:space="preserve">print </w:t>
            </w:r>
            <w:r>
              <w:rPr>
                <w:color w:val="406F9F"/>
                <w:sz w:val="23"/>
              </w:rPr>
              <w:t>"We can also do that this way:"</w:t>
            </w:r>
          </w:p>
          <w:p>
            <w:pPr>
              <w:pStyle w:val="10"/>
              <w:spacing w:before="1"/>
              <w:rPr>
                <w:rFonts w:ascii="宋体"/>
                <w:sz w:val="22"/>
              </w:rPr>
            </w:pPr>
          </w:p>
          <w:p>
            <w:pPr>
              <w:pStyle w:val="10"/>
              <w:spacing w:line="280" w:lineRule="auto"/>
              <w:ind w:left="119"/>
              <w:rPr>
                <w:sz w:val="23"/>
              </w:rPr>
            </w:pPr>
            <w:r>
              <w:rPr>
                <w:b/>
                <w:color w:val="006F1F"/>
                <w:sz w:val="23"/>
              </w:rPr>
              <w:t xml:space="preserve">print </w:t>
            </w:r>
            <w:r>
              <w:rPr>
                <w:color w:val="406F9F"/>
                <w:sz w:val="23"/>
              </w:rPr>
              <w:t xml:space="preserve">"We'd have </w:t>
            </w:r>
            <w:r>
              <w:rPr>
                <w:i/>
                <w:color w:val="6F9FD0"/>
                <w:sz w:val="23"/>
              </w:rPr>
              <w:t xml:space="preserve">%d </w:t>
            </w:r>
            <w:r>
              <w:rPr>
                <w:color w:val="406F9F"/>
                <w:sz w:val="23"/>
              </w:rPr>
              <w:t xml:space="preserve">beans, </w:t>
            </w:r>
            <w:r>
              <w:rPr>
                <w:i/>
                <w:color w:val="6F9FD0"/>
                <w:sz w:val="23"/>
              </w:rPr>
              <w:t xml:space="preserve">%d </w:t>
            </w:r>
            <w:r>
              <w:rPr>
                <w:color w:val="406F9F"/>
                <w:sz w:val="23"/>
              </w:rPr>
              <w:t xml:space="preserve">jars, and </w:t>
            </w:r>
            <w:r>
              <w:rPr>
                <w:i/>
                <w:color w:val="6F9FD0"/>
                <w:sz w:val="23"/>
              </w:rPr>
              <w:t xml:space="preserve">%d </w:t>
            </w:r>
            <w:r>
              <w:rPr>
                <w:color w:val="406F9F"/>
                <w:sz w:val="23"/>
              </w:rPr>
              <w:t xml:space="preserve">crates." </w:t>
            </w:r>
            <w:r>
              <w:rPr>
                <w:color w:val="666666"/>
                <w:sz w:val="23"/>
              </w:rPr>
              <w:t xml:space="preserve">% </w:t>
            </w:r>
            <w:r>
              <w:rPr>
                <w:sz w:val="23"/>
              </w:rPr>
              <w:t>secret_formula(start_point)</w:t>
            </w:r>
          </w:p>
        </w:tc>
      </w:tr>
    </w:tbl>
    <w:p>
      <w:pPr>
        <w:pStyle w:val="5"/>
        <w:rPr>
          <w:sz w:val="20"/>
        </w:rPr>
      </w:pPr>
    </w:p>
    <w:p>
      <w:pPr>
        <w:pStyle w:val="5"/>
        <w:rPr>
          <w:sz w:val="20"/>
        </w:rPr>
      </w:pPr>
    </w:p>
    <w:p>
      <w:pPr>
        <w:pStyle w:val="5"/>
        <w:spacing w:before="1"/>
        <w:rPr>
          <w:sz w:val="20"/>
        </w:rPr>
      </w:pPr>
    </w:p>
    <w:p>
      <w:pPr>
        <w:pStyle w:val="3"/>
        <w:spacing w:before="55"/>
      </w:pPr>
      <w:bookmarkStart w:id="87" w:name="你应该看到的结果"/>
      <w:bookmarkEnd w:id="87"/>
      <w:r>
        <w:rPr>
          <w:color w:val="465157"/>
        </w:rPr>
        <w:t>你应该看到的结果</w:t>
      </w:r>
    </w:p>
    <w:p>
      <w:pPr>
        <w:pStyle w:val="5"/>
        <w:spacing w:before="1"/>
        <w:rPr>
          <w:b/>
        </w:rPr>
      </w:pPr>
      <w:r>
        <mc:AlternateContent>
          <mc:Choice Requires="wps">
            <w:drawing>
              <wp:anchor distT="0" distB="0" distL="0" distR="0" simplePos="0" relativeHeight="2048" behindDoc="0" locked="0" layoutInCell="1" allowOverlap="1">
                <wp:simplePos x="0" y="0"/>
                <wp:positionH relativeFrom="page">
                  <wp:posOffset>1348740</wp:posOffset>
                </wp:positionH>
                <wp:positionV relativeFrom="paragraph">
                  <wp:posOffset>226060</wp:posOffset>
                </wp:positionV>
                <wp:extent cx="4864100" cy="1062990"/>
                <wp:effectExtent l="5080" t="5080" r="7620" b="11430"/>
                <wp:wrapTopAndBottom/>
                <wp:docPr id="51" name="文本框 190"/>
                <wp:cNvGraphicFramePr/>
                <a:graphic xmlns:a="http://schemas.openxmlformats.org/drawingml/2006/main">
                  <a:graphicData uri="http://schemas.microsoft.com/office/word/2010/wordprocessingShape">
                    <wps:wsp>
                      <wps:cNvSpPr txBox="1"/>
                      <wps:spPr>
                        <a:xfrm>
                          <a:off x="0" y="0"/>
                          <a:ext cx="4864100" cy="106299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ex24.py</w:t>
                            </w:r>
                          </w:p>
                          <w:p>
                            <w:pPr>
                              <w:pStyle w:val="5"/>
                              <w:spacing w:before="12"/>
                              <w:rPr>
                                <w:b/>
                                <w:sz w:val="21"/>
                              </w:rPr>
                            </w:pPr>
                          </w:p>
                          <w:p>
                            <w:pPr>
                              <w:spacing w:before="0"/>
                              <w:ind w:left="148" w:right="0" w:firstLine="0"/>
                              <w:jc w:val="left"/>
                              <w:rPr>
                                <w:sz w:val="23"/>
                              </w:rPr>
                            </w:pPr>
                            <w:r>
                              <w:rPr>
                                <w:color w:val="2F2F2F"/>
                                <w:sz w:val="23"/>
                              </w:rPr>
                              <w:t>Let's practice everything.</w:t>
                            </w:r>
                          </w:p>
                          <w:p>
                            <w:pPr>
                              <w:pStyle w:val="5"/>
                              <w:spacing w:before="3"/>
                              <w:rPr>
                                <w:b/>
                                <w:sz w:val="22"/>
                              </w:rPr>
                            </w:pPr>
                          </w:p>
                          <w:p>
                            <w:pPr>
                              <w:spacing w:before="0"/>
                              <w:ind w:left="148" w:right="0" w:firstLine="0"/>
                              <w:jc w:val="left"/>
                              <w:rPr>
                                <w:sz w:val="23"/>
                              </w:rPr>
                            </w:pPr>
                            <w:r>
                              <w:rPr>
                                <w:color w:val="2F2F2F"/>
                                <w:spacing w:val="2"/>
                                <w:sz w:val="23"/>
                              </w:rPr>
                              <w:t xml:space="preserve">You'd need to know 'bout escapes </w:t>
                            </w:r>
                            <w:r>
                              <w:rPr>
                                <w:color w:val="2F2F2F"/>
                                <w:sz w:val="23"/>
                              </w:rPr>
                              <w:t xml:space="preserve">with \ </w:t>
                            </w:r>
                            <w:r>
                              <w:rPr>
                                <w:color w:val="2F2F2F"/>
                                <w:spacing w:val="2"/>
                                <w:sz w:val="23"/>
                              </w:rPr>
                              <w:t>that</w:t>
                            </w:r>
                            <w:r>
                              <w:rPr>
                                <w:color w:val="2F2F2F"/>
                                <w:spacing w:val="74"/>
                                <w:sz w:val="23"/>
                              </w:rPr>
                              <w:t xml:space="preserve"> </w:t>
                            </w:r>
                            <w:r>
                              <w:rPr>
                                <w:color w:val="2F2F2F"/>
                                <w:sz w:val="23"/>
                              </w:rPr>
                              <w:t>do</w:t>
                            </w:r>
                          </w:p>
                        </w:txbxContent>
                      </wps:txbx>
                      <wps:bodyPr lIns="0" tIns="0" rIns="0" bIns="0" upright="1"/>
                    </wps:wsp>
                  </a:graphicData>
                </a:graphic>
              </wp:anchor>
            </w:drawing>
          </mc:Choice>
          <mc:Fallback>
            <w:pict>
              <v:shape id="文本框 190" o:spid="_x0000_s1026" o:spt="202" type="#_x0000_t202" style="position:absolute;left:0pt;margin-left:106.2pt;margin-top:17.8pt;height:83.7pt;width:383pt;mso-position-horizontal-relative:page;mso-wrap-distance-bottom:0pt;mso-wrap-distance-top:0pt;z-index:2048;mso-width-relative:page;mso-height-relative:page;" fillcolor="#EDEDED" filled="t" stroked="t" coordsize="21600,21600" o:gfxdata="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&#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g62k3ZAAAACgEAAA8AAAAAAAAAAQAgAAAAIgAAAGRy&#10;cy9kb3ducmV2LnhtbFBLAQIUABQAAAAIAIdO4kABoqkgBAIAABAEAAAOAAAAAAAAAAEAIAAAACgB&#10;AABkcnMvZTJvRG9jLnhtbFBLBQYAAAAABgAGAFkBAACeBQ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ex24.py</w:t>
                      </w:r>
                    </w:p>
                    <w:p>
                      <w:pPr>
                        <w:pStyle w:val="5"/>
                        <w:spacing w:before="12"/>
                        <w:rPr>
                          <w:b/>
                          <w:sz w:val="21"/>
                        </w:rPr>
                      </w:pPr>
                    </w:p>
                    <w:p>
                      <w:pPr>
                        <w:spacing w:before="0"/>
                        <w:ind w:left="148" w:right="0" w:firstLine="0"/>
                        <w:jc w:val="left"/>
                        <w:rPr>
                          <w:sz w:val="23"/>
                        </w:rPr>
                      </w:pPr>
                      <w:r>
                        <w:rPr>
                          <w:color w:val="2F2F2F"/>
                          <w:sz w:val="23"/>
                        </w:rPr>
                        <w:t>Let's practice everything.</w:t>
                      </w:r>
                    </w:p>
                    <w:p>
                      <w:pPr>
                        <w:pStyle w:val="5"/>
                        <w:spacing w:before="3"/>
                        <w:rPr>
                          <w:b/>
                          <w:sz w:val="22"/>
                        </w:rPr>
                      </w:pPr>
                    </w:p>
                    <w:p>
                      <w:pPr>
                        <w:spacing w:before="0"/>
                        <w:ind w:left="148" w:right="0" w:firstLine="0"/>
                        <w:jc w:val="left"/>
                        <w:rPr>
                          <w:sz w:val="23"/>
                        </w:rPr>
                      </w:pPr>
                      <w:r>
                        <w:rPr>
                          <w:color w:val="2F2F2F"/>
                          <w:spacing w:val="2"/>
                          <w:sz w:val="23"/>
                        </w:rPr>
                        <w:t xml:space="preserve">You'd need to know 'bout escapes </w:t>
                      </w:r>
                      <w:r>
                        <w:rPr>
                          <w:color w:val="2F2F2F"/>
                          <w:sz w:val="23"/>
                        </w:rPr>
                        <w:t xml:space="preserve">with \ </w:t>
                      </w:r>
                      <w:r>
                        <w:rPr>
                          <w:color w:val="2F2F2F"/>
                          <w:spacing w:val="2"/>
                          <w:sz w:val="23"/>
                        </w:rPr>
                        <w:t>that</w:t>
                      </w:r>
                      <w:r>
                        <w:rPr>
                          <w:color w:val="2F2F2F"/>
                          <w:spacing w:val="74"/>
                          <w:sz w:val="23"/>
                        </w:rPr>
                        <w:t xml:space="preserve"> </w:t>
                      </w:r>
                      <w:r>
                        <w:rPr>
                          <w:color w:val="2F2F2F"/>
                          <w:sz w:val="23"/>
                        </w:rPr>
                        <w:t>do</w:t>
                      </w:r>
                    </w:p>
                  </w:txbxContent>
                </v:textbox>
                <w10:wrap type="topAndBottom"/>
              </v:shape>
            </w:pict>
          </mc:Fallback>
        </mc:AlternateContent>
      </w:r>
    </w:p>
    <w:p>
      <w:pPr>
        <w:spacing w:after="0"/>
        <w:sectPr>
          <w:pgSz w:w="11910" w:h="16840"/>
          <w:pgMar w:top="1420" w:right="1440" w:bottom="1380" w:left="0" w:header="0" w:footer="1040" w:gutter="0"/>
        </w:sectPr>
      </w:pPr>
    </w:p>
    <w:p>
      <w:pPr>
        <w:pStyle w:val="5"/>
        <w:ind w:left="2116"/>
        <w:rPr>
          <w:sz w:val="20"/>
        </w:rPr>
      </w:pPr>
      <w:r>
        <w:rPr>
          <w:sz w:val="20"/>
        </w:rPr>
        <mc:AlternateContent>
          <mc:Choice Requires="wpg">
            <w:drawing>
              <wp:inline distT="0" distB="0" distL="114300" distR="114300">
                <wp:extent cx="4873625" cy="2540000"/>
                <wp:effectExtent l="0" t="0" r="3175" b="0"/>
                <wp:docPr id="450" name="组合 191"/>
                <wp:cNvGraphicFramePr/>
                <a:graphic xmlns:a="http://schemas.openxmlformats.org/drawingml/2006/main">
                  <a:graphicData uri="http://schemas.microsoft.com/office/word/2010/wordprocessingGroup">
                    <wpg:wgp>
                      <wpg:cNvGrpSpPr/>
                      <wpg:grpSpPr>
                        <a:xfrm>
                          <a:off x="0" y="0"/>
                          <a:ext cx="4873625" cy="2540000"/>
                          <a:chOff x="0" y="0"/>
                          <a:chExt cx="7675" cy="4000"/>
                        </a:xfrm>
                      </wpg:grpSpPr>
                      <wps:wsp>
                        <wps:cNvPr id="436" name="矩形 192"/>
                        <wps:cNvSpPr/>
                        <wps:spPr>
                          <a:xfrm>
                            <a:off x="14" y="14"/>
                            <a:ext cx="7646" cy="673"/>
                          </a:xfrm>
                          <a:prstGeom prst="rect">
                            <a:avLst/>
                          </a:prstGeom>
                          <a:solidFill>
                            <a:srgbClr val="EDEDED"/>
                          </a:solidFill>
                          <a:ln w="9525">
                            <a:noFill/>
                          </a:ln>
                        </wps:spPr>
                        <wps:bodyPr upright="1"/>
                      </wps:wsp>
                      <wps:wsp>
                        <wps:cNvPr id="437" name="直线 193"/>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438" name="矩形 194"/>
                        <wps:cNvSpPr/>
                        <wps:spPr>
                          <a:xfrm>
                            <a:off x="14" y="686"/>
                            <a:ext cx="7646" cy="552"/>
                          </a:xfrm>
                          <a:prstGeom prst="rect">
                            <a:avLst/>
                          </a:prstGeom>
                          <a:solidFill>
                            <a:srgbClr val="EDEDED"/>
                          </a:solidFill>
                          <a:ln w="9525">
                            <a:noFill/>
                          </a:ln>
                        </wps:spPr>
                        <wps:bodyPr upright="1"/>
                      </wps:wsp>
                      <wps:wsp>
                        <wps:cNvPr id="439" name="矩形 195"/>
                        <wps:cNvSpPr/>
                        <wps:spPr>
                          <a:xfrm>
                            <a:off x="14" y="1238"/>
                            <a:ext cx="7646" cy="552"/>
                          </a:xfrm>
                          <a:prstGeom prst="rect">
                            <a:avLst/>
                          </a:prstGeom>
                          <a:solidFill>
                            <a:srgbClr val="EDEDED"/>
                          </a:solidFill>
                          <a:ln w="9525">
                            <a:noFill/>
                          </a:ln>
                        </wps:spPr>
                        <wps:bodyPr upright="1"/>
                      </wps:wsp>
                      <wps:wsp>
                        <wps:cNvPr id="440" name="矩形 196"/>
                        <wps:cNvSpPr/>
                        <wps:spPr>
                          <a:xfrm>
                            <a:off x="14" y="1790"/>
                            <a:ext cx="7646" cy="552"/>
                          </a:xfrm>
                          <a:prstGeom prst="rect">
                            <a:avLst/>
                          </a:prstGeom>
                          <a:solidFill>
                            <a:srgbClr val="EDEDED"/>
                          </a:solidFill>
                          <a:ln w="9525">
                            <a:noFill/>
                          </a:ln>
                        </wps:spPr>
                        <wps:bodyPr upright="1"/>
                      </wps:wsp>
                      <wps:wsp>
                        <wps:cNvPr id="441" name="矩形 197"/>
                        <wps:cNvSpPr/>
                        <wps:spPr>
                          <a:xfrm>
                            <a:off x="14" y="2342"/>
                            <a:ext cx="7646" cy="552"/>
                          </a:xfrm>
                          <a:prstGeom prst="rect">
                            <a:avLst/>
                          </a:prstGeom>
                          <a:solidFill>
                            <a:srgbClr val="EDEDED"/>
                          </a:solidFill>
                          <a:ln w="9525">
                            <a:noFill/>
                          </a:ln>
                        </wps:spPr>
                        <wps:bodyPr upright="1"/>
                      </wps:wsp>
                      <wps:wsp>
                        <wps:cNvPr id="442" name="矩形 198"/>
                        <wps:cNvSpPr/>
                        <wps:spPr>
                          <a:xfrm>
                            <a:off x="14" y="2894"/>
                            <a:ext cx="7646" cy="553"/>
                          </a:xfrm>
                          <a:prstGeom prst="rect">
                            <a:avLst/>
                          </a:prstGeom>
                          <a:solidFill>
                            <a:srgbClr val="EDEDED"/>
                          </a:solidFill>
                          <a:ln w="9525">
                            <a:noFill/>
                          </a:ln>
                        </wps:spPr>
                        <wps:bodyPr upright="1"/>
                      </wps:wsp>
                      <wps:wsp>
                        <wps:cNvPr id="443" name="矩形 199"/>
                        <wps:cNvSpPr/>
                        <wps:spPr>
                          <a:xfrm>
                            <a:off x="14" y="3447"/>
                            <a:ext cx="7646" cy="552"/>
                          </a:xfrm>
                          <a:prstGeom prst="rect">
                            <a:avLst/>
                          </a:prstGeom>
                          <a:solidFill>
                            <a:srgbClr val="EDEDED"/>
                          </a:solidFill>
                          <a:ln w="9525">
                            <a:noFill/>
                          </a:ln>
                        </wps:spPr>
                        <wps:bodyPr upright="1"/>
                      </wps:wsp>
                      <wps:wsp>
                        <wps:cNvPr id="444" name="直线 200"/>
                        <wps:cNvSpPr/>
                        <wps:spPr>
                          <a:xfrm>
                            <a:off x="7" y="0"/>
                            <a:ext cx="0" cy="3999"/>
                          </a:xfrm>
                          <a:prstGeom prst="line">
                            <a:avLst/>
                          </a:prstGeom>
                          <a:ln w="9144" cap="flat" cmpd="sng">
                            <a:solidFill>
                              <a:srgbClr val="CCCCCC"/>
                            </a:solidFill>
                            <a:prstDash val="solid"/>
                            <a:headEnd type="none" w="med" len="med"/>
                            <a:tailEnd type="none" w="med" len="med"/>
                          </a:ln>
                        </wps:spPr>
                        <wps:bodyPr upright="1"/>
                      </wps:wsp>
                      <wps:wsp>
                        <wps:cNvPr id="445" name="直线 201"/>
                        <wps:cNvSpPr/>
                        <wps:spPr>
                          <a:xfrm>
                            <a:off x="7667" y="0"/>
                            <a:ext cx="0" cy="3999"/>
                          </a:xfrm>
                          <a:prstGeom prst="line">
                            <a:avLst/>
                          </a:prstGeom>
                          <a:ln w="9144" cap="flat" cmpd="sng">
                            <a:solidFill>
                              <a:srgbClr val="CCCCCC"/>
                            </a:solidFill>
                            <a:prstDash val="solid"/>
                            <a:headEnd type="none" w="med" len="med"/>
                            <a:tailEnd type="none" w="med" len="med"/>
                          </a:ln>
                        </wps:spPr>
                        <wps:bodyPr upright="1"/>
                      </wps:wsp>
                      <wps:wsp>
                        <wps:cNvPr id="446" name="文本框 202"/>
                        <wps:cNvSpPr txBox="1"/>
                        <wps:spPr>
                          <a:xfrm>
                            <a:off x="163" y="1852"/>
                            <a:ext cx="3662" cy="1887"/>
                          </a:xfrm>
                          <a:prstGeom prst="rect">
                            <a:avLst/>
                          </a:prstGeom>
                          <a:noFill/>
                          <a:ln w="9525">
                            <a:noFill/>
                          </a:ln>
                        </wps:spPr>
                        <wps:txbx>
                          <w:txbxContent>
                            <w:p>
                              <w:pPr>
                                <w:spacing w:before="0" w:line="229" w:lineRule="exact"/>
                                <w:ind w:left="436" w:right="0" w:firstLine="0"/>
                                <w:jc w:val="left"/>
                                <w:rPr>
                                  <w:sz w:val="23"/>
                                </w:rPr>
                              </w:pPr>
                              <w:r>
                                <w:rPr>
                                  <w:color w:val="2F2F2F"/>
                                  <w:sz w:val="23"/>
                                </w:rPr>
                                <w:t>The lovely world</w:t>
                              </w:r>
                            </w:p>
                            <w:p>
                              <w:pPr>
                                <w:spacing w:before="0" w:line="240" w:lineRule="auto"/>
                                <w:rPr>
                                  <w:rFonts w:ascii="宋体"/>
                                  <w:b/>
                                  <w:sz w:val="22"/>
                                </w:rPr>
                              </w:pPr>
                            </w:p>
                            <w:p>
                              <w:pPr>
                                <w:spacing w:before="1" w:line="491" w:lineRule="auto"/>
                                <w:ind w:left="0" w:right="0" w:firstLine="0"/>
                                <w:jc w:val="left"/>
                                <w:rPr>
                                  <w:sz w:val="23"/>
                                </w:rPr>
                              </w:pPr>
                              <w:r>
                                <w:rPr>
                                  <w:color w:val="2F2F2F"/>
                                  <w:sz w:val="23"/>
                                </w:rPr>
                                <w:t>with logic so firmly planted cannot discern</w:t>
                              </w:r>
                            </w:p>
                            <w:p>
                              <w:pPr>
                                <w:spacing w:before="0"/>
                                <w:ind w:left="124" w:right="0" w:firstLine="0"/>
                                <w:jc w:val="left"/>
                                <w:rPr>
                                  <w:sz w:val="23"/>
                                </w:rPr>
                              </w:pPr>
                              <w:r>
                                <w:rPr>
                                  <w:color w:val="2F2F2F"/>
                                  <w:sz w:val="23"/>
                                </w:rPr>
                                <w:t>the needs of love</w:t>
                              </w:r>
                            </w:p>
                          </w:txbxContent>
                        </wps:txbx>
                        <wps:bodyPr lIns="0" tIns="0" rIns="0" bIns="0" upright="1"/>
                      </wps:wsp>
                      <wps:wsp>
                        <wps:cNvPr id="447" name="文本框 203"/>
                        <wps:cNvSpPr txBox="1"/>
                        <wps:spPr>
                          <a:xfrm>
                            <a:off x="163" y="748"/>
                            <a:ext cx="1840" cy="231"/>
                          </a:xfrm>
                          <a:prstGeom prst="rect">
                            <a:avLst/>
                          </a:prstGeom>
                          <a:noFill/>
                          <a:ln w="9525">
                            <a:noFill/>
                          </a:ln>
                        </wps:spPr>
                        <wps:txbx>
                          <w:txbxContent>
                            <w:p>
                              <w:pPr>
                                <w:spacing w:before="0" w:line="229" w:lineRule="exact"/>
                                <w:ind w:left="0" w:right="0" w:firstLine="0"/>
                                <w:jc w:val="left"/>
                                <w:rPr>
                                  <w:sz w:val="23"/>
                                </w:rPr>
                              </w:pPr>
                              <w:r>
                                <w:rPr>
                                  <w:color w:val="2F2F2F"/>
                                  <w:sz w:val="23"/>
                                </w:rPr>
                                <w:t>--------------</w:t>
                              </w:r>
                            </w:p>
                          </w:txbxContent>
                        </wps:txbx>
                        <wps:bodyPr lIns="0" tIns="0" rIns="0" bIns="0" upright="1"/>
                      </wps:wsp>
                      <wps:wsp>
                        <wps:cNvPr id="448" name="文本框 204"/>
                        <wps:cNvSpPr txBox="1"/>
                        <wps:spPr>
                          <a:xfrm>
                            <a:off x="2556" y="198"/>
                            <a:ext cx="667" cy="231"/>
                          </a:xfrm>
                          <a:prstGeom prst="rect">
                            <a:avLst/>
                          </a:prstGeom>
                          <a:noFill/>
                          <a:ln w="9525">
                            <a:noFill/>
                          </a:ln>
                        </wps:spPr>
                        <wps:txbx>
                          <w:txbxContent>
                            <w:p>
                              <w:pPr>
                                <w:spacing w:before="0" w:line="229" w:lineRule="exact"/>
                                <w:ind w:left="0" w:right="0" w:firstLine="0"/>
                                <w:jc w:val="left"/>
                                <w:rPr>
                                  <w:sz w:val="23"/>
                                </w:rPr>
                              </w:pPr>
                              <w:r>
                                <w:rPr>
                                  <w:color w:val="2F2F2F"/>
                                  <w:sz w:val="23"/>
                                </w:rPr>
                                <w:t>tabs.</w:t>
                              </w:r>
                            </w:p>
                          </w:txbxContent>
                        </wps:txbx>
                        <wps:bodyPr lIns="0" tIns="0" rIns="0" bIns="0" upright="1"/>
                      </wps:wsp>
                      <wps:wsp>
                        <wps:cNvPr id="449" name="文本框 205"/>
                        <wps:cNvSpPr txBox="1"/>
                        <wps:spPr>
                          <a:xfrm>
                            <a:off x="288" y="198"/>
                            <a:ext cx="1579" cy="231"/>
                          </a:xfrm>
                          <a:prstGeom prst="rect">
                            <a:avLst/>
                          </a:prstGeom>
                          <a:noFill/>
                          <a:ln w="9525">
                            <a:noFill/>
                          </a:ln>
                        </wps:spPr>
                        <wps:txbx>
                          <w:txbxContent>
                            <w:p>
                              <w:pPr>
                                <w:spacing w:before="0" w:line="229" w:lineRule="exact"/>
                                <w:ind w:left="0" w:right="0" w:firstLine="0"/>
                                <w:jc w:val="left"/>
                                <w:rPr>
                                  <w:sz w:val="23"/>
                                </w:rPr>
                              </w:pPr>
                              <w:r>
                                <w:rPr>
                                  <w:color w:val="2F2F2F"/>
                                  <w:sz w:val="23"/>
                                </w:rPr>
                                <w:t>newlines and</w:t>
                              </w:r>
                            </w:p>
                          </w:txbxContent>
                        </wps:txbx>
                        <wps:bodyPr lIns="0" tIns="0" rIns="0" bIns="0" upright="1"/>
                      </wps:wsp>
                    </wpg:wgp>
                  </a:graphicData>
                </a:graphic>
              </wp:inline>
            </w:drawing>
          </mc:Choice>
          <mc:Fallback>
            <w:pict>
              <v:group id="组合 191" o:spid="_x0000_s1026" o:spt="203" style="height:200pt;width:383.75pt;" coordsize="7675,4000" o:gfxdata="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DZgsJq1wAAAAUBAAAPAAAA&#10;AAAAAAEAIAAAACIAAABkcnMvZG93bnJldi54bWxQSwECFAAUAAAACACHTuJA/WWdjxcEAAAMGgAA&#10;DgAAAAAAAAABACAAAAAmAQAAZHJzL2Uyb0RvYy54bWxQSwUGAAAAAAYABgBZAQAArwcAAAAA&#10;">
                <o:lock v:ext="edit" aspectratio="f"/>
                <v:rect id="矩形 192" o:spid="_x0000_s1026" o:spt="1" style="position:absolute;left:14;top:14;height:673;width:7646;" fillcolor="#EDEDED" filled="t" stroked="f" coordsize="21600,21600" o:gfxdata="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uNeMvQAA&#10;ANwAAAAPAAAAAAAAAAEAIAAAACIAAABkcnMvZG93bnJldi54bWxQSwECFAAUAAAACACHTuJAMy8F&#10;njsAAAA5AAAAEAAAAAAAAAABACAAAAAMAQAAZHJzL3NoYXBleG1sLnhtbFBLBQYAAAAABgAGAFsB&#10;AAC2AwAAAAA=&#10;">
                  <v:fill on="t" focussize="0,0"/>
                  <v:stroke on="f"/>
                  <v:imagedata o:title=""/>
                  <o:lock v:ext="edit" aspectratio="f"/>
                </v:rect>
                <v:line id="直线 193" o:spid="_x0000_s1026" o:spt="20" style="position:absolute;left:14;top:7;height:0;width:7646;" filled="f" stroked="t" coordsize="21600,21600" o:gfxdata="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Qb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rect id="矩形 194" o:spid="_x0000_s1026" o:spt="1" style="position:absolute;left:14;top:686;height:552;width:7646;" fillcolor="#EDEDED" filled="t" stroked="f" coordsize="21600,21600" o:gfxdata="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a+ZlugAAANwA&#10;AAAPAAAAAAAAAAEAIAAAACIAAABkcnMvZG93bnJldi54bWxQSwECFAAUAAAACACHTuJAMy8FnjsA&#10;AAA5AAAAEAAAAAAAAAABACAAAAAJAQAAZHJzL3NoYXBleG1sLnhtbFBLBQYAAAAABgAGAFsBAACz&#10;AwAAAAA=&#10;">
                  <v:fill on="t" focussize="0,0"/>
                  <v:stroke on="f"/>
                  <v:imagedata o:title=""/>
                  <o:lock v:ext="edit" aspectratio="f"/>
                </v:rect>
                <v:rect id="矩形 195" o:spid="_x0000_s1026" o:spt="1" style="position:absolute;left:14;top:1238;height:552;width:7646;" fillcolor="#EDEDED" filled="t" stroked="f" coordsize="21600,21600" o:gfxdata="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dD/r4A&#10;AADcAAAADwAAAAAAAAABACAAAAAiAAAAZHJzL2Rvd25yZXYueG1sUEsBAhQAFAAAAAgAh07iQDMv&#10;BZ47AAAAOQAAABAAAAAAAAAAAQAgAAAADQEAAGRycy9zaGFwZXhtbC54bWxQSwUGAAAAAAYABgBb&#10;AQAAtwMAAAAA&#10;">
                  <v:fill on="t" focussize="0,0"/>
                  <v:stroke on="f"/>
                  <v:imagedata o:title=""/>
                  <o:lock v:ext="edit" aspectratio="f"/>
                </v:rect>
                <v:rect id="矩形 196" o:spid="_x0000_s1026" o:spt="1" style="position:absolute;left:14;top:1790;height:552;width:7646;" fillcolor="#EDEDED" filled="t" stroked="f" coordsize="21600,21600" o:gfxdata="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G5keugAAANwA&#10;AAAPAAAAAAAAAAEAIAAAACIAAABkcnMvZG93bnJldi54bWxQSwECFAAUAAAACACHTuJAMy8FnjsA&#10;AAA5AAAAEAAAAAAAAAABACAAAAAJAQAAZHJzL3NoYXBleG1sLnhtbFBLBQYAAAAABgAGAFsBAACz&#10;AwAAAAA=&#10;">
                  <v:fill on="t" focussize="0,0"/>
                  <v:stroke on="f"/>
                  <v:imagedata o:title=""/>
                  <o:lock v:ext="edit" aspectratio="f"/>
                </v:rect>
                <v:rect id="矩形 197" o:spid="_x0000_s1026" o:spt="1" style="position:absolute;left:14;top:2342;height:552;width:7646;" fillcolor="#EDEDED" filled="t" stroked="f" coordsize="21600,21600" o:gfxdata="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c8hb4A&#10;AADcAAAADwAAAAAAAAABACAAAAAiAAAAZHJzL2Rvd25yZXYueG1sUEsBAhQAFAAAAAgAh07iQDMv&#10;BZ47AAAAOQAAABAAAAAAAAAAAQAgAAAADQEAAGRycy9zaGFwZXhtbC54bWxQSwUGAAAAAAYABgBb&#10;AQAAtwMAAAAA&#10;">
                  <v:fill on="t" focussize="0,0"/>
                  <v:stroke on="f"/>
                  <v:imagedata o:title=""/>
                  <o:lock v:ext="edit" aspectratio="f"/>
                </v:rect>
                <v:rect id="矩形 198" o:spid="_x0000_s1026" o:spt="1" style="position:absolute;left:14;top:2894;height:553;width:7646;" fillcolor="#EDEDED" filled="t" stroked="f" coordsize="21600,21600" o:gfxdata="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haLyvQAA&#10;ANwAAAAPAAAAAAAAAAEAIAAAACIAAABkcnMvZG93bnJldi54bWxQSwECFAAUAAAACACHTuJAMy8F&#10;njsAAAA5AAAAEAAAAAAAAAABACAAAAAMAQAAZHJzL3NoYXBleG1sLnhtbFBLBQYAAAAABgAGAFsB&#10;AAC2AwAAAAA=&#10;">
                  <v:fill on="t" focussize="0,0"/>
                  <v:stroke on="f"/>
                  <v:imagedata o:title=""/>
                  <o:lock v:ext="edit" aspectratio="f"/>
                </v:rect>
                <v:rect id="矩形 199" o:spid="_x0000_s1026" o:spt="1" style="position:absolute;left:14;top:3447;height:552;width:7646;" fillcolor="#EDEDED" filled="t" stroked="f" coordsize="21600,21600" o:gfxdata="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JB2m/&#10;AAAA3AAAAA8AAAAAAAAAAQAgAAAAIgAAAGRycy9kb3ducmV2LnhtbFBLAQIUABQAAAAIAIdO4kAz&#10;LwWeOwAAADkAAAAQAAAAAAAAAAEAIAAAAA4BAABkcnMvc2hhcGV4bWwueG1sUEsFBgAAAAAGAAYA&#10;WwEAALgDAAAAAA==&#10;">
                  <v:fill on="t" focussize="0,0"/>
                  <v:stroke on="f"/>
                  <v:imagedata o:title=""/>
                  <o:lock v:ext="edit" aspectratio="f"/>
                </v:rect>
                <v:line id="直线 200" o:spid="_x0000_s1026" o:spt="20" style="position:absolute;left:7;top:0;height:3999;width:0;" filled="f" stroked="t" coordsize="21600,21600" o:gfxdata="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uXr0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01" o:spid="_x0000_s1026" o:spt="20" style="position:absolute;left:7667;top:0;height:3999;width:0;" filled="f" stroked="t" coordsize="21600,21600" o:gfxdata="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qU5I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202" o:spid="_x0000_s1026" o:spt="202" type="#_x0000_t202" style="position:absolute;left:163;top:1852;height:1887;width:3662;" filled="f" stroked="f" coordsize="21600,21600" o:gfxdata="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Fx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9" w:lineRule="exact"/>
                          <w:ind w:left="436" w:right="0" w:firstLine="0"/>
                          <w:jc w:val="left"/>
                          <w:rPr>
                            <w:sz w:val="23"/>
                          </w:rPr>
                        </w:pPr>
                        <w:r>
                          <w:rPr>
                            <w:color w:val="2F2F2F"/>
                            <w:sz w:val="23"/>
                          </w:rPr>
                          <w:t>The lovely world</w:t>
                        </w:r>
                      </w:p>
                      <w:p>
                        <w:pPr>
                          <w:spacing w:before="0" w:line="240" w:lineRule="auto"/>
                          <w:rPr>
                            <w:rFonts w:ascii="宋体"/>
                            <w:b/>
                            <w:sz w:val="22"/>
                          </w:rPr>
                        </w:pPr>
                      </w:p>
                      <w:p>
                        <w:pPr>
                          <w:spacing w:before="1" w:line="491" w:lineRule="auto"/>
                          <w:ind w:left="0" w:right="0" w:firstLine="0"/>
                          <w:jc w:val="left"/>
                          <w:rPr>
                            <w:sz w:val="23"/>
                          </w:rPr>
                        </w:pPr>
                        <w:r>
                          <w:rPr>
                            <w:color w:val="2F2F2F"/>
                            <w:sz w:val="23"/>
                          </w:rPr>
                          <w:t>with logic so firmly planted cannot discern</w:t>
                        </w:r>
                      </w:p>
                      <w:p>
                        <w:pPr>
                          <w:spacing w:before="0"/>
                          <w:ind w:left="124" w:right="0" w:firstLine="0"/>
                          <w:jc w:val="left"/>
                          <w:rPr>
                            <w:sz w:val="23"/>
                          </w:rPr>
                        </w:pPr>
                        <w:r>
                          <w:rPr>
                            <w:color w:val="2F2F2F"/>
                            <w:sz w:val="23"/>
                          </w:rPr>
                          <w:t>the needs of love</w:t>
                        </w:r>
                      </w:p>
                    </w:txbxContent>
                  </v:textbox>
                </v:shape>
                <v:shape id="文本框 203" o:spid="_x0000_s1026" o:spt="202" type="#_x0000_t202" style="position:absolute;left:163;top:748;height:231;width:1840;" filled="f" stroked="f" coordsize="21600,21600" o:gfxdata="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t1F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9" w:lineRule="exact"/>
                          <w:ind w:left="0" w:right="0" w:firstLine="0"/>
                          <w:jc w:val="left"/>
                          <w:rPr>
                            <w:sz w:val="23"/>
                          </w:rPr>
                        </w:pPr>
                        <w:r>
                          <w:rPr>
                            <w:color w:val="2F2F2F"/>
                            <w:sz w:val="23"/>
                          </w:rPr>
                          <w:t>--------------</w:t>
                        </w:r>
                      </w:p>
                    </w:txbxContent>
                  </v:textbox>
                </v:shape>
                <v:shape id="文本框 204" o:spid="_x0000_s1026" o:spt="202" type="#_x0000_t202" style="position:absolute;left:2556;top:198;height:231;width:667;" filled="f" stroked="f" coordsize="21600,21600" o:gfxdata="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JAI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29" w:lineRule="exact"/>
                          <w:ind w:left="0" w:right="0" w:firstLine="0"/>
                          <w:jc w:val="left"/>
                          <w:rPr>
                            <w:sz w:val="23"/>
                          </w:rPr>
                        </w:pPr>
                        <w:r>
                          <w:rPr>
                            <w:color w:val="2F2F2F"/>
                            <w:sz w:val="23"/>
                          </w:rPr>
                          <w:t>tabs.</w:t>
                        </w:r>
                      </w:p>
                    </w:txbxContent>
                  </v:textbox>
                </v:shape>
                <v:shape id="文本框 205" o:spid="_x0000_s1026" o:spt="202" type="#_x0000_t202" style="position:absolute;left:288;top:198;height:231;width:1579;" filled="f" stroked="f" coordsize="21600,21600" o:gfxdata="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5b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9" w:lineRule="exact"/>
                          <w:ind w:left="0" w:right="0" w:firstLine="0"/>
                          <w:jc w:val="left"/>
                          <w:rPr>
                            <w:sz w:val="23"/>
                          </w:rPr>
                        </w:pPr>
                        <w:r>
                          <w:rPr>
                            <w:color w:val="2F2F2F"/>
                            <w:sz w:val="23"/>
                          </w:rPr>
                          <w:t>newlines and</w:t>
                        </w:r>
                      </w:p>
                    </w:txbxContent>
                  </v:textbox>
                </v:shape>
                <w10:wrap type="none"/>
                <w10:anchorlock/>
              </v:group>
            </w:pict>
          </mc:Fallback>
        </mc:AlternateContent>
      </w:r>
    </w:p>
    <w:p>
      <w:pPr>
        <w:pStyle w:val="5"/>
        <w:spacing w:before="9"/>
        <w:rPr>
          <w:b/>
          <w:sz w:val="6"/>
        </w:rPr>
      </w:pPr>
    </w:p>
    <w:p>
      <w:pPr>
        <w:pStyle w:val="5"/>
        <w:ind w:left="2116"/>
        <w:rPr>
          <w:sz w:val="20"/>
        </w:rPr>
      </w:pPr>
      <w:r>
        <w:rPr>
          <w:sz w:val="20"/>
        </w:rPr>
        <mc:AlternateContent>
          <mc:Choice Requires="wpg">
            <w:drawing>
              <wp:inline distT="0" distB="0" distL="114300" distR="114300">
                <wp:extent cx="4873625" cy="4141470"/>
                <wp:effectExtent l="635" t="0" r="2540" b="11430"/>
                <wp:docPr id="481" name="组合 206"/>
                <wp:cNvGraphicFramePr/>
                <a:graphic xmlns:a="http://schemas.openxmlformats.org/drawingml/2006/main">
                  <a:graphicData uri="http://schemas.microsoft.com/office/word/2010/wordprocessingGroup">
                    <wpg:wgp>
                      <wpg:cNvGrpSpPr/>
                      <wpg:grpSpPr>
                        <a:xfrm>
                          <a:off x="0" y="0"/>
                          <a:ext cx="4873625" cy="4141470"/>
                          <a:chOff x="0" y="0"/>
                          <a:chExt cx="7675" cy="6522"/>
                        </a:xfrm>
                      </wpg:grpSpPr>
                      <wps:wsp>
                        <wps:cNvPr id="451" name="直线 207"/>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452" name="直线 208"/>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453" name="直线 209"/>
                        <wps:cNvSpPr/>
                        <wps:spPr>
                          <a:xfrm>
                            <a:off x="7" y="1104"/>
                            <a:ext cx="0" cy="552"/>
                          </a:xfrm>
                          <a:prstGeom prst="line">
                            <a:avLst/>
                          </a:prstGeom>
                          <a:ln w="9144" cap="flat" cmpd="sng">
                            <a:solidFill>
                              <a:srgbClr val="CCCCCC"/>
                            </a:solidFill>
                            <a:prstDash val="solid"/>
                            <a:headEnd type="none" w="med" len="med"/>
                            <a:tailEnd type="none" w="med" len="med"/>
                          </a:ln>
                        </wps:spPr>
                        <wps:bodyPr upright="1"/>
                      </wps:wsp>
                      <wps:wsp>
                        <wps:cNvPr id="454" name="直线 210"/>
                        <wps:cNvSpPr/>
                        <wps:spPr>
                          <a:xfrm>
                            <a:off x="7" y="1656"/>
                            <a:ext cx="0" cy="552"/>
                          </a:xfrm>
                          <a:prstGeom prst="line">
                            <a:avLst/>
                          </a:prstGeom>
                          <a:ln w="9144" cap="flat" cmpd="sng">
                            <a:solidFill>
                              <a:srgbClr val="CCCCCC"/>
                            </a:solidFill>
                            <a:prstDash val="solid"/>
                            <a:headEnd type="none" w="med" len="med"/>
                            <a:tailEnd type="none" w="med" len="med"/>
                          </a:ln>
                        </wps:spPr>
                        <wps:bodyPr upright="1"/>
                      </wps:wsp>
                      <wps:wsp>
                        <wps:cNvPr id="455" name="直线 211"/>
                        <wps:cNvSpPr/>
                        <wps:spPr>
                          <a:xfrm>
                            <a:off x="7" y="2208"/>
                            <a:ext cx="0" cy="552"/>
                          </a:xfrm>
                          <a:prstGeom prst="line">
                            <a:avLst/>
                          </a:prstGeom>
                          <a:ln w="9144" cap="flat" cmpd="sng">
                            <a:solidFill>
                              <a:srgbClr val="CCCCCC"/>
                            </a:solidFill>
                            <a:prstDash val="solid"/>
                            <a:headEnd type="none" w="med" len="med"/>
                            <a:tailEnd type="none" w="med" len="med"/>
                          </a:ln>
                        </wps:spPr>
                        <wps:bodyPr upright="1"/>
                      </wps:wsp>
                      <wps:wsp>
                        <wps:cNvPr id="456" name="直线 212"/>
                        <wps:cNvSpPr/>
                        <wps:spPr>
                          <a:xfrm>
                            <a:off x="7" y="2760"/>
                            <a:ext cx="0" cy="552"/>
                          </a:xfrm>
                          <a:prstGeom prst="line">
                            <a:avLst/>
                          </a:prstGeom>
                          <a:ln w="9144" cap="flat" cmpd="sng">
                            <a:solidFill>
                              <a:srgbClr val="CCCCCC"/>
                            </a:solidFill>
                            <a:prstDash val="solid"/>
                            <a:headEnd type="none" w="med" len="med"/>
                            <a:tailEnd type="none" w="med" len="med"/>
                          </a:ln>
                        </wps:spPr>
                        <wps:bodyPr upright="1"/>
                      </wps:wsp>
                      <wps:wsp>
                        <wps:cNvPr id="457" name="直线 213"/>
                        <wps:cNvSpPr/>
                        <wps:spPr>
                          <a:xfrm>
                            <a:off x="7" y="3312"/>
                            <a:ext cx="0" cy="552"/>
                          </a:xfrm>
                          <a:prstGeom prst="line">
                            <a:avLst/>
                          </a:prstGeom>
                          <a:ln w="9144" cap="flat" cmpd="sng">
                            <a:solidFill>
                              <a:srgbClr val="CCCCCC"/>
                            </a:solidFill>
                            <a:prstDash val="solid"/>
                            <a:headEnd type="none" w="med" len="med"/>
                            <a:tailEnd type="none" w="med" len="med"/>
                          </a:ln>
                        </wps:spPr>
                        <wps:bodyPr upright="1"/>
                      </wps:wsp>
                      <wps:wsp>
                        <wps:cNvPr id="458" name="直线 214"/>
                        <wps:cNvSpPr/>
                        <wps:spPr>
                          <a:xfrm>
                            <a:off x="7" y="3864"/>
                            <a:ext cx="0" cy="552"/>
                          </a:xfrm>
                          <a:prstGeom prst="line">
                            <a:avLst/>
                          </a:prstGeom>
                          <a:ln w="9144" cap="flat" cmpd="sng">
                            <a:solidFill>
                              <a:srgbClr val="CCCCCC"/>
                            </a:solidFill>
                            <a:prstDash val="solid"/>
                            <a:headEnd type="none" w="med" len="med"/>
                            <a:tailEnd type="none" w="med" len="med"/>
                          </a:ln>
                        </wps:spPr>
                        <wps:bodyPr upright="1"/>
                      </wps:wsp>
                      <wps:wsp>
                        <wps:cNvPr id="459" name="直线 215"/>
                        <wps:cNvSpPr/>
                        <wps:spPr>
                          <a:xfrm>
                            <a:off x="7" y="4416"/>
                            <a:ext cx="0" cy="552"/>
                          </a:xfrm>
                          <a:prstGeom prst="line">
                            <a:avLst/>
                          </a:prstGeom>
                          <a:ln w="9144" cap="flat" cmpd="sng">
                            <a:solidFill>
                              <a:srgbClr val="CCCCCC"/>
                            </a:solidFill>
                            <a:prstDash val="solid"/>
                            <a:headEnd type="none" w="med" len="med"/>
                            <a:tailEnd type="none" w="med" len="med"/>
                          </a:ln>
                        </wps:spPr>
                        <wps:bodyPr upright="1"/>
                      </wps:wsp>
                      <wps:wsp>
                        <wps:cNvPr id="460" name="直线 216"/>
                        <wps:cNvSpPr/>
                        <wps:spPr>
                          <a:xfrm>
                            <a:off x="7" y="4969"/>
                            <a:ext cx="0" cy="552"/>
                          </a:xfrm>
                          <a:prstGeom prst="line">
                            <a:avLst/>
                          </a:prstGeom>
                          <a:ln w="9144" cap="flat" cmpd="sng">
                            <a:solidFill>
                              <a:srgbClr val="CCCCCC"/>
                            </a:solidFill>
                            <a:prstDash val="solid"/>
                            <a:headEnd type="none" w="med" len="med"/>
                            <a:tailEnd type="none" w="med" len="med"/>
                          </a:ln>
                        </wps:spPr>
                        <wps:bodyPr upright="1"/>
                      </wps:wsp>
                      <wps:wsp>
                        <wps:cNvPr id="461" name="直线 217"/>
                        <wps:cNvSpPr/>
                        <wps:spPr>
                          <a:xfrm>
                            <a:off x="7" y="5521"/>
                            <a:ext cx="0" cy="552"/>
                          </a:xfrm>
                          <a:prstGeom prst="line">
                            <a:avLst/>
                          </a:prstGeom>
                          <a:ln w="9144" cap="flat" cmpd="sng">
                            <a:solidFill>
                              <a:srgbClr val="CCCCCC"/>
                            </a:solidFill>
                            <a:prstDash val="solid"/>
                            <a:headEnd type="none" w="med" len="med"/>
                            <a:tailEnd type="none" w="med" len="med"/>
                          </a:ln>
                        </wps:spPr>
                        <wps:bodyPr upright="1"/>
                      </wps:wsp>
                      <wps:wsp>
                        <wps:cNvPr id="462" name="矩形 218"/>
                        <wps:cNvSpPr/>
                        <wps:spPr>
                          <a:xfrm>
                            <a:off x="0" y="6507"/>
                            <a:ext cx="15" cy="15"/>
                          </a:xfrm>
                          <a:prstGeom prst="rect">
                            <a:avLst/>
                          </a:prstGeom>
                          <a:solidFill>
                            <a:srgbClr val="CCCCCC"/>
                          </a:solidFill>
                          <a:ln w="9525">
                            <a:noFill/>
                          </a:ln>
                        </wps:spPr>
                        <wps:bodyPr upright="1"/>
                      </wps:wsp>
                      <wps:wsp>
                        <wps:cNvPr id="463" name="矩形 219"/>
                        <wps:cNvSpPr/>
                        <wps:spPr>
                          <a:xfrm>
                            <a:off x="0" y="6507"/>
                            <a:ext cx="15" cy="15"/>
                          </a:xfrm>
                          <a:prstGeom prst="rect">
                            <a:avLst/>
                          </a:prstGeom>
                          <a:solidFill>
                            <a:srgbClr val="CCCCCC"/>
                          </a:solidFill>
                          <a:ln w="9525">
                            <a:noFill/>
                          </a:ln>
                        </wps:spPr>
                        <wps:bodyPr upright="1"/>
                      </wps:wsp>
                      <wps:wsp>
                        <wps:cNvPr id="464" name="直线 220"/>
                        <wps:cNvSpPr/>
                        <wps:spPr>
                          <a:xfrm>
                            <a:off x="14" y="6515"/>
                            <a:ext cx="7646" cy="0"/>
                          </a:xfrm>
                          <a:prstGeom prst="line">
                            <a:avLst/>
                          </a:prstGeom>
                          <a:ln w="9144" cap="flat" cmpd="sng">
                            <a:solidFill>
                              <a:srgbClr val="CCCCCC"/>
                            </a:solidFill>
                            <a:prstDash val="solid"/>
                            <a:headEnd type="none" w="med" len="med"/>
                            <a:tailEnd type="none" w="med" len="med"/>
                          </a:ln>
                        </wps:spPr>
                        <wps:bodyPr upright="1"/>
                      </wps:wsp>
                      <wps:wsp>
                        <wps:cNvPr id="465" name="矩形 221"/>
                        <wps:cNvSpPr/>
                        <wps:spPr>
                          <a:xfrm>
                            <a:off x="7660" y="6507"/>
                            <a:ext cx="15" cy="15"/>
                          </a:xfrm>
                          <a:prstGeom prst="rect">
                            <a:avLst/>
                          </a:prstGeom>
                          <a:solidFill>
                            <a:srgbClr val="CCCCCC"/>
                          </a:solidFill>
                          <a:ln w="9525">
                            <a:noFill/>
                          </a:ln>
                        </wps:spPr>
                        <wps:bodyPr upright="1"/>
                      </wps:wsp>
                      <wps:wsp>
                        <wps:cNvPr id="466" name="矩形 222"/>
                        <wps:cNvSpPr/>
                        <wps:spPr>
                          <a:xfrm>
                            <a:off x="7660" y="6507"/>
                            <a:ext cx="15" cy="15"/>
                          </a:xfrm>
                          <a:prstGeom prst="rect">
                            <a:avLst/>
                          </a:prstGeom>
                          <a:solidFill>
                            <a:srgbClr val="CCCCCC"/>
                          </a:solidFill>
                          <a:ln w="9525">
                            <a:noFill/>
                          </a:ln>
                        </wps:spPr>
                        <wps:bodyPr upright="1"/>
                      </wps:wsp>
                      <wps:wsp>
                        <wps:cNvPr id="467" name="直线 223"/>
                        <wps:cNvSpPr/>
                        <wps:spPr>
                          <a:xfrm>
                            <a:off x="7" y="6073"/>
                            <a:ext cx="0" cy="434"/>
                          </a:xfrm>
                          <a:prstGeom prst="line">
                            <a:avLst/>
                          </a:prstGeom>
                          <a:ln w="9144" cap="flat" cmpd="sng">
                            <a:solidFill>
                              <a:srgbClr val="CCCCCC"/>
                            </a:solidFill>
                            <a:prstDash val="solid"/>
                            <a:headEnd type="none" w="med" len="med"/>
                            <a:tailEnd type="none" w="med" len="med"/>
                          </a:ln>
                        </wps:spPr>
                        <wps:bodyPr upright="1"/>
                      </wps:wsp>
                      <wps:wsp>
                        <wps:cNvPr id="468" name="直线 224"/>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469" name="直线 225"/>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470" name="直线 226"/>
                        <wps:cNvSpPr/>
                        <wps:spPr>
                          <a:xfrm>
                            <a:off x="7667" y="1104"/>
                            <a:ext cx="0" cy="552"/>
                          </a:xfrm>
                          <a:prstGeom prst="line">
                            <a:avLst/>
                          </a:prstGeom>
                          <a:ln w="9144" cap="flat" cmpd="sng">
                            <a:solidFill>
                              <a:srgbClr val="CCCCCC"/>
                            </a:solidFill>
                            <a:prstDash val="solid"/>
                            <a:headEnd type="none" w="med" len="med"/>
                            <a:tailEnd type="none" w="med" len="med"/>
                          </a:ln>
                        </wps:spPr>
                        <wps:bodyPr upright="1"/>
                      </wps:wsp>
                      <wps:wsp>
                        <wps:cNvPr id="471" name="直线 227"/>
                        <wps:cNvSpPr/>
                        <wps:spPr>
                          <a:xfrm>
                            <a:off x="7667" y="1656"/>
                            <a:ext cx="0" cy="552"/>
                          </a:xfrm>
                          <a:prstGeom prst="line">
                            <a:avLst/>
                          </a:prstGeom>
                          <a:ln w="9144" cap="flat" cmpd="sng">
                            <a:solidFill>
                              <a:srgbClr val="CCCCCC"/>
                            </a:solidFill>
                            <a:prstDash val="solid"/>
                            <a:headEnd type="none" w="med" len="med"/>
                            <a:tailEnd type="none" w="med" len="med"/>
                          </a:ln>
                        </wps:spPr>
                        <wps:bodyPr upright="1"/>
                      </wps:wsp>
                      <wps:wsp>
                        <wps:cNvPr id="472" name="直线 228"/>
                        <wps:cNvSpPr/>
                        <wps:spPr>
                          <a:xfrm>
                            <a:off x="7667" y="2208"/>
                            <a:ext cx="0" cy="552"/>
                          </a:xfrm>
                          <a:prstGeom prst="line">
                            <a:avLst/>
                          </a:prstGeom>
                          <a:ln w="9144" cap="flat" cmpd="sng">
                            <a:solidFill>
                              <a:srgbClr val="CCCCCC"/>
                            </a:solidFill>
                            <a:prstDash val="solid"/>
                            <a:headEnd type="none" w="med" len="med"/>
                            <a:tailEnd type="none" w="med" len="med"/>
                          </a:ln>
                        </wps:spPr>
                        <wps:bodyPr upright="1"/>
                      </wps:wsp>
                      <wps:wsp>
                        <wps:cNvPr id="473" name="直线 229"/>
                        <wps:cNvSpPr/>
                        <wps:spPr>
                          <a:xfrm>
                            <a:off x="7667" y="2760"/>
                            <a:ext cx="0" cy="552"/>
                          </a:xfrm>
                          <a:prstGeom prst="line">
                            <a:avLst/>
                          </a:prstGeom>
                          <a:ln w="9144" cap="flat" cmpd="sng">
                            <a:solidFill>
                              <a:srgbClr val="CCCCCC"/>
                            </a:solidFill>
                            <a:prstDash val="solid"/>
                            <a:headEnd type="none" w="med" len="med"/>
                            <a:tailEnd type="none" w="med" len="med"/>
                          </a:ln>
                        </wps:spPr>
                        <wps:bodyPr upright="1"/>
                      </wps:wsp>
                      <wps:wsp>
                        <wps:cNvPr id="474" name="直线 230"/>
                        <wps:cNvSpPr/>
                        <wps:spPr>
                          <a:xfrm>
                            <a:off x="7667" y="3312"/>
                            <a:ext cx="0" cy="552"/>
                          </a:xfrm>
                          <a:prstGeom prst="line">
                            <a:avLst/>
                          </a:prstGeom>
                          <a:ln w="9144" cap="flat" cmpd="sng">
                            <a:solidFill>
                              <a:srgbClr val="CCCCCC"/>
                            </a:solidFill>
                            <a:prstDash val="solid"/>
                            <a:headEnd type="none" w="med" len="med"/>
                            <a:tailEnd type="none" w="med" len="med"/>
                          </a:ln>
                        </wps:spPr>
                        <wps:bodyPr upright="1"/>
                      </wps:wsp>
                      <wps:wsp>
                        <wps:cNvPr id="475" name="直线 231"/>
                        <wps:cNvSpPr/>
                        <wps:spPr>
                          <a:xfrm>
                            <a:off x="7667" y="3864"/>
                            <a:ext cx="0" cy="552"/>
                          </a:xfrm>
                          <a:prstGeom prst="line">
                            <a:avLst/>
                          </a:prstGeom>
                          <a:ln w="9144" cap="flat" cmpd="sng">
                            <a:solidFill>
                              <a:srgbClr val="CCCCCC"/>
                            </a:solidFill>
                            <a:prstDash val="solid"/>
                            <a:headEnd type="none" w="med" len="med"/>
                            <a:tailEnd type="none" w="med" len="med"/>
                          </a:ln>
                        </wps:spPr>
                        <wps:bodyPr upright="1"/>
                      </wps:wsp>
                      <wps:wsp>
                        <wps:cNvPr id="476" name="直线 232"/>
                        <wps:cNvSpPr/>
                        <wps:spPr>
                          <a:xfrm>
                            <a:off x="7667" y="4416"/>
                            <a:ext cx="0" cy="552"/>
                          </a:xfrm>
                          <a:prstGeom prst="line">
                            <a:avLst/>
                          </a:prstGeom>
                          <a:ln w="9144" cap="flat" cmpd="sng">
                            <a:solidFill>
                              <a:srgbClr val="CCCCCC"/>
                            </a:solidFill>
                            <a:prstDash val="solid"/>
                            <a:headEnd type="none" w="med" len="med"/>
                            <a:tailEnd type="none" w="med" len="med"/>
                          </a:ln>
                        </wps:spPr>
                        <wps:bodyPr upright="1"/>
                      </wps:wsp>
                      <wps:wsp>
                        <wps:cNvPr id="477" name="直线 233"/>
                        <wps:cNvSpPr/>
                        <wps:spPr>
                          <a:xfrm>
                            <a:off x="7667" y="4969"/>
                            <a:ext cx="0" cy="552"/>
                          </a:xfrm>
                          <a:prstGeom prst="line">
                            <a:avLst/>
                          </a:prstGeom>
                          <a:ln w="9144" cap="flat" cmpd="sng">
                            <a:solidFill>
                              <a:srgbClr val="CCCCCC"/>
                            </a:solidFill>
                            <a:prstDash val="solid"/>
                            <a:headEnd type="none" w="med" len="med"/>
                            <a:tailEnd type="none" w="med" len="med"/>
                          </a:ln>
                        </wps:spPr>
                        <wps:bodyPr upright="1"/>
                      </wps:wsp>
                      <wps:wsp>
                        <wps:cNvPr id="478" name="直线 234"/>
                        <wps:cNvSpPr/>
                        <wps:spPr>
                          <a:xfrm>
                            <a:off x="7667" y="5521"/>
                            <a:ext cx="0" cy="552"/>
                          </a:xfrm>
                          <a:prstGeom prst="line">
                            <a:avLst/>
                          </a:prstGeom>
                          <a:ln w="9144" cap="flat" cmpd="sng">
                            <a:solidFill>
                              <a:srgbClr val="CCCCCC"/>
                            </a:solidFill>
                            <a:prstDash val="solid"/>
                            <a:headEnd type="none" w="med" len="med"/>
                            <a:tailEnd type="none" w="med" len="med"/>
                          </a:ln>
                        </wps:spPr>
                        <wps:bodyPr upright="1"/>
                      </wps:wsp>
                      <wps:wsp>
                        <wps:cNvPr id="479" name="直线 235"/>
                        <wps:cNvSpPr/>
                        <wps:spPr>
                          <a:xfrm>
                            <a:off x="7667" y="6073"/>
                            <a:ext cx="0" cy="434"/>
                          </a:xfrm>
                          <a:prstGeom prst="line">
                            <a:avLst/>
                          </a:prstGeom>
                          <a:ln w="9144" cap="flat" cmpd="sng">
                            <a:solidFill>
                              <a:srgbClr val="CCCCCC"/>
                            </a:solidFill>
                            <a:prstDash val="solid"/>
                            <a:headEnd type="none" w="med" len="med"/>
                            <a:tailEnd type="none" w="med" len="med"/>
                          </a:ln>
                        </wps:spPr>
                        <wps:bodyPr upright="1"/>
                      </wps:wsp>
                      <wps:wsp>
                        <wps:cNvPr id="480" name="文本框 236"/>
                        <wps:cNvSpPr txBox="1"/>
                        <wps:spPr>
                          <a:xfrm>
                            <a:off x="14" y="0"/>
                            <a:ext cx="7646" cy="6508"/>
                          </a:xfrm>
                          <a:prstGeom prst="rect">
                            <a:avLst/>
                          </a:prstGeom>
                          <a:solidFill>
                            <a:srgbClr val="EDEDED"/>
                          </a:solidFill>
                          <a:ln w="9525">
                            <a:noFill/>
                          </a:ln>
                        </wps:spPr>
                        <wps:txbx>
                          <w:txbxContent>
                            <w:p>
                              <w:pPr>
                                <w:spacing w:before="21" w:line="491" w:lineRule="auto"/>
                                <w:ind w:left="148" w:right="2586" w:firstLine="0"/>
                                <w:jc w:val="left"/>
                                <w:rPr>
                                  <w:sz w:val="23"/>
                                </w:rPr>
                              </w:pPr>
                              <w:r>
                                <w:rPr>
                                  <w:color w:val="2F2F2F"/>
                                  <w:sz w:val="23"/>
                                </w:rPr>
                                <w:t>nor comprehend passion from intuition and requires an explanation</w:t>
                              </w:r>
                            </w:p>
                            <w:p>
                              <w:pPr>
                                <w:spacing w:before="0" w:line="240" w:lineRule="auto"/>
                                <w:rPr>
                                  <w:rFonts w:ascii="宋体"/>
                                  <w:b/>
                                  <w:sz w:val="22"/>
                                </w:rPr>
                              </w:pPr>
                            </w:p>
                            <w:p>
                              <w:pPr>
                                <w:spacing w:before="1" w:line="240" w:lineRule="auto"/>
                                <w:rPr>
                                  <w:rFonts w:ascii="宋体"/>
                                  <w:b/>
                                  <w:sz w:val="21"/>
                                </w:rPr>
                              </w:pPr>
                            </w:p>
                            <w:p>
                              <w:pPr>
                                <w:spacing w:before="0"/>
                                <w:ind w:left="1500" w:right="0" w:firstLine="0"/>
                                <w:jc w:val="left"/>
                                <w:rPr>
                                  <w:sz w:val="23"/>
                                </w:rPr>
                              </w:pPr>
                              <w:r>
                                <w:rPr>
                                  <w:color w:val="2F2F2F"/>
                                  <w:sz w:val="23"/>
                                </w:rPr>
                                <w:t>where there is none.</w:t>
                              </w:r>
                            </w:p>
                            <w:p>
                              <w:pPr>
                                <w:spacing w:before="0" w:line="240" w:lineRule="auto"/>
                                <w:rPr>
                                  <w:rFonts w:ascii="宋体"/>
                                  <w:b/>
                                  <w:sz w:val="22"/>
                                </w:rPr>
                              </w:pPr>
                            </w:p>
                            <w:p>
                              <w:pPr>
                                <w:spacing w:before="0" w:line="240" w:lineRule="auto"/>
                                <w:rPr>
                                  <w:rFonts w:ascii="宋体"/>
                                  <w:b/>
                                  <w:sz w:val="22"/>
                                </w:rPr>
                              </w:pPr>
                            </w:p>
                            <w:p>
                              <w:pPr>
                                <w:spacing w:before="2" w:line="240" w:lineRule="auto"/>
                                <w:rPr>
                                  <w:rFonts w:ascii="宋体"/>
                                  <w:b/>
                                  <w:sz w:val="21"/>
                                </w:rPr>
                              </w:pPr>
                            </w:p>
                            <w:p>
                              <w:pPr>
                                <w:spacing w:before="0"/>
                                <w:ind w:left="148" w:right="0" w:firstLine="0"/>
                                <w:jc w:val="left"/>
                                <w:rPr>
                                  <w:sz w:val="23"/>
                                </w:rPr>
                              </w:pPr>
                              <w:r>
                                <w:rPr>
                                  <w:color w:val="2F2F2F"/>
                                  <w:sz w:val="23"/>
                                </w:rPr>
                                <w:t>--------------</w:t>
                              </w:r>
                            </w:p>
                            <w:p>
                              <w:pPr>
                                <w:spacing w:before="1" w:line="240" w:lineRule="auto"/>
                                <w:rPr>
                                  <w:rFonts w:ascii="宋体"/>
                                  <w:b/>
                                  <w:sz w:val="22"/>
                                </w:rPr>
                              </w:pPr>
                            </w:p>
                            <w:p>
                              <w:pPr>
                                <w:spacing w:before="0"/>
                                <w:ind w:left="148" w:right="0" w:firstLine="0"/>
                                <w:jc w:val="left"/>
                                <w:rPr>
                                  <w:sz w:val="23"/>
                                </w:rPr>
                              </w:pPr>
                              <w:r>
                                <w:rPr>
                                  <w:color w:val="2F2F2F"/>
                                  <w:sz w:val="23"/>
                                </w:rPr>
                                <w:t>This should be five: 5</w:t>
                              </w:r>
                            </w:p>
                            <w:p>
                              <w:pPr>
                                <w:spacing w:before="1" w:line="240" w:lineRule="auto"/>
                                <w:rPr>
                                  <w:rFonts w:ascii="宋体"/>
                                  <w:b/>
                                  <w:sz w:val="22"/>
                                </w:rPr>
                              </w:pPr>
                            </w:p>
                            <w:p>
                              <w:pPr>
                                <w:spacing w:before="0"/>
                                <w:ind w:left="148" w:right="0" w:firstLine="0"/>
                                <w:jc w:val="left"/>
                                <w:rPr>
                                  <w:sz w:val="23"/>
                                </w:rPr>
                              </w:pPr>
                              <w:r>
                                <w:rPr>
                                  <w:color w:val="2F2F2F"/>
                                  <w:sz w:val="23"/>
                                </w:rPr>
                                <w:t>With a starting point of: 10000</w:t>
                              </w:r>
                            </w:p>
                            <w:p>
                              <w:pPr>
                                <w:spacing w:before="0" w:line="240" w:lineRule="auto"/>
                                <w:rPr>
                                  <w:rFonts w:ascii="宋体"/>
                                  <w:b/>
                                  <w:sz w:val="22"/>
                                </w:rPr>
                              </w:pPr>
                            </w:p>
                            <w:p>
                              <w:pPr>
                                <w:spacing w:before="1" w:line="491" w:lineRule="auto"/>
                                <w:ind w:left="148" w:right="942" w:firstLine="0"/>
                                <w:jc w:val="left"/>
                                <w:rPr>
                                  <w:sz w:val="23"/>
                                </w:rPr>
                              </w:pPr>
                              <w:r>
                                <w:rPr>
                                  <w:color w:val="2F2F2F"/>
                                  <w:sz w:val="23"/>
                                </w:rPr>
                                <w:t>We'd have 5000000 beans, 5000 jars, and 50 crates. We can also do that this way:</w:t>
                              </w:r>
                            </w:p>
                            <w:p>
                              <w:pPr>
                                <w:spacing w:before="0"/>
                                <w:ind w:left="148" w:right="0" w:firstLine="0"/>
                                <w:jc w:val="left"/>
                                <w:rPr>
                                  <w:sz w:val="23"/>
                                </w:rPr>
                              </w:pPr>
                              <w:r>
                                <w:rPr>
                                  <w:color w:val="2F2F2F"/>
                                  <w:sz w:val="23"/>
                                </w:rPr>
                                <w:t xml:space="preserve">We'd have </w:t>
                              </w:r>
                              <w:r>
                                <w:rPr>
                                  <w:color w:val="2F2F2F"/>
                                  <w:spacing w:val="2"/>
                                  <w:sz w:val="23"/>
                                </w:rPr>
                                <w:t xml:space="preserve">500000 beans, </w:t>
                              </w:r>
                              <w:r>
                                <w:rPr>
                                  <w:color w:val="2F2F2F"/>
                                  <w:sz w:val="23"/>
                                </w:rPr>
                                <w:t>500 jars, and 5</w:t>
                              </w:r>
                              <w:r>
                                <w:rPr>
                                  <w:color w:val="2F2F2F"/>
                                  <w:spacing w:val="80"/>
                                  <w:sz w:val="23"/>
                                </w:rPr>
                                <w:t xml:space="preserve"> </w:t>
                              </w:r>
                              <w:r>
                                <w:rPr>
                                  <w:color w:val="2F2F2F"/>
                                  <w:sz w:val="23"/>
                                </w:rPr>
                                <w:t>crates.</w:t>
                              </w:r>
                            </w:p>
                            <w:p>
                              <w:pPr>
                                <w:spacing w:before="3" w:line="240" w:lineRule="auto"/>
                                <w:rPr>
                                  <w:rFonts w:ascii="宋体"/>
                                  <w:b/>
                                  <w:sz w:val="22"/>
                                </w:rPr>
                              </w:pPr>
                            </w:p>
                            <w:p>
                              <w:pPr>
                                <w:spacing w:before="0"/>
                                <w:ind w:left="148" w:right="0" w:firstLine="0"/>
                                <w:jc w:val="left"/>
                                <w:rPr>
                                  <w:b/>
                                  <w:sz w:val="23"/>
                                </w:rPr>
                              </w:pPr>
                              <w:r>
                                <w:rPr>
                                  <w:b/>
                                  <w:color w:val="C55D09"/>
                                  <w:w w:val="100"/>
                                  <w:sz w:val="23"/>
                                </w:rPr>
                                <w:t>$</w:t>
                              </w:r>
                            </w:p>
                          </w:txbxContent>
                        </wps:txbx>
                        <wps:bodyPr lIns="0" tIns="0" rIns="0" bIns="0" upright="1"/>
                      </wps:wsp>
                    </wpg:wgp>
                  </a:graphicData>
                </a:graphic>
              </wp:inline>
            </w:drawing>
          </mc:Choice>
          <mc:Fallback>
            <w:pict>
              <v:group id="组合 206" o:spid="_x0000_s1026" o:spt="203" style="height:326.1pt;width:383.75pt;" coordsize="7675,6522" o:gfxdata="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">
                <o:lock v:ext="edit" aspectratio="f"/>
                <v:line id="直线 207" o:spid="_x0000_s1026" o:spt="20" style="position:absolute;left:7;top:0;height:552;width:0;" filled="f" stroked="t" coordsize="21600,21600" o:gfxdata="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0vel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08" o:spid="_x0000_s1026" o:spt="20" style="position:absolute;left:7;top:552;height:552;width:0;" filled="f" stroked="t" coordsize="21600,21600" o:gfxdata="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mUD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09" o:spid="_x0000_s1026" o:spt="20" style="position:absolute;left:7;top:1104;height:552;width:0;" filled="f" stroked="t" coordsize="21600,21600" o:gfxdata="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Xle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10" o:spid="_x0000_s1026" o:spt="20" style="position:absolute;left:7;top:1656;height:552;width:0;" filled="f" stroked="t" coordsize="21600,21600" o:gfxdata="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PH0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11" o:spid="_x0000_s1026" o:spt="20" style="position:absolute;left:7;top:2208;height:552;width:0;" filled="f" stroked="t" coordsize="21600,21600" o:gfxdata="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cNiV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12" o:spid="_x0000_s1026" o:spt="20" style="position:absolute;left:7;top:2760;height:552;width:0;" filled="f" stroked="t" coordsize="21600,21600" o:gfxdata="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JG4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13" o:spid="_x0000_s1026" o:spt="20" style="position:absolute;left:7;top:3312;height:552;width:0;" filled="f" stroked="t" coordsize="21600,21600" o:gfxdata="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7uN5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14" o:spid="_x0000_s1026" o:spt="20" style="position:absolute;left:7;top:3864;height:552;width:0;" filled="f" stroked="t" coordsize="21600,21600" o:gfxdata="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xdwu5AAAA3AAA&#10;AA8AAAAAAAAAAQAgAAAAIgAAAGRycy9kb3ducmV2LnhtbFBLAQIUABQAAAAIAIdO4kAzLwWeOwAA&#10;ADkAAAAQAAAAAAAAAAEAIAAAAAgBAABkcnMvc2hhcGV4bWwueG1sUEsFBgAAAAAGAAYAWwEAALID&#10;AAAAAA==&#10;">
                  <v:fill on="f" focussize="0,0"/>
                  <v:stroke weight="0.72pt" color="#CCCCCC" joinstyle="round"/>
                  <v:imagedata o:title=""/>
                  <o:lock v:ext="edit" aspectratio="f"/>
                </v:line>
                <v:line id="直线 215" o:spid="_x0000_s1026" o:spt="20" style="position:absolute;left:7;top:4416;height:552;width:0;" filled="f" stroked="t" coordsize="21600,21600" o:gfxdata="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3Sk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16" o:spid="_x0000_s1026" o:spt="20" style="position:absolute;left:7;top:4969;height:552;width:0;" filled="f" stroked="t" coordsize="21600,21600" o:gfxdata="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muxs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217" o:spid="_x0000_s1026" o:spt="20" style="position:absolute;left:7;top:5521;height:552;width:0;" filled="f" stroked="t" coordsize="21600,21600" o:gfxdata="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cUK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rect id="矩形 218" o:spid="_x0000_s1026" o:spt="1" style="position:absolute;left:0;top:6507;height:15;width:15;" fillcolor="#CCCCCC" filled="t" stroked="f" coordsize="21600,21600" o:gfxdata="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G4L4A&#10;AADcAAAADwAAAAAAAAABACAAAAAiAAAAZHJzL2Rvd25yZXYueG1sUEsBAhQAFAAAAAgAh07iQDMv&#10;BZ47AAAAOQAAABAAAAAAAAAAAQAgAAAADQEAAGRycy9zaGFwZXhtbC54bWxQSwUGAAAAAAYABgBb&#10;AQAAtwMAAAAA&#10;">
                  <v:fill on="t" focussize="0,0"/>
                  <v:stroke on="f"/>
                  <v:imagedata o:title=""/>
                  <o:lock v:ext="edit" aspectratio="f"/>
                </v:rect>
                <v:rect id="矩形 219" o:spid="_x0000_s1026" o:spt="1" style="position:absolute;left:0;top:6507;height:15;width:15;" fillcolor="#CCCCCC" filled="t" stroked="f" coordsize="21600,21600" o:gfxdata="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2N7vQAA&#10;ANwAAAAPAAAAAAAAAAEAIAAAACIAAABkcnMvZG93bnJldi54bWxQSwECFAAUAAAACACHTuJAMy8F&#10;njsAAAA5AAAAEAAAAAAAAAABACAAAAAMAQAAZHJzL3NoYXBleG1sLnhtbFBLBQYAAAAABgAGAFsB&#10;AAC2AwAAAAA=&#10;">
                  <v:fill on="t" focussize="0,0"/>
                  <v:stroke on="f"/>
                  <v:imagedata o:title=""/>
                  <o:lock v:ext="edit" aspectratio="f"/>
                </v:rect>
                <v:line id="直线 220" o:spid="_x0000_s1026" o:spt="20" style="position:absolute;left:14;top:6515;height:0;width:7646;" filled="f" stroked="t" coordsize="21600,21600" o:gfxdata="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ULe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rect id="矩形 221" o:spid="_x0000_s1026" o:spt="1" style="position:absolute;left:7660;top:6507;height:15;width:15;" fillcolor="#CCCCCC" filled="t" stroked="f" coordsize="21600,21600" o:gfxdata="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mXpS8AAAA&#10;3AAAAA8AAAAAAAAAAQAgAAAAIgAAAGRycy9kb3ducmV2LnhtbFBLAQIUABQAAAAIAIdO4kAzLwWe&#10;OwAAADkAAAAQAAAAAAAAAAEAIAAAAAsBAABkcnMvc2hhcGV4bWwueG1sUEsFBgAAAAAGAAYAWwEA&#10;ALUDAAAAAA==&#10;">
                  <v:fill on="t" focussize="0,0"/>
                  <v:stroke on="f"/>
                  <v:imagedata o:title=""/>
                  <o:lock v:ext="edit" aspectratio="f"/>
                </v:rect>
                <v:rect id="矩形 222" o:spid="_x0000_s1026" o:spt="1" style="position:absolute;left:7660;top:6507;height:15;width:15;" fillcolor="#CCCCCC" filled="t" stroked="f" coordsize="21600,21600" o:gfxdata="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9MDjvQAA&#10;ANwAAAAPAAAAAAAAAAEAIAAAACIAAABkcnMvZG93bnJldi54bWxQSwECFAAUAAAACACHTuJAMy8F&#10;njsAAAA5AAAAEAAAAAAAAAABACAAAAAMAQAAZHJzL3NoYXBleG1sLnhtbFBLBQYAAAAABgAGAFsB&#10;AAC2AwAAAAA=&#10;">
                  <v:fill on="t" focussize="0,0"/>
                  <v:stroke on="f"/>
                  <v:imagedata o:title=""/>
                  <o:lock v:ext="edit" aspectratio="f"/>
                </v:rect>
                <v:line id="直线 223" o:spid="_x0000_s1026" o:spt="20" style="position:absolute;left:7;top:6073;height:434;width:0;" filled="f" stroked="t" coordsize="21600,21600" o:gfxdata="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Ipx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24" o:spid="_x0000_s1026" o:spt="20" style="position:absolute;left:7667;top:0;height:552;width:0;" filled="f" stroked="t" coordsize="21600,21600" o:gfxdata="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B29t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225" o:spid="_x0000_s1026" o:spt="20" style="position:absolute;left:7667;top:552;height:552;width:0;" filled="f" stroked="t" coordsize="21600,21600" o:gfxdata="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1EYL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26" o:spid="_x0000_s1026" o:spt="20" style="position:absolute;left:7667;top:1104;height:552;width:0;" filled="f" stroked="t" coordsize="21600,21600" o:gfxdata="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sidt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227" o:spid="_x0000_s1026" o:spt="20" style="position:absolute;left:7667;top:1656;height:552;width:0;" filled="f" stroked="t" coordsize="21600,21600" o:gfxdata="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6C9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28" o:spid="_x0000_s1026" o:spt="20" style="position:absolute;left:7667;top:2208;height:552;width:0;" filled="f" stroked="t" coordsize="21600,21600" o:gfxdata="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LByB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29" o:spid="_x0000_s1026" o:spt="20" style="position:absolute;left:7667;top:2760;height:552;width:0;" filled="f" stroked="t" coordsize="21600,21600" o:gfxdata="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YLka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30" o:spid="_x0000_s1026" o:spt="20" style="position:absolute;left:7667;top:3312;height:552;width:0;" filled="f" stroked="t" coordsize="21600,21600" o:gfxdata="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khb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31" o:spid="_x0000_s1026" o:spt="20" style="position:absolute;left:7667;top:3864;height:552;width:0;" filled="f" stroked="t" coordsize="21600,21600" o:gfxdata="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xYT1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32" o:spid="_x0000_s1026" o:spt="20" style="position:absolute;left:7667;top:4416;height:552;width:0;" filled="f" stroked="t" coordsize="21600,21600" o:gfxdata="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cag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33" o:spid="_x0000_s1026" o:spt="20" style="position:absolute;left:7667;top:4969;height:552;width:0;" filled="f" stroked="t" coordsize="21600,21600" o:gfxdata="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u/G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34" o:spid="_x0000_s1026" o:spt="20" style="position:absolute;left:7667;top:5521;height:552;width:0;" filled="f" stroked="t" coordsize="21600,21600" o:gfxdata="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xCtr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235" o:spid="_x0000_s1026" o:spt="20" style="position:absolute;left:7667;top:6073;height:434;width:0;" filled="f" stroked="t" coordsize="21600,21600" o:gfxdata="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oiO8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236" o:spid="_x0000_s1026" o:spt="202" type="#_x0000_t202" style="position:absolute;left:14;top:0;height:6508;width:7646;" fillcolor="#EDEDED" filled="t" stroked="f" coordsize="21600,21600" o:gfxdata="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lgbVbgAAADc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spacing w:before="21" w:line="491" w:lineRule="auto"/>
                          <w:ind w:left="148" w:right="2586" w:firstLine="0"/>
                          <w:jc w:val="left"/>
                          <w:rPr>
                            <w:sz w:val="23"/>
                          </w:rPr>
                        </w:pPr>
                        <w:r>
                          <w:rPr>
                            <w:color w:val="2F2F2F"/>
                            <w:sz w:val="23"/>
                          </w:rPr>
                          <w:t>nor comprehend passion from intuition and requires an explanation</w:t>
                        </w:r>
                      </w:p>
                      <w:p>
                        <w:pPr>
                          <w:spacing w:before="0" w:line="240" w:lineRule="auto"/>
                          <w:rPr>
                            <w:rFonts w:ascii="宋体"/>
                            <w:b/>
                            <w:sz w:val="22"/>
                          </w:rPr>
                        </w:pPr>
                      </w:p>
                      <w:p>
                        <w:pPr>
                          <w:spacing w:before="1" w:line="240" w:lineRule="auto"/>
                          <w:rPr>
                            <w:rFonts w:ascii="宋体"/>
                            <w:b/>
                            <w:sz w:val="21"/>
                          </w:rPr>
                        </w:pPr>
                      </w:p>
                      <w:p>
                        <w:pPr>
                          <w:spacing w:before="0"/>
                          <w:ind w:left="1500" w:right="0" w:firstLine="0"/>
                          <w:jc w:val="left"/>
                          <w:rPr>
                            <w:sz w:val="23"/>
                          </w:rPr>
                        </w:pPr>
                        <w:r>
                          <w:rPr>
                            <w:color w:val="2F2F2F"/>
                            <w:sz w:val="23"/>
                          </w:rPr>
                          <w:t>where there is none.</w:t>
                        </w:r>
                      </w:p>
                      <w:p>
                        <w:pPr>
                          <w:spacing w:before="0" w:line="240" w:lineRule="auto"/>
                          <w:rPr>
                            <w:rFonts w:ascii="宋体"/>
                            <w:b/>
                            <w:sz w:val="22"/>
                          </w:rPr>
                        </w:pPr>
                      </w:p>
                      <w:p>
                        <w:pPr>
                          <w:spacing w:before="0" w:line="240" w:lineRule="auto"/>
                          <w:rPr>
                            <w:rFonts w:ascii="宋体"/>
                            <w:b/>
                            <w:sz w:val="22"/>
                          </w:rPr>
                        </w:pPr>
                      </w:p>
                      <w:p>
                        <w:pPr>
                          <w:spacing w:before="2" w:line="240" w:lineRule="auto"/>
                          <w:rPr>
                            <w:rFonts w:ascii="宋体"/>
                            <w:b/>
                            <w:sz w:val="21"/>
                          </w:rPr>
                        </w:pPr>
                      </w:p>
                      <w:p>
                        <w:pPr>
                          <w:spacing w:before="0"/>
                          <w:ind w:left="148" w:right="0" w:firstLine="0"/>
                          <w:jc w:val="left"/>
                          <w:rPr>
                            <w:sz w:val="23"/>
                          </w:rPr>
                        </w:pPr>
                        <w:r>
                          <w:rPr>
                            <w:color w:val="2F2F2F"/>
                            <w:sz w:val="23"/>
                          </w:rPr>
                          <w:t>--------------</w:t>
                        </w:r>
                      </w:p>
                      <w:p>
                        <w:pPr>
                          <w:spacing w:before="1" w:line="240" w:lineRule="auto"/>
                          <w:rPr>
                            <w:rFonts w:ascii="宋体"/>
                            <w:b/>
                            <w:sz w:val="22"/>
                          </w:rPr>
                        </w:pPr>
                      </w:p>
                      <w:p>
                        <w:pPr>
                          <w:spacing w:before="0"/>
                          <w:ind w:left="148" w:right="0" w:firstLine="0"/>
                          <w:jc w:val="left"/>
                          <w:rPr>
                            <w:sz w:val="23"/>
                          </w:rPr>
                        </w:pPr>
                        <w:r>
                          <w:rPr>
                            <w:color w:val="2F2F2F"/>
                            <w:sz w:val="23"/>
                          </w:rPr>
                          <w:t>This should be five: 5</w:t>
                        </w:r>
                      </w:p>
                      <w:p>
                        <w:pPr>
                          <w:spacing w:before="1" w:line="240" w:lineRule="auto"/>
                          <w:rPr>
                            <w:rFonts w:ascii="宋体"/>
                            <w:b/>
                            <w:sz w:val="22"/>
                          </w:rPr>
                        </w:pPr>
                      </w:p>
                      <w:p>
                        <w:pPr>
                          <w:spacing w:before="0"/>
                          <w:ind w:left="148" w:right="0" w:firstLine="0"/>
                          <w:jc w:val="left"/>
                          <w:rPr>
                            <w:sz w:val="23"/>
                          </w:rPr>
                        </w:pPr>
                        <w:r>
                          <w:rPr>
                            <w:color w:val="2F2F2F"/>
                            <w:sz w:val="23"/>
                          </w:rPr>
                          <w:t>With a starting point of: 10000</w:t>
                        </w:r>
                      </w:p>
                      <w:p>
                        <w:pPr>
                          <w:spacing w:before="0" w:line="240" w:lineRule="auto"/>
                          <w:rPr>
                            <w:rFonts w:ascii="宋体"/>
                            <w:b/>
                            <w:sz w:val="22"/>
                          </w:rPr>
                        </w:pPr>
                      </w:p>
                      <w:p>
                        <w:pPr>
                          <w:spacing w:before="1" w:line="491" w:lineRule="auto"/>
                          <w:ind w:left="148" w:right="942" w:firstLine="0"/>
                          <w:jc w:val="left"/>
                          <w:rPr>
                            <w:sz w:val="23"/>
                          </w:rPr>
                        </w:pPr>
                        <w:r>
                          <w:rPr>
                            <w:color w:val="2F2F2F"/>
                            <w:sz w:val="23"/>
                          </w:rPr>
                          <w:t>We'd have 5000000 beans, 5000 jars, and 50 crates. We can also do that this way:</w:t>
                        </w:r>
                      </w:p>
                      <w:p>
                        <w:pPr>
                          <w:spacing w:before="0"/>
                          <w:ind w:left="148" w:right="0" w:firstLine="0"/>
                          <w:jc w:val="left"/>
                          <w:rPr>
                            <w:sz w:val="23"/>
                          </w:rPr>
                        </w:pPr>
                        <w:r>
                          <w:rPr>
                            <w:color w:val="2F2F2F"/>
                            <w:sz w:val="23"/>
                          </w:rPr>
                          <w:t xml:space="preserve">We'd have </w:t>
                        </w:r>
                        <w:r>
                          <w:rPr>
                            <w:color w:val="2F2F2F"/>
                            <w:spacing w:val="2"/>
                            <w:sz w:val="23"/>
                          </w:rPr>
                          <w:t xml:space="preserve">500000 beans, </w:t>
                        </w:r>
                        <w:r>
                          <w:rPr>
                            <w:color w:val="2F2F2F"/>
                            <w:sz w:val="23"/>
                          </w:rPr>
                          <w:t>500 jars, and 5</w:t>
                        </w:r>
                        <w:r>
                          <w:rPr>
                            <w:color w:val="2F2F2F"/>
                            <w:spacing w:val="80"/>
                            <w:sz w:val="23"/>
                          </w:rPr>
                          <w:t xml:space="preserve"> </w:t>
                        </w:r>
                        <w:r>
                          <w:rPr>
                            <w:color w:val="2F2F2F"/>
                            <w:sz w:val="23"/>
                          </w:rPr>
                          <w:t>crates.</w:t>
                        </w:r>
                      </w:p>
                      <w:p>
                        <w:pPr>
                          <w:spacing w:before="3" w:line="240" w:lineRule="auto"/>
                          <w:rPr>
                            <w:rFonts w:ascii="宋体"/>
                            <w:b/>
                            <w:sz w:val="22"/>
                          </w:rPr>
                        </w:pPr>
                      </w:p>
                      <w:p>
                        <w:pPr>
                          <w:spacing w:before="0"/>
                          <w:ind w:left="148" w:right="0" w:firstLine="0"/>
                          <w:jc w:val="left"/>
                          <w:rPr>
                            <w:b/>
                            <w:sz w:val="23"/>
                          </w:rPr>
                        </w:pPr>
                        <w:r>
                          <w:rPr>
                            <w:b/>
                            <w:color w:val="C55D09"/>
                            <w:w w:val="100"/>
                            <w:sz w:val="23"/>
                          </w:rPr>
                          <w:t>$</w:t>
                        </w:r>
                      </w:p>
                    </w:txbxContent>
                  </v:textbox>
                </v:shape>
                <w10:wrap type="none"/>
                <w10:anchorlock/>
              </v:group>
            </w:pict>
          </mc:Fallback>
        </mc:AlternateContent>
      </w:r>
    </w:p>
    <w:p>
      <w:pPr>
        <w:pStyle w:val="5"/>
        <w:rPr>
          <w:b/>
          <w:sz w:val="20"/>
        </w:rPr>
      </w:pPr>
    </w:p>
    <w:p>
      <w:pPr>
        <w:pStyle w:val="5"/>
        <w:rPr>
          <w:b/>
          <w:sz w:val="19"/>
        </w:rPr>
      </w:pPr>
    </w:p>
    <w:p>
      <w:pPr>
        <w:spacing w:before="55"/>
        <w:ind w:left="1800" w:right="0" w:firstLine="0"/>
        <w:jc w:val="left"/>
        <w:rPr>
          <w:rFonts w:hint="eastAsia" w:ascii="宋体" w:eastAsia="宋体"/>
          <w:b/>
          <w:sz w:val="32"/>
        </w:rPr>
      </w:pPr>
      <w:bookmarkStart w:id="88" w:name="加分习题"/>
      <w:bookmarkEnd w:id="88"/>
      <w:r>
        <w:rPr>
          <w:rFonts w:hint="eastAsia" w:ascii="宋体" w:eastAsia="宋体"/>
          <w:b/>
          <w:color w:val="465157"/>
          <w:sz w:val="32"/>
        </w:rPr>
        <w:t>加分习题</w:t>
      </w:r>
    </w:p>
    <w:p>
      <w:pPr>
        <w:pStyle w:val="5"/>
        <w:spacing w:before="11"/>
        <w:rPr>
          <w:b/>
          <w:sz w:val="35"/>
        </w:rPr>
      </w:pPr>
    </w:p>
    <w:p>
      <w:pPr>
        <w:pStyle w:val="9"/>
        <w:numPr>
          <w:ilvl w:val="0"/>
          <w:numId w:val="43"/>
        </w:numPr>
        <w:tabs>
          <w:tab w:val="left" w:pos="2521"/>
        </w:tabs>
        <w:spacing w:before="1" w:after="0" w:line="312" w:lineRule="auto"/>
        <w:ind w:left="2520" w:right="375" w:hanging="360"/>
        <w:jc w:val="left"/>
        <w:rPr>
          <w:rFonts w:ascii="Arial" w:eastAsia="Arial"/>
          <w:sz w:val="24"/>
        </w:rPr>
      </w:pPr>
      <w:r>
        <w:rPr>
          <w:spacing w:val="-3"/>
          <w:sz w:val="21"/>
        </w:rPr>
        <w:t>记得仔细检查结果，从后往前倒着检查，把代码朗读出来，在不清楚的位置加上注释。</w:t>
      </w:r>
    </w:p>
    <w:p>
      <w:pPr>
        <w:pStyle w:val="9"/>
        <w:numPr>
          <w:ilvl w:val="0"/>
          <w:numId w:val="43"/>
        </w:numPr>
        <w:tabs>
          <w:tab w:val="left" w:pos="2521"/>
        </w:tabs>
        <w:spacing w:before="9" w:after="0" w:line="316" w:lineRule="auto"/>
        <w:ind w:left="2520" w:right="375" w:hanging="360"/>
        <w:jc w:val="left"/>
        <w:rPr>
          <w:rFonts w:ascii="Arial" w:eastAsia="Arial"/>
          <w:sz w:val="21"/>
        </w:rPr>
      </w:pPr>
      <w:r>
        <w:rPr>
          <w:spacing w:val="-3"/>
          <w:sz w:val="21"/>
        </w:rPr>
        <w:t>故意把代码改错，运行并检查会发生什么样的错误，并且确认你有能力改正这些错误。</w:t>
      </w:r>
    </w:p>
    <w:p>
      <w:pPr>
        <w:spacing w:after="0" w:line="316" w:lineRule="auto"/>
        <w:jc w:val="left"/>
        <w:rPr>
          <w:rFonts w:ascii="Arial" w:eastAsia="Arial"/>
          <w:sz w:val="21"/>
        </w:rPr>
        <w:sectPr>
          <w:pgSz w:w="11910" w:h="16840"/>
          <w:pgMar w:top="1420" w:right="1440" w:bottom="1380" w:left="0" w:header="0" w:footer="1040" w:gutter="0"/>
        </w:sectPr>
      </w:pPr>
    </w:p>
    <w:p>
      <w:pPr>
        <w:pStyle w:val="2"/>
      </w:pPr>
      <w:bookmarkStart w:id="89" w:name="习题 25: 更多更多的练习"/>
      <w:bookmarkEnd w:id="89"/>
      <w:r>
        <w:rPr>
          <w:color w:val="111111"/>
        </w:rPr>
        <w:t xml:space="preserve">习题 </w:t>
      </w:r>
      <w:r>
        <w:rPr>
          <w:rFonts w:ascii="Arial" w:eastAsia="Arial"/>
          <w:color w:val="111111"/>
        </w:rPr>
        <w:t xml:space="preserve">25: </w:t>
      </w:r>
      <w:r>
        <w:rPr>
          <w:color w:val="111111"/>
        </w:rPr>
        <w:t>更多更多的练习</w:t>
      </w:r>
    </w:p>
    <w:p>
      <w:pPr>
        <w:pStyle w:val="5"/>
        <w:spacing w:before="319" w:line="278" w:lineRule="auto"/>
        <w:ind w:left="1800" w:right="359"/>
      </w:pPr>
      <w:r>
        <w:rPr>
          <w:spacing w:val="-6"/>
        </w:rPr>
        <w:t>我们将做一些关于函数和变量的练习，以确认你真正掌握了这些知识。这节练习</w:t>
      </w:r>
      <w:r>
        <w:t>对你来说可以说是一本道：写程序，逐行研究，弄懂它。</w:t>
      </w:r>
    </w:p>
    <w:p>
      <w:pPr>
        <w:pStyle w:val="5"/>
        <w:spacing w:before="191"/>
        <w:ind w:left="1800"/>
      </w:pPr>
      <w:r>
        <w:t>不过这节练习还是有些不同，你不需要运行它，取而代之，你需要将它导入到</w:t>
      </w:r>
    </w:p>
    <w:p>
      <w:pPr>
        <w:pStyle w:val="5"/>
        <w:spacing w:before="48"/>
        <w:ind w:left="1800"/>
      </w:pPr>
      <w:r>
        <mc:AlternateContent>
          <mc:Choice Requires="wpg">
            <w:drawing>
              <wp:anchor distT="0" distB="0" distL="114300" distR="114300" simplePos="0" relativeHeight="502995968" behindDoc="1" locked="0" layoutInCell="1" allowOverlap="1">
                <wp:simplePos x="0" y="0"/>
                <wp:positionH relativeFrom="page">
                  <wp:posOffset>1461135</wp:posOffset>
                </wp:positionH>
                <wp:positionV relativeFrom="paragraph">
                  <wp:posOffset>588010</wp:posOffset>
                </wp:positionV>
                <wp:extent cx="5033645" cy="6746875"/>
                <wp:effectExtent l="0" t="0" r="8255" b="10160"/>
                <wp:wrapNone/>
                <wp:docPr id="822" name="组合 237"/>
                <wp:cNvGraphicFramePr/>
                <a:graphic xmlns:a="http://schemas.openxmlformats.org/drawingml/2006/main">
                  <a:graphicData uri="http://schemas.microsoft.com/office/word/2010/wordprocessingGroup">
                    <wpg:wgp>
                      <wpg:cNvGrpSpPr/>
                      <wpg:grpSpPr>
                        <a:xfrm>
                          <a:off x="0" y="0"/>
                          <a:ext cx="5033645" cy="6746875"/>
                          <a:chOff x="2302" y="926"/>
                          <a:chExt cx="7927" cy="10625"/>
                        </a:xfrm>
                      </wpg:grpSpPr>
                      <wps:wsp>
                        <wps:cNvPr id="819" name="矩形 238"/>
                        <wps:cNvSpPr/>
                        <wps:spPr>
                          <a:xfrm>
                            <a:off x="2302" y="940"/>
                            <a:ext cx="7927" cy="673"/>
                          </a:xfrm>
                          <a:prstGeom prst="rect">
                            <a:avLst/>
                          </a:prstGeom>
                          <a:solidFill>
                            <a:srgbClr val="EDEDED"/>
                          </a:solidFill>
                          <a:ln w="9525">
                            <a:noFill/>
                          </a:ln>
                        </wps:spPr>
                        <wps:bodyPr upright="1"/>
                      </wps:wsp>
                      <wps:wsp>
                        <wps:cNvPr id="820" name="直线 239"/>
                        <wps:cNvSpPr/>
                        <wps:spPr>
                          <a:xfrm>
                            <a:off x="2302" y="934"/>
                            <a:ext cx="7926" cy="0"/>
                          </a:xfrm>
                          <a:prstGeom prst="line">
                            <a:avLst/>
                          </a:prstGeom>
                          <a:ln w="9144" cap="flat" cmpd="sng">
                            <a:solidFill>
                              <a:srgbClr val="CCCCCC"/>
                            </a:solidFill>
                            <a:prstDash val="solid"/>
                            <a:headEnd type="none" w="med" len="med"/>
                            <a:tailEnd type="none" w="med" len="med"/>
                          </a:ln>
                        </wps:spPr>
                        <wps:bodyPr upright="1"/>
                      </wps:wsp>
                      <wps:wsp>
                        <wps:cNvPr id="821" name="任意多边形 240"/>
                        <wps:cNvSpPr/>
                        <wps:spPr>
                          <a:xfrm>
                            <a:off x="2302" y="1613"/>
                            <a:ext cx="7927" cy="9938"/>
                          </a:xfrm>
                          <a:custGeom>
                            <a:avLst/>
                            <a:gdLst/>
                            <a:ahLst/>
                            <a:cxnLst/>
                            <a:pathLst>
                              <a:path w="7927" h="9938">
                                <a:moveTo>
                                  <a:pt x="7926" y="6625"/>
                                </a:moveTo>
                                <a:lnTo>
                                  <a:pt x="0" y="6625"/>
                                </a:lnTo>
                                <a:lnTo>
                                  <a:pt x="0" y="7177"/>
                                </a:lnTo>
                                <a:lnTo>
                                  <a:pt x="0" y="7729"/>
                                </a:lnTo>
                                <a:lnTo>
                                  <a:pt x="0" y="8281"/>
                                </a:lnTo>
                                <a:lnTo>
                                  <a:pt x="0" y="8833"/>
                                </a:lnTo>
                                <a:lnTo>
                                  <a:pt x="0" y="8833"/>
                                </a:lnTo>
                                <a:lnTo>
                                  <a:pt x="0" y="9386"/>
                                </a:lnTo>
                                <a:lnTo>
                                  <a:pt x="0" y="9938"/>
                                </a:lnTo>
                                <a:lnTo>
                                  <a:pt x="7926" y="9938"/>
                                </a:lnTo>
                                <a:lnTo>
                                  <a:pt x="7926" y="9386"/>
                                </a:lnTo>
                                <a:lnTo>
                                  <a:pt x="7926" y="8833"/>
                                </a:lnTo>
                                <a:lnTo>
                                  <a:pt x="7926" y="8833"/>
                                </a:lnTo>
                                <a:lnTo>
                                  <a:pt x="7926" y="8281"/>
                                </a:lnTo>
                                <a:lnTo>
                                  <a:pt x="7926" y="7729"/>
                                </a:lnTo>
                                <a:lnTo>
                                  <a:pt x="7926" y="7177"/>
                                </a:lnTo>
                                <a:lnTo>
                                  <a:pt x="7926" y="6625"/>
                                </a:lnTo>
                                <a:moveTo>
                                  <a:pt x="7926" y="5521"/>
                                </a:moveTo>
                                <a:lnTo>
                                  <a:pt x="0" y="5521"/>
                                </a:lnTo>
                                <a:lnTo>
                                  <a:pt x="0" y="6073"/>
                                </a:lnTo>
                                <a:lnTo>
                                  <a:pt x="0" y="6625"/>
                                </a:lnTo>
                                <a:lnTo>
                                  <a:pt x="7926" y="6625"/>
                                </a:lnTo>
                                <a:lnTo>
                                  <a:pt x="7926" y="6073"/>
                                </a:lnTo>
                                <a:lnTo>
                                  <a:pt x="7926" y="5521"/>
                                </a:lnTo>
                                <a:moveTo>
                                  <a:pt x="7926" y="0"/>
                                </a:moveTo>
                                <a:lnTo>
                                  <a:pt x="0" y="0"/>
                                </a:lnTo>
                                <a:lnTo>
                                  <a:pt x="0" y="552"/>
                                </a:lnTo>
                                <a:lnTo>
                                  <a:pt x="0" y="1104"/>
                                </a:lnTo>
                                <a:lnTo>
                                  <a:pt x="0" y="1656"/>
                                </a:lnTo>
                                <a:lnTo>
                                  <a:pt x="0" y="2208"/>
                                </a:lnTo>
                                <a:lnTo>
                                  <a:pt x="0" y="2208"/>
                                </a:lnTo>
                                <a:lnTo>
                                  <a:pt x="0" y="2761"/>
                                </a:lnTo>
                                <a:lnTo>
                                  <a:pt x="0" y="3313"/>
                                </a:lnTo>
                                <a:lnTo>
                                  <a:pt x="0" y="3865"/>
                                </a:lnTo>
                                <a:lnTo>
                                  <a:pt x="0" y="4417"/>
                                </a:lnTo>
                                <a:lnTo>
                                  <a:pt x="0" y="4969"/>
                                </a:lnTo>
                                <a:lnTo>
                                  <a:pt x="0" y="5521"/>
                                </a:lnTo>
                                <a:lnTo>
                                  <a:pt x="7926" y="5521"/>
                                </a:lnTo>
                                <a:lnTo>
                                  <a:pt x="7926" y="4969"/>
                                </a:lnTo>
                                <a:lnTo>
                                  <a:pt x="7926" y="4417"/>
                                </a:lnTo>
                                <a:lnTo>
                                  <a:pt x="7926" y="3865"/>
                                </a:lnTo>
                                <a:lnTo>
                                  <a:pt x="7926" y="3313"/>
                                </a:lnTo>
                                <a:lnTo>
                                  <a:pt x="7926" y="2761"/>
                                </a:lnTo>
                                <a:lnTo>
                                  <a:pt x="7926" y="2208"/>
                                </a:lnTo>
                                <a:lnTo>
                                  <a:pt x="7926" y="2208"/>
                                </a:lnTo>
                                <a:lnTo>
                                  <a:pt x="7926" y="1656"/>
                                </a:lnTo>
                                <a:lnTo>
                                  <a:pt x="7926" y="1104"/>
                                </a:lnTo>
                                <a:lnTo>
                                  <a:pt x="7926" y="552"/>
                                </a:lnTo>
                                <a:lnTo>
                                  <a:pt x="7926" y="0"/>
                                </a:lnTo>
                              </a:path>
                            </a:pathLst>
                          </a:custGeom>
                          <a:solidFill>
                            <a:srgbClr val="EDEDED"/>
                          </a:solidFill>
                          <a:ln w="9525">
                            <a:noFill/>
                          </a:ln>
                        </wps:spPr>
                        <wps:bodyPr upright="1"/>
                      </wps:wsp>
                    </wpg:wgp>
                  </a:graphicData>
                </a:graphic>
              </wp:anchor>
            </w:drawing>
          </mc:Choice>
          <mc:Fallback>
            <w:pict>
              <v:group id="组合 237" o:spid="_x0000_s1026" o:spt="203" style="position:absolute;left:0pt;margin-left:115.05pt;margin-top:46.3pt;height:531.25pt;width:396.35pt;mso-position-horizontal-relative:page;z-index:-320512;mso-width-relative:page;mso-height-relative:page;" coordorigin="2302,926" coordsize="7927,10625" o:gfxdata="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">
                <o:lock v:ext="edit" aspectratio="f"/>
                <v:rect id="矩形 238" o:spid="_x0000_s1026" o:spt="1" style="position:absolute;left:2302;top:940;height:673;width:7927;" fillcolor="#EDEDED" filled="t" stroked="f" coordsize="21600,21600" o:gfxdata="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qtL4A&#10;AADcAAAADwAAAAAAAAABACAAAAAiAAAAZHJzL2Rvd25yZXYueG1sUEsBAhQAFAAAAAgAh07iQDMv&#10;BZ47AAAAOQAAABAAAAAAAAAAAQAgAAAADQEAAGRycy9zaGFwZXhtbC54bWxQSwUGAAAAAAYABgBb&#10;AQAAtwMAAAAA&#10;">
                  <v:fill on="t" focussize="0,0"/>
                  <v:stroke on="f"/>
                  <v:imagedata o:title=""/>
                  <o:lock v:ext="edit" aspectratio="f"/>
                </v:rect>
                <v:line id="直线 239" o:spid="_x0000_s1026" o:spt="20" style="position:absolute;left:2302;top:934;height:0;width:7926;" filled="f" stroked="t" coordsize="21600,21600" o:gfxdata="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Q/Vq5AAAA3AAA&#10;AA8AAAAAAAAAAQAgAAAAIgAAAGRycy9kb3ducmV2LnhtbFBLAQIUABQAAAAIAIdO4kAzLwWeOwAA&#10;ADkAAAAQAAAAAAAAAAEAIAAAAAgBAABkcnMvc2hhcGV4bWwueG1sUEsFBgAAAAAGAAYAWwEAALID&#10;AAAAAA==&#10;">
                  <v:fill on="f" focussize="0,0"/>
                  <v:stroke weight="0.72pt" color="#CCCCCC" joinstyle="round"/>
                  <v:imagedata o:title=""/>
                  <o:lock v:ext="edit" aspectratio="f"/>
                </v:line>
                <v:shape id="任意多边形 240" o:spid="_x0000_s1026" o:spt="100" style="position:absolute;left:2302;top:1613;height:9938;width:7927;" fillcolor="#EDEDED" filled="t" stroked="f" coordsize="7927,9938" o:gfxdata="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DAHh&#10;wAAAANwAAAAPAAAAAAAAAAEAIAAAACIAAABkcnMvZG93bnJldi54bWxQSwECFAAUAAAACACHTuJA&#10;My8FnjsAAAA5AAAAEAAAAAAAAAABACAAAAAPAQAAZHJzL3NoYXBleG1sLnhtbFBLBQYAAAAABgAG&#10;AFsBAAC5AwAAAAA=&#10;" path="m7926,6625l0,6625,0,7177,0,7729,0,8281,0,8833,0,8833,0,9386,0,9938,7926,9938,7926,9386,7926,8833,7926,8833,7926,8281,7926,7729,7926,7177,7926,6625m7926,5521l0,5521,0,6073,0,6625,7926,6625,7926,6073,7926,5521m7926,0l0,0,0,552,0,1104,0,1656,0,2208,0,2208,0,2761,0,3313,0,3865,0,4417,0,4969,0,5521,7926,5521,7926,4969,7926,4417,7926,3865,7926,3313,7926,2761,7926,2208,7926,2208,7926,1656,7926,1104,7926,552,7926,0e">
                  <v:fill on="t" focussize="0,0"/>
                  <v:stroke on="f"/>
                  <v:imagedata o:title=""/>
                  <o:lock v:ext="edit" aspectratio="f"/>
                </v:shape>
              </v:group>
            </w:pict>
          </mc:Fallback>
        </mc:AlternateContent>
      </w:r>
      <w:r>
        <w:rPr>
          <w:rFonts w:ascii="Arial" w:eastAsia="Arial"/>
        </w:rPr>
        <w:t>python</w:t>
      </w:r>
      <w:r>
        <w:rPr>
          <w:rFonts w:ascii="Arial" w:eastAsia="Arial"/>
          <w:spacing w:val="54"/>
        </w:rPr>
        <w:t xml:space="preserve"> </w:t>
      </w:r>
      <w:r>
        <w:rPr>
          <w:spacing w:val="-1"/>
        </w:rPr>
        <w:t>里通过自己执行函数的方式运行。</w:t>
      </w:r>
    </w:p>
    <w:p>
      <w:pPr>
        <w:pStyle w:val="5"/>
        <w:rPr>
          <w:sz w:val="20"/>
        </w:rPr>
      </w:pPr>
    </w:p>
    <w:p>
      <w:pPr>
        <w:pStyle w:val="5"/>
        <w:spacing w:before="1"/>
        <w:rPr>
          <w:sz w:val="13"/>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771" w:hRule="atLeast"/>
        </w:trPr>
        <w:tc>
          <w:tcPr>
            <w:tcW w:w="582" w:type="dxa"/>
          </w:tcPr>
          <w:p>
            <w:pPr>
              <w:pStyle w:val="10"/>
              <w:spacing w:line="229" w:lineRule="exact"/>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rPr>
                <w:rFonts w:ascii="宋体"/>
                <w:sz w:val="22"/>
              </w:rPr>
            </w:pPr>
          </w:p>
          <w:p>
            <w:pPr>
              <w:pStyle w:val="10"/>
              <w:spacing w:before="1"/>
              <w:ind w:left="194"/>
              <w:jc w:val="center"/>
              <w:rPr>
                <w:sz w:val="23"/>
              </w:rPr>
            </w:pPr>
            <w:r>
              <w:rPr>
                <w:color w:val="AAAAAA"/>
                <w:w w:val="100"/>
                <w:sz w:val="23"/>
              </w:rPr>
              <w:t>5</w:t>
            </w:r>
          </w:p>
          <w:p>
            <w:pPr>
              <w:pStyle w:val="10"/>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rPr>
                <w:rFonts w:ascii="宋体"/>
                <w:sz w:val="22"/>
              </w:rPr>
            </w:pPr>
          </w:p>
          <w:p>
            <w:pPr>
              <w:pStyle w:val="10"/>
              <w:spacing w:before="1"/>
              <w:ind w:left="180" w:right="98"/>
              <w:jc w:val="center"/>
              <w:rPr>
                <w:sz w:val="23"/>
              </w:rPr>
            </w:pPr>
            <w:r>
              <w:rPr>
                <w:color w:val="AAAAAA"/>
                <w:spacing w:val="5"/>
                <w:sz w:val="23"/>
              </w:rPr>
              <w:t>16</w:t>
            </w:r>
          </w:p>
          <w:p>
            <w:pPr>
              <w:pStyle w:val="10"/>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tc>
        <w:tc>
          <w:tcPr>
            <w:tcW w:w="7927" w:type="dxa"/>
            <w:shd w:val="clear" w:color="auto" w:fill="EDEDED"/>
          </w:tcPr>
          <w:p>
            <w:pPr>
              <w:pStyle w:val="10"/>
              <w:spacing w:before="11"/>
              <w:rPr>
                <w:rFonts w:ascii="宋体"/>
                <w:sz w:val="23"/>
              </w:rPr>
            </w:pPr>
          </w:p>
          <w:p>
            <w:pPr>
              <w:pStyle w:val="10"/>
              <w:ind w:left="119"/>
              <w:rPr>
                <w:sz w:val="23"/>
              </w:rPr>
            </w:pPr>
            <w:r>
              <w:rPr>
                <w:b/>
                <w:color w:val="006F1F"/>
                <w:sz w:val="23"/>
              </w:rPr>
              <w:t xml:space="preserve">def </w:t>
            </w:r>
            <w:r>
              <w:rPr>
                <w:color w:val="05287D"/>
                <w:sz w:val="23"/>
              </w:rPr>
              <w:t>break_words</w:t>
            </w:r>
            <w:r>
              <w:rPr>
                <w:sz w:val="23"/>
              </w:rPr>
              <w:t>(stuff):</w:t>
            </w:r>
          </w:p>
          <w:p>
            <w:pPr>
              <w:pStyle w:val="10"/>
              <w:spacing w:before="11"/>
              <w:rPr>
                <w:rFonts w:ascii="宋体"/>
                <w:sz w:val="21"/>
              </w:rPr>
            </w:pPr>
          </w:p>
          <w:p>
            <w:pPr>
              <w:pStyle w:val="10"/>
              <w:ind w:left="611"/>
              <w:rPr>
                <w:i/>
                <w:sz w:val="23"/>
              </w:rPr>
            </w:pPr>
            <w:r>
              <w:rPr>
                <w:i/>
                <w:color w:val="406F9F"/>
                <w:sz w:val="23"/>
              </w:rPr>
              <w:t>"""This function will break up words for us."""</w:t>
            </w:r>
          </w:p>
          <w:p>
            <w:pPr>
              <w:pStyle w:val="10"/>
              <w:spacing w:before="1"/>
              <w:rPr>
                <w:rFonts w:ascii="宋体"/>
                <w:sz w:val="22"/>
              </w:rPr>
            </w:pPr>
          </w:p>
          <w:p>
            <w:pPr>
              <w:pStyle w:val="10"/>
              <w:ind w:left="611"/>
              <w:rPr>
                <w:sz w:val="23"/>
              </w:rPr>
            </w:pPr>
            <w:r>
              <w:rPr>
                <w:sz w:val="23"/>
              </w:rPr>
              <w:t xml:space="preserve">words </w:t>
            </w:r>
            <w:r>
              <w:rPr>
                <w:color w:val="666666"/>
                <w:sz w:val="23"/>
              </w:rPr>
              <w:t xml:space="preserve">= </w:t>
            </w:r>
            <w:r>
              <w:rPr>
                <w:sz w:val="23"/>
              </w:rPr>
              <w:t>stuff</w:t>
            </w:r>
            <w:r>
              <w:rPr>
                <w:color w:val="666666"/>
                <w:sz w:val="23"/>
              </w:rPr>
              <w:t>.</w:t>
            </w:r>
            <w:r>
              <w:rPr>
                <w:sz w:val="23"/>
              </w:rPr>
              <w:t>split(</w:t>
            </w:r>
            <w:r>
              <w:rPr>
                <w:color w:val="406F9F"/>
                <w:sz w:val="23"/>
              </w:rPr>
              <w:t>' '</w:t>
            </w:r>
            <w:r>
              <w:rPr>
                <w:sz w:val="23"/>
              </w:rPr>
              <w:t>)</w:t>
            </w:r>
          </w:p>
          <w:p>
            <w:pPr>
              <w:pStyle w:val="10"/>
              <w:rPr>
                <w:rFonts w:ascii="宋体"/>
                <w:sz w:val="22"/>
              </w:rPr>
            </w:pPr>
          </w:p>
          <w:p>
            <w:pPr>
              <w:pStyle w:val="10"/>
              <w:spacing w:before="1"/>
              <w:ind w:left="611"/>
              <w:rPr>
                <w:sz w:val="23"/>
              </w:rPr>
            </w:pPr>
            <w:r>
              <w:rPr>
                <w:b/>
                <w:color w:val="006F1F"/>
                <w:sz w:val="23"/>
              </w:rPr>
              <w:t xml:space="preserve">return </w:t>
            </w:r>
            <w:r>
              <w:rPr>
                <w:sz w:val="23"/>
              </w:rPr>
              <w:t>words</w:t>
            </w:r>
          </w:p>
          <w:p>
            <w:pPr>
              <w:pStyle w:val="10"/>
              <w:rPr>
                <w:rFonts w:ascii="宋体"/>
                <w:sz w:val="22"/>
              </w:rPr>
            </w:pPr>
          </w:p>
          <w:p>
            <w:pPr>
              <w:pStyle w:val="10"/>
              <w:rPr>
                <w:rFonts w:ascii="宋体"/>
                <w:sz w:val="22"/>
              </w:rPr>
            </w:pPr>
          </w:p>
          <w:p>
            <w:pPr>
              <w:pStyle w:val="10"/>
              <w:spacing w:before="1"/>
              <w:rPr>
                <w:rFonts w:ascii="宋体"/>
                <w:sz w:val="21"/>
              </w:rPr>
            </w:pPr>
          </w:p>
          <w:p>
            <w:pPr>
              <w:pStyle w:val="10"/>
              <w:spacing w:line="491" w:lineRule="auto"/>
              <w:ind w:left="611" w:right="4293" w:hanging="492"/>
              <w:rPr>
                <w:sz w:val="23"/>
              </w:rPr>
            </w:pPr>
            <w:r>
              <w:rPr>
                <w:b/>
                <w:color w:val="006F1F"/>
                <w:sz w:val="23"/>
              </w:rPr>
              <w:t xml:space="preserve">def </w:t>
            </w:r>
            <w:r>
              <w:rPr>
                <w:color w:val="05287D"/>
                <w:sz w:val="23"/>
              </w:rPr>
              <w:t>sort_words</w:t>
            </w:r>
            <w:r>
              <w:rPr>
                <w:sz w:val="23"/>
              </w:rPr>
              <w:t xml:space="preserve">(words): </w:t>
            </w:r>
            <w:r>
              <w:rPr>
                <w:i/>
                <w:color w:val="406F9F"/>
                <w:sz w:val="23"/>
              </w:rPr>
              <w:t xml:space="preserve">"""Sorts the words.""" </w:t>
            </w:r>
            <w:r>
              <w:rPr>
                <w:b/>
                <w:color w:val="006F1F"/>
                <w:sz w:val="23"/>
              </w:rPr>
              <w:t xml:space="preserve">return </w:t>
            </w:r>
            <w:r>
              <w:rPr>
                <w:color w:val="006F1F"/>
                <w:sz w:val="23"/>
              </w:rPr>
              <w:t>sorted</w:t>
            </w:r>
            <w:r>
              <w:rPr>
                <w:sz w:val="23"/>
              </w:rPr>
              <w:t>(words)</w:t>
            </w: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print_first_word</w:t>
            </w:r>
            <w:r>
              <w:rPr>
                <w:sz w:val="23"/>
              </w:rPr>
              <w:t>(words):</w:t>
            </w:r>
          </w:p>
          <w:p>
            <w:pPr>
              <w:pStyle w:val="10"/>
              <w:rPr>
                <w:rFonts w:ascii="宋体"/>
                <w:sz w:val="22"/>
              </w:rPr>
            </w:pPr>
          </w:p>
          <w:p>
            <w:pPr>
              <w:pStyle w:val="10"/>
              <w:spacing w:before="1"/>
              <w:ind w:left="611"/>
              <w:rPr>
                <w:i/>
                <w:sz w:val="23"/>
              </w:rPr>
            </w:pPr>
            <w:r>
              <w:rPr>
                <w:i/>
                <w:color w:val="406F9F"/>
                <w:sz w:val="23"/>
              </w:rPr>
              <w:t>"""Prints the first word after popping it off."""</w:t>
            </w:r>
          </w:p>
          <w:p>
            <w:pPr>
              <w:pStyle w:val="10"/>
              <w:rPr>
                <w:rFonts w:ascii="宋体"/>
                <w:sz w:val="22"/>
              </w:rPr>
            </w:pPr>
          </w:p>
          <w:p>
            <w:pPr>
              <w:pStyle w:val="10"/>
              <w:ind w:left="611"/>
              <w:rPr>
                <w:sz w:val="23"/>
              </w:rPr>
            </w:pPr>
            <w:r>
              <w:rPr>
                <w:sz w:val="23"/>
              </w:rPr>
              <w:t xml:space="preserve">word </w:t>
            </w:r>
            <w:r>
              <w:rPr>
                <w:color w:val="666666"/>
                <w:sz w:val="23"/>
              </w:rPr>
              <w:t xml:space="preserve">= </w:t>
            </w:r>
            <w:r>
              <w:rPr>
                <w:sz w:val="23"/>
              </w:rPr>
              <w:t>words</w:t>
            </w:r>
            <w:r>
              <w:rPr>
                <w:color w:val="666666"/>
                <w:sz w:val="23"/>
              </w:rPr>
              <w:t>.</w:t>
            </w:r>
            <w:r>
              <w:rPr>
                <w:sz w:val="23"/>
              </w:rPr>
              <w:t>pop(</w:t>
            </w:r>
            <w:r>
              <w:rPr>
                <w:color w:val="1F8050"/>
                <w:sz w:val="23"/>
              </w:rPr>
              <w:t>0</w:t>
            </w:r>
            <w:r>
              <w:rPr>
                <w:sz w:val="23"/>
              </w:rPr>
              <w:t>)</w:t>
            </w:r>
          </w:p>
          <w:p>
            <w:pPr>
              <w:pStyle w:val="10"/>
              <w:spacing w:before="2"/>
              <w:rPr>
                <w:rFonts w:ascii="宋体"/>
                <w:sz w:val="22"/>
              </w:rPr>
            </w:pPr>
          </w:p>
          <w:p>
            <w:pPr>
              <w:pStyle w:val="10"/>
              <w:ind w:left="611"/>
              <w:rPr>
                <w:sz w:val="23"/>
              </w:rPr>
            </w:pPr>
            <w:r>
              <w:rPr>
                <w:b/>
                <w:color w:val="006F1F"/>
                <w:sz w:val="23"/>
              </w:rPr>
              <w:t xml:space="preserve">print </w:t>
            </w:r>
            <w:r>
              <w:rPr>
                <w:sz w:val="23"/>
              </w:rPr>
              <w:t>word</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b/>
                <w:color w:val="006F1F"/>
                <w:sz w:val="23"/>
              </w:rPr>
              <w:t xml:space="preserve">def </w:t>
            </w:r>
            <w:r>
              <w:rPr>
                <w:color w:val="05287D"/>
                <w:sz w:val="23"/>
              </w:rPr>
              <w:t>print_last_word</w:t>
            </w:r>
            <w:r>
              <w:rPr>
                <w:sz w:val="23"/>
              </w:rPr>
              <w:t>(words):</w:t>
            </w:r>
          </w:p>
          <w:p>
            <w:pPr>
              <w:pStyle w:val="10"/>
              <w:rPr>
                <w:rFonts w:ascii="宋体"/>
                <w:sz w:val="22"/>
              </w:rPr>
            </w:pPr>
          </w:p>
          <w:p>
            <w:pPr>
              <w:pStyle w:val="10"/>
              <w:ind w:left="611"/>
              <w:rPr>
                <w:i/>
                <w:sz w:val="23"/>
              </w:rPr>
            </w:pPr>
            <w:r>
              <w:rPr>
                <w:i/>
                <w:color w:val="406F9F"/>
                <w:sz w:val="23"/>
              </w:rPr>
              <w:t>"""Prints the last word after popping it off."""</w:t>
            </w:r>
          </w:p>
          <w:p>
            <w:pPr>
              <w:pStyle w:val="10"/>
              <w:spacing w:before="1"/>
              <w:rPr>
                <w:rFonts w:ascii="宋体"/>
                <w:sz w:val="22"/>
              </w:rPr>
            </w:pPr>
          </w:p>
          <w:p>
            <w:pPr>
              <w:pStyle w:val="10"/>
              <w:ind w:left="611"/>
              <w:rPr>
                <w:sz w:val="23"/>
              </w:rPr>
            </w:pPr>
            <w:r>
              <w:rPr>
                <w:sz w:val="23"/>
              </w:rPr>
              <w:t xml:space="preserve">word </w:t>
            </w:r>
            <w:r>
              <w:rPr>
                <w:color w:val="666666"/>
                <w:sz w:val="23"/>
              </w:rPr>
              <w:t xml:space="preserve">= </w:t>
            </w:r>
            <w:r>
              <w:rPr>
                <w:sz w:val="23"/>
              </w:rPr>
              <w:t>words</w:t>
            </w:r>
            <w:r>
              <w:rPr>
                <w:color w:val="666666"/>
                <w:sz w:val="23"/>
              </w:rPr>
              <w:t>.</w:t>
            </w:r>
            <w:r>
              <w:rPr>
                <w:sz w:val="23"/>
              </w:rPr>
              <w:t>pop(</w:t>
            </w:r>
            <w:r>
              <w:rPr>
                <w:color w:val="666666"/>
                <w:sz w:val="23"/>
              </w:rPr>
              <w:t>-</w:t>
            </w:r>
            <w:r>
              <w:rPr>
                <w:color w:val="1F8050"/>
                <w:sz w:val="23"/>
              </w:rPr>
              <w:t>1</w:t>
            </w:r>
            <w:r>
              <w:rPr>
                <w:sz w:val="23"/>
              </w:rPr>
              <w:t>)</w:t>
            </w:r>
          </w:p>
          <w:p>
            <w:pPr>
              <w:pStyle w:val="10"/>
              <w:spacing w:before="1"/>
              <w:rPr>
                <w:rFonts w:ascii="宋体"/>
                <w:sz w:val="22"/>
              </w:rPr>
            </w:pPr>
          </w:p>
          <w:p>
            <w:pPr>
              <w:pStyle w:val="10"/>
              <w:spacing w:before="1"/>
              <w:ind w:left="611"/>
              <w:rPr>
                <w:sz w:val="23"/>
              </w:rPr>
            </w:pPr>
            <w:r>
              <w:rPr>
                <w:b/>
                <w:color w:val="006F1F"/>
                <w:sz w:val="23"/>
              </w:rPr>
              <w:t xml:space="preserve">print </w:t>
            </w:r>
            <w:r>
              <w:rPr>
                <w:sz w:val="23"/>
              </w:rPr>
              <w:t>word</w:t>
            </w:r>
          </w:p>
        </w:tc>
      </w:tr>
    </w:tbl>
    <w:p>
      <w:pPr>
        <w:spacing w:after="0"/>
        <w:rPr>
          <w:sz w:val="23"/>
        </w:rPr>
        <w:sectPr>
          <w:pgSz w:w="11910" w:h="16840"/>
          <w:pgMar w:top="146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713" w:hRule="atLeast"/>
        </w:trPr>
        <w:tc>
          <w:tcPr>
            <w:tcW w:w="582" w:type="dxa"/>
          </w:tcPr>
          <w:p>
            <w:pPr>
              <w:pStyle w:val="10"/>
              <w:spacing w:before="21"/>
              <w:ind w:left="200"/>
              <w:rPr>
                <w:sz w:val="23"/>
              </w:rPr>
            </w:pPr>
            <w:r>
              <w:rPr>
                <w:color w:val="AAAAAA"/>
                <w:spacing w:val="5"/>
                <w:sz w:val="23"/>
              </w:rPr>
              <w:t>21</w:t>
            </w:r>
          </w:p>
          <w:p>
            <w:pPr>
              <w:pStyle w:val="10"/>
              <w:spacing w:before="1"/>
              <w:rPr>
                <w:rFonts w:ascii="宋体"/>
                <w:sz w:val="22"/>
              </w:rPr>
            </w:pPr>
          </w:p>
          <w:p>
            <w:pPr>
              <w:pStyle w:val="10"/>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p>
            <w:pPr>
              <w:pStyle w:val="10"/>
              <w:rPr>
                <w:rFonts w:ascii="宋体"/>
                <w:sz w:val="22"/>
              </w:rPr>
            </w:pPr>
          </w:p>
          <w:p>
            <w:pPr>
              <w:pStyle w:val="10"/>
              <w:spacing w:before="1"/>
              <w:ind w:left="200"/>
              <w:rPr>
                <w:sz w:val="23"/>
              </w:rPr>
            </w:pPr>
            <w:r>
              <w:rPr>
                <w:color w:val="AAAAAA"/>
                <w:spacing w:val="5"/>
                <w:sz w:val="23"/>
              </w:rPr>
              <w:t>25</w:t>
            </w:r>
          </w:p>
          <w:p>
            <w:pPr>
              <w:pStyle w:val="10"/>
              <w:rPr>
                <w:rFonts w:ascii="宋体"/>
                <w:sz w:val="22"/>
              </w:rPr>
            </w:pPr>
          </w:p>
          <w:p>
            <w:pPr>
              <w:pStyle w:val="10"/>
              <w:ind w:left="200"/>
              <w:rPr>
                <w:sz w:val="23"/>
              </w:rPr>
            </w:pPr>
            <w:r>
              <w:rPr>
                <w:color w:val="AAAAAA"/>
                <w:spacing w:val="5"/>
                <w:sz w:val="23"/>
              </w:rPr>
              <w:t>26</w:t>
            </w:r>
          </w:p>
          <w:p>
            <w:pPr>
              <w:pStyle w:val="10"/>
              <w:spacing w:before="2"/>
              <w:rPr>
                <w:rFonts w:ascii="宋体"/>
                <w:sz w:val="22"/>
              </w:rPr>
            </w:pPr>
          </w:p>
          <w:p>
            <w:pPr>
              <w:pStyle w:val="10"/>
              <w:ind w:left="200"/>
              <w:rPr>
                <w:sz w:val="23"/>
              </w:rPr>
            </w:pPr>
            <w:r>
              <w:rPr>
                <w:color w:val="AAAAAA"/>
                <w:spacing w:val="5"/>
                <w:sz w:val="23"/>
              </w:rPr>
              <w:t>27</w:t>
            </w:r>
          </w:p>
          <w:p>
            <w:pPr>
              <w:pStyle w:val="10"/>
              <w:spacing w:before="1"/>
              <w:rPr>
                <w:rFonts w:ascii="宋体"/>
                <w:sz w:val="22"/>
              </w:rPr>
            </w:pPr>
          </w:p>
          <w:p>
            <w:pPr>
              <w:pStyle w:val="10"/>
              <w:ind w:left="200"/>
              <w:rPr>
                <w:sz w:val="23"/>
              </w:rPr>
            </w:pPr>
            <w:r>
              <w:rPr>
                <w:color w:val="AAAAAA"/>
                <w:spacing w:val="5"/>
                <w:sz w:val="23"/>
              </w:rPr>
              <w:t>28</w:t>
            </w:r>
          </w:p>
          <w:p>
            <w:pPr>
              <w:pStyle w:val="10"/>
              <w:rPr>
                <w:rFonts w:ascii="宋体"/>
                <w:sz w:val="22"/>
              </w:rPr>
            </w:pPr>
          </w:p>
          <w:p>
            <w:pPr>
              <w:pStyle w:val="10"/>
              <w:spacing w:before="1"/>
              <w:ind w:left="200"/>
              <w:rPr>
                <w:sz w:val="23"/>
              </w:rPr>
            </w:pPr>
            <w:r>
              <w:rPr>
                <w:color w:val="AAAAAA"/>
                <w:spacing w:val="5"/>
                <w:sz w:val="23"/>
              </w:rPr>
              <w:t>29</w:t>
            </w:r>
          </w:p>
          <w:p>
            <w:pPr>
              <w:pStyle w:val="10"/>
              <w:rPr>
                <w:rFonts w:ascii="宋体"/>
                <w:sz w:val="22"/>
              </w:rPr>
            </w:pPr>
          </w:p>
          <w:p>
            <w:pPr>
              <w:pStyle w:val="10"/>
              <w:ind w:left="200"/>
              <w:rPr>
                <w:sz w:val="23"/>
              </w:rPr>
            </w:pPr>
            <w:r>
              <w:rPr>
                <w:color w:val="AAAAAA"/>
                <w:spacing w:val="5"/>
                <w:sz w:val="23"/>
              </w:rPr>
              <w:t>30</w:t>
            </w:r>
          </w:p>
          <w:p>
            <w:pPr>
              <w:pStyle w:val="10"/>
              <w:spacing w:before="1"/>
              <w:rPr>
                <w:rFonts w:ascii="宋体"/>
                <w:sz w:val="22"/>
              </w:rPr>
            </w:pPr>
          </w:p>
          <w:p>
            <w:pPr>
              <w:pStyle w:val="10"/>
              <w:ind w:left="200"/>
              <w:rPr>
                <w:sz w:val="23"/>
              </w:rPr>
            </w:pPr>
            <w:r>
              <w:rPr>
                <w:color w:val="AAAAAA"/>
                <w:spacing w:val="5"/>
                <w:sz w:val="23"/>
              </w:rPr>
              <w:t>31</w:t>
            </w:r>
          </w:p>
          <w:p>
            <w:pPr>
              <w:pStyle w:val="10"/>
              <w:spacing w:before="1"/>
              <w:rPr>
                <w:rFonts w:ascii="宋体"/>
                <w:sz w:val="22"/>
              </w:rPr>
            </w:pPr>
          </w:p>
          <w:p>
            <w:pPr>
              <w:pStyle w:val="10"/>
              <w:ind w:left="200"/>
              <w:rPr>
                <w:sz w:val="23"/>
              </w:rPr>
            </w:pPr>
            <w:r>
              <w:rPr>
                <w:color w:val="AAAAAA"/>
                <w:spacing w:val="5"/>
                <w:sz w:val="23"/>
              </w:rPr>
              <w:t>32</w:t>
            </w:r>
          </w:p>
          <w:p>
            <w:pPr>
              <w:pStyle w:val="10"/>
              <w:spacing w:before="1"/>
              <w:rPr>
                <w:rFonts w:ascii="宋体"/>
                <w:sz w:val="22"/>
              </w:rPr>
            </w:pPr>
          </w:p>
          <w:p>
            <w:pPr>
              <w:pStyle w:val="10"/>
              <w:ind w:left="200"/>
              <w:rPr>
                <w:sz w:val="23"/>
              </w:rPr>
            </w:pPr>
            <w:r>
              <w:rPr>
                <w:color w:val="AAAAAA"/>
                <w:spacing w:val="5"/>
                <w:sz w:val="23"/>
              </w:rPr>
              <w:t>33</w:t>
            </w:r>
          </w:p>
          <w:p>
            <w:pPr>
              <w:pStyle w:val="10"/>
              <w:spacing w:before="1"/>
              <w:rPr>
                <w:rFonts w:ascii="宋体"/>
                <w:sz w:val="22"/>
              </w:rPr>
            </w:pPr>
          </w:p>
          <w:p>
            <w:pPr>
              <w:pStyle w:val="10"/>
              <w:ind w:left="200"/>
              <w:rPr>
                <w:sz w:val="23"/>
              </w:rPr>
            </w:pPr>
            <w:r>
              <w:rPr>
                <w:color w:val="AAAAAA"/>
                <w:spacing w:val="5"/>
                <w:sz w:val="23"/>
              </w:rPr>
              <w:t>34</w:t>
            </w:r>
          </w:p>
          <w:p>
            <w:pPr>
              <w:pStyle w:val="10"/>
              <w:spacing w:before="1"/>
              <w:rPr>
                <w:rFonts w:ascii="宋体"/>
                <w:sz w:val="22"/>
              </w:rPr>
            </w:pPr>
          </w:p>
          <w:p>
            <w:pPr>
              <w:pStyle w:val="10"/>
              <w:ind w:left="200"/>
              <w:rPr>
                <w:sz w:val="23"/>
              </w:rPr>
            </w:pPr>
            <w:r>
              <w:rPr>
                <w:color w:val="AAAAAA"/>
                <w:spacing w:val="5"/>
                <w:sz w:val="23"/>
              </w:rPr>
              <w:t>35</w:t>
            </w:r>
          </w:p>
        </w:tc>
        <w:tc>
          <w:tcPr>
            <w:tcW w:w="7927" w:type="dxa"/>
            <w:tcBorders>
              <w:bottom w:val="single" w:color="CCCCCC" w:sz="6" w:space="0"/>
            </w:tcBorders>
            <w:shd w:val="clear" w:color="auto" w:fill="EDEDED"/>
          </w:tcPr>
          <w:p>
            <w:pPr>
              <w:pStyle w:val="10"/>
              <w:spacing w:before="21"/>
              <w:ind w:left="119"/>
              <w:rPr>
                <w:sz w:val="23"/>
              </w:rPr>
            </w:pPr>
            <w:r>
              <w:rPr>
                <w:b/>
                <w:color w:val="006F1F"/>
                <w:sz w:val="23"/>
              </w:rPr>
              <w:t xml:space="preserve">def </w:t>
            </w:r>
            <w:r>
              <w:rPr>
                <w:color w:val="05287D"/>
                <w:sz w:val="23"/>
              </w:rPr>
              <w:t>sort_sentence</w:t>
            </w:r>
            <w:r>
              <w:rPr>
                <w:sz w:val="23"/>
              </w:rPr>
              <w:t>(sentence):</w:t>
            </w:r>
          </w:p>
          <w:p>
            <w:pPr>
              <w:pStyle w:val="10"/>
              <w:spacing w:before="1"/>
              <w:rPr>
                <w:rFonts w:ascii="宋体"/>
                <w:sz w:val="22"/>
              </w:rPr>
            </w:pPr>
          </w:p>
          <w:p>
            <w:pPr>
              <w:pStyle w:val="10"/>
              <w:ind w:left="611"/>
              <w:rPr>
                <w:i/>
                <w:sz w:val="23"/>
              </w:rPr>
            </w:pPr>
            <w:r>
              <w:rPr>
                <w:i/>
                <w:color w:val="406F9F"/>
                <w:spacing w:val="2"/>
                <w:sz w:val="23"/>
              </w:rPr>
              <w:t>"""Takes</w:t>
            </w:r>
            <w:r>
              <w:rPr>
                <w:i/>
                <w:color w:val="406F9F"/>
                <w:spacing w:val="-61"/>
                <w:sz w:val="23"/>
              </w:rPr>
              <w:t xml:space="preserve"> </w:t>
            </w:r>
            <w:r>
              <w:rPr>
                <w:i/>
                <w:color w:val="406F9F"/>
                <w:spacing w:val="2"/>
                <w:sz w:val="23"/>
              </w:rPr>
              <w:t>in</w:t>
            </w:r>
            <w:r>
              <w:rPr>
                <w:i/>
                <w:color w:val="406F9F"/>
                <w:spacing w:val="-58"/>
                <w:sz w:val="23"/>
              </w:rPr>
              <w:t xml:space="preserve"> </w:t>
            </w:r>
            <w:r>
              <w:rPr>
                <w:i/>
                <w:color w:val="406F9F"/>
                <w:sz w:val="23"/>
              </w:rPr>
              <w:t>a</w:t>
            </w:r>
            <w:r>
              <w:rPr>
                <w:i/>
                <w:color w:val="406F9F"/>
                <w:spacing w:val="-61"/>
                <w:sz w:val="23"/>
              </w:rPr>
              <w:t xml:space="preserve"> </w:t>
            </w:r>
            <w:r>
              <w:rPr>
                <w:i/>
                <w:color w:val="406F9F"/>
                <w:spacing w:val="3"/>
                <w:sz w:val="23"/>
              </w:rPr>
              <w:t>full</w:t>
            </w:r>
            <w:r>
              <w:rPr>
                <w:i/>
                <w:color w:val="406F9F"/>
                <w:spacing w:val="-61"/>
                <w:sz w:val="23"/>
              </w:rPr>
              <w:t xml:space="preserve"> </w:t>
            </w:r>
            <w:r>
              <w:rPr>
                <w:i/>
                <w:color w:val="406F9F"/>
                <w:spacing w:val="2"/>
                <w:sz w:val="23"/>
              </w:rPr>
              <w:t>sentence</w:t>
            </w:r>
            <w:r>
              <w:rPr>
                <w:i/>
                <w:color w:val="406F9F"/>
                <w:spacing w:val="-60"/>
                <w:sz w:val="23"/>
              </w:rPr>
              <w:t xml:space="preserve"> </w:t>
            </w:r>
            <w:r>
              <w:rPr>
                <w:i/>
                <w:color w:val="406F9F"/>
                <w:spacing w:val="2"/>
                <w:sz w:val="23"/>
              </w:rPr>
              <w:t>and</w:t>
            </w:r>
            <w:r>
              <w:rPr>
                <w:i/>
                <w:color w:val="406F9F"/>
                <w:spacing w:val="-61"/>
                <w:sz w:val="23"/>
              </w:rPr>
              <w:t xml:space="preserve"> </w:t>
            </w:r>
            <w:r>
              <w:rPr>
                <w:i/>
                <w:color w:val="406F9F"/>
                <w:spacing w:val="2"/>
                <w:sz w:val="23"/>
              </w:rPr>
              <w:t>returns</w:t>
            </w:r>
            <w:r>
              <w:rPr>
                <w:i/>
                <w:color w:val="406F9F"/>
                <w:spacing w:val="-61"/>
                <w:sz w:val="23"/>
              </w:rPr>
              <w:t xml:space="preserve"> </w:t>
            </w:r>
            <w:r>
              <w:rPr>
                <w:i/>
                <w:color w:val="406F9F"/>
                <w:spacing w:val="2"/>
                <w:sz w:val="23"/>
              </w:rPr>
              <w:t>the</w:t>
            </w:r>
            <w:r>
              <w:rPr>
                <w:i/>
                <w:color w:val="406F9F"/>
                <w:spacing w:val="-59"/>
                <w:sz w:val="23"/>
              </w:rPr>
              <w:t xml:space="preserve"> </w:t>
            </w:r>
            <w:r>
              <w:rPr>
                <w:i/>
                <w:color w:val="406F9F"/>
                <w:spacing w:val="2"/>
                <w:sz w:val="23"/>
              </w:rPr>
              <w:t>sorted</w:t>
            </w:r>
            <w:r>
              <w:rPr>
                <w:i/>
                <w:color w:val="406F9F"/>
                <w:spacing w:val="-58"/>
                <w:sz w:val="23"/>
              </w:rPr>
              <w:t xml:space="preserve"> </w:t>
            </w:r>
            <w:r>
              <w:rPr>
                <w:i/>
                <w:color w:val="406F9F"/>
                <w:spacing w:val="2"/>
                <w:sz w:val="23"/>
              </w:rPr>
              <w:t>words."""</w:t>
            </w:r>
          </w:p>
          <w:p>
            <w:pPr>
              <w:pStyle w:val="10"/>
              <w:spacing w:before="1"/>
              <w:rPr>
                <w:rFonts w:ascii="宋体"/>
                <w:sz w:val="22"/>
              </w:rPr>
            </w:pPr>
          </w:p>
          <w:p>
            <w:pPr>
              <w:pStyle w:val="10"/>
              <w:ind w:left="611"/>
              <w:rPr>
                <w:sz w:val="23"/>
              </w:rPr>
            </w:pPr>
            <w:r>
              <w:rPr>
                <w:sz w:val="23"/>
              </w:rPr>
              <w:t xml:space="preserve">words </w:t>
            </w:r>
            <w:r>
              <w:rPr>
                <w:color w:val="666666"/>
                <w:sz w:val="23"/>
              </w:rPr>
              <w:t xml:space="preserve">= </w:t>
            </w:r>
            <w:r>
              <w:rPr>
                <w:sz w:val="23"/>
              </w:rPr>
              <w:t>break_words(sentence)</w:t>
            </w:r>
          </w:p>
          <w:p>
            <w:pPr>
              <w:pStyle w:val="10"/>
              <w:spacing w:before="1"/>
              <w:rPr>
                <w:rFonts w:ascii="宋体"/>
                <w:sz w:val="22"/>
              </w:rPr>
            </w:pPr>
          </w:p>
          <w:p>
            <w:pPr>
              <w:pStyle w:val="10"/>
              <w:ind w:left="611"/>
              <w:rPr>
                <w:sz w:val="23"/>
              </w:rPr>
            </w:pPr>
            <w:r>
              <w:rPr>
                <w:b/>
                <w:color w:val="006F1F"/>
                <w:sz w:val="23"/>
              </w:rPr>
              <w:t xml:space="preserve">return </w:t>
            </w:r>
            <w:r>
              <w:rPr>
                <w:sz w:val="23"/>
              </w:rPr>
              <w:t>sort_words(words)</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print_first_and_last</w:t>
            </w:r>
            <w:r>
              <w:rPr>
                <w:sz w:val="23"/>
              </w:rPr>
              <w:t>(sentence):</w:t>
            </w:r>
          </w:p>
          <w:p>
            <w:pPr>
              <w:pStyle w:val="10"/>
              <w:spacing w:before="1"/>
              <w:rPr>
                <w:rFonts w:ascii="宋体"/>
                <w:sz w:val="22"/>
              </w:rPr>
            </w:pPr>
          </w:p>
          <w:p>
            <w:pPr>
              <w:pStyle w:val="10"/>
              <w:ind w:left="611"/>
              <w:rPr>
                <w:i/>
                <w:sz w:val="23"/>
              </w:rPr>
            </w:pPr>
            <w:r>
              <w:rPr>
                <w:i/>
                <w:color w:val="406F9F"/>
                <w:spacing w:val="2"/>
                <w:sz w:val="23"/>
              </w:rPr>
              <w:t xml:space="preserve">"""Prints the first and last words </w:t>
            </w:r>
            <w:r>
              <w:rPr>
                <w:i/>
                <w:color w:val="406F9F"/>
                <w:sz w:val="23"/>
              </w:rPr>
              <w:t xml:space="preserve">of </w:t>
            </w:r>
            <w:r>
              <w:rPr>
                <w:i/>
                <w:color w:val="406F9F"/>
                <w:spacing w:val="2"/>
                <w:sz w:val="23"/>
              </w:rPr>
              <w:t>the</w:t>
            </w:r>
            <w:r>
              <w:rPr>
                <w:i/>
                <w:color w:val="406F9F"/>
                <w:spacing w:val="64"/>
                <w:sz w:val="23"/>
              </w:rPr>
              <w:t xml:space="preserve"> </w:t>
            </w:r>
            <w:r>
              <w:rPr>
                <w:i/>
                <w:color w:val="406F9F"/>
                <w:spacing w:val="2"/>
                <w:sz w:val="23"/>
              </w:rPr>
              <w:t>sentence."""</w:t>
            </w:r>
          </w:p>
          <w:p>
            <w:pPr>
              <w:pStyle w:val="10"/>
              <w:spacing w:before="1"/>
              <w:rPr>
                <w:rFonts w:ascii="宋体"/>
                <w:sz w:val="22"/>
              </w:rPr>
            </w:pPr>
          </w:p>
          <w:p>
            <w:pPr>
              <w:pStyle w:val="10"/>
              <w:spacing w:line="491" w:lineRule="auto"/>
              <w:ind w:left="611" w:right="2530"/>
              <w:rPr>
                <w:sz w:val="23"/>
              </w:rPr>
            </w:pPr>
            <w:r>
              <w:rPr>
                <w:sz w:val="23"/>
              </w:rPr>
              <w:t xml:space="preserve">words </w:t>
            </w:r>
            <w:r>
              <w:rPr>
                <w:color w:val="666666"/>
                <w:sz w:val="23"/>
              </w:rPr>
              <w:t xml:space="preserve">= </w:t>
            </w:r>
            <w:r>
              <w:rPr>
                <w:sz w:val="23"/>
              </w:rPr>
              <w:t>break_words(sentence) print_first_word(words) print_last_word(words)</w:t>
            </w:r>
          </w:p>
          <w:p>
            <w:pPr>
              <w:pStyle w:val="10"/>
              <w:rPr>
                <w:rFonts w:ascii="宋体"/>
                <w:sz w:val="22"/>
              </w:rPr>
            </w:pPr>
          </w:p>
          <w:p>
            <w:pPr>
              <w:pStyle w:val="10"/>
              <w:spacing w:before="1"/>
              <w:rPr>
                <w:rFonts w:ascii="宋体"/>
                <w:sz w:val="21"/>
              </w:rPr>
            </w:pPr>
          </w:p>
          <w:p>
            <w:pPr>
              <w:pStyle w:val="10"/>
              <w:ind w:left="119"/>
              <w:rPr>
                <w:sz w:val="23"/>
              </w:rPr>
            </w:pPr>
            <w:r>
              <w:rPr>
                <w:b/>
                <w:color w:val="006F1F"/>
                <w:sz w:val="23"/>
              </w:rPr>
              <w:t xml:space="preserve">def </w:t>
            </w:r>
            <w:r>
              <w:rPr>
                <w:color w:val="05287D"/>
                <w:sz w:val="23"/>
              </w:rPr>
              <w:t>print_first_and_last_sorted</w:t>
            </w:r>
            <w:r>
              <w:rPr>
                <w:sz w:val="23"/>
              </w:rPr>
              <w:t>(sentence):</w:t>
            </w:r>
          </w:p>
          <w:p>
            <w:pPr>
              <w:pStyle w:val="10"/>
              <w:spacing w:before="1"/>
              <w:rPr>
                <w:rFonts w:ascii="宋体"/>
                <w:sz w:val="22"/>
              </w:rPr>
            </w:pPr>
          </w:p>
          <w:p>
            <w:pPr>
              <w:pStyle w:val="10"/>
              <w:ind w:left="611"/>
              <w:rPr>
                <w:i/>
                <w:sz w:val="23"/>
              </w:rPr>
            </w:pPr>
            <w:r>
              <w:rPr>
                <w:i/>
                <w:color w:val="406F9F"/>
                <w:sz w:val="23"/>
              </w:rPr>
              <w:t>"""Sorts the words then prints the first and last one."""</w:t>
            </w:r>
          </w:p>
          <w:p>
            <w:pPr>
              <w:pStyle w:val="10"/>
              <w:spacing w:before="1"/>
              <w:rPr>
                <w:rFonts w:ascii="宋体"/>
                <w:sz w:val="22"/>
              </w:rPr>
            </w:pPr>
          </w:p>
          <w:p>
            <w:pPr>
              <w:pStyle w:val="10"/>
              <w:spacing w:line="491" w:lineRule="auto"/>
              <w:ind w:left="611" w:right="2530"/>
              <w:rPr>
                <w:sz w:val="23"/>
              </w:rPr>
            </w:pPr>
            <w:r>
              <w:rPr>
                <w:sz w:val="23"/>
              </w:rPr>
              <w:t xml:space="preserve">words </w:t>
            </w:r>
            <w:r>
              <w:rPr>
                <w:color w:val="666666"/>
                <w:sz w:val="23"/>
              </w:rPr>
              <w:t xml:space="preserve">= </w:t>
            </w:r>
            <w:r>
              <w:rPr>
                <w:sz w:val="23"/>
              </w:rPr>
              <w:t>sort_sentence(sentence) print_first_word(words)</w:t>
            </w:r>
          </w:p>
          <w:p>
            <w:pPr>
              <w:pStyle w:val="10"/>
              <w:spacing w:before="2"/>
              <w:ind w:left="611"/>
              <w:rPr>
                <w:sz w:val="23"/>
              </w:rPr>
            </w:pPr>
            <w:r>
              <w:rPr>
                <w:sz w:val="23"/>
              </w:rPr>
              <w:t>print_last_word(words)</w:t>
            </w:r>
          </w:p>
        </w:tc>
      </w:tr>
    </w:tbl>
    <w:p>
      <w:pPr>
        <w:pStyle w:val="5"/>
        <w:rPr>
          <w:sz w:val="20"/>
        </w:rPr>
      </w:pPr>
    </w:p>
    <w:p>
      <w:pPr>
        <w:pStyle w:val="5"/>
        <w:spacing w:before="3"/>
        <w:rPr>
          <w:sz w:val="17"/>
        </w:rPr>
      </w:pPr>
    </w:p>
    <w:p>
      <w:pPr>
        <w:spacing w:before="0" w:line="278" w:lineRule="auto"/>
        <w:ind w:left="1800" w:right="358" w:firstLine="0"/>
        <w:jc w:val="left"/>
        <w:rPr>
          <w:rFonts w:hint="eastAsia" w:ascii="宋体" w:eastAsia="宋体"/>
          <w:sz w:val="24"/>
        </w:rPr>
      </w:pPr>
      <w:r>
        <w:rPr>
          <w:rFonts w:hint="eastAsia" w:ascii="宋体" w:eastAsia="宋体"/>
          <w:spacing w:val="-6"/>
          <w:sz w:val="24"/>
        </w:rPr>
        <w:t xml:space="preserve">首先以正常的方式 </w:t>
      </w:r>
      <w:r>
        <w:rPr>
          <w:color w:val="444444"/>
          <w:sz w:val="23"/>
          <w:shd w:val="clear" w:color="auto" w:fill="F1F1F1"/>
        </w:rPr>
        <w:t>python ex25.py</w:t>
      </w:r>
      <w:r>
        <w:rPr>
          <w:color w:val="444444"/>
          <w:spacing w:val="-51"/>
          <w:sz w:val="23"/>
        </w:rPr>
        <w:t xml:space="preserve"> </w:t>
      </w:r>
      <w:r>
        <w:rPr>
          <w:rFonts w:hint="eastAsia" w:ascii="宋体" w:eastAsia="宋体"/>
          <w:spacing w:val="-13"/>
          <w:sz w:val="24"/>
        </w:rPr>
        <w:t>运行，找出里边的错误，并把它们都改正过</w:t>
      </w:r>
      <w:r>
        <w:rPr>
          <w:rFonts w:hint="eastAsia" w:ascii="宋体" w:eastAsia="宋体"/>
          <w:sz w:val="24"/>
        </w:rPr>
        <w:t>来。然后你需要接着下面的答案章节完成这节练习。</w:t>
      </w:r>
    </w:p>
    <w:p>
      <w:pPr>
        <w:pStyle w:val="5"/>
      </w:pPr>
    </w:p>
    <w:p>
      <w:pPr>
        <w:pStyle w:val="5"/>
        <w:spacing w:before="1"/>
        <w:rPr>
          <w:sz w:val="18"/>
        </w:rPr>
      </w:pPr>
    </w:p>
    <w:p>
      <w:pPr>
        <w:pStyle w:val="3"/>
      </w:pPr>
      <w:bookmarkStart w:id="90" w:name="你应该看到的结果"/>
      <w:bookmarkEnd w:id="90"/>
      <w:r>
        <w:rPr>
          <w:color w:val="465157"/>
        </w:rPr>
        <w:t>你应该看到的结果</w:t>
      </w:r>
    </w:p>
    <w:p>
      <w:pPr>
        <w:pStyle w:val="5"/>
        <w:spacing w:before="12"/>
        <w:rPr>
          <w:b/>
          <w:sz w:val="21"/>
        </w:rPr>
      </w:pPr>
    </w:p>
    <w:p>
      <w:pPr>
        <w:spacing w:before="66" w:line="278" w:lineRule="auto"/>
        <w:ind w:left="1800" w:right="560" w:firstLine="0"/>
        <w:jc w:val="left"/>
        <w:rPr>
          <w:rFonts w:hint="eastAsia" w:ascii="宋体" w:eastAsia="宋体"/>
          <w:sz w:val="24"/>
        </w:rPr>
      </w:pPr>
      <w:r>
        <w:rPr>
          <w:rFonts w:hint="eastAsia" w:ascii="宋体" w:eastAsia="宋体"/>
          <w:spacing w:val="-3"/>
          <w:sz w:val="24"/>
        </w:rPr>
        <w:t xml:space="preserve">这节练习我们将在你之前用来做算术的 </w:t>
      </w:r>
      <w:r>
        <w:rPr>
          <w:color w:val="444444"/>
          <w:sz w:val="23"/>
          <w:shd w:val="clear" w:color="auto" w:fill="F1F1F1"/>
        </w:rPr>
        <w:t>python</w:t>
      </w:r>
      <w:r>
        <w:rPr>
          <w:color w:val="444444"/>
          <w:spacing w:val="-53"/>
          <w:sz w:val="23"/>
        </w:rPr>
        <w:t xml:space="preserve"> </w:t>
      </w:r>
      <w:r>
        <w:rPr>
          <w:rFonts w:hint="eastAsia" w:ascii="宋体" w:eastAsia="宋体"/>
          <w:spacing w:val="-2"/>
          <w:sz w:val="24"/>
        </w:rPr>
        <w:t>编译器里，用交互的方式和你</w:t>
      </w:r>
      <w:r>
        <w:rPr>
          <w:rFonts w:hint="eastAsia" w:ascii="宋体" w:eastAsia="宋体"/>
          <w:sz w:val="24"/>
        </w:rPr>
        <w:t>的</w:t>
      </w:r>
      <w:r>
        <w:rPr>
          <w:color w:val="444444"/>
          <w:sz w:val="23"/>
          <w:shd w:val="clear" w:color="auto" w:fill="F1F1F1"/>
        </w:rPr>
        <w:t>.py</w:t>
      </w:r>
      <w:r>
        <w:rPr>
          <w:color w:val="444444"/>
          <w:spacing w:val="-62"/>
          <w:sz w:val="23"/>
        </w:rPr>
        <w:t xml:space="preserve"> </w:t>
      </w:r>
      <w:r>
        <w:rPr>
          <w:rFonts w:hint="eastAsia" w:ascii="宋体" w:eastAsia="宋体"/>
          <w:sz w:val="24"/>
        </w:rPr>
        <w:t>作交流。</w:t>
      </w:r>
    </w:p>
    <w:p>
      <w:pPr>
        <w:pStyle w:val="5"/>
        <w:spacing w:before="191"/>
        <w:ind w:left="1800"/>
      </w:pPr>
      <w:r>
        <mc:AlternateContent>
          <mc:Choice Requires="wpg">
            <w:drawing>
              <wp:anchor distT="0" distB="0" distL="114300" distR="114300" simplePos="0" relativeHeight="502995968" behindDoc="1" locked="0" layoutInCell="1" allowOverlap="1">
                <wp:simplePos x="0" y="0"/>
                <wp:positionH relativeFrom="page">
                  <wp:posOffset>1461135</wp:posOffset>
                </wp:positionH>
                <wp:positionV relativeFrom="paragraph">
                  <wp:posOffset>678815</wp:posOffset>
                </wp:positionV>
                <wp:extent cx="5033645" cy="436245"/>
                <wp:effectExtent l="0" t="0" r="8255" b="8255"/>
                <wp:wrapNone/>
                <wp:docPr id="809" name="组合 241"/>
                <wp:cNvGraphicFramePr/>
                <a:graphic xmlns:a="http://schemas.openxmlformats.org/drawingml/2006/main">
                  <a:graphicData uri="http://schemas.microsoft.com/office/word/2010/wordprocessingGroup">
                    <wpg:wgp>
                      <wpg:cNvGrpSpPr/>
                      <wpg:grpSpPr>
                        <a:xfrm>
                          <a:off x="0" y="0"/>
                          <a:ext cx="5033645" cy="436245"/>
                          <a:chOff x="2302" y="1070"/>
                          <a:chExt cx="7927" cy="687"/>
                        </a:xfrm>
                      </wpg:grpSpPr>
                      <wps:wsp>
                        <wps:cNvPr id="807" name="矩形 242"/>
                        <wps:cNvSpPr/>
                        <wps:spPr>
                          <a:xfrm>
                            <a:off x="2302" y="1084"/>
                            <a:ext cx="7927" cy="672"/>
                          </a:xfrm>
                          <a:prstGeom prst="rect">
                            <a:avLst/>
                          </a:prstGeom>
                          <a:solidFill>
                            <a:srgbClr val="EDEDED"/>
                          </a:solidFill>
                          <a:ln w="9525">
                            <a:noFill/>
                          </a:ln>
                        </wps:spPr>
                        <wps:bodyPr upright="1"/>
                      </wps:wsp>
                      <wps:wsp>
                        <wps:cNvPr id="808" name="直线 243"/>
                        <wps:cNvSpPr/>
                        <wps:spPr>
                          <a:xfrm>
                            <a:off x="2302" y="1077"/>
                            <a:ext cx="7926" cy="0"/>
                          </a:xfrm>
                          <a:prstGeom prst="line">
                            <a:avLst/>
                          </a:prstGeom>
                          <a:ln w="9144" cap="flat" cmpd="sng">
                            <a:solidFill>
                              <a:srgbClr val="CCCCCC"/>
                            </a:solidFill>
                            <a:prstDash val="solid"/>
                            <a:headEnd type="none" w="med" len="med"/>
                            <a:tailEnd type="none" w="med" len="med"/>
                          </a:ln>
                        </wps:spPr>
                        <wps:bodyPr upright="1"/>
                      </wps:wsp>
                    </wpg:wgp>
                  </a:graphicData>
                </a:graphic>
              </wp:anchor>
            </w:drawing>
          </mc:Choice>
          <mc:Fallback>
            <w:pict>
              <v:group id="组合 241" o:spid="_x0000_s1026" o:spt="203" style="position:absolute;left:0pt;margin-left:115.05pt;margin-top:53.45pt;height:34.35pt;width:396.35pt;mso-position-horizontal-relative:page;z-index:-320512;mso-width-relative:page;mso-height-relative:page;" coordorigin="2302,1070" coordsize="7927,687" o:gfxdata="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NAp&#10;HIXbAAAADAEAAA8AAAAAAAAAAQAgAAAAIgAAAGRycy9kb3ducmV2LnhtbFBLAQIUABQAAAAIAIdO&#10;4kAeXtrVkgIAAFUGAAAOAAAAAAAAAAEAIAAAACoBAABkcnMvZTJvRG9jLnhtbFBLBQYAAAAABgAG&#10;AFkBAAAuBgAAAAA=&#10;">
                <o:lock v:ext="edit" aspectratio="f"/>
                <v:rect id="矩形 242" o:spid="_x0000_s1026" o:spt="1" style="position:absolute;left:2302;top:1084;height:672;width:7927;" fillcolor="#EDEDED" filled="t" stroked="f" coordsize="21600,21600" o:gfxdata="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CU2AvQAA&#10;ANwAAAAPAAAAAAAAAAEAIAAAACIAAABkcnMvZG93bnJldi54bWxQSwECFAAUAAAACACHTuJAMy8F&#10;njsAAAA5AAAAEAAAAAAAAAABACAAAAAMAQAAZHJzL3NoYXBleG1sLnhtbFBLBQYAAAAABgAGAFsB&#10;AAC2AwAAAAA=&#10;">
                  <v:fill on="t" focussize="0,0"/>
                  <v:stroke on="f"/>
                  <v:imagedata o:title=""/>
                  <o:lock v:ext="edit" aspectratio="f"/>
                </v:rect>
                <v:line id="直线 243" o:spid="_x0000_s1026" o:spt="20" style="position:absolute;left:2302;top:1077;height:0;width:7926;" filled="f" stroked="t" coordsize="21600,21600" o:gfxdata="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U608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group>
            </w:pict>
          </mc:Fallback>
        </mc:AlternateContent>
      </w:r>
      <w:r>
        <w:t>这是我做出来的样子：</w:t>
      </w:r>
    </w:p>
    <w:p>
      <w:pPr>
        <w:pStyle w:val="5"/>
        <w:rPr>
          <w:sz w:val="20"/>
        </w:rPr>
      </w:pPr>
    </w:p>
    <w:p>
      <w:pPr>
        <w:pStyle w:val="5"/>
        <w:spacing w:before="2"/>
        <w:rPr>
          <w:sz w:val="13"/>
        </w:rPr>
      </w:pPr>
    </w:p>
    <w:tbl>
      <w:tblPr>
        <w:tblStyle w:val="7"/>
        <w:tblW w:w="8383"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79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33" w:hRule="atLeast"/>
        </w:trPr>
        <w:tc>
          <w:tcPr>
            <w:tcW w:w="457" w:type="dxa"/>
          </w:tcPr>
          <w:p>
            <w:pPr>
              <w:pStyle w:val="10"/>
              <w:spacing w:line="229" w:lineRule="exact"/>
              <w:ind w:left="200"/>
              <w:rPr>
                <w:sz w:val="23"/>
              </w:rPr>
            </w:pPr>
            <w:r>
              <w:rPr>
                <w:color w:val="AAAAAA"/>
                <w:w w:val="100"/>
                <w:sz w:val="23"/>
              </w:rPr>
              <w:t>1</w:t>
            </w:r>
          </w:p>
          <w:p>
            <w:pPr>
              <w:pStyle w:val="10"/>
              <w:rPr>
                <w:rFonts w:ascii="宋体"/>
                <w:sz w:val="22"/>
              </w:rPr>
            </w:pPr>
          </w:p>
          <w:p>
            <w:pPr>
              <w:pStyle w:val="10"/>
              <w:spacing w:before="1"/>
              <w:ind w:left="200"/>
              <w:rPr>
                <w:sz w:val="23"/>
              </w:rPr>
            </w:pPr>
            <w:r>
              <w:rPr>
                <w:color w:val="AAAAAA"/>
                <w:w w:val="100"/>
                <w:sz w:val="23"/>
              </w:rPr>
              <w:t>2</w:t>
            </w:r>
          </w:p>
        </w:tc>
        <w:tc>
          <w:tcPr>
            <w:tcW w:w="7926" w:type="dxa"/>
            <w:shd w:val="clear" w:color="auto" w:fill="EDEDED"/>
          </w:tcPr>
          <w:p>
            <w:pPr>
              <w:pStyle w:val="10"/>
              <w:spacing w:before="10"/>
              <w:rPr>
                <w:rFonts w:ascii="宋体"/>
                <w:sz w:val="23"/>
              </w:rPr>
            </w:pPr>
          </w:p>
          <w:p>
            <w:pPr>
              <w:pStyle w:val="10"/>
              <w:ind w:left="119"/>
              <w:rPr>
                <w:sz w:val="23"/>
              </w:rPr>
            </w:pPr>
            <w:r>
              <w:rPr>
                <w:color w:val="2F2F2F"/>
                <w:sz w:val="23"/>
              </w:rPr>
              <w:t>$ python</w:t>
            </w:r>
          </w:p>
        </w:tc>
      </w:tr>
    </w:tbl>
    <w:p>
      <w:pPr>
        <w:spacing w:after="0"/>
        <w:rPr>
          <w:sz w:val="23"/>
        </w:rPr>
        <w:sectPr>
          <w:pgSz w:w="11910" w:h="16840"/>
          <w:pgMar w:top="142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634" w:hRule="atLeast"/>
        </w:trPr>
        <w:tc>
          <w:tcPr>
            <w:tcW w:w="582" w:type="dxa"/>
          </w:tcPr>
          <w:p>
            <w:pPr>
              <w:pStyle w:val="10"/>
              <w:spacing w:before="21"/>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rPr>
                <w:rFonts w:ascii="宋体"/>
                <w:sz w:val="22"/>
              </w:rPr>
            </w:pPr>
          </w:p>
          <w:p>
            <w:pPr>
              <w:pStyle w:val="10"/>
              <w:spacing w:before="1"/>
              <w:ind w:left="194"/>
              <w:jc w:val="center"/>
              <w:rPr>
                <w:sz w:val="23"/>
              </w:rPr>
            </w:pPr>
            <w:r>
              <w:rPr>
                <w:color w:val="AAAAAA"/>
                <w:w w:val="100"/>
                <w:sz w:val="23"/>
              </w:rPr>
              <w:t>7</w:t>
            </w:r>
          </w:p>
          <w:p>
            <w:pPr>
              <w:pStyle w:val="10"/>
              <w:rPr>
                <w:rFonts w:ascii="宋体"/>
                <w:sz w:val="22"/>
              </w:rPr>
            </w:pPr>
          </w:p>
          <w:p>
            <w:pPr>
              <w:pStyle w:val="10"/>
              <w:ind w:left="194"/>
              <w:jc w:val="center"/>
              <w:rPr>
                <w:sz w:val="23"/>
              </w:rPr>
            </w:pPr>
            <w:r>
              <w:rPr>
                <w:color w:val="AAAAAA"/>
                <w:w w:val="100"/>
                <w:sz w:val="23"/>
              </w:rPr>
              <w:t>8</w:t>
            </w:r>
          </w:p>
          <w:p>
            <w:pPr>
              <w:pStyle w:val="10"/>
              <w:spacing w:before="2"/>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rPr>
                <w:rFonts w:ascii="宋体"/>
                <w:sz w:val="22"/>
              </w:rPr>
            </w:pPr>
          </w:p>
          <w:p>
            <w:pPr>
              <w:pStyle w:val="10"/>
              <w:spacing w:before="1"/>
              <w:ind w:left="180" w:right="98"/>
              <w:jc w:val="center"/>
              <w:rPr>
                <w:sz w:val="23"/>
              </w:rPr>
            </w:pPr>
            <w:r>
              <w:rPr>
                <w:color w:val="AAAAAA"/>
                <w:spacing w:val="5"/>
                <w:sz w:val="23"/>
              </w:rPr>
              <w:t>18</w:t>
            </w:r>
          </w:p>
          <w:p>
            <w:pPr>
              <w:pStyle w:val="10"/>
              <w:rPr>
                <w:rFonts w:ascii="宋体"/>
                <w:sz w:val="22"/>
              </w:rPr>
            </w:pPr>
          </w:p>
          <w:p>
            <w:pPr>
              <w:pStyle w:val="10"/>
              <w:ind w:left="180" w:right="98"/>
              <w:jc w:val="center"/>
              <w:rPr>
                <w:sz w:val="23"/>
              </w:rPr>
            </w:pPr>
            <w:r>
              <w:rPr>
                <w:color w:val="AAAAAA"/>
                <w:spacing w:val="5"/>
                <w:sz w:val="23"/>
              </w:rPr>
              <w:t>19</w:t>
            </w:r>
          </w:p>
          <w:p>
            <w:pPr>
              <w:pStyle w:val="10"/>
              <w:spacing w:before="2"/>
              <w:rPr>
                <w:rFonts w:ascii="宋体"/>
                <w:sz w:val="22"/>
              </w:rPr>
            </w:pPr>
          </w:p>
          <w:p>
            <w:pPr>
              <w:pStyle w:val="10"/>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p>
            <w:pPr>
              <w:pStyle w:val="10"/>
              <w:rPr>
                <w:rFonts w:ascii="宋体"/>
                <w:sz w:val="22"/>
              </w:rPr>
            </w:pPr>
          </w:p>
          <w:p>
            <w:pPr>
              <w:pStyle w:val="10"/>
              <w:spacing w:before="1"/>
              <w:ind w:left="180" w:right="98"/>
              <w:jc w:val="center"/>
              <w:rPr>
                <w:sz w:val="23"/>
              </w:rPr>
            </w:pPr>
            <w:r>
              <w:rPr>
                <w:color w:val="AAAAAA"/>
                <w:spacing w:val="5"/>
                <w:sz w:val="23"/>
              </w:rPr>
              <w:t>22</w:t>
            </w:r>
          </w:p>
          <w:p>
            <w:pPr>
              <w:pStyle w:val="10"/>
              <w:rPr>
                <w:rFonts w:ascii="宋体"/>
                <w:sz w:val="22"/>
              </w:rPr>
            </w:pPr>
          </w:p>
          <w:p>
            <w:pPr>
              <w:pStyle w:val="10"/>
              <w:ind w:left="180" w:right="98"/>
              <w:jc w:val="center"/>
              <w:rPr>
                <w:sz w:val="23"/>
              </w:rPr>
            </w:pPr>
            <w:r>
              <w:rPr>
                <w:color w:val="AAAAAA"/>
                <w:spacing w:val="5"/>
                <w:sz w:val="23"/>
              </w:rPr>
              <w:t>23</w:t>
            </w:r>
          </w:p>
          <w:p>
            <w:pPr>
              <w:pStyle w:val="10"/>
              <w:spacing w:before="1"/>
              <w:rPr>
                <w:rFonts w:ascii="宋体"/>
                <w:sz w:val="22"/>
              </w:rPr>
            </w:pPr>
          </w:p>
          <w:p>
            <w:pPr>
              <w:pStyle w:val="10"/>
              <w:ind w:left="180" w:right="98"/>
              <w:jc w:val="center"/>
              <w:rPr>
                <w:sz w:val="23"/>
              </w:rPr>
            </w:pPr>
            <w:r>
              <w:rPr>
                <w:color w:val="AAAAAA"/>
                <w:spacing w:val="5"/>
                <w:sz w:val="23"/>
              </w:rPr>
              <w:t>24</w:t>
            </w:r>
          </w:p>
          <w:p>
            <w:pPr>
              <w:pStyle w:val="10"/>
              <w:spacing w:before="1"/>
              <w:rPr>
                <w:rFonts w:ascii="宋体"/>
                <w:sz w:val="22"/>
              </w:rPr>
            </w:pPr>
          </w:p>
          <w:p>
            <w:pPr>
              <w:pStyle w:val="10"/>
              <w:ind w:left="180" w:right="98"/>
              <w:jc w:val="center"/>
              <w:rPr>
                <w:sz w:val="23"/>
              </w:rPr>
            </w:pPr>
            <w:r>
              <w:rPr>
                <w:color w:val="AAAAAA"/>
                <w:spacing w:val="5"/>
                <w:sz w:val="23"/>
              </w:rPr>
              <w:t>25</w:t>
            </w:r>
          </w:p>
          <w:p>
            <w:pPr>
              <w:pStyle w:val="10"/>
              <w:spacing w:before="1"/>
              <w:rPr>
                <w:rFonts w:ascii="宋体"/>
                <w:sz w:val="22"/>
              </w:rPr>
            </w:pPr>
          </w:p>
          <w:p>
            <w:pPr>
              <w:pStyle w:val="10"/>
              <w:ind w:left="180" w:right="98"/>
              <w:jc w:val="center"/>
              <w:rPr>
                <w:sz w:val="23"/>
              </w:rPr>
            </w:pPr>
            <w:r>
              <w:rPr>
                <w:color w:val="AAAAAA"/>
                <w:spacing w:val="5"/>
                <w:sz w:val="23"/>
              </w:rPr>
              <w:t>26</w:t>
            </w:r>
          </w:p>
          <w:p>
            <w:pPr>
              <w:pStyle w:val="10"/>
              <w:spacing w:before="1"/>
              <w:rPr>
                <w:rFonts w:ascii="宋体"/>
                <w:sz w:val="22"/>
              </w:rPr>
            </w:pPr>
          </w:p>
          <w:p>
            <w:pPr>
              <w:pStyle w:val="10"/>
              <w:ind w:left="180" w:right="98"/>
              <w:jc w:val="center"/>
              <w:rPr>
                <w:sz w:val="23"/>
              </w:rPr>
            </w:pPr>
            <w:r>
              <w:rPr>
                <w:color w:val="AAAAAA"/>
                <w:spacing w:val="5"/>
                <w:sz w:val="23"/>
              </w:rPr>
              <w:t>27</w:t>
            </w:r>
          </w:p>
        </w:tc>
        <w:tc>
          <w:tcPr>
            <w:tcW w:w="7927" w:type="dxa"/>
            <w:shd w:val="clear" w:color="auto" w:fill="EDEDED"/>
          </w:tcPr>
          <w:p>
            <w:pPr>
              <w:pStyle w:val="10"/>
              <w:tabs>
                <w:tab w:val="left" w:pos="4140"/>
              </w:tabs>
              <w:spacing w:before="21"/>
              <w:ind w:left="119"/>
              <w:rPr>
                <w:sz w:val="23"/>
              </w:rPr>
            </w:pPr>
            <w:r>
              <w:rPr>
                <w:color w:val="2F2F2F"/>
                <w:spacing w:val="2"/>
                <w:sz w:val="23"/>
              </w:rPr>
              <w:t>Python 2.5.1</w:t>
            </w:r>
            <w:r>
              <w:rPr>
                <w:color w:val="2F2F2F"/>
                <w:spacing w:val="22"/>
                <w:sz w:val="23"/>
              </w:rPr>
              <w:t xml:space="preserve"> </w:t>
            </w:r>
            <w:r>
              <w:rPr>
                <w:color w:val="2F2F2F"/>
                <w:spacing w:val="2"/>
                <w:sz w:val="23"/>
              </w:rPr>
              <w:t>(r251:54863,</w:t>
            </w:r>
            <w:r>
              <w:rPr>
                <w:color w:val="2F2F2F"/>
                <w:spacing w:val="11"/>
                <w:sz w:val="23"/>
              </w:rPr>
              <w:t xml:space="preserve"> </w:t>
            </w:r>
            <w:r>
              <w:rPr>
                <w:color w:val="2F2F2F"/>
                <w:spacing w:val="2"/>
                <w:sz w:val="23"/>
              </w:rPr>
              <w:t>Feb</w:t>
            </w:r>
            <w:r>
              <w:rPr>
                <w:color w:val="2F2F2F"/>
                <w:spacing w:val="2"/>
                <w:sz w:val="23"/>
              </w:rPr>
              <w:tab/>
            </w:r>
            <w:r>
              <w:rPr>
                <w:color w:val="2F2F2F"/>
                <w:sz w:val="23"/>
              </w:rPr>
              <w:t xml:space="preserve">6 </w:t>
            </w:r>
            <w:r>
              <w:rPr>
                <w:color w:val="2F2F2F"/>
                <w:spacing w:val="2"/>
                <w:sz w:val="23"/>
              </w:rPr>
              <w:t>2009,</w:t>
            </w:r>
            <w:r>
              <w:rPr>
                <w:color w:val="2F2F2F"/>
                <w:spacing w:val="13"/>
                <w:sz w:val="23"/>
              </w:rPr>
              <w:t xml:space="preserve"> </w:t>
            </w:r>
            <w:r>
              <w:rPr>
                <w:color w:val="2F2F2F"/>
                <w:spacing w:val="2"/>
                <w:sz w:val="23"/>
              </w:rPr>
              <w:t>19:02:12)</w:t>
            </w:r>
          </w:p>
          <w:p>
            <w:pPr>
              <w:pStyle w:val="10"/>
              <w:spacing w:before="1"/>
              <w:rPr>
                <w:rFonts w:ascii="宋体"/>
                <w:sz w:val="22"/>
              </w:rPr>
            </w:pPr>
          </w:p>
          <w:p>
            <w:pPr>
              <w:pStyle w:val="10"/>
              <w:ind w:left="119"/>
              <w:rPr>
                <w:sz w:val="23"/>
              </w:rPr>
            </w:pPr>
            <w:r>
              <w:rPr>
                <w:color w:val="2F2F2F"/>
                <w:sz w:val="23"/>
              </w:rPr>
              <w:t>[GCC 4.0.1 (Apple Inc. build 5465)] on darwin</w:t>
            </w:r>
          </w:p>
          <w:p>
            <w:pPr>
              <w:pStyle w:val="10"/>
              <w:spacing w:before="1"/>
              <w:rPr>
                <w:rFonts w:ascii="宋体"/>
                <w:sz w:val="22"/>
              </w:rPr>
            </w:pPr>
          </w:p>
          <w:p>
            <w:pPr>
              <w:pStyle w:val="10"/>
              <w:spacing w:line="278" w:lineRule="auto"/>
              <w:ind w:left="119"/>
              <w:rPr>
                <w:sz w:val="23"/>
              </w:rPr>
            </w:pPr>
            <w:r>
              <w:rPr>
                <w:color w:val="2F2F2F"/>
                <w:sz w:val="23"/>
              </w:rPr>
              <w:t>Type "help", "copyright", "credits" or "license" for more information.</w:t>
            </w:r>
          </w:p>
          <w:p>
            <w:pPr>
              <w:pStyle w:val="10"/>
              <w:spacing w:before="8"/>
              <w:rPr>
                <w:rFonts w:ascii="宋体"/>
                <w:sz w:val="18"/>
              </w:rPr>
            </w:pPr>
          </w:p>
          <w:p>
            <w:pPr>
              <w:pStyle w:val="10"/>
              <w:spacing w:before="1"/>
              <w:ind w:left="119"/>
              <w:rPr>
                <w:b/>
                <w:sz w:val="23"/>
              </w:rPr>
            </w:pPr>
            <w:r>
              <w:rPr>
                <w:b/>
                <w:color w:val="C55D09"/>
                <w:sz w:val="23"/>
              </w:rPr>
              <w:t xml:space="preserve">&gt;&gt;&gt; </w:t>
            </w:r>
            <w:r>
              <w:rPr>
                <w:b/>
                <w:color w:val="006F1F"/>
                <w:sz w:val="23"/>
              </w:rPr>
              <w:t xml:space="preserve">import </w:t>
            </w:r>
            <w:r>
              <w:rPr>
                <w:b/>
                <w:color w:val="0D84B5"/>
                <w:sz w:val="23"/>
              </w:rPr>
              <w:t>ex25</w:t>
            </w:r>
          </w:p>
          <w:p>
            <w:pPr>
              <w:pStyle w:val="10"/>
              <w:rPr>
                <w:rFonts w:ascii="宋体"/>
                <w:sz w:val="22"/>
              </w:rPr>
            </w:pPr>
          </w:p>
          <w:p>
            <w:pPr>
              <w:pStyle w:val="10"/>
              <w:ind w:left="119"/>
              <w:rPr>
                <w:sz w:val="23"/>
              </w:rPr>
            </w:pPr>
            <w:r>
              <w:rPr>
                <w:b/>
                <w:color w:val="C55D09"/>
                <w:spacing w:val="2"/>
                <w:sz w:val="23"/>
              </w:rPr>
              <w:t xml:space="preserve">&gt;&gt;&gt; </w:t>
            </w:r>
            <w:r>
              <w:rPr>
                <w:spacing w:val="2"/>
                <w:sz w:val="23"/>
              </w:rPr>
              <w:t xml:space="preserve">sentence </w:t>
            </w:r>
            <w:r>
              <w:rPr>
                <w:color w:val="666666"/>
                <w:sz w:val="23"/>
              </w:rPr>
              <w:t xml:space="preserve">= </w:t>
            </w:r>
            <w:r>
              <w:rPr>
                <w:color w:val="406F9F"/>
                <w:sz w:val="23"/>
              </w:rPr>
              <w:t xml:space="preserve">"All </w:t>
            </w:r>
            <w:r>
              <w:rPr>
                <w:color w:val="406F9F"/>
                <w:spacing w:val="2"/>
                <w:sz w:val="23"/>
              </w:rPr>
              <w:t xml:space="preserve">good things come </w:t>
            </w:r>
            <w:r>
              <w:rPr>
                <w:color w:val="406F9F"/>
                <w:sz w:val="23"/>
              </w:rPr>
              <w:t xml:space="preserve">to </w:t>
            </w:r>
            <w:r>
              <w:rPr>
                <w:color w:val="406F9F"/>
                <w:spacing w:val="2"/>
                <w:sz w:val="23"/>
              </w:rPr>
              <w:t>those who</w:t>
            </w:r>
            <w:r>
              <w:rPr>
                <w:color w:val="406F9F"/>
                <w:spacing w:val="86"/>
                <w:sz w:val="23"/>
              </w:rPr>
              <w:t xml:space="preserve"> </w:t>
            </w:r>
            <w:r>
              <w:rPr>
                <w:color w:val="406F9F"/>
                <w:spacing w:val="2"/>
                <w:sz w:val="23"/>
              </w:rPr>
              <w:t>wait."</w:t>
            </w:r>
          </w:p>
          <w:p>
            <w:pPr>
              <w:pStyle w:val="10"/>
              <w:spacing w:before="2"/>
              <w:rPr>
                <w:rFonts w:ascii="宋体"/>
                <w:sz w:val="22"/>
              </w:rPr>
            </w:pPr>
          </w:p>
          <w:p>
            <w:pPr>
              <w:pStyle w:val="10"/>
              <w:ind w:left="119"/>
              <w:rPr>
                <w:sz w:val="23"/>
              </w:rPr>
            </w:pPr>
            <w:r>
              <w:rPr>
                <w:b/>
                <w:color w:val="C55D09"/>
                <w:sz w:val="23"/>
              </w:rPr>
              <w:t xml:space="preserve">&gt;&gt;&gt; </w:t>
            </w:r>
            <w:r>
              <w:rPr>
                <w:sz w:val="23"/>
              </w:rPr>
              <w:t xml:space="preserve">words </w:t>
            </w:r>
            <w:r>
              <w:rPr>
                <w:color w:val="666666"/>
                <w:sz w:val="23"/>
              </w:rPr>
              <w:t xml:space="preserve">= </w:t>
            </w:r>
            <w:r>
              <w:rPr>
                <w:sz w:val="23"/>
              </w:rPr>
              <w:t>ex25</w:t>
            </w:r>
            <w:r>
              <w:rPr>
                <w:color w:val="666666"/>
                <w:sz w:val="23"/>
              </w:rPr>
              <w:t>.</w:t>
            </w:r>
            <w:r>
              <w:rPr>
                <w:sz w:val="23"/>
              </w:rPr>
              <w:t>break_words(sentence)</w:t>
            </w:r>
          </w:p>
          <w:p>
            <w:pPr>
              <w:pStyle w:val="10"/>
              <w:rPr>
                <w:rFonts w:ascii="宋体"/>
                <w:sz w:val="22"/>
              </w:rPr>
            </w:pPr>
          </w:p>
          <w:p>
            <w:pPr>
              <w:pStyle w:val="10"/>
              <w:spacing w:before="1"/>
              <w:ind w:left="119"/>
              <w:rPr>
                <w:sz w:val="23"/>
              </w:rPr>
            </w:pPr>
            <w:r>
              <w:rPr>
                <w:b/>
                <w:color w:val="C55D09"/>
                <w:sz w:val="23"/>
              </w:rPr>
              <w:t xml:space="preserve">&gt;&gt;&gt; </w:t>
            </w:r>
            <w:r>
              <w:rPr>
                <w:sz w:val="23"/>
              </w:rPr>
              <w:t>words</w:t>
            </w:r>
          </w:p>
          <w:p>
            <w:pPr>
              <w:pStyle w:val="10"/>
              <w:rPr>
                <w:rFonts w:ascii="宋体"/>
                <w:sz w:val="22"/>
              </w:rPr>
            </w:pPr>
          </w:p>
          <w:p>
            <w:pPr>
              <w:pStyle w:val="10"/>
              <w:spacing w:line="278" w:lineRule="auto"/>
              <w:ind w:left="119"/>
              <w:rPr>
                <w:sz w:val="23"/>
              </w:rPr>
            </w:pPr>
            <w:r>
              <w:rPr>
                <w:color w:val="2F2F2F"/>
                <w:sz w:val="23"/>
              </w:rPr>
              <w:t>['All', 'good', 'things', 'come', 'to', 'those', 'who', 'wait.']</w:t>
            </w:r>
          </w:p>
          <w:p>
            <w:pPr>
              <w:pStyle w:val="10"/>
              <w:spacing w:before="9"/>
              <w:rPr>
                <w:rFonts w:ascii="宋体"/>
                <w:sz w:val="18"/>
              </w:rPr>
            </w:pPr>
          </w:p>
          <w:p>
            <w:pPr>
              <w:pStyle w:val="10"/>
              <w:ind w:left="119"/>
              <w:rPr>
                <w:sz w:val="23"/>
              </w:rPr>
            </w:pPr>
            <w:r>
              <w:rPr>
                <w:b/>
                <w:color w:val="C55D09"/>
                <w:sz w:val="23"/>
              </w:rPr>
              <w:t xml:space="preserve">&gt;&gt;&gt; </w:t>
            </w:r>
            <w:r>
              <w:rPr>
                <w:sz w:val="23"/>
              </w:rPr>
              <w:t xml:space="preserve">sorted_words </w:t>
            </w:r>
            <w:r>
              <w:rPr>
                <w:color w:val="666666"/>
                <w:sz w:val="23"/>
              </w:rPr>
              <w:t xml:space="preserve">= </w:t>
            </w:r>
            <w:r>
              <w:rPr>
                <w:sz w:val="23"/>
              </w:rPr>
              <w:t>ex25</w:t>
            </w:r>
            <w:r>
              <w:rPr>
                <w:color w:val="666666"/>
                <w:sz w:val="23"/>
              </w:rPr>
              <w:t>.</w:t>
            </w:r>
            <w:r>
              <w:rPr>
                <w:sz w:val="23"/>
              </w:rPr>
              <w:t>sort_words(words)</w:t>
            </w:r>
          </w:p>
          <w:p>
            <w:pPr>
              <w:pStyle w:val="10"/>
              <w:spacing w:before="1"/>
              <w:rPr>
                <w:rFonts w:ascii="宋体"/>
                <w:sz w:val="22"/>
              </w:rPr>
            </w:pPr>
          </w:p>
          <w:p>
            <w:pPr>
              <w:pStyle w:val="10"/>
              <w:ind w:left="119"/>
              <w:rPr>
                <w:sz w:val="23"/>
              </w:rPr>
            </w:pPr>
            <w:r>
              <w:rPr>
                <w:b/>
                <w:color w:val="C55D09"/>
                <w:sz w:val="23"/>
              </w:rPr>
              <w:t xml:space="preserve">&gt;&gt;&gt; </w:t>
            </w:r>
            <w:r>
              <w:rPr>
                <w:sz w:val="23"/>
              </w:rPr>
              <w:t>sorted_words</w:t>
            </w:r>
          </w:p>
          <w:p>
            <w:pPr>
              <w:pStyle w:val="10"/>
              <w:spacing w:before="1"/>
              <w:rPr>
                <w:rFonts w:ascii="宋体"/>
                <w:sz w:val="22"/>
              </w:rPr>
            </w:pPr>
          </w:p>
          <w:p>
            <w:pPr>
              <w:pStyle w:val="10"/>
              <w:spacing w:line="278" w:lineRule="auto"/>
              <w:ind w:left="119"/>
              <w:rPr>
                <w:sz w:val="23"/>
              </w:rPr>
            </w:pPr>
            <w:r>
              <w:rPr>
                <w:color w:val="2F2F2F"/>
                <w:sz w:val="23"/>
              </w:rPr>
              <w:t>['All', 'come', 'good', 'things', 'those', 'to', 'wait.', 'who']</w:t>
            </w:r>
          </w:p>
          <w:p>
            <w:pPr>
              <w:pStyle w:val="10"/>
              <w:spacing w:before="9"/>
              <w:rPr>
                <w:rFonts w:ascii="宋体"/>
                <w:sz w:val="18"/>
              </w:rPr>
            </w:pPr>
          </w:p>
          <w:p>
            <w:pPr>
              <w:pStyle w:val="10"/>
              <w:spacing w:line="491" w:lineRule="auto"/>
              <w:ind w:left="119" w:right="3508"/>
              <w:rPr>
                <w:sz w:val="23"/>
              </w:rPr>
            </w:pPr>
            <w:r>
              <w:rPr>
                <w:b/>
                <w:color w:val="C55D09"/>
                <w:sz w:val="23"/>
              </w:rPr>
              <w:t xml:space="preserve">&gt;&gt;&gt; </w:t>
            </w:r>
            <w:r>
              <w:rPr>
                <w:sz w:val="23"/>
              </w:rPr>
              <w:t>ex25</w:t>
            </w:r>
            <w:r>
              <w:rPr>
                <w:color w:val="666666"/>
                <w:sz w:val="23"/>
              </w:rPr>
              <w:t>.</w:t>
            </w:r>
            <w:r>
              <w:rPr>
                <w:sz w:val="23"/>
              </w:rPr>
              <w:t xml:space="preserve">print_first_word(words) </w:t>
            </w:r>
            <w:r>
              <w:rPr>
                <w:color w:val="2F2F2F"/>
                <w:sz w:val="23"/>
              </w:rPr>
              <w:t>All</w:t>
            </w:r>
          </w:p>
          <w:p>
            <w:pPr>
              <w:pStyle w:val="10"/>
              <w:spacing w:line="491" w:lineRule="auto"/>
              <w:ind w:left="119" w:right="3508"/>
              <w:rPr>
                <w:sz w:val="23"/>
              </w:rPr>
            </w:pPr>
            <w:r>
              <w:rPr>
                <w:b/>
                <w:color w:val="C55D09"/>
                <w:sz w:val="23"/>
              </w:rPr>
              <w:t xml:space="preserve">&gt;&gt;&gt; </w:t>
            </w:r>
            <w:r>
              <w:rPr>
                <w:sz w:val="23"/>
              </w:rPr>
              <w:t>ex25</w:t>
            </w:r>
            <w:r>
              <w:rPr>
                <w:color w:val="666666"/>
                <w:sz w:val="23"/>
              </w:rPr>
              <w:t>.</w:t>
            </w:r>
            <w:r>
              <w:rPr>
                <w:sz w:val="23"/>
              </w:rPr>
              <w:t xml:space="preserve">print_last_word(words) </w:t>
            </w:r>
            <w:r>
              <w:rPr>
                <w:color w:val="2F2F2F"/>
                <w:sz w:val="23"/>
              </w:rPr>
              <w:t>wait.</w:t>
            </w:r>
          </w:p>
          <w:p>
            <w:pPr>
              <w:pStyle w:val="10"/>
              <w:ind w:left="119"/>
              <w:rPr>
                <w:sz w:val="23"/>
              </w:rPr>
            </w:pPr>
            <w:r>
              <w:rPr>
                <w:b/>
                <w:color w:val="C55D09"/>
                <w:sz w:val="23"/>
              </w:rPr>
              <w:t xml:space="preserve">&gt;&gt;&gt; </w:t>
            </w:r>
            <w:r>
              <w:rPr>
                <w:sz w:val="23"/>
              </w:rPr>
              <w:t>wrods</w:t>
            </w:r>
          </w:p>
          <w:p>
            <w:pPr>
              <w:pStyle w:val="10"/>
              <w:spacing w:before="1"/>
              <w:rPr>
                <w:rFonts w:ascii="宋体"/>
                <w:sz w:val="22"/>
              </w:rPr>
            </w:pPr>
          </w:p>
          <w:p>
            <w:pPr>
              <w:pStyle w:val="10"/>
              <w:spacing w:line="491" w:lineRule="auto"/>
              <w:ind w:left="366" w:right="3003" w:hanging="248"/>
              <w:rPr>
                <w:sz w:val="23"/>
              </w:rPr>
            </w:pPr>
            <w:r>
              <w:rPr>
                <w:color w:val="0040D0"/>
                <w:sz w:val="23"/>
              </w:rPr>
              <w:t xml:space="preserve">Traceback (most recent call last): </w:t>
            </w:r>
            <w:r>
              <w:rPr>
                <w:sz w:val="23"/>
              </w:rPr>
              <w:t xml:space="preserve">File </w:t>
            </w:r>
            <w:r>
              <w:rPr>
                <w:color w:val="006F1F"/>
                <w:sz w:val="23"/>
              </w:rPr>
              <w:t>"&lt;stdin&gt;"</w:t>
            </w:r>
            <w:r>
              <w:rPr>
                <w:sz w:val="23"/>
              </w:rPr>
              <w:t xml:space="preserve">, line </w:t>
            </w:r>
            <w:r>
              <w:rPr>
                <w:color w:val="1F8050"/>
                <w:sz w:val="23"/>
              </w:rPr>
              <w:t>1</w:t>
            </w:r>
            <w:r>
              <w:rPr>
                <w:sz w:val="23"/>
              </w:rPr>
              <w:t>, in &lt;module&gt;</w:t>
            </w:r>
          </w:p>
          <w:p>
            <w:pPr>
              <w:pStyle w:val="10"/>
              <w:ind w:left="119"/>
              <w:rPr>
                <w:sz w:val="23"/>
              </w:rPr>
            </w:pPr>
            <w:r>
              <w:rPr>
                <w:color w:val="FF0000"/>
                <w:sz w:val="23"/>
              </w:rPr>
              <w:t>NameError</w:t>
            </w:r>
            <w:r>
              <w:rPr>
                <w:sz w:val="23"/>
              </w:rPr>
              <w:t>: name 'wrods' is not defined</w:t>
            </w:r>
          </w:p>
          <w:p>
            <w:pPr>
              <w:pStyle w:val="10"/>
              <w:rPr>
                <w:rFonts w:ascii="宋体"/>
                <w:sz w:val="22"/>
              </w:rPr>
            </w:pPr>
          </w:p>
          <w:p>
            <w:pPr>
              <w:pStyle w:val="10"/>
              <w:ind w:left="119"/>
              <w:rPr>
                <w:sz w:val="23"/>
              </w:rPr>
            </w:pPr>
            <w:r>
              <w:rPr>
                <w:b/>
                <w:color w:val="C55D09"/>
                <w:sz w:val="23"/>
              </w:rPr>
              <w:t xml:space="preserve">&gt;&gt;&gt; </w:t>
            </w:r>
            <w:r>
              <w:rPr>
                <w:sz w:val="23"/>
              </w:rPr>
              <w:t>words</w:t>
            </w:r>
          </w:p>
          <w:p>
            <w:pPr>
              <w:pStyle w:val="10"/>
              <w:spacing w:before="1"/>
              <w:rPr>
                <w:rFonts w:ascii="宋体"/>
                <w:sz w:val="22"/>
              </w:rPr>
            </w:pPr>
          </w:p>
          <w:p>
            <w:pPr>
              <w:pStyle w:val="10"/>
              <w:ind w:left="119"/>
              <w:rPr>
                <w:sz w:val="23"/>
              </w:rPr>
            </w:pPr>
            <w:r>
              <w:rPr>
                <w:color w:val="2F2F2F"/>
                <w:sz w:val="23"/>
              </w:rPr>
              <w:t>['good', 'things', 'come', 'to', 'those', 'who']</w:t>
            </w:r>
          </w:p>
          <w:p>
            <w:pPr>
              <w:pStyle w:val="10"/>
              <w:spacing w:before="3" w:line="550" w:lineRule="atLeast"/>
              <w:ind w:left="119" w:right="2530"/>
              <w:rPr>
                <w:sz w:val="23"/>
              </w:rPr>
            </w:pPr>
            <w:r>
              <w:rPr>
                <w:b/>
                <w:color w:val="C55D09"/>
                <w:sz w:val="23"/>
              </w:rPr>
              <w:t xml:space="preserve">&gt;&gt;&gt; </w:t>
            </w:r>
            <w:r>
              <w:rPr>
                <w:sz w:val="23"/>
              </w:rPr>
              <w:t>ex25</w:t>
            </w:r>
            <w:r>
              <w:rPr>
                <w:color w:val="666666"/>
                <w:sz w:val="23"/>
              </w:rPr>
              <w:t>.</w:t>
            </w:r>
            <w:r>
              <w:rPr>
                <w:sz w:val="23"/>
              </w:rPr>
              <w:t xml:space="preserve">print_first_word(sorted_words) </w:t>
            </w:r>
            <w:r>
              <w:rPr>
                <w:color w:val="2F2F2F"/>
                <w:sz w:val="23"/>
              </w:rPr>
              <w:t>All</w:t>
            </w:r>
          </w:p>
        </w:tc>
      </w:tr>
    </w:tbl>
    <w:p>
      <w:pPr>
        <w:spacing w:after="0" w:line="550" w:lineRule="atLeast"/>
        <w:rPr>
          <w:sz w:val="23"/>
        </w:rPr>
        <w:sectPr>
          <w:pgSz w:w="11910" w:h="16840"/>
          <w:pgMar w:top="1420" w:right="1440" w:bottom="130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473" w:hRule="atLeast"/>
        </w:trPr>
        <w:tc>
          <w:tcPr>
            <w:tcW w:w="582" w:type="dxa"/>
          </w:tcPr>
          <w:p>
            <w:pPr>
              <w:pStyle w:val="10"/>
              <w:spacing w:before="21"/>
              <w:ind w:left="200"/>
              <w:rPr>
                <w:sz w:val="23"/>
              </w:rPr>
            </w:pPr>
            <w:r>
              <w:rPr>
                <w:color w:val="AAAAAA"/>
                <w:spacing w:val="5"/>
                <w:sz w:val="23"/>
              </w:rPr>
              <w:t>28</w:t>
            </w:r>
          </w:p>
          <w:p>
            <w:pPr>
              <w:pStyle w:val="10"/>
              <w:spacing w:before="1"/>
              <w:rPr>
                <w:rFonts w:ascii="宋体"/>
                <w:sz w:val="22"/>
              </w:rPr>
            </w:pPr>
          </w:p>
          <w:p>
            <w:pPr>
              <w:pStyle w:val="10"/>
              <w:ind w:left="200"/>
              <w:rPr>
                <w:sz w:val="23"/>
              </w:rPr>
            </w:pPr>
            <w:r>
              <w:rPr>
                <w:color w:val="AAAAAA"/>
                <w:spacing w:val="5"/>
                <w:sz w:val="23"/>
              </w:rPr>
              <w:t>29</w:t>
            </w:r>
          </w:p>
          <w:p>
            <w:pPr>
              <w:pStyle w:val="10"/>
              <w:spacing w:before="1"/>
              <w:rPr>
                <w:rFonts w:ascii="宋体"/>
                <w:sz w:val="22"/>
              </w:rPr>
            </w:pPr>
          </w:p>
          <w:p>
            <w:pPr>
              <w:pStyle w:val="10"/>
              <w:ind w:left="200"/>
              <w:rPr>
                <w:sz w:val="23"/>
              </w:rPr>
            </w:pPr>
            <w:r>
              <w:rPr>
                <w:color w:val="AAAAAA"/>
                <w:spacing w:val="5"/>
                <w:sz w:val="23"/>
              </w:rPr>
              <w:t>30</w:t>
            </w:r>
          </w:p>
          <w:p>
            <w:pPr>
              <w:pStyle w:val="10"/>
              <w:spacing w:before="1"/>
              <w:rPr>
                <w:rFonts w:ascii="宋体"/>
                <w:sz w:val="22"/>
              </w:rPr>
            </w:pPr>
          </w:p>
          <w:p>
            <w:pPr>
              <w:pStyle w:val="10"/>
              <w:ind w:left="200"/>
              <w:rPr>
                <w:sz w:val="23"/>
              </w:rPr>
            </w:pPr>
            <w:r>
              <w:rPr>
                <w:color w:val="AAAAAA"/>
                <w:spacing w:val="5"/>
                <w:sz w:val="23"/>
              </w:rPr>
              <w:t>31</w:t>
            </w:r>
          </w:p>
          <w:p>
            <w:pPr>
              <w:pStyle w:val="10"/>
              <w:rPr>
                <w:rFonts w:ascii="宋体"/>
                <w:sz w:val="22"/>
              </w:rPr>
            </w:pPr>
          </w:p>
          <w:p>
            <w:pPr>
              <w:pStyle w:val="10"/>
              <w:spacing w:before="1"/>
              <w:ind w:left="200"/>
              <w:rPr>
                <w:sz w:val="23"/>
              </w:rPr>
            </w:pPr>
            <w:r>
              <w:rPr>
                <w:color w:val="AAAAAA"/>
                <w:spacing w:val="5"/>
                <w:sz w:val="23"/>
              </w:rPr>
              <w:t>32</w:t>
            </w:r>
          </w:p>
          <w:p>
            <w:pPr>
              <w:pStyle w:val="10"/>
              <w:rPr>
                <w:rFonts w:ascii="宋体"/>
                <w:sz w:val="22"/>
              </w:rPr>
            </w:pPr>
          </w:p>
          <w:p>
            <w:pPr>
              <w:pStyle w:val="10"/>
              <w:ind w:left="200"/>
              <w:rPr>
                <w:sz w:val="23"/>
              </w:rPr>
            </w:pPr>
            <w:r>
              <w:rPr>
                <w:color w:val="AAAAAA"/>
                <w:spacing w:val="5"/>
                <w:sz w:val="23"/>
              </w:rPr>
              <w:t>33</w:t>
            </w:r>
          </w:p>
          <w:p>
            <w:pPr>
              <w:pStyle w:val="10"/>
              <w:spacing w:before="2"/>
              <w:rPr>
                <w:rFonts w:ascii="宋体"/>
                <w:sz w:val="22"/>
              </w:rPr>
            </w:pPr>
          </w:p>
          <w:p>
            <w:pPr>
              <w:pStyle w:val="10"/>
              <w:ind w:left="200"/>
              <w:rPr>
                <w:sz w:val="23"/>
              </w:rPr>
            </w:pPr>
            <w:r>
              <w:rPr>
                <w:color w:val="AAAAAA"/>
                <w:spacing w:val="5"/>
                <w:sz w:val="23"/>
              </w:rPr>
              <w:t>34</w:t>
            </w:r>
          </w:p>
          <w:p>
            <w:pPr>
              <w:pStyle w:val="10"/>
              <w:spacing w:before="1"/>
              <w:rPr>
                <w:rFonts w:ascii="宋体"/>
                <w:sz w:val="22"/>
              </w:rPr>
            </w:pPr>
          </w:p>
          <w:p>
            <w:pPr>
              <w:pStyle w:val="10"/>
              <w:ind w:left="200"/>
              <w:rPr>
                <w:sz w:val="23"/>
              </w:rPr>
            </w:pPr>
            <w:r>
              <w:rPr>
                <w:color w:val="AAAAAA"/>
                <w:spacing w:val="5"/>
                <w:sz w:val="23"/>
              </w:rPr>
              <w:t>35</w:t>
            </w:r>
          </w:p>
          <w:p>
            <w:pPr>
              <w:pStyle w:val="10"/>
              <w:rPr>
                <w:rFonts w:ascii="宋体"/>
                <w:sz w:val="22"/>
              </w:rPr>
            </w:pPr>
          </w:p>
          <w:p>
            <w:pPr>
              <w:pStyle w:val="10"/>
              <w:spacing w:before="1"/>
              <w:ind w:left="200"/>
              <w:rPr>
                <w:sz w:val="23"/>
              </w:rPr>
            </w:pPr>
            <w:r>
              <w:rPr>
                <w:color w:val="AAAAAA"/>
                <w:spacing w:val="5"/>
                <w:sz w:val="23"/>
              </w:rPr>
              <w:t>36</w:t>
            </w:r>
          </w:p>
          <w:p>
            <w:pPr>
              <w:pStyle w:val="10"/>
              <w:rPr>
                <w:rFonts w:ascii="宋体"/>
                <w:sz w:val="22"/>
              </w:rPr>
            </w:pPr>
          </w:p>
          <w:p>
            <w:pPr>
              <w:pStyle w:val="10"/>
              <w:ind w:left="200"/>
              <w:rPr>
                <w:sz w:val="23"/>
              </w:rPr>
            </w:pPr>
            <w:r>
              <w:rPr>
                <w:color w:val="AAAAAA"/>
                <w:spacing w:val="5"/>
                <w:sz w:val="23"/>
              </w:rPr>
              <w:t>37</w:t>
            </w:r>
          </w:p>
          <w:p>
            <w:pPr>
              <w:pStyle w:val="10"/>
              <w:spacing w:before="1"/>
              <w:rPr>
                <w:rFonts w:ascii="宋体"/>
                <w:sz w:val="22"/>
              </w:rPr>
            </w:pPr>
          </w:p>
          <w:p>
            <w:pPr>
              <w:pStyle w:val="10"/>
              <w:ind w:left="200"/>
              <w:rPr>
                <w:sz w:val="23"/>
              </w:rPr>
            </w:pPr>
            <w:r>
              <w:rPr>
                <w:color w:val="AAAAAA"/>
                <w:spacing w:val="5"/>
                <w:sz w:val="23"/>
              </w:rPr>
              <w:t>38</w:t>
            </w:r>
          </w:p>
          <w:p>
            <w:pPr>
              <w:pStyle w:val="10"/>
              <w:spacing w:before="1"/>
              <w:rPr>
                <w:rFonts w:ascii="宋体"/>
                <w:sz w:val="22"/>
              </w:rPr>
            </w:pPr>
          </w:p>
          <w:p>
            <w:pPr>
              <w:pStyle w:val="10"/>
              <w:ind w:left="200"/>
              <w:rPr>
                <w:sz w:val="23"/>
              </w:rPr>
            </w:pPr>
            <w:r>
              <w:rPr>
                <w:color w:val="AAAAAA"/>
                <w:spacing w:val="5"/>
                <w:sz w:val="23"/>
              </w:rPr>
              <w:t>39</w:t>
            </w:r>
          </w:p>
        </w:tc>
        <w:tc>
          <w:tcPr>
            <w:tcW w:w="7927" w:type="dxa"/>
            <w:tcBorders>
              <w:bottom w:val="single" w:color="CCCCCC" w:sz="6" w:space="0"/>
            </w:tcBorders>
            <w:shd w:val="clear" w:color="auto" w:fill="EDEDED"/>
          </w:tcPr>
          <w:p>
            <w:pPr>
              <w:pStyle w:val="10"/>
              <w:spacing w:before="21" w:line="491" w:lineRule="auto"/>
              <w:ind w:left="119" w:right="2643"/>
              <w:rPr>
                <w:sz w:val="23"/>
              </w:rPr>
            </w:pPr>
            <w:r>
              <w:rPr>
                <w:b/>
                <w:color w:val="C55D09"/>
                <w:sz w:val="23"/>
              </w:rPr>
              <w:t xml:space="preserve">&gt;&gt;&gt; </w:t>
            </w:r>
            <w:r>
              <w:rPr>
                <w:sz w:val="23"/>
              </w:rPr>
              <w:t>ex25</w:t>
            </w:r>
            <w:r>
              <w:rPr>
                <w:color w:val="666666"/>
                <w:sz w:val="23"/>
              </w:rPr>
              <w:t>.</w:t>
            </w:r>
            <w:r>
              <w:rPr>
                <w:sz w:val="23"/>
              </w:rPr>
              <w:t xml:space="preserve">print_last_word(sorted_words) </w:t>
            </w:r>
            <w:r>
              <w:rPr>
                <w:color w:val="2F2F2F"/>
                <w:sz w:val="23"/>
              </w:rPr>
              <w:t>who</w:t>
            </w:r>
          </w:p>
          <w:p>
            <w:pPr>
              <w:pStyle w:val="10"/>
              <w:ind w:left="119"/>
              <w:rPr>
                <w:sz w:val="23"/>
              </w:rPr>
            </w:pPr>
            <w:r>
              <w:rPr>
                <w:b/>
                <w:color w:val="C55D09"/>
                <w:sz w:val="23"/>
              </w:rPr>
              <w:t xml:space="preserve">&gt;&gt;&gt; </w:t>
            </w:r>
            <w:r>
              <w:rPr>
                <w:sz w:val="23"/>
              </w:rPr>
              <w:t>sorted_words</w:t>
            </w:r>
          </w:p>
          <w:p>
            <w:pPr>
              <w:pStyle w:val="10"/>
              <w:spacing w:before="1"/>
              <w:rPr>
                <w:rFonts w:ascii="宋体"/>
                <w:sz w:val="22"/>
              </w:rPr>
            </w:pPr>
          </w:p>
          <w:p>
            <w:pPr>
              <w:pStyle w:val="10"/>
              <w:ind w:left="119"/>
              <w:rPr>
                <w:sz w:val="23"/>
              </w:rPr>
            </w:pPr>
            <w:r>
              <w:rPr>
                <w:color w:val="2F2F2F"/>
                <w:sz w:val="23"/>
              </w:rPr>
              <w:t>['come', 'good', 'things', 'those', 'to', 'wait.']</w:t>
            </w:r>
          </w:p>
          <w:p>
            <w:pPr>
              <w:pStyle w:val="10"/>
              <w:spacing w:before="1"/>
              <w:rPr>
                <w:rFonts w:ascii="宋体"/>
                <w:sz w:val="22"/>
              </w:rPr>
            </w:pPr>
          </w:p>
          <w:p>
            <w:pPr>
              <w:pStyle w:val="10"/>
              <w:ind w:left="119"/>
              <w:rPr>
                <w:sz w:val="23"/>
              </w:rPr>
            </w:pPr>
            <w:r>
              <w:rPr>
                <w:b/>
                <w:color w:val="C55D09"/>
                <w:sz w:val="23"/>
              </w:rPr>
              <w:t xml:space="preserve">&gt;&gt;&gt; </w:t>
            </w:r>
            <w:r>
              <w:rPr>
                <w:sz w:val="23"/>
              </w:rPr>
              <w:t xml:space="preserve">sorted_words </w:t>
            </w:r>
            <w:r>
              <w:rPr>
                <w:color w:val="666666"/>
                <w:sz w:val="23"/>
              </w:rPr>
              <w:t xml:space="preserve">= </w:t>
            </w:r>
            <w:r>
              <w:rPr>
                <w:sz w:val="23"/>
              </w:rPr>
              <w:t>ex25</w:t>
            </w:r>
            <w:r>
              <w:rPr>
                <w:color w:val="666666"/>
                <w:sz w:val="23"/>
              </w:rPr>
              <w:t>.</w:t>
            </w:r>
            <w:r>
              <w:rPr>
                <w:sz w:val="23"/>
              </w:rPr>
              <w:t>sort_sentence(sentence)</w:t>
            </w:r>
          </w:p>
          <w:p>
            <w:pPr>
              <w:pStyle w:val="10"/>
              <w:spacing w:before="1"/>
              <w:rPr>
                <w:rFonts w:ascii="宋体"/>
                <w:sz w:val="22"/>
              </w:rPr>
            </w:pPr>
          </w:p>
          <w:p>
            <w:pPr>
              <w:pStyle w:val="10"/>
              <w:ind w:left="119"/>
              <w:rPr>
                <w:sz w:val="23"/>
              </w:rPr>
            </w:pPr>
            <w:r>
              <w:rPr>
                <w:b/>
                <w:color w:val="C55D09"/>
                <w:sz w:val="23"/>
              </w:rPr>
              <w:t xml:space="preserve">&gt;&gt;&gt; </w:t>
            </w:r>
            <w:r>
              <w:rPr>
                <w:sz w:val="23"/>
              </w:rPr>
              <w:t>sorted_words</w:t>
            </w:r>
          </w:p>
          <w:p>
            <w:pPr>
              <w:pStyle w:val="10"/>
              <w:spacing w:before="1"/>
              <w:rPr>
                <w:rFonts w:ascii="宋体"/>
                <w:sz w:val="22"/>
              </w:rPr>
            </w:pPr>
          </w:p>
          <w:p>
            <w:pPr>
              <w:pStyle w:val="10"/>
              <w:spacing w:line="278" w:lineRule="auto"/>
              <w:ind w:left="119"/>
              <w:rPr>
                <w:sz w:val="23"/>
              </w:rPr>
            </w:pPr>
            <w:r>
              <w:rPr>
                <w:color w:val="2F2F2F"/>
                <w:sz w:val="23"/>
              </w:rPr>
              <w:t>['All', 'come', 'good', 'things', 'those', 'to', 'wait.', 'who']</w:t>
            </w:r>
          </w:p>
          <w:p>
            <w:pPr>
              <w:pStyle w:val="10"/>
              <w:spacing w:before="9"/>
              <w:rPr>
                <w:rFonts w:ascii="宋体"/>
                <w:sz w:val="18"/>
              </w:rPr>
            </w:pPr>
          </w:p>
          <w:p>
            <w:pPr>
              <w:pStyle w:val="10"/>
              <w:ind w:left="119"/>
              <w:rPr>
                <w:sz w:val="23"/>
              </w:rPr>
            </w:pPr>
            <w:r>
              <w:rPr>
                <w:b/>
                <w:color w:val="C55D09"/>
                <w:sz w:val="23"/>
              </w:rPr>
              <w:t xml:space="preserve">&gt;&gt;&gt; </w:t>
            </w:r>
            <w:r>
              <w:rPr>
                <w:sz w:val="23"/>
              </w:rPr>
              <w:t>ex25</w:t>
            </w:r>
            <w:r>
              <w:rPr>
                <w:color w:val="666666"/>
                <w:sz w:val="23"/>
              </w:rPr>
              <w:t>.</w:t>
            </w:r>
            <w:r>
              <w:rPr>
                <w:sz w:val="23"/>
              </w:rPr>
              <w:t>print_first_and_last(sentence)</w:t>
            </w:r>
          </w:p>
          <w:p>
            <w:pPr>
              <w:pStyle w:val="10"/>
              <w:rPr>
                <w:rFonts w:ascii="宋体"/>
                <w:sz w:val="22"/>
              </w:rPr>
            </w:pPr>
          </w:p>
          <w:p>
            <w:pPr>
              <w:pStyle w:val="10"/>
              <w:spacing w:before="1" w:line="491" w:lineRule="auto"/>
              <w:ind w:left="119" w:right="7155"/>
              <w:rPr>
                <w:sz w:val="23"/>
              </w:rPr>
            </w:pPr>
            <w:r>
              <w:rPr>
                <w:color w:val="2F2F2F"/>
                <w:sz w:val="23"/>
              </w:rPr>
              <w:t>All wait.</w:t>
            </w:r>
          </w:p>
          <w:p>
            <w:pPr>
              <w:pStyle w:val="10"/>
              <w:ind w:left="119"/>
              <w:rPr>
                <w:sz w:val="23"/>
              </w:rPr>
            </w:pPr>
            <w:r>
              <w:rPr>
                <w:b/>
                <w:color w:val="C55D09"/>
                <w:sz w:val="23"/>
              </w:rPr>
              <w:t xml:space="preserve">&gt;&gt;&gt; </w:t>
            </w:r>
            <w:r>
              <w:rPr>
                <w:sz w:val="23"/>
              </w:rPr>
              <w:t>ex25</w:t>
            </w:r>
            <w:r>
              <w:rPr>
                <w:color w:val="666666"/>
                <w:sz w:val="23"/>
              </w:rPr>
              <w:t>.</w:t>
            </w:r>
            <w:r>
              <w:rPr>
                <w:sz w:val="23"/>
              </w:rPr>
              <w:t>print_first_and_last_sorted(sentence)</w:t>
            </w:r>
          </w:p>
          <w:p>
            <w:pPr>
              <w:pStyle w:val="10"/>
              <w:rPr>
                <w:rFonts w:ascii="宋体"/>
                <w:sz w:val="22"/>
              </w:rPr>
            </w:pPr>
          </w:p>
          <w:p>
            <w:pPr>
              <w:pStyle w:val="10"/>
              <w:spacing w:before="1" w:line="491" w:lineRule="auto"/>
              <w:ind w:left="119" w:right="7408"/>
              <w:rPr>
                <w:sz w:val="23"/>
              </w:rPr>
            </w:pPr>
            <w:r>
              <w:rPr>
                <w:color w:val="2F2F2F"/>
                <w:sz w:val="23"/>
              </w:rPr>
              <w:t>All who</w:t>
            </w:r>
          </w:p>
          <w:p>
            <w:pPr>
              <w:pStyle w:val="10"/>
              <w:ind w:left="119"/>
              <w:rPr>
                <w:sz w:val="23"/>
              </w:rPr>
            </w:pPr>
            <w:r>
              <w:rPr>
                <w:b/>
                <w:color w:val="C55D09"/>
                <w:sz w:val="23"/>
              </w:rPr>
              <w:t xml:space="preserve">&gt;&gt;&gt; </w:t>
            </w:r>
            <w:r>
              <w:rPr>
                <w:color w:val="666666"/>
                <w:sz w:val="23"/>
              </w:rPr>
              <w:t>^</w:t>
            </w:r>
            <w:r>
              <w:rPr>
                <w:sz w:val="23"/>
              </w:rPr>
              <w:t>D</w:t>
            </w:r>
          </w:p>
          <w:p>
            <w:pPr>
              <w:pStyle w:val="10"/>
              <w:spacing w:before="2"/>
              <w:rPr>
                <w:rFonts w:ascii="宋体"/>
                <w:sz w:val="22"/>
              </w:rPr>
            </w:pPr>
          </w:p>
          <w:p>
            <w:pPr>
              <w:pStyle w:val="10"/>
              <w:spacing w:before="1"/>
              <w:ind w:left="119"/>
              <w:rPr>
                <w:sz w:val="23"/>
              </w:rPr>
            </w:pPr>
            <w:r>
              <w:rPr>
                <w:color w:val="2F2F2F"/>
                <w:w w:val="100"/>
                <w:sz w:val="23"/>
              </w:rPr>
              <w:t>$</w:t>
            </w:r>
          </w:p>
        </w:tc>
      </w:tr>
    </w:tbl>
    <w:p>
      <w:pPr>
        <w:pStyle w:val="5"/>
        <w:rPr>
          <w:sz w:val="20"/>
        </w:rPr>
      </w:pPr>
    </w:p>
    <w:p>
      <w:pPr>
        <w:pStyle w:val="5"/>
        <w:spacing w:before="3"/>
        <w:rPr>
          <w:sz w:val="17"/>
        </w:rPr>
      </w:pPr>
    </w:p>
    <w:p>
      <w:pPr>
        <w:pStyle w:val="5"/>
        <w:ind w:left="1800"/>
      </w:pPr>
      <w:r>
        <w:t>我们来逐行分析一下每一步实现的是什么：</w:t>
      </w:r>
    </w:p>
    <w:p>
      <w:pPr>
        <w:pStyle w:val="5"/>
        <w:spacing w:before="12"/>
        <w:rPr>
          <w:sz w:val="21"/>
        </w:rPr>
      </w:pPr>
    </w:p>
    <w:p>
      <w:pPr>
        <w:pStyle w:val="9"/>
        <w:numPr>
          <w:ilvl w:val="0"/>
          <w:numId w:val="1"/>
        </w:numPr>
        <w:tabs>
          <w:tab w:val="left" w:pos="2520"/>
          <w:tab w:val="left" w:pos="2521"/>
        </w:tabs>
        <w:spacing w:before="89" w:after="0" w:line="240" w:lineRule="auto"/>
        <w:ind w:left="2520" w:right="0" w:hanging="360"/>
        <w:jc w:val="left"/>
        <w:rPr>
          <w:sz w:val="21"/>
        </w:rPr>
      </w:pPr>
      <w:r>
        <w:rPr>
          <w:sz w:val="21"/>
        </w:rPr>
        <w:t xml:space="preserve">在第 </w:t>
      </w:r>
      <w:r>
        <w:rPr>
          <w:rFonts w:ascii="Arial" w:hAnsi="Arial" w:eastAsia="Arial"/>
          <w:sz w:val="21"/>
        </w:rPr>
        <w:t>5</w:t>
      </w:r>
      <w:r>
        <w:rPr>
          <w:rFonts w:ascii="Arial" w:hAnsi="Arial" w:eastAsia="Arial"/>
          <w:spacing w:val="48"/>
          <w:sz w:val="21"/>
        </w:rPr>
        <w:t xml:space="preserve"> </w:t>
      </w:r>
      <w:r>
        <w:rPr>
          <w:spacing w:val="-2"/>
          <w:sz w:val="21"/>
        </w:rPr>
        <w:t>行你将自己的</w:t>
      </w:r>
      <w:r>
        <w:rPr>
          <w:color w:val="444444"/>
          <w:spacing w:val="-45"/>
          <w:sz w:val="21"/>
        </w:rPr>
        <w:t xml:space="preserve"> </w:t>
      </w:r>
      <w:r>
        <w:rPr>
          <w:rFonts w:ascii="Consolas" w:hAnsi="Consolas" w:eastAsia="Consolas"/>
          <w:color w:val="444444"/>
          <w:sz w:val="23"/>
          <w:shd w:val="clear" w:color="auto" w:fill="F1F1F1"/>
        </w:rPr>
        <w:t>ex25.py</w:t>
      </w:r>
      <w:r>
        <w:rPr>
          <w:rFonts w:ascii="Consolas" w:hAnsi="Consolas" w:eastAsia="Consolas"/>
          <w:color w:val="444444"/>
          <w:spacing w:val="-62"/>
          <w:sz w:val="23"/>
        </w:rPr>
        <w:t xml:space="preserve"> </w:t>
      </w:r>
      <w:r>
        <w:rPr>
          <w:spacing w:val="-1"/>
          <w:sz w:val="21"/>
        </w:rPr>
        <w:t xml:space="preserve">执行了 </w:t>
      </w:r>
      <w:r>
        <w:rPr>
          <w:rFonts w:ascii="Arial" w:hAnsi="Arial" w:eastAsia="Arial"/>
          <w:spacing w:val="-6"/>
          <w:sz w:val="21"/>
        </w:rPr>
        <w:t>import</w:t>
      </w:r>
      <w:r>
        <w:rPr>
          <w:spacing w:val="-3"/>
          <w:sz w:val="21"/>
        </w:rPr>
        <w:t xml:space="preserve">，和你做过的其它 </w:t>
      </w:r>
      <w:r>
        <w:rPr>
          <w:rFonts w:ascii="Arial" w:hAnsi="Arial" w:eastAsia="Arial"/>
          <w:sz w:val="21"/>
        </w:rPr>
        <w:t>import</w:t>
      </w:r>
      <w:r>
        <w:rPr>
          <w:rFonts w:ascii="Arial" w:hAnsi="Arial" w:eastAsia="Arial"/>
          <w:spacing w:val="48"/>
          <w:sz w:val="21"/>
        </w:rPr>
        <w:t xml:space="preserve"> </w:t>
      </w:r>
      <w:r>
        <w:rPr>
          <w:spacing w:val="-9"/>
          <w:sz w:val="21"/>
        </w:rPr>
        <w:t>一样。在</w:t>
      </w:r>
    </w:p>
    <w:p>
      <w:pPr>
        <w:spacing w:before="84" w:line="316" w:lineRule="auto"/>
        <w:ind w:left="2520" w:right="416" w:firstLine="0"/>
        <w:jc w:val="left"/>
        <w:rPr>
          <w:rFonts w:hint="eastAsia" w:ascii="宋体" w:hAnsi="宋体" w:eastAsia="宋体"/>
          <w:sz w:val="21"/>
        </w:rPr>
      </w:pPr>
      <w:r>
        <w:rPr>
          <w:rFonts w:ascii="Arial" w:hAnsi="Arial" w:eastAsia="Arial"/>
          <w:sz w:val="21"/>
        </w:rPr>
        <w:t>import</w:t>
      </w:r>
      <w:r>
        <w:rPr>
          <w:rFonts w:ascii="Arial" w:hAnsi="Arial" w:eastAsia="Arial"/>
          <w:spacing w:val="56"/>
          <w:sz w:val="21"/>
        </w:rPr>
        <w:t xml:space="preserve"> </w:t>
      </w:r>
      <w:r>
        <w:rPr>
          <w:rFonts w:hint="eastAsia" w:ascii="宋体" w:hAnsi="宋体" w:eastAsia="宋体"/>
          <w:spacing w:val="-8"/>
          <w:sz w:val="21"/>
        </w:rPr>
        <w:t xml:space="preserve">的时候你不需要加 </w:t>
      </w:r>
      <w:r>
        <w:rPr>
          <w:color w:val="444444"/>
          <w:sz w:val="23"/>
          <w:shd w:val="clear" w:color="auto" w:fill="F1F1F1"/>
        </w:rPr>
        <w:t>.py</w:t>
      </w:r>
      <w:r>
        <w:rPr>
          <w:color w:val="444444"/>
          <w:spacing w:val="-65"/>
          <w:sz w:val="23"/>
        </w:rPr>
        <w:t xml:space="preserve"> </w:t>
      </w:r>
      <w:r>
        <w:rPr>
          <w:rFonts w:hint="eastAsia" w:ascii="宋体" w:hAnsi="宋体" w:eastAsia="宋体"/>
          <w:spacing w:val="-7"/>
          <w:sz w:val="21"/>
        </w:rPr>
        <w:t xml:space="preserve">后缀。这个过程里，你把 </w:t>
      </w:r>
      <w:r>
        <w:rPr>
          <w:color w:val="444444"/>
          <w:sz w:val="23"/>
          <w:shd w:val="clear" w:color="auto" w:fill="F1F1F1"/>
        </w:rPr>
        <w:t>ex25.py</w:t>
      </w:r>
      <w:r>
        <w:rPr>
          <w:color w:val="444444"/>
          <w:spacing w:val="-57"/>
          <w:sz w:val="23"/>
        </w:rPr>
        <w:t xml:space="preserve"> </w:t>
      </w:r>
      <w:r>
        <w:rPr>
          <w:rFonts w:hint="eastAsia" w:ascii="宋体" w:hAnsi="宋体" w:eastAsia="宋体"/>
          <w:spacing w:val="-3"/>
          <w:sz w:val="21"/>
        </w:rPr>
        <w:t>当做了一个</w:t>
      </w:r>
      <w:r>
        <w:rPr>
          <w:rFonts w:ascii="Arial" w:hAnsi="Arial" w:eastAsia="Arial"/>
          <w:sz w:val="21"/>
        </w:rPr>
        <w:t>“</w:t>
      </w:r>
      <w:r>
        <w:rPr>
          <w:rFonts w:hint="eastAsia" w:ascii="宋体" w:hAnsi="宋体" w:eastAsia="宋体"/>
          <w:sz w:val="21"/>
        </w:rPr>
        <w:t>模组</w:t>
      </w:r>
      <w:r>
        <w:rPr>
          <w:rFonts w:ascii="Arial" w:hAnsi="Arial" w:eastAsia="Arial"/>
          <w:sz w:val="21"/>
        </w:rPr>
        <w:t>(module)”</w:t>
      </w:r>
      <w:r>
        <w:rPr>
          <w:rFonts w:hint="eastAsia" w:ascii="宋体" w:hAnsi="宋体" w:eastAsia="宋体"/>
          <w:spacing w:val="-3"/>
          <w:sz w:val="21"/>
        </w:rPr>
        <w:t>来使用，你在这个模组里定义的函数也可以直接调用出来。</w:t>
      </w:r>
    </w:p>
    <w:p>
      <w:pPr>
        <w:pStyle w:val="9"/>
        <w:numPr>
          <w:ilvl w:val="0"/>
          <w:numId w:val="1"/>
        </w:numPr>
        <w:tabs>
          <w:tab w:val="left" w:pos="2520"/>
          <w:tab w:val="left" w:pos="2521"/>
        </w:tabs>
        <w:spacing w:before="0" w:after="0" w:line="240" w:lineRule="auto"/>
        <w:ind w:left="2520" w:right="0" w:hanging="360"/>
        <w:jc w:val="left"/>
        <w:rPr>
          <w:sz w:val="21"/>
        </w:rPr>
      </w:pPr>
      <w:r>
        <w:rPr>
          <w:spacing w:val="-1"/>
          <w:sz w:val="21"/>
        </w:rPr>
        <w:t xml:space="preserve">第 </w:t>
      </w:r>
      <w:r>
        <w:rPr>
          <w:rFonts w:ascii="Arial" w:hAnsi="Arial" w:eastAsia="Arial"/>
          <w:sz w:val="21"/>
        </w:rPr>
        <w:t>6</w:t>
      </w:r>
      <w:r>
        <w:rPr>
          <w:rFonts w:ascii="Arial" w:hAnsi="Arial" w:eastAsia="Arial"/>
          <w:spacing w:val="45"/>
          <w:sz w:val="21"/>
        </w:rPr>
        <w:t xml:space="preserve"> </w:t>
      </w:r>
      <w:r>
        <w:rPr>
          <w:spacing w:val="-3"/>
          <w:sz w:val="21"/>
        </w:rPr>
        <w:t>行你创建了一个用来处理的</w:t>
      </w:r>
      <w:r>
        <w:rPr>
          <w:rFonts w:ascii="Arial" w:hAnsi="Arial" w:eastAsia="Arial"/>
          <w:spacing w:val="-4"/>
          <w:sz w:val="21"/>
        </w:rPr>
        <w:t>“</w:t>
      </w:r>
      <w:r>
        <w:rPr>
          <w:sz w:val="21"/>
        </w:rPr>
        <w:t>句子</w:t>
      </w:r>
      <w:r>
        <w:rPr>
          <w:rFonts w:ascii="Arial" w:hAnsi="Arial" w:eastAsia="Arial"/>
          <w:sz w:val="21"/>
        </w:rPr>
        <w:t>(sentence)”</w:t>
      </w:r>
      <w:r>
        <w:rPr>
          <w:sz w:val="21"/>
        </w:rPr>
        <w:t>。</w:t>
      </w:r>
    </w:p>
    <w:p>
      <w:pPr>
        <w:pStyle w:val="9"/>
        <w:numPr>
          <w:ilvl w:val="0"/>
          <w:numId w:val="1"/>
        </w:numPr>
        <w:tabs>
          <w:tab w:val="left" w:pos="2520"/>
          <w:tab w:val="left" w:pos="2521"/>
        </w:tabs>
        <w:spacing w:before="87" w:after="0" w:line="240" w:lineRule="auto"/>
        <w:ind w:left="2520" w:right="0" w:hanging="360"/>
        <w:jc w:val="left"/>
        <w:rPr>
          <w:rFonts w:ascii="Arial" w:hAnsi="Arial" w:eastAsia="Arial"/>
          <w:sz w:val="21"/>
        </w:rPr>
      </w:pPr>
      <w:r>
        <w:rPr>
          <w:spacing w:val="1"/>
          <w:sz w:val="21"/>
        </w:rPr>
        <w:t xml:space="preserve">第 </w:t>
      </w:r>
      <w:r>
        <w:rPr>
          <w:rFonts w:ascii="Arial" w:hAnsi="Arial" w:eastAsia="Arial"/>
          <w:sz w:val="21"/>
        </w:rPr>
        <w:t>7</w:t>
      </w:r>
      <w:r>
        <w:rPr>
          <w:rFonts w:ascii="Arial" w:hAnsi="Arial" w:eastAsia="Arial"/>
          <w:spacing w:val="51"/>
          <w:sz w:val="21"/>
        </w:rPr>
        <w:t xml:space="preserve"> </w:t>
      </w:r>
      <w:r>
        <w:rPr>
          <w:sz w:val="21"/>
        </w:rPr>
        <w:t>行你使用</w:t>
      </w:r>
      <w:r>
        <w:rPr>
          <w:color w:val="444444"/>
          <w:spacing w:val="-44"/>
          <w:sz w:val="21"/>
        </w:rPr>
        <w:t xml:space="preserve"> </w:t>
      </w:r>
      <w:r>
        <w:rPr>
          <w:rFonts w:ascii="Consolas" w:hAnsi="Consolas" w:eastAsia="Consolas"/>
          <w:color w:val="444444"/>
          <w:sz w:val="23"/>
          <w:shd w:val="clear" w:color="auto" w:fill="F1F1F1"/>
        </w:rPr>
        <w:t>ex25</w:t>
      </w:r>
      <w:r>
        <w:rPr>
          <w:rFonts w:ascii="Consolas" w:hAnsi="Consolas" w:eastAsia="Consolas"/>
          <w:color w:val="444444"/>
          <w:spacing w:val="-63"/>
          <w:sz w:val="23"/>
        </w:rPr>
        <w:t xml:space="preserve"> </w:t>
      </w:r>
      <w:r>
        <w:rPr>
          <w:spacing w:val="-3"/>
          <w:sz w:val="21"/>
        </w:rPr>
        <w:t>调用你的第一个函数</w:t>
      </w:r>
      <w:r>
        <w:rPr>
          <w:color w:val="444444"/>
          <w:spacing w:val="-47"/>
          <w:sz w:val="21"/>
        </w:rPr>
        <w:t xml:space="preserve"> </w:t>
      </w:r>
      <w:r>
        <w:rPr>
          <w:rFonts w:ascii="Consolas" w:hAnsi="Consolas" w:eastAsia="Consolas"/>
          <w:color w:val="444444"/>
          <w:sz w:val="23"/>
          <w:shd w:val="clear" w:color="auto" w:fill="F1F1F1"/>
        </w:rPr>
        <w:t>ex25.break_words</w:t>
      </w:r>
      <w:r>
        <w:rPr>
          <w:spacing w:val="-2"/>
          <w:sz w:val="21"/>
        </w:rPr>
        <w:t>。其中的</w:t>
      </w:r>
      <w:r>
        <w:rPr>
          <w:color w:val="444444"/>
          <w:spacing w:val="-44"/>
          <w:sz w:val="21"/>
        </w:rPr>
        <w:t xml:space="preserve"> </w:t>
      </w:r>
      <w:r>
        <w:rPr>
          <w:rFonts w:ascii="Consolas" w:hAnsi="Consolas" w:eastAsia="Consolas"/>
          <w:color w:val="444444"/>
          <w:sz w:val="23"/>
          <w:shd w:val="clear" w:color="auto" w:fill="F1F1F1"/>
        </w:rPr>
        <w:t>.</w:t>
      </w:r>
      <w:r>
        <w:rPr>
          <w:rFonts w:ascii="Consolas" w:hAnsi="Consolas" w:eastAsia="Consolas"/>
          <w:color w:val="444444"/>
          <w:spacing w:val="-63"/>
          <w:sz w:val="23"/>
        </w:rPr>
        <w:t xml:space="preserve"> </w:t>
      </w:r>
      <w:r>
        <w:rPr>
          <w:rFonts w:ascii="Arial" w:hAnsi="Arial" w:eastAsia="Arial"/>
          <w:sz w:val="21"/>
        </w:rPr>
        <w:t>(dot,</w:t>
      </w:r>
    </w:p>
    <w:p>
      <w:pPr>
        <w:spacing w:before="85"/>
        <w:ind w:left="2520" w:right="0" w:firstLine="0"/>
        <w:jc w:val="left"/>
        <w:rPr>
          <w:rFonts w:hint="eastAsia" w:ascii="宋体" w:hAnsi="宋体" w:eastAsia="宋体"/>
          <w:sz w:val="21"/>
        </w:rPr>
      </w:pPr>
      <w:r>
        <w:rPr>
          <w:rFonts w:ascii="Arial" w:hAnsi="Arial" w:eastAsia="Arial"/>
          <w:sz w:val="21"/>
        </w:rPr>
        <w:t>period)</w:t>
      </w:r>
      <w:r>
        <w:rPr>
          <w:rFonts w:hint="eastAsia" w:ascii="宋体" w:hAnsi="宋体" w:eastAsia="宋体"/>
          <w:spacing w:val="-3"/>
          <w:sz w:val="21"/>
        </w:rPr>
        <w:t xml:space="preserve">符号可以告诉 </w:t>
      </w:r>
      <w:r>
        <w:rPr>
          <w:rFonts w:ascii="Arial" w:hAnsi="Arial" w:eastAsia="Arial"/>
          <w:sz w:val="21"/>
        </w:rPr>
        <w:t>Python</w:t>
      </w:r>
      <w:r>
        <w:rPr>
          <w:rFonts w:hint="eastAsia" w:ascii="宋体" w:hAnsi="宋体" w:eastAsia="宋体"/>
          <w:sz w:val="21"/>
        </w:rPr>
        <w:t>：</w:t>
      </w:r>
      <w:r>
        <w:rPr>
          <w:rFonts w:ascii="Arial" w:hAnsi="Arial" w:eastAsia="Arial"/>
          <w:sz w:val="21"/>
        </w:rPr>
        <w:t>“</w:t>
      </w:r>
      <w:r>
        <w:rPr>
          <w:rFonts w:hint="eastAsia" w:ascii="宋体" w:hAnsi="宋体" w:eastAsia="宋体"/>
          <w:spacing w:val="-9"/>
          <w:sz w:val="21"/>
        </w:rPr>
        <w:t xml:space="preserve">嗨，我要运行 </w:t>
      </w:r>
      <w:r>
        <w:rPr>
          <w:color w:val="444444"/>
          <w:sz w:val="23"/>
          <w:shd w:val="clear" w:color="auto" w:fill="F1F1F1"/>
        </w:rPr>
        <w:t>ex25</w:t>
      </w:r>
      <w:r>
        <w:rPr>
          <w:color w:val="444444"/>
          <w:spacing w:val="-65"/>
          <w:sz w:val="23"/>
        </w:rPr>
        <w:t xml:space="preserve"> </w:t>
      </w:r>
      <w:r>
        <w:rPr>
          <w:rFonts w:hint="eastAsia" w:ascii="宋体" w:hAnsi="宋体" w:eastAsia="宋体"/>
          <w:spacing w:val="-2"/>
          <w:sz w:val="21"/>
        </w:rPr>
        <w:t>里的哪个个叫</w:t>
      </w:r>
    </w:p>
    <w:p>
      <w:pPr>
        <w:spacing w:before="84"/>
        <w:ind w:left="2520" w:right="0" w:firstLine="0"/>
        <w:jc w:val="left"/>
        <w:rPr>
          <w:rFonts w:ascii="Arial" w:hAnsi="Arial" w:eastAsia="Arial"/>
          <w:sz w:val="21"/>
        </w:rPr>
      </w:pPr>
      <w:r>
        <w:rPr>
          <w:color w:val="444444"/>
          <w:sz w:val="23"/>
          <w:shd w:val="clear" w:color="auto" w:fill="F1F1F1"/>
        </w:rPr>
        <w:t>break_words</w:t>
      </w:r>
      <w:r>
        <w:rPr>
          <w:color w:val="444444"/>
          <w:spacing w:val="-65"/>
          <w:sz w:val="23"/>
        </w:rPr>
        <w:t xml:space="preserve"> </w:t>
      </w:r>
      <w:r>
        <w:rPr>
          <w:rFonts w:hint="eastAsia" w:ascii="宋体" w:hAnsi="宋体" w:eastAsia="宋体"/>
          <w:spacing w:val="-3"/>
          <w:sz w:val="21"/>
        </w:rPr>
        <w:t>的函数！</w:t>
      </w:r>
      <w:r>
        <w:rPr>
          <w:rFonts w:ascii="Arial" w:hAnsi="Arial" w:eastAsia="Arial"/>
          <w:sz w:val="21"/>
        </w:rPr>
        <w:t>”</w:t>
      </w:r>
    </w:p>
    <w:p>
      <w:pPr>
        <w:pStyle w:val="9"/>
        <w:numPr>
          <w:ilvl w:val="0"/>
          <w:numId w:val="1"/>
        </w:numPr>
        <w:tabs>
          <w:tab w:val="left" w:pos="2520"/>
          <w:tab w:val="left" w:pos="2521"/>
        </w:tabs>
        <w:spacing w:before="87" w:after="0" w:line="316" w:lineRule="auto"/>
        <w:ind w:left="2520" w:right="142" w:hanging="360"/>
        <w:jc w:val="left"/>
        <w:rPr>
          <w:sz w:val="21"/>
        </w:rPr>
      </w:pPr>
      <w:r>
        <w:rPr>
          <w:spacing w:val="1"/>
          <w:sz w:val="21"/>
        </w:rPr>
        <w:t xml:space="preserve">第 </w:t>
      </w:r>
      <w:r>
        <w:rPr>
          <w:rFonts w:ascii="Arial" w:hAnsi="Arial" w:eastAsia="Arial"/>
          <w:sz w:val="21"/>
        </w:rPr>
        <w:t>8</w:t>
      </w:r>
      <w:r>
        <w:rPr>
          <w:rFonts w:ascii="Arial" w:hAnsi="Arial" w:eastAsia="Arial"/>
          <w:spacing w:val="49"/>
          <w:sz w:val="21"/>
        </w:rPr>
        <w:t xml:space="preserve"> </w:t>
      </w:r>
      <w:r>
        <w:rPr>
          <w:spacing w:val="-2"/>
          <w:sz w:val="21"/>
        </w:rPr>
        <w:t>行我们只是输入</w:t>
      </w:r>
      <w:r>
        <w:rPr>
          <w:color w:val="444444"/>
          <w:spacing w:val="-44"/>
          <w:sz w:val="21"/>
        </w:rPr>
        <w:t xml:space="preserve"> </w:t>
      </w:r>
      <w:r>
        <w:rPr>
          <w:rFonts w:ascii="Consolas" w:hAnsi="Consolas" w:eastAsia="Consolas"/>
          <w:color w:val="444444"/>
          <w:spacing w:val="-11"/>
          <w:sz w:val="23"/>
          <w:shd w:val="clear" w:color="auto" w:fill="F1F1F1"/>
        </w:rPr>
        <w:t>words</w:t>
      </w:r>
      <w:r>
        <w:rPr>
          <w:spacing w:val="-3"/>
          <w:sz w:val="21"/>
        </w:rPr>
        <w:t xml:space="preserve">，而 </w:t>
      </w:r>
      <w:r>
        <w:rPr>
          <w:rFonts w:ascii="Arial" w:hAnsi="Arial" w:eastAsia="Arial"/>
          <w:sz w:val="21"/>
        </w:rPr>
        <w:t>python</w:t>
      </w:r>
      <w:r>
        <w:rPr>
          <w:rFonts w:ascii="Arial" w:hAnsi="Arial" w:eastAsia="Arial"/>
          <w:spacing w:val="50"/>
          <w:sz w:val="21"/>
        </w:rPr>
        <w:t xml:space="preserve"> </w:t>
      </w:r>
      <w:r>
        <w:rPr>
          <w:sz w:val="21"/>
        </w:rPr>
        <w:t xml:space="preserve">将在第 </w:t>
      </w:r>
      <w:r>
        <w:rPr>
          <w:rFonts w:ascii="Arial" w:hAnsi="Arial" w:eastAsia="Arial"/>
          <w:sz w:val="21"/>
        </w:rPr>
        <w:t>9</w:t>
      </w:r>
      <w:r>
        <w:rPr>
          <w:rFonts w:ascii="Arial" w:hAnsi="Arial" w:eastAsia="Arial"/>
          <w:spacing w:val="50"/>
          <w:sz w:val="21"/>
        </w:rPr>
        <w:t xml:space="preserve"> </w:t>
      </w:r>
      <w:r>
        <w:rPr>
          <w:spacing w:val="-3"/>
          <w:sz w:val="21"/>
        </w:rPr>
        <w:t>行打印出这个变量里边有什么。</w:t>
      </w:r>
      <w:r>
        <w:rPr>
          <w:spacing w:val="-12"/>
          <w:w w:val="100"/>
          <w:sz w:val="21"/>
        </w:rPr>
        <w:t>看上去可能会觉得奇怪，不过这其实是一个</w:t>
      </w:r>
      <w:r>
        <w:rPr>
          <w:rFonts w:ascii="Arial" w:hAnsi="Arial" w:eastAsia="Arial"/>
          <w:spacing w:val="-4"/>
          <w:w w:val="100"/>
          <w:sz w:val="21"/>
        </w:rPr>
        <w:t>“</w:t>
      </w:r>
      <w:r>
        <w:rPr>
          <w:w w:val="100"/>
          <w:sz w:val="21"/>
        </w:rPr>
        <w:t>列表</w:t>
      </w:r>
      <w:r>
        <w:rPr>
          <w:rFonts w:ascii="Arial" w:hAnsi="Arial" w:eastAsia="Arial"/>
          <w:spacing w:val="-4"/>
          <w:w w:val="100"/>
          <w:sz w:val="21"/>
        </w:rPr>
        <w:t>(</w:t>
      </w:r>
      <w:r>
        <w:rPr>
          <w:rFonts w:ascii="Arial" w:hAnsi="Arial" w:eastAsia="Arial"/>
          <w:w w:val="100"/>
          <w:sz w:val="21"/>
        </w:rPr>
        <w:t>l</w:t>
      </w:r>
      <w:r>
        <w:rPr>
          <w:rFonts w:ascii="Arial" w:hAnsi="Arial" w:eastAsia="Arial"/>
          <w:spacing w:val="-2"/>
          <w:w w:val="100"/>
          <w:sz w:val="21"/>
        </w:rPr>
        <w:t>i</w:t>
      </w:r>
      <w:r>
        <w:rPr>
          <w:rFonts w:ascii="Arial" w:hAnsi="Arial" w:eastAsia="Arial"/>
          <w:w w:val="100"/>
          <w:sz w:val="21"/>
        </w:rPr>
        <w:t>s</w:t>
      </w:r>
      <w:r>
        <w:rPr>
          <w:rFonts w:ascii="Arial" w:hAnsi="Arial" w:eastAsia="Arial"/>
          <w:spacing w:val="-2"/>
          <w:w w:val="100"/>
          <w:sz w:val="21"/>
        </w:rPr>
        <w:t>t</w:t>
      </w:r>
      <w:r>
        <w:rPr>
          <w:rFonts w:ascii="Arial" w:hAnsi="Arial" w:eastAsia="Arial"/>
          <w:spacing w:val="-1"/>
          <w:w w:val="100"/>
          <w:sz w:val="21"/>
        </w:rPr>
        <w:t>)”</w:t>
      </w:r>
      <w:r>
        <w:rPr>
          <w:spacing w:val="-12"/>
          <w:w w:val="100"/>
          <w:sz w:val="21"/>
        </w:rPr>
        <w:t>，你会在后面的章节中学到它。</w:t>
      </w:r>
    </w:p>
    <w:p>
      <w:pPr>
        <w:pStyle w:val="9"/>
        <w:numPr>
          <w:ilvl w:val="0"/>
          <w:numId w:val="1"/>
        </w:numPr>
        <w:tabs>
          <w:tab w:val="left" w:pos="2520"/>
          <w:tab w:val="left" w:pos="2521"/>
        </w:tabs>
        <w:spacing w:before="0" w:after="0" w:line="269" w:lineRule="exact"/>
        <w:ind w:left="2520" w:right="0" w:hanging="360"/>
        <w:jc w:val="left"/>
        <w:rPr>
          <w:sz w:val="21"/>
        </w:rPr>
      </w:pPr>
      <w:r>
        <w:rPr>
          <w:rFonts w:ascii="Arial" w:hAnsi="Arial" w:eastAsia="Arial"/>
          <w:spacing w:val="-4"/>
          <w:sz w:val="21"/>
        </w:rPr>
        <w:t>10-11</w:t>
      </w:r>
      <w:r>
        <w:rPr>
          <w:rFonts w:ascii="Arial" w:hAnsi="Arial" w:eastAsia="Arial"/>
          <w:spacing w:val="46"/>
          <w:sz w:val="21"/>
        </w:rPr>
        <w:t xml:space="preserve"> </w:t>
      </w:r>
      <w:r>
        <w:rPr>
          <w:spacing w:val="-1"/>
          <w:sz w:val="21"/>
        </w:rPr>
        <w:t>行我们使用</w:t>
      </w:r>
      <w:r>
        <w:rPr>
          <w:color w:val="444444"/>
          <w:spacing w:val="-48"/>
          <w:sz w:val="21"/>
        </w:rPr>
        <w:t xml:space="preserve"> </w:t>
      </w:r>
      <w:r>
        <w:rPr>
          <w:rFonts w:ascii="Consolas" w:hAnsi="Consolas" w:eastAsia="Consolas"/>
          <w:color w:val="444444"/>
          <w:sz w:val="23"/>
          <w:shd w:val="clear" w:color="auto" w:fill="F1F1F1"/>
        </w:rPr>
        <w:t>ex25.sort_words</w:t>
      </w:r>
      <w:r>
        <w:rPr>
          <w:rFonts w:ascii="Consolas" w:hAnsi="Consolas" w:eastAsia="Consolas"/>
          <w:color w:val="444444"/>
          <w:spacing w:val="-62"/>
          <w:sz w:val="23"/>
        </w:rPr>
        <w:t xml:space="preserve"> </w:t>
      </w:r>
      <w:r>
        <w:rPr>
          <w:spacing w:val="-3"/>
          <w:sz w:val="21"/>
        </w:rPr>
        <w:t>来得到一个排序过的句子。</w:t>
      </w:r>
    </w:p>
    <w:p>
      <w:pPr>
        <w:spacing w:after="0" w:line="269" w:lineRule="exact"/>
        <w:jc w:val="left"/>
        <w:rPr>
          <w:sz w:val="21"/>
        </w:rPr>
        <w:sectPr>
          <w:pgSz w:w="11910" w:h="16840"/>
          <w:pgMar w:top="1420" w:right="1440" w:bottom="1300" w:left="0" w:header="0" w:footer="1040" w:gutter="0"/>
        </w:sectPr>
      </w:pPr>
    </w:p>
    <w:p>
      <w:pPr>
        <w:pStyle w:val="9"/>
        <w:numPr>
          <w:ilvl w:val="0"/>
          <w:numId w:val="1"/>
        </w:numPr>
        <w:tabs>
          <w:tab w:val="left" w:pos="2520"/>
          <w:tab w:val="left" w:pos="2521"/>
        </w:tabs>
        <w:spacing w:before="67" w:after="0" w:line="240" w:lineRule="auto"/>
        <w:ind w:left="2520" w:right="0" w:hanging="360"/>
        <w:jc w:val="left"/>
        <w:rPr>
          <w:sz w:val="21"/>
        </w:rPr>
      </w:pPr>
      <w:r>
        <w:rPr>
          <w:rFonts w:ascii="Arial" w:hAnsi="Arial" w:eastAsia="Arial"/>
          <w:sz w:val="21"/>
        </w:rPr>
        <w:t>13-16</w:t>
      </w:r>
      <w:r>
        <w:rPr>
          <w:rFonts w:ascii="Arial" w:hAnsi="Arial" w:eastAsia="Arial"/>
          <w:spacing w:val="44"/>
          <w:sz w:val="21"/>
        </w:rPr>
        <w:t xml:space="preserve"> </w:t>
      </w:r>
      <w:r>
        <w:rPr>
          <w:spacing w:val="-2"/>
          <w:sz w:val="21"/>
        </w:rPr>
        <w:t>行我们使</w:t>
      </w:r>
    </w:p>
    <w:p>
      <w:pPr>
        <w:spacing w:before="84" w:line="319" w:lineRule="auto"/>
        <w:ind w:left="2520" w:right="482" w:firstLine="0"/>
        <w:jc w:val="left"/>
        <w:rPr>
          <w:rFonts w:hint="eastAsia" w:ascii="宋体" w:eastAsia="宋体"/>
          <w:sz w:val="21"/>
        </w:rPr>
      </w:pPr>
      <w:r>
        <w:rPr>
          <w:rFonts w:hint="eastAsia" w:ascii="宋体" w:eastAsia="宋体"/>
          <w:spacing w:val="-16"/>
          <w:sz w:val="21"/>
        </w:rPr>
        <w:t xml:space="preserve">用 </w:t>
      </w:r>
      <w:r>
        <w:rPr>
          <w:color w:val="444444"/>
          <w:sz w:val="23"/>
          <w:shd w:val="clear" w:color="auto" w:fill="F1F1F1"/>
        </w:rPr>
        <w:t>ex25.print_first_word</w:t>
      </w:r>
      <w:r>
        <w:rPr>
          <w:color w:val="444444"/>
          <w:sz w:val="23"/>
        </w:rPr>
        <w:t xml:space="preserve"> </w:t>
      </w:r>
      <w:r>
        <w:rPr>
          <w:rFonts w:hint="eastAsia" w:ascii="宋体" w:eastAsia="宋体"/>
          <w:spacing w:val="-16"/>
          <w:sz w:val="21"/>
        </w:rPr>
        <w:t xml:space="preserve">和 </w:t>
      </w:r>
      <w:r>
        <w:rPr>
          <w:color w:val="444444"/>
          <w:sz w:val="23"/>
          <w:shd w:val="clear" w:color="auto" w:fill="F1F1F1"/>
        </w:rPr>
        <w:t>ex25.print_last_word</w:t>
      </w:r>
      <w:r>
        <w:rPr>
          <w:color w:val="444444"/>
          <w:sz w:val="23"/>
        </w:rPr>
        <w:t xml:space="preserve"> </w:t>
      </w:r>
      <w:r>
        <w:rPr>
          <w:rFonts w:hint="eastAsia" w:ascii="宋体" w:eastAsia="宋体"/>
          <w:spacing w:val="-3"/>
          <w:sz w:val="21"/>
        </w:rPr>
        <w:t>将第一个和最后一个词打印出来。</w:t>
      </w:r>
    </w:p>
    <w:p>
      <w:pPr>
        <w:pStyle w:val="9"/>
        <w:numPr>
          <w:ilvl w:val="0"/>
          <w:numId w:val="1"/>
        </w:numPr>
        <w:tabs>
          <w:tab w:val="left" w:pos="2520"/>
          <w:tab w:val="left" w:pos="2521"/>
        </w:tabs>
        <w:spacing w:before="0" w:after="0" w:line="316" w:lineRule="auto"/>
        <w:ind w:left="2520" w:right="356" w:hanging="360"/>
        <w:jc w:val="left"/>
        <w:rPr>
          <w:sz w:val="21"/>
        </w:rPr>
      </w:pPr>
      <w:r>
        <w:rPr>
          <w:spacing w:val="1"/>
          <w:sz w:val="21"/>
        </w:rPr>
        <w:t xml:space="preserve">第 </w:t>
      </w:r>
      <w:r>
        <w:rPr>
          <w:rFonts w:ascii="Arial" w:hAnsi="Arial" w:eastAsia="Arial"/>
          <w:sz w:val="21"/>
        </w:rPr>
        <w:t>17</w:t>
      </w:r>
      <w:r>
        <w:rPr>
          <w:rFonts w:ascii="Arial" w:hAnsi="Arial" w:eastAsia="Arial"/>
          <w:spacing w:val="48"/>
          <w:sz w:val="21"/>
        </w:rPr>
        <w:t xml:space="preserve"> </w:t>
      </w:r>
      <w:r>
        <w:rPr>
          <w:spacing w:val="-9"/>
          <w:sz w:val="21"/>
        </w:rPr>
        <w:t>行比较有趣。我把</w:t>
      </w:r>
      <w:r>
        <w:rPr>
          <w:color w:val="444444"/>
          <w:spacing w:val="-48"/>
          <w:sz w:val="21"/>
        </w:rPr>
        <w:t xml:space="preserve"> </w:t>
      </w:r>
      <w:r>
        <w:rPr>
          <w:rFonts w:ascii="Consolas" w:hAnsi="Consolas" w:eastAsia="Consolas"/>
          <w:color w:val="444444"/>
          <w:sz w:val="23"/>
          <w:shd w:val="clear" w:color="auto" w:fill="F1F1F1"/>
        </w:rPr>
        <w:t>words</w:t>
      </w:r>
      <w:r>
        <w:rPr>
          <w:rFonts w:ascii="Consolas" w:hAnsi="Consolas" w:eastAsia="Consolas"/>
          <w:color w:val="444444"/>
          <w:spacing w:val="-65"/>
          <w:sz w:val="23"/>
        </w:rPr>
        <w:t xml:space="preserve"> </w:t>
      </w:r>
      <w:r>
        <w:rPr>
          <w:spacing w:val="-3"/>
          <w:sz w:val="21"/>
        </w:rPr>
        <w:t>变量写错成了</w:t>
      </w:r>
      <w:r>
        <w:rPr>
          <w:color w:val="444444"/>
          <w:spacing w:val="-46"/>
          <w:sz w:val="21"/>
        </w:rPr>
        <w:t xml:space="preserve"> </w:t>
      </w:r>
      <w:r>
        <w:rPr>
          <w:rFonts w:ascii="Consolas" w:hAnsi="Consolas" w:eastAsia="Consolas"/>
          <w:color w:val="444444"/>
          <w:spacing w:val="-8"/>
          <w:sz w:val="23"/>
          <w:shd w:val="clear" w:color="auto" w:fill="F1F1F1"/>
        </w:rPr>
        <w:t>wrods</w:t>
      </w:r>
      <w:r>
        <w:rPr>
          <w:spacing w:val="-2"/>
          <w:sz w:val="21"/>
        </w:rPr>
        <w:t xml:space="preserve">，所以 </w:t>
      </w:r>
      <w:r>
        <w:rPr>
          <w:rFonts w:ascii="Arial" w:hAnsi="Arial" w:eastAsia="Arial"/>
          <w:sz w:val="21"/>
        </w:rPr>
        <w:t>python</w:t>
      </w:r>
      <w:r>
        <w:rPr>
          <w:rFonts w:ascii="Arial" w:hAnsi="Arial" w:eastAsia="Arial"/>
          <w:spacing w:val="50"/>
          <w:sz w:val="21"/>
        </w:rPr>
        <w:t xml:space="preserve"> </w:t>
      </w:r>
      <w:r>
        <w:rPr>
          <w:spacing w:val="1"/>
          <w:sz w:val="21"/>
        </w:rPr>
        <w:t xml:space="preserve">在 </w:t>
      </w:r>
      <w:r>
        <w:rPr>
          <w:rFonts w:ascii="Arial" w:hAnsi="Arial" w:eastAsia="Arial"/>
          <w:sz w:val="21"/>
        </w:rPr>
        <w:t>18-20</w:t>
      </w:r>
      <w:r>
        <w:rPr>
          <w:rFonts w:ascii="Arial" w:hAnsi="Arial" w:eastAsia="Arial"/>
          <w:spacing w:val="49"/>
          <w:sz w:val="21"/>
        </w:rPr>
        <w:t xml:space="preserve"> </w:t>
      </w:r>
      <w:r>
        <w:rPr>
          <w:sz w:val="21"/>
        </w:rPr>
        <w:t>行</w:t>
      </w:r>
      <w:r>
        <w:rPr>
          <w:spacing w:val="-3"/>
          <w:sz w:val="21"/>
        </w:rPr>
        <w:t>给了一个错误信息。</w:t>
      </w:r>
    </w:p>
    <w:p>
      <w:pPr>
        <w:pStyle w:val="9"/>
        <w:numPr>
          <w:ilvl w:val="0"/>
          <w:numId w:val="1"/>
        </w:numPr>
        <w:tabs>
          <w:tab w:val="left" w:pos="2520"/>
          <w:tab w:val="left" w:pos="2521"/>
        </w:tabs>
        <w:spacing w:before="0" w:after="0" w:line="316" w:lineRule="auto"/>
        <w:ind w:left="2520" w:right="363" w:hanging="360"/>
        <w:jc w:val="left"/>
        <w:rPr>
          <w:sz w:val="21"/>
        </w:rPr>
      </w:pPr>
      <w:r>
        <w:rPr>
          <w:rFonts w:ascii="Arial" w:hAnsi="Arial" w:eastAsia="Arial"/>
          <w:sz w:val="21"/>
        </w:rPr>
        <w:t>21-22</w:t>
      </w:r>
      <w:r>
        <w:rPr>
          <w:rFonts w:ascii="Arial" w:hAnsi="Arial" w:eastAsia="Arial"/>
          <w:spacing w:val="21"/>
          <w:sz w:val="21"/>
        </w:rPr>
        <w:t xml:space="preserve"> </w:t>
      </w:r>
      <w:r>
        <w:rPr>
          <w:spacing w:val="-3"/>
          <w:sz w:val="21"/>
        </w:rPr>
        <w:t>行我们打印出了修改过的词汇列表。第一个和最后一个单词我们已经打印过了，所以在这里没有再次打印出来。</w:t>
      </w:r>
    </w:p>
    <w:p>
      <w:pPr>
        <w:pStyle w:val="5"/>
        <w:spacing w:before="9"/>
        <w:rPr>
          <w:sz w:val="18"/>
        </w:rPr>
      </w:pPr>
    </w:p>
    <w:p>
      <w:pPr>
        <w:pStyle w:val="5"/>
        <w:ind w:left="1800"/>
      </w:pPr>
      <w:r>
        <w:t>剩下的行你需要自己分析一下，就留作你的加分习题了。</w:t>
      </w:r>
    </w:p>
    <w:p>
      <w:pPr>
        <w:pStyle w:val="5"/>
      </w:pPr>
    </w:p>
    <w:p>
      <w:pPr>
        <w:pStyle w:val="5"/>
        <w:spacing w:before="11"/>
        <w:rPr>
          <w:sz w:val="21"/>
        </w:rPr>
      </w:pPr>
    </w:p>
    <w:p>
      <w:pPr>
        <w:pStyle w:val="3"/>
      </w:pPr>
      <w:bookmarkStart w:id="91" w:name="加分习题"/>
      <w:bookmarkEnd w:id="91"/>
      <w:r>
        <w:rPr>
          <w:color w:val="465157"/>
        </w:rPr>
        <w:t>加分习题</w:t>
      </w:r>
    </w:p>
    <w:p>
      <w:pPr>
        <w:pStyle w:val="5"/>
        <w:spacing w:before="11"/>
        <w:rPr>
          <w:b/>
          <w:sz w:val="35"/>
        </w:rPr>
      </w:pPr>
    </w:p>
    <w:p>
      <w:pPr>
        <w:pStyle w:val="9"/>
        <w:numPr>
          <w:ilvl w:val="0"/>
          <w:numId w:val="44"/>
        </w:numPr>
        <w:tabs>
          <w:tab w:val="left" w:pos="2521"/>
        </w:tabs>
        <w:spacing w:before="1" w:after="0" w:line="312" w:lineRule="auto"/>
        <w:ind w:left="2520" w:right="375" w:hanging="360"/>
        <w:jc w:val="left"/>
        <w:rPr>
          <w:rFonts w:ascii="Arial" w:eastAsia="Arial"/>
          <w:sz w:val="24"/>
        </w:rPr>
      </w:pPr>
      <w:r>
        <w:rPr>
          <w:spacing w:val="-3"/>
          <w:sz w:val="21"/>
        </w:rPr>
        <w:t>研究答案中没有分析过的行，找出它们的来龙去脉。确认自己明白了自己使用的是模组</w:t>
      </w:r>
      <w:r>
        <w:rPr>
          <w:color w:val="444444"/>
          <w:spacing w:val="-48"/>
          <w:sz w:val="21"/>
        </w:rPr>
        <w:t xml:space="preserve"> </w:t>
      </w:r>
      <w:r>
        <w:rPr>
          <w:rFonts w:ascii="Consolas" w:eastAsia="Consolas"/>
          <w:color w:val="444444"/>
          <w:sz w:val="23"/>
          <w:shd w:val="clear" w:color="auto" w:fill="F1F1F1"/>
        </w:rPr>
        <w:t>ex25</w:t>
      </w:r>
      <w:r>
        <w:rPr>
          <w:rFonts w:ascii="Consolas" w:eastAsia="Consolas"/>
          <w:color w:val="444444"/>
          <w:spacing w:val="-66"/>
          <w:sz w:val="23"/>
        </w:rPr>
        <w:t xml:space="preserve"> </w:t>
      </w:r>
      <w:r>
        <w:rPr>
          <w:spacing w:val="-3"/>
          <w:sz w:val="21"/>
        </w:rPr>
        <w:t>中定义的函数。</w:t>
      </w:r>
    </w:p>
    <w:p>
      <w:pPr>
        <w:pStyle w:val="9"/>
        <w:numPr>
          <w:ilvl w:val="0"/>
          <w:numId w:val="44"/>
        </w:numPr>
        <w:tabs>
          <w:tab w:val="left" w:pos="2521"/>
        </w:tabs>
        <w:spacing w:before="7" w:after="0" w:line="314" w:lineRule="auto"/>
        <w:ind w:left="2520" w:right="252" w:hanging="360"/>
        <w:jc w:val="left"/>
        <w:rPr>
          <w:rFonts w:ascii="Arial" w:eastAsia="Arial"/>
          <w:sz w:val="21"/>
        </w:rPr>
      </w:pPr>
      <w:r>
        <w:rPr>
          <w:spacing w:val="-1"/>
          <w:sz w:val="21"/>
        </w:rPr>
        <w:t>试着执行</w:t>
      </w:r>
      <w:r>
        <w:rPr>
          <w:color w:val="444444"/>
          <w:spacing w:val="-30"/>
          <w:sz w:val="21"/>
        </w:rPr>
        <w:t xml:space="preserve"> </w:t>
      </w:r>
      <w:r>
        <w:rPr>
          <w:rFonts w:ascii="Consolas" w:eastAsia="Consolas"/>
          <w:color w:val="444444"/>
          <w:sz w:val="23"/>
          <w:shd w:val="clear" w:color="auto" w:fill="F1F1F1"/>
        </w:rPr>
        <w:t>help(ex25)</w:t>
      </w:r>
      <w:r>
        <w:rPr>
          <w:rFonts w:ascii="Consolas" w:eastAsia="Consolas"/>
          <w:color w:val="444444"/>
          <w:spacing w:val="-48"/>
          <w:sz w:val="23"/>
        </w:rPr>
        <w:t xml:space="preserve"> </w:t>
      </w:r>
      <w:r>
        <w:rPr>
          <w:sz w:val="21"/>
        </w:rPr>
        <w:t>和</w:t>
      </w:r>
      <w:r>
        <w:rPr>
          <w:color w:val="444444"/>
          <w:spacing w:val="-32"/>
          <w:sz w:val="21"/>
        </w:rPr>
        <w:t xml:space="preserve"> </w:t>
      </w:r>
      <w:r>
        <w:rPr>
          <w:rFonts w:ascii="Consolas" w:eastAsia="Consolas"/>
          <w:color w:val="444444"/>
          <w:sz w:val="23"/>
          <w:shd w:val="clear" w:color="auto" w:fill="F1F1F1"/>
        </w:rPr>
        <w:t>help(ex25.break_words)</w:t>
      </w:r>
      <w:r>
        <w:rPr>
          <w:rFonts w:ascii="Consolas" w:eastAsia="Consolas"/>
          <w:color w:val="444444"/>
          <w:spacing w:val="-44"/>
          <w:sz w:val="23"/>
        </w:rPr>
        <w:t xml:space="preserve"> </w:t>
      </w:r>
      <w:r>
        <w:rPr>
          <w:spacing w:val="-3"/>
          <w:sz w:val="21"/>
        </w:rPr>
        <w:t>。这是你得到模组帮助文档的方式。 所谓帮助文档就是你定义函数时放在</w:t>
      </w:r>
      <w:r>
        <w:rPr>
          <w:color w:val="444444"/>
          <w:spacing w:val="-43"/>
          <w:sz w:val="21"/>
        </w:rPr>
        <w:t xml:space="preserve"> </w:t>
      </w:r>
      <w:r>
        <w:rPr>
          <w:rFonts w:ascii="Consolas" w:eastAsia="Consolas"/>
          <w:color w:val="444444"/>
          <w:sz w:val="23"/>
          <w:shd w:val="clear" w:color="auto" w:fill="F1F1F1"/>
        </w:rPr>
        <w:t>"""</w:t>
      </w:r>
      <w:r>
        <w:rPr>
          <w:rFonts w:ascii="Consolas" w:eastAsia="Consolas"/>
          <w:color w:val="444444"/>
          <w:spacing w:val="-66"/>
          <w:sz w:val="23"/>
        </w:rPr>
        <w:t xml:space="preserve"> </w:t>
      </w:r>
      <w:r>
        <w:rPr>
          <w:spacing w:val="-3"/>
          <w:sz w:val="21"/>
        </w:rPr>
        <w:t>之间的东西，它们也被称</w:t>
      </w:r>
      <w:r>
        <w:rPr>
          <w:w w:val="100"/>
          <w:sz w:val="21"/>
        </w:rPr>
        <w:t>作</w:t>
      </w:r>
      <w:r>
        <w:rPr>
          <w:spacing w:val="-48"/>
          <w:sz w:val="21"/>
        </w:rPr>
        <w:t xml:space="preserve"> </w:t>
      </w:r>
      <w:r>
        <w:rPr>
          <w:rFonts w:ascii="Consolas" w:eastAsia="Consolas"/>
          <w:color w:val="444444"/>
          <w:spacing w:val="2"/>
          <w:w w:val="100"/>
          <w:sz w:val="23"/>
          <w:shd w:val="clear" w:color="auto" w:fill="F1F1F1"/>
        </w:rPr>
        <w:t>d</w:t>
      </w:r>
      <w:r>
        <w:rPr>
          <w:rFonts w:ascii="Consolas" w:eastAsia="Consolas"/>
          <w:color w:val="444444"/>
          <w:w w:val="100"/>
          <w:sz w:val="23"/>
          <w:shd w:val="clear" w:color="auto" w:fill="F1F1F1"/>
        </w:rPr>
        <w:t>o</w:t>
      </w:r>
      <w:r>
        <w:rPr>
          <w:rFonts w:ascii="Consolas" w:eastAsia="Consolas"/>
          <w:color w:val="444444"/>
          <w:spacing w:val="3"/>
          <w:w w:val="100"/>
          <w:sz w:val="23"/>
          <w:shd w:val="clear" w:color="auto" w:fill="F1F1F1"/>
        </w:rPr>
        <w:t>c</w:t>
      </w:r>
      <w:r>
        <w:rPr>
          <w:rFonts w:ascii="Consolas" w:eastAsia="Consolas"/>
          <w:color w:val="444444"/>
          <w:w w:val="100"/>
          <w:sz w:val="23"/>
          <w:shd w:val="clear" w:color="auto" w:fill="F1F1F1"/>
        </w:rPr>
        <w:t>u</w:t>
      </w:r>
      <w:r>
        <w:rPr>
          <w:rFonts w:ascii="Consolas" w:eastAsia="Consolas"/>
          <w:color w:val="444444"/>
          <w:spacing w:val="3"/>
          <w:w w:val="100"/>
          <w:sz w:val="23"/>
          <w:shd w:val="clear" w:color="auto" w:fill="F1F1F1"/>
        </w:rPr>
        <w:t>m</w:t>
      </w:r>
      <w:r>
        <w:rPr>
          <w:rFonts w:ascii="Consolas" w:eastAsia="Consolas"/>
          <w:color w:val="444444"/>
          <w:spacing w:val="2"/>
          <w:w w:val="100"/>
          <w:sz w:val="23"/>
          <w:shd w:val="clear" w:color="auto" w:fill="F1F1F1"/>
        </w:rPr>
        <w:t>e</w:t>
      </w:r>
      <w:r>
        <w:rPr>
          <w:rFonts w:ascii="Consolas" w:eastAsia="Consolas"/>
          <w:color w:val="444444"/>
          <w:w w:val="100"/>
          <w:sz w:val="23"/>
          <w:shd w:val="clear" w:color="auto" w:fill="F1F1F1"/>
        </w:rPr>
        <w:t>n</w:t>
      </w:r>
      <w:r>
        <w:rPr>
          <w:rFonts w:ascii="Consolas" w:eastAsia="Consolas"/>
          <w:color w:val="444444"/>
          <w:spacing w:val="3"/>
          <w:w w:val="100"/>
          <w:sz w:val="23"/>
          <w:shd w:val="clear" w:color="auto" w:fill="F1F1F1"/>
        </w:rPr>
        <w:t>t</w:t>
      </w:r>
      <w:r>
        <w:rPr>
          <w:rFonts w:ascii="Consolas" w:eastAsia="Consolas"/>
          <w:color w:val="444444"/>
          <w:w w:val="100"/>
          <w:sz w:val="23"/>
          <w:shd w:val="clear" w:color="auto" w:fill="F1F1F1"/>
        </w:rPr>
        <w:t>a</w:t>
      </w:r>
      <w:r>
        <w:rPr>
          <w:rFonts w:ascii="Consolas" w:eastAsia="Consolas"/>
          <w:color w:val="444444"/>
          <w:spacing w:val="3"/>
          <w:w w:val="100"/>
          <w:sz w:val="23"/>
          <w:shd w:val="clear" w:color="auto" w:fill="F1F1F1"/>
        </w:rPr>
        <w:t>t</w:t>
      </w:r>
      <w:r>
        <w:rPr>
          <w:rFonts w:ascii="Consolas" w:eastAsia="Consolas"/>
          <w:color w:val="444444"/>
          <w:w w:val="100"/>
          <w:sz w:val="23"/>
          <w:shd w:val="clear" w:color="auto" w:fill="F1F1F1"/>
        </w:rPr>
        <w:t>i</w:t>
      </w:r>
      <w:r>
        <w:rPr>
          <w:rFonts w:ascii="Consolas" w:eastAsia="Consolas"/>
          <w:color w:val="444444"/>
          <w:spacing w:val="3"/>
          <w:w w:val="100"/>
          <w:sz w:val="23"/>
          <w:shd w:val="clear" w:color="auto" w:fill="F1F1F1"/>
        </w:rPr>
        <w:t>o</w:t>
      </w:r>
      <w:r>
        <w:rPr>
          <w:rFonts w:ascii="Consolas" w:eastAsia="Consolas"/>
          <w:color w:val="444444"/>
          <w:w w:val="100"/>
          <w:sz w:val="23"/>
          <w:shd w:val="clear" w:color="auto" w:fill="F1F1F1"/>
        </w:rPr>
        <w:t>n</w:t>
      </w:r>
      <w:r>
        <w:rPr>
          <w:rFonts w:ascii="Consolas" w:eastAsia="Consolas"/>
          <w:color w:val="444444"/>
          <w:spacing w:val="5"/>
          <w:sz w:val="23"/>
          <w:shd w:val="clear" w:color="auto" w:fill="F1F1F1"/>
        </w:rPr>
        <w:t xml:space="preserve"> </w:t>
      </w:r>
      <w:r>
        <w:rPr>
          <w:rFonts w:ascii="Consolas" w:eastAsia="Consolas"/>
          <w:color w:val="444444"/>
          <w:w w:val="100"/>
          <w:sz w:val="23"/>
          <w:shd w:val="clear" w:color="auto" w:fill="F1F1F1"/>
        </w:rPr>
        <w:t>c</w:t>
      </w:r>
      <w:r>
        <w:rPr>
          <w:rFonts w:ascii="Consolas" w:eastAsia="Consolas"/>
          <w:color w:val="444444"/>
          <w:spacing w:val="3"/>
          <w:w w:val="100"/>
          <w:sz w:val="23"/>
          <w:shd w:val="clear" w:color="auto" w:fill="F1F1F1"/>
        </w:rPr>
        <w:t>o</w:t>
      </w:r>
      <w:r>
        <w:rPr>
          <w:rFonts w:ascii="Consolas" w:eastAsia="Consolas"/>
          <w:color w:val="444444"/>
          <w:w w:val="100"/>
          <w:sz w:val="23"/>
          <w:shd w:val="clear" w:color="auto" w:fill="F1F1F1"/>
        </w:rPr>
        <w:t>m</w:t>
      </w:r>
      <w:r>
        <w:rPr>
          <w:rFonts w:ascii="Consolas" w:eastAsia="Consolas"/>
          <w:color w:val="444444"/>
          <w:spacing w:val="3"/>
          <w:w w:val="100"/>
          <w:sz w:val="23"/>
          <w:shd w:val="clear" w:color="auto" w:fill="F1F1F1"/>
        </w:rPr>
        <w:t>m</w:t>
      </w:r>
      <w:r>
        <w:rPr>
          <w:rFonts w:ascii="Consolas" w:eastAsia="Consolas"/>
          <w:color w:val="444444"/>
          <w:spacing w:val="2"/>
          <w:w w:val="100"/>
          <w:sz w:val="23"/>
          <w:shd w:val="clear" w:color="auto" w:fill="F1F1F1"/>
        </w:rPr>
        <w:t>e</w:t>
      </w:r>
      <w:r>
        <w:rPr>
          <w:rFonts w:ascii="Consolas" w:eastAsia="Consolas"/>
          <w:color w:val="444444"/>
          <w:w w:val="100"/>
          <w:sz w:val="23"/>
          <w:shd w:val="clear" w:color="auto" w:fill="F1F1F1"/>
        </w:rPr>
        <w:t>n</w:t>
      </w:r>
      <w:r>
        <w:rPr>
          <w:rFonts w:ascii="Consolas" w:eastAsia="Consolas"/>
          <w:color w:val="444444"/>
          <w:spacing w:val="3"/>
          <w:w w:val="100"/>
          <w:sz w:val="23"/>
          <w:shd w:val="clear" w:color="auto" w:fill="F1F1F1"/>
        </w:rPr>
        <w:t>t</w:t>
      </w:r>
      <w:r>
        <w:rPr>
          <w:rFonts w:ascii="Consolas" w:eastAsia="Consolas"/>
          <w:color w:val="444444"/>
          <w:w w:val="100"/>
          <w:sz w:val="23"/>
          <w:shd w:val="clear" w:color="auto" w:fill="F1F1F1"/>
        </w:rPr>
        <w:t>s</w:t>
      </w:r>
      <w:r>
        <w:rPr>
          <w:rFonts w:ascii="Consolas" w:eastAsia="Consolas"/>
          <w:color w:val="444444"/>
          <w:spacing w:val="-68"/>
          <w:sz w:val="23"/>
        </w:rPr>
        <w:t xml:space="preserve"> </w:t>
      </w:r>
      <w:r>
        <w:rPr>
          <w:w w:val="100"/>
          <w:sz w:val="21"/>
        </w:rPr>
        <w:t>（</w:t>
      </w:r>
      <w:r>
        <w:rPr>
          <w:spacing w:val="-3"/>
          <w:w w:val="100"/>
          <w:sz w:val="21"/>
        </w:rPr>
        <w:t>文档注解</w:t>
      </w:r>
      <w:r>
        <w:rPr>
          <w:spacing w:val="-106"/>
          <w:w w:val="100"/>
          <w:sz w:val="21"/>
        </w:rPr>
        <w:t>）</w:t>
      </w:r>
      <w:r>
        <w:rPr>
          <w:spacing w:val="-3"/>
          <w:w w:val="100"/>
          <w:sz w:val="21"/>
        </w:rPr>
        <w:t>，后面你还会看到更多类似的东西。</w:t>
      </w:r>
    </w:p>
    <w:p>
      <w:pPr>
        <w:pStyle w:val="9"/>
        <w:numPr>
          <w:ilvl w:val="0"/>
          <w:numId w:val="44"/>
        </w:numPr>
        <w:tabs>
          <w:tab w:val="left" w:pos="2521"/>
        </w:tabs>
        <w:spacing w:before="6" w:after="0" w:line="240" w:lineRule="auto"/>
        <w:ind w:left="2520" w:right="0" w:hanging="360"/>
        <w:jc w:val="left"/>
        <w:rPr>
          <w:rFonts w:ascii="Arial" w:eastAsia="Arial"/>
          <w:sz w:val="21"/>
        </w:rPr>
      </w:pPr>
      <w:r>
        <w:rPr>
          <w:spacing w:val="-1"/>
          <w:sz w:val="21"/>
        </w:rPr>
        <w:t>重复键入</w:t>
      </w:r>
      <w:r>
        <w:rPr>
          <w:color w:val="444444"/>
          <w:spacing w:val="-48"/>
          <w:sz w:val="21"/>
        </w:rPr>
        <w:t xml:space="preserve"> </w:t>
      </w:r>
      <w:r>
        <w:rPr>
          <w:rFonts w:ascii="Consolas" w:eastAsia="Consolas"/>
          <w:color w:val="444444"/>
          <w:sz w:val="23"/>
          <w:shd w:val="clear" w:color="auto" w:fill="F1F1F1"/>
        </w:rPr>
        <w:t>ex25.</w:t>
      </w:r>
      <w:r>
        <w:rPr>
          <w:rFonts w:ascii="Consolas" w:eastAsia="Consolas"/>
          <w:color w:val="444444"/>
          <w:spacing w:val="-65"/>
          <w:sz w:val="23"/>
        </w:rPr>
        <w:t xml:space="preserve"> </w:t>
      </w:r>
      <w:r>
        <w:rPr>
          <w:spacing w:val="-3"/>
          <w:sz w:val="21"/>
        </w:rPr>
        <w:t>是很烦的一件事情。有一个捷径就是</w:t>
      </w:r>
    </w:p>
    <w:p>
      <w:pPr>
        <w:spacing w:before="85" w:line="316" w:lineRule="auto"/>
        <w:ind w:left="2520" w:right="353" w:firstLine="0"/>
        <w:jc w:val="both"/>
        <w:rPr>
          <w:rFonts w:hint="eastAsia" w:ascii="宋体" w:hAnsi="宋体" w:eastAsia="宋体"/>
          <w:sz w:val="21"/>
        </w:rPr>
      </w:pPr>
      <w:r>
        <w:rPr>
          <w:rFonts w:hint="eastAsia" w:ascii="宋体" w:hAnsi="宋体" w:eastAsia="宋体"/>
          <w:spacing w:val="-23"/>
          <w:sz w:val="21"/>
        </w:rPr>
        <w:t xml:space="preserve">用 </w:t>
      </w:r>
      <w:r>
        <w:rPr>
          <w:color w:val="444444"/>
          <w:sz w:val="23"/>
          <w:shd w:val="clear" w:color="auto" w:fill="F1F1F1"/>
        </w:rPr>
        <w:t>from ex25 import *</w:t>
      </w:r>
      <w:r>
        <w:rPr>
          <w:color w:val="444444"/>
          <w:spacing w:val="-63"/>
          <w:sz w:val="23"/>
        </w:rPr>
        <w:t xml:space="preserve"> </w:t>
      </w:r>
      <w:r>
        <w:rPr>
          <w:rFonts w:hint="eastAsia" w:ascii="宋体" w:hAnsi="宋体" w:eastAsia="宋体"/>
          <w:spacing w:val="-3"/>
          <w:sz w:val="21"/>
        </w:rPr>
        <w:t>的方式导入模组。这相当于说：</w:t>
      </w:r>
      <w:r>
        <w:rPr>
          <w:rFonts w:ascii="Arial" w:hAnsi="Arial" w:eastAsia="Arial"/>
          <w:sz w:val="21"/>
        </w:rPr>
        <w:t>“</w:t>
      </w:r>
      <w:r>
        <w:rPr>
          <w:rFonts w:hint="eastAsia" w:ascii="宋体" w:hAnsi="宋体" w:eastAsia="宋体"/>
          <w:spacing w:val="-1"/>
          <w:sz w:val="21"/>
        </w:rPr>
        <w:t xml:space="preserve">我要把 </w:t>
      </w:r>
      <w:r>
        <w:rPr>
          <w:rFonts w:ascii="Arial" w:hAnsi="Arial" w:eastAsia="Arial"/>
          <w:sz w:val="21"/>
        </w:rPr>
        <w:t xml:space="preserve">ex25 </w:t>
      </w:r>
      <w:r>
        <w:rPr>
          <w:rFonts w:hint="eastAsia" w:ascii="宋体" w:hAnsi="宋体" w:eastAsia="宋体"/>
          <w:spacing w:val="-2"/>
          <w:sz w:val="21"/>
        </w:rPr>
        <w:t>中所有</w:t>
      </w:r>
      <w:r>
        <w:rPr>
          <w:rFonts w:hint="eastAsia" w:ascii="宋体" w:hAnsi="宋体" w:eastAsia="宋体"/>
          <w:spacing w:val="2"/>
          <w:sz w:val="21"/>
        </w:rPr>
        <w:t xml:space="preserve">的东西 </w:t>
      </w:r>
      <w:r>
        <w:rPr>
          <w:rFonts w:ascii="Arial" w:hAnsi="Arial" w:eastAsia="Arial"/>
          <w:sz w:val="21"/>
        </w:rPr>
        <w:t xml:space="preserve">import </w:t>
      </w:r>
      <w:r>
        <w:rPr>
          <w:rFonts w:hint="eastAsia" w:ascii="宋体" w:hAnsi="宋体" w:eastAsia="宋体"/>
          <w:sz w:val="21"/>
        </w:rPr>
        <w:t>进来。</w:t>
      </w:r>
      <w:r>
        <w:rPr>
          <w:rFonts w:ascii="Arial" w:hAnsi="Arial" w:eastAsia="Arial"/>
          <w:spacing w:val="-4"/>
          <w:sz w:val="21"/>
        </w:rPr>
        <w:t>”</w:t>
      </w:r>
      <w:r>
        <w:rPr>
          <w:rFonts w:hint="eastAsia" w:ascii="宋体" w:hAnsi="宋体" w:eastAsia="宋体"/>
          <w:spacing w:val="-3"/>
          <w:sz w:val="21"/>
        </w:rPr>
        <w:t>程序员喜欢说这样的倒装句，开一个新的会话，看看你所有的函数是不是已经在那里了。</w:t>
      </w:r>
    </w:p>
    <w:p>
      <w:pPr>
        <w:pStyle w:val="9"/>
        <w:numPr>
          <w:ilvl w:val="0"/>
          <w:numId w:val="44"/>
        </w:numPr>
        <w:tabs>
          <w:tab w:val="left" w:pos="2521"/>
        </w:tabs>
        <w:spacing w:before="1" w:after="0" w:line="240" w:lineRule="auto"/>
        <w:ind w:left="2520" w:right="0" w:hanging="360"/>
        <w:jc w:val="left"/>
        <w:rPr>
          <w:rFonts w:ascii="Arial" w:eastAsia="Arial"/>
          <w:sz w:val="21"/>
        </w:rPr>
      </w:pPr>
      <w:r>
        <w:rPr>
          <w:spacing w:val="-3"/>
          <w:sz w:val="21"/>
        </w:rPr>
        <w:t>把你脚本里的内容逐行通过</w:t>
      </w:r>
      <w:r>
        <w:rPr>
          <w:color w:val="444444"/>
          <w:spacing w:val="-43"/>
          <w:sz w:val="21"/>
        </w:rPr>
        <w:t xml:space="preserve"> </w:t>
      </w:r>
      <w:r>
        <w:rPr>
          <w:rFonts w:ascii="Consolas" w:eastAsia="Consolas"/>
          <w:color w:val="444444"/>
          <w:sz w:val="23"/>
          <w:shd w:val="clear" w:color="auto" w:fill="F1F1F1"/>
        </w:rPr>
        <w:t>python</w:t>
      </w:r>
      <w:r>
        <w:rPr>
          <w:rFonts w:ascii="Consolas" w:eastAsia="Consolas"/>
          <w:color w:val="444444"/>
          <w:spacing w:val="-60"/>
          <w:sz w:val="23"/>
        </w:rPr>
        <w:t xml:space="preserve"> </w:t>
      </w:r>
      <w:r>
        <w:rPr>
          <w:spacing w:val="-6"/>
          <w:sz w:val="21"/>
        </w:rPr>
        <w:t>编译器执行，看看会是什么样子。你可以执行</w:t>
      </w:r>
    </w:p>
    <w:p>
      <w:pPr>
        <w:spacing w:before="86"/>
        <w:ind w:left="2520" w:right="0" w:firstLine="0"/>
        <w:jc w:val="both"/>
        <w:rPr>
          <w:rFonts w:hint="eastAsia" w:ascii="宋体" w:eastAsia="宋体"/>
          <w:sz w:val="21"/>
        </w:rPr>
      </w:pPr>
      <w:r>
        <w:rPr>
          <w:rFonts w:ascii="Arial" w:eastAsia="Arial"/>
          <w:sz w:val="21"/>
        </w:rPr>
        <w:t xml:space="preserve">CTRL-D (Windows </w:t>
      </w:r>
      <w:r>
        <w:rPr>
          <w:rFonts w:hint="eastAsia" w:ascii="宋体" w:eastAsia="宋体"/>
          <w:sz w:val="21"/>
        </w:rPr>
        <w:t xml:space="preserve">下是 </w:t>
      </w:r>
      <w:r>
        <w:rPr>
          <w:rFonts w:ascii="Arial" w:eastAsia="Arial"/>
          <w:sz w:val="21"/>
        </w:rPr>
        <w:t>CTRL-Z)</w:t>
      </w:r>
      <w:r>
        <w:rPr>
          <w:rFonts w:hint="eastAsia" w:ascii="宋体" w:eastAsia="宋体"/>
          <w:sz w:val="21"/>
        </w:rPr>
        <w:t>来关闭编译器。</w:t>
      </w:r>
    </w:p>
    <w:p>
      <w:pPr>
        <w:spacing w:after="0"/>
        <w:jc w:val="both"/>
        <w:rPr>
          <w:rFonts w:hint="eastAsia" w:ascii="宋体" w:eastAsia="宋体"/>
          <w:sz w:val="21"/>
        </w:rPr>
        <w:sectPr>
          <w:pgSz w:w="11910" w:h="16840"/>
          <w:pgMar w:top="1440" w:right="1440" w:bottom="1380" w:left="0" w:header="0" w:footer="1040" w:gutter="0"/>
        </w:sectPr>
      </w:pPr>
    </w:p>
    <w:p>
      <w:pPr>
        <w:pStyle w:val="2"/>
      </w:pPr>
      <w:bookmarkStart w:id="92" w:name="习题 26: 恭喜你，现在可以考试了！"/>
      <w:bookmarkEnd w:id="92"/>
      <w:r>
        <w:rPr>
          <w:color w:val="111111"/>
        </w:rPr>
        <w:t xml:space="preserve">习题 </w:t>
      </w:r>
      <w:r>
        <w:rPr>
          <w:rFonts w:ascii="Arial" w:eastAsia="Arial"/>
          <w:color w:val="111111"/>
        </w:rPr>
        <w:t xml:space="preserve">26: </w:t>
      </w:r>
      <w:r>
        <w:rPr>
          <w:color w:val="111111"/>
        </w:rPr>
        <w:t>恭喜你，现在可以考试了！</w:t>
      </w:r>
    </w:p>
    <w:p>
      <w:pPr>
        <w:pStyle w:val="5"/>
        <w:spacing w:before="319" w:line="278" w:lineRule="auto"/>
        <w:ind w:left="1800" w:right="359"/>
      </w:pPr>
      <w:r>
        <w:rPr>
          <w:spacing w:val="-6"/>
        </w:rPr>
        <w:t>你已经差不多完成这本书的前半部分了，不过后半部分才是更有趣的。你将学到</w:t>
      </w:r>
      <w:r>
        <w:t>逻辑，并通过条件判断实现有用的功能。</w:t>
      </w:r>
    </w:p>
    <w:p>
      <w:pPr>
        <w:pStyle w:val="5"/>
        <w:spacing w:before="191" w:line="278" w:lineRule="auto"/>
        <w:ind w:left="1800" w:right="357"/>
        <w:jc w:val="both"/>
      </w:pPr>
      <w:r>
        <w:rPr>
          <w:spacing w:val="-9"/>
        </w:rPr>
        <w:t>在你继续学习之前，你有一道试题要做。这道试题很难，因为它需要你修正别人</w:t>
      </w:r>
      <w:r>
        <w:rPr>
          <w:spacing w:val="-10"/>
        </w:rPr>
        <w:t>写的代码。当你成为程序员以后，你将需要经常面对别的程序员的代码，也许还</w:t>
      </w:r>
      <w:r>
        <w:t>有他们的傲慢态度，他们会经常说自己的代码是完美的。</w:t>
      </w:r>
    </w:p>
    <w:p>
      <w:pPr>
        <w:pStyle w:val="5"/>
        <w:spacing w:before="190" w:line="278" w:lineRule="auto"/>
        <w:ind w:left="1800" w:right="242"/>
      </w:pPr>
      <w:r>
        <w:rPr>
          <w:spacing w:val="-5"/>
        </w:rPr>
        <w:t>这样的程序员是自以为是不在乎别人的蠢货。优秀的科学家会对他们自己的工作</w:t>
      </w:r>
      <w:r>
        <w:rPr>
          <w:spacing w:val="-11"/>
        </w:rPr>
        <w:t>持怀疑态度，同样，优秀的程序员也会认为自己的代码总有出错的可能，他们会</w:t>
      </w:r>
      <w:r>
        <w:rPr>
          <w:spacing w:val="-12"/>
        </w:rPr>
        <w:t xml:space="preserve">先假设是自己的代码有问题，然后用排除法清查所有可能是自己有问题的地方， </w:t>
      </w:r>
      <w:r>
        <w:t>最后才会得出</w:t>
      </w:r>
      <w:r>
        <w:rPr>
          <w:rFonts w:ascii="Arial" w:hAnsi="Arial" w:eastAsia="Arial"/>
        </w:rPr>
        <w:t>“</w:t>
      </w:r>
      <w:r>
        <w:t>这是别人的错误</w:t>
      </w:r>
      <w:r>
        <w:rPr>
          <w:rFonts w:ascii="Arial" w:hAnsi="Arial" w:eastAsia="Arial"/>
        </w:rPr>
        <w:t>”</w:t>
      </w:r>
      <w:r>
        <w:t>这样的结论。</w:t>
      </w:r>
    </w:p>
    <w:p>
      <w:pPr>
        <w:pStyle w:val="5"/>
        <w:spacing w:before="189"/>
        <w:ind w:left="1800"/>
        <w:rPr>
          <w:rFonts w:ascii="Arial" w:eastAsia="Arial"/>
        </w:rPr>
      </w:pPr>
      <w:r>
        <w:t xml:space="preserve">在这节练习中，你将面对一个水平糟糕的程序员，并改好他的代码。我将习题 </w:t>
      </w:r>
      <w:r>
        <w:rPr>
          <w:rFonts w:ascii="Arial" w:eastAsia="Arial"/>
        </w:rPr>
        <w:t>24</w:t>
      </w:r>
    </w:p>
    <w:p>
      <w:pPr>
        <w:pStyle w:val="5"/>
        <w:spacing w:before="48" w:line="278" w:lineRule="auto"/>
        <w:ind w:left="1800" w:right="359"/>
      </w:pPr>
      <w:r>
        <w:rPr>
          <w:spacing w:val="-1"/>
        </w:rPr>
        <w:t xml:space="preserve">和 </w:t>
      </w:r>
      <w:r>
        <w:rPr>
          <w:rFonts w:ascii="Arial" w:eastAsia="Arial"/>
        </w:rPr>
        <w:t>25</w:t>
      </w:r>
      <w:r>
        <w:rPr>
          <w:rFonts w:ascii="Arial" w:eastAsia="Arial"/>
          <w:spacing w:val="54"/>
        </w:rPr>
        <w:t xml:space="preserve"> </w:t>
      </w:r>
      <w:r>
        <w:rPr>
          <w:spacing w:val="-1"/>
        </w:rPr>
        <w:t>胡乱拷贝到了一个文件中，随机地删掉了一些字符，然后添加了一些错</w:t>
      </w:r>
      <w:r>
        <w:rPr>
          <w:spacing w:val="-11"/>
        </w:rPr>
        <w:t xml:space="preserve">误进去。大部分的错误是 </w:t>
      </w:r>
      <w:r>
        <w:rPr>
          <w:rFonts w:ascii="Arial" w:eastAsia="Arial"/>
        </w:rPr>
        <w:t>Python</w:t>
      </w:r>
      <w:r>
        <w:rPr>
          <w:rFonts w:ascii="Arial" w:eastAsia="Arial"/>
          <w:spacing w:val="54"/>
        </w:rPr>
        <w:t xml:space="preserve"> </w:t>
      </w:r>
      <w:r>
        <w:rPr>
          <w:spacing w:val="-6"/>
        </w:rPr>
        <w:t>在执行时会告诉你的，还有一些算术错误是你</w:t>
      </w:r>
      <w:r>
        <w:t>要自己找出来的。再剩下来的就是格式和拼写错误了。</w:t>
      </w:r>
    </w:p>
    <w:p>
      <w:pPr>
        <w:pStyle w:val="5"/>
        <w:spacing w:before="190"/>
        <w:ind w:left="1800"/>
      </w:pPr>
      <w:r>
        <w:t>所有这些错误都是程序员很容易犯的，就算有经验的程序员也不例外。</w:t>
      </w:r>
    </w:p>
    <w:p>
      <w:pPr>
        <w:pStyle w:val="5"/>
        <w:spacing w:before="12"/>
        <w:rPr>
          <w:sz w:val="18"/>
        </w:rPr>
      </w:pPr>
    </w:p>
    <w:p>
      <w:pPr>
        <w:pStyle w:val="5"/>
        <w:spacing w:line="278" w:lineRule="auto"/>
        <w:ind w:left="1800" w:right="242"/>
      </w:pPr>
      <w:r>
        <w:rPr>
          <w:spacing w:val="-6"/>
        </w:rPr>
        <w:t>你的任务是将此文件修改正确，用你所有的技能改进这个脚本。你可以先分析这</w:t>
      </w:r>
      <w:r>
        <w:rPr>
          <w:spacing w:val="-7"/>
        </w:rPr>
        <w:t>个文件，或者你还可以把它像学期论文一样打印出来，修正里边的每一个缺陷， 重复修正和运行的动作，直到这个脚本可以完美地运行起来。在整个过程中不要寻求帮助，如果你卡在某个地方无法进行下去，那就休息一会晚点再做。</w:t>
      </w:r>
    </w:p>
    <w:p>
      <w:pPr>
        <w:pStyle w:val="5"/>
        <w:spacing w:before="188"/>
        <w:ind w:left="1800"/>
      </w:pPr>
      <w:r>
        <w:t>就算你需要几天才能完成，也不要放弃，直到完全改对为止。</w:t>
      </w:r>
    </w:p>
    <w:p>
      <w:pPr>
        <w:pStyle w:val="5"/>
        <w:spacing w:before="9"/>
        <w:rPr>
          <w:sz w:val="18"/>
        </w:rPr>
      </w:pPr>
    </w:p>
    <w:p>
      <w:pPr>
        <w:pStyle w:val="5"/>
        <w:spacing w:line="278" w:lineRule="auto"/>
        <w:ind w:left="1800" w:right="357"/>
      </w:pPr>
      <w:r>
        <w:rPr>
          <w:spacing w:val="-9"/>
        </w:rPr>
        <w:t>最后要说的是，这个练习的目的不是写程序，而是修正现有的程序，你需要访问</w:t>
      </w:r>
      <w:r>
        <w:t>下面的网站：</w:t>
      </w:r>
    </w:p>
    <w:p>
      <w:pPr>
        <w:pStyle w:val="5"/>
        <w:spacing w:before="3"/>
      </w:pPr>
    </w:p>
    <w:p>
      <w:pPr>
        <w:pStyle w:val="9"/>
        <w:numPr>
          <w:ilvl w:val="0"/>
          <w:numId w:val="1"/>
        </w:numPr>
        <w:tabs>
          <w:tab w:val="left" w:pos="2520"/>
          <w:tab w:val="left" w:pos="2521"/>
        </w:tabs>
        <w:spacing w:before="0" w:after="0" w:line="240" w:lineRule="auto"/>
        <w:ind w:left="2520" w:right="0" w:hanging="360"/>
        <w:jc w:val="left"/>
        <w:rPr>
          <w:rFonts w:ascii="Arial" w:hAnsi="Arial"/>
          <w:sz w:val="24"/>
        </w:rPr>
      </w:pPr>
      <w:r>
        <w:fldChar w:fldCharType="begin"/>
      </w:r>
      <w:r>
        <w:instrText xml:space="preserve"> HYPERLINK "http://learnpythonthehardway.org/exercise26.txt" \h </w:instrText>
      </w:r>
      <w:r>
        <w:fldChar w:fldCharType="separate"/>
      </w:r>
      <w:r>
        <w:rPr>
          <w:rFonts w:ascii="Arial" w:hAnsi="Arial"/>
          <w:color w:val="444444"/>
          <w:sz w:val="24"/>
        </w:rPr>
        <w:t>http://learnpythonthehardway.org/exercise26.txt</w:t>
      </w:r>
      <w:r>
        <w:rPr>
          <w:rFonts w:ascii="Arial" w:hAnsi="Arial"/>
          <w:color w:val="444444"/>
          <w:sz w:val="24"/>
        </w:rPr>
        <w:fldChar w:fldCharType="end"/>
      </w:r>
    </w:p>
    <w:p>
      <w:pPr>
        <w:pStyle w:val="5"/>
        <w:spacing w:before="8"/>
        <w:rPr>
          <w:rFonts w:ascii="Arial"/>
          <w:sz w:val="28"/>
        </w:rPr>
      </w:pPr>
    </w:p>
    <w:p>
      <w:pPr>
        <w:pStyle w:val="5"/>
        <w:spacing w:before="1" w:line="278" w:lineRule="auto"/>
        <w:ind w:left="1800" w:right="356"/>
      </w:pPr>
      <w:r>
        <w:rPr>
          <w:spacing w:val="-7"/>
        </w:rPr>
        <w:t xml:space="preserve">从那里把代码复制粘贴过来，命名为 </w:t>
      </w:r>
      <w:r>
        <w:rPr>
          <w:rFonts w:ascii="Consolas" w:eastAsia="Consolas"/>
          <w:color w:val="444444"/>
          <w:spacing w:val="-5"/>
          <w:sz w:val="23"/>
        </w:rPr>
        <w:t>ex26.py</w:t>
      </w:r>
      <w:r>
        <w:rPr>
          <w:spacing w:val="-3"/>
        </w:rPr>
        <w:t>，这也是本书唯一一处允许你复制</w:t>
      </w:r>
      <w:r>
        <w:t>粘贴的地方。</w:t>
      </w:r>
    </w:p>
    <w:p>
      <w:pPr>
        <w:spacing w:after="0" w:line="278" w:lineRule="auto"/>
        <w:sectPr>
          <w:pgSz w:w="11910" w:h="16840"/>
          <w:pgMar w:top="1460" w:right="1440" w:bottom="1380" w:left="0" w:header="0" w:footer="1040" w:gutter="0"/>
        </w:sectPr>
      </w:pPr>
    </w:p>
    <w:p>
      <w:pPr>
        <w:pStyle w:val="2"/>
      </w:pPr>
      <w:bookmarkStart w:id="93" w:name="习题 27: 记住逻辑关系"/>
      <w:bookmarkEnd w:id="93"/>
      <w:r>
        <w:rPr>
          <w:color w:val="111111"/>
        </w:rPr>
        <w:t xml:space="preserve">习题 </w:t>
      </w:r>
      <w:r>
        <w:rPr>
          <w:rFonts w:ascii="Arial" w:eastAsia="Arial"/>
          <w:color w:val="111111"/>
        </w:rPr>
        <w:t xml:space="preserve">27: </w:t>
      </w:r>
      <w:r>
        <w:rPr>
          <w:color w:val="111111"/>
        </w:rPr>
        <w:t>记住逻辑关系</w:t>
      </w:r>
    </w:p>
    <w:p>
      <w:pPr>
        <w:pStyle w:val="5"/>
        <w:spacing w:before="319" w:line="278" w:lineRule="auto"/>
        <w:ind w:left="1800" w:right="242"/>
      </w:pPr>
      <w:r>
        <w:t xml:space="preserve">到此为止你已经学会了读写文件，命令行处理，以及很多 </w:t>
      </w:r>
      <w:r>
        <w:rPr>
          <w:rFonts w:ascii="Arial" w:eastAsia="Arial"/>
        </w:rPr>
        <w:t>Python</w:t>
      </w:r>
      <w:r>
        <w:rPr>
          <w:rFonts w:ascii="Arial" w:eastAsia="Arial"/>
          <w:spacing w:val="56"/>
        </w:rPr>
        <w:t xml:space="preserve"> </w:t>
      </w:r>
      <w:r>
        <w:rPr>
          <w:spacing w:val="-2"/>
        </w:rPr>
        <w:t>数学运算功能</w:t>
      </w:r>
      <w:r>
        <w:rPr>
          <w:spacing w:val="-3"/>
        </w:rPr>
        <w:t xml:space="preserve">。今天，你将要开始学习逻辑了。你要学习的不是研究院里的高深逻辑理论， </w:t>
      </w:r>
      <w:r>
        <w:t>只是程序员每天都用到的让程序跑起来的基础逻辑知识。</w:t>
      </w:r>
    </w:p>
    <w:p>
      <w:pPr>
        <w:pStyle w:val="5"/>
        <w:spacing w:before="190" w:line="278" w:lineRule="auto"/>
        <w:ind w:left="1800" w:right="357"/>
        <w:jc w:val="both"/>
      </w:pPr>
      <w:r>
        <w:rPr>
          <w:spacing w:val="-6"/>
        </w:rPr>
        <w:t>学习逻辑之前你需要先记住一些东西。这个练习我要求你一个星期完成，不要擅</w:t>
      </w:r>
      <w:r>
        <w:rPr>
          <w:spacing w:val="-11"/>
        </w:rPr>
        <w:t>自修改日程，就算你烦得不得了，也要坚持下去。这个练习会让你背下来一系列</w:t>
      </w:r>
      <w:r>
        <w:t>的逻辑表格，这会让你更容易地完成后面的习题。</w:t>
      </w:r>
    </w:p>
    <w:p>
      <w:pPr>
        <w:pStyle w:val="5"/>
        <w:spacing w:before="190" w:line="278" w:lineRule="auto"/>
        <w:ind w:left="1800" w:right="356"/>
        <w:jc w:val="both"/>
      </w:pPr>
      <w:r>
        <w:rPr>
          <w:spacing w:val="-8"/>
        </w:rPr>
        <w:t>需要事先警告你的是：这件事情一开始一点乐趣都没有，你会一开始就觉得它很</w:t>
      </w:r>
      <w:r>
        <w:rPr>
          <w:spacing w:val="-10"/>
        </w:rPr>
        <w:t>无聊乏味，但它的目的是教你程序员必须的一个重要技能</w:t>
      </w:r>
      <w:r>
        <w:rPr>
          <w:rFonts w:ascii="Arial" w:hAnsi="Arial" w:eastAsia="Arial"/>
        </w:rPr>
        <w:t>——</w:t>
      </w:r>
      <w:r>
        <w:rPr>
          <w:spacing w:val="-2"/>
        </w:rPr>
        <w:t>一些重要的概念是</w:t>
      </w:r>
      <w:r>
        <w:rPr>
          <w:spacing w:val="-10"/>
        </w:rPr>
        <w:t>必须记住的，一旦你明白了这些概念，你会获得相当的成就感，但是一开始你会</w:t>
      </w:r>
      <w:r>
        <w:rPr>
          <w:spacing w:val="-8"/>
        </w:rPr>
        <w:t>觉得它们很难掌握，就跟和乌贼摔跤一样，而等到某一天，你会刷的一下豁然开</w:t>
      </w:r>
      <w:r>
        <w:t>朗。你会从这些基础的记忆学习中得到丰厚的回报。</w:t>
      </w:r>
    </w:p>
    <w:p>
      <w:pPr>
        <w:pStyle w:val="5"/>
        <w:spacing w:before="190" w:line="278" w:lineRule="auto"/>
        <w:ind w:left="1800" w:right="356"/>
        <w:jc w:val="both"/>
        <w:rPr>
          <w:rFonts w:ascii="Arial" w:eastAsia="Arial"/>
        </w:rPr>
      </w:pPr>
      <w:r>
        <w:rPr>
          <w:spacing w:val="-7"/>
        </w:rPr>
        <w:t>这里告诉你一个记住某样东西，而不让自己抓狂的方法：在一整天里，每次记忆</w:t>
      </w:r>
      <w:r>
        <w:rPr>
          <w:spacing w:val="-11"/>
        </w:rPr>
        <w:t>一小部分，把你最需要加强的部分标记起来。不要想着在两小时内连续不停地背</w:t>
      </w:r>
      <w:r>
        <w:rPr>
          <w:spacing w:val="-17"/>
        </w:rPr>
        <w:t xml:space="preserve">诵，这不会有什么好的结果。不管你花多长时间，你的大脑也只会留住你在前 </w:t>
      </w:r>
      <w:r>
        <w:rPr>
          <w:rFonts w:ascii="Arial" w:eastAsia="Arial"/>
          <w:spacing w:val="-9"/>
        </w:rPr>
        <w:t>15</w:t>
      </w:r>
    </w:p>
    <w:p>
      <w:pPr>
        <w:pStyle w:val="5"/>
        <w:spacing w:line="306" w:lineRule="exact"/>
        <w:ind w:left="1800"/>
      </w:pPr>
      <w:r>
        <w:rPr>
          <w:spacing w:val="-1"/>
        </w:rPr>
        <w:t xml:space="preserve">或者 </w:t>
      </w:r>
      <w:r>
        <w:rPr>
          <w:rFonts w:ascii="Arial" w:eastAsia="Arial"/>
        </w:rPr>
        <w:t>30</w:t>
      </w:r>
      <w:r>
        <w:rPr>
          <w:rFonts w:ascii="Arial" w:eastAsia="Arial"/>
          <w:spacing w:val="53"/>
        </w:rPr>
        <w:t xml:space="preserve"> </w:t>
      </w:r>
      <w:r>
        <w:rPr>
          <w:spacing w:val="-1"/>
        </w:rPr>
        <w:t>分钟内看过的东西。</w:t>
      </w:r>
    </w:p>
    <w:p>
      <w:pPr>
        <w:pStyle w:val="5"/>
        <w:spacing w:before="9"/>
        <w:rPr>
          <w:sz w:val="18"/>
        </w:rPr>
      </w:pPr>
    </w:p>
    <w:p>
      <w:pPr>
        <w:pStyle w:val="5"/>
        <w:spacing w:line="278" w:lineRule="auto"/>
        <w:ind w:left="1800" w:right="357"/>
        <w:jc w:val="both"/>
      </w:pPr>
      <w:r>
        <w:rPr>
          <w:spacing w:val="-10"/>
        </w:rPr>
        <w:t>取而代之，你需要做的是创建一些索引卡片，卡片有两列内容，正面写下逻辑关</w:t>
      </w:r>
      <w:r>
        <w:rPr>
          <w:spacing w:val="-21"/>
        </w:rPr>
        <w:t xml:space="preserve">系，反面写下答案。你需要做到的结果是：拿出一张卡片来，看到正面的表达式， </w:t>
      </w:r>
      <w:r>
        <w:rPr>
          <w:spacing w:val="-1"/>
        </w:rPr>
        <w:t xml:space="preserve">例如 </w:t>
      </w:r>
      <w:r>
        <w:rPr>
          <w:rFonts w:ascii="Arial" w:hAnsi="Arial" w:eastAsia="Arial"/>
        </w:rPr>
        <w:t>“True or False”</w:t>
      </w:r>
      <w:r>
        <w:t xml:space="preserve">，你可以立即说出背面的结果是 </w:t>
      </w:r>
      <w:r>
        <w:rPr>
          <w:rFonts w:ascii="Arial" w:hAnsi="Arial" w:eastAsia="Arial"/>
        </w:rPr>
        <w:t>“True”</w:t>
      </w:r>
      <w:r>
        <w:rPr>
          <w:spacing w:val="-1"/>
        </w:rPr>
        <w:t>！坚持练习，直到你能做到这一点为止。</w:t>
      </w:r>
    </w:p>
    <w:p>
      <w:pPr>
        <w:pStyle w:val="5"/>
        <w:spacing w:before="188" w:line="278" w:lineRule="auto"/>
        <w:ind w:left="1800" w:right="357"/>
        <w:jc w:val="both"/>
      </w:pPr>
      <w:r>
        <w:rPr>
          <w:spacing w:val="-10"/>
        </w:rPr>
        <w:t>一旦你能做到这一点了，接下来你需要每天晚上自己在笔记本上写一份真值表出来。不要只是抄写它们，试着默写真值表，如果发现哪里没记住的话，就飞快地</w:t>
      </w:r>
      <w:r>
        <w:t>撇一眼这里的答案。这样将训练你的大脑让它记住整个真值表。</w:t>
      </w:r>
    </w:p>
    <w:p>
      <w:pPr>
        <w:pStyle w:val="5"/>
        <w:spacing w:before="191"/>
        <w:ind w:left="1800"/>
      </w:pPr>
      <w:r>
        <w:t>不要在这上面花超过一周的时间，因为你在后面的应用过程中还会继续学习它们。</w:t>
      </w:r>
    </w:p>
    <w:p>
      <w:pPr>
        <w:pStyle w:val="5"/>
      </w:pPr>
    </w:p>
    <w:p>
      <w:pPr>
        <w:pStyle w:val="5"/>
        <w:spacing w:before="12"/>
        <w:rPr>
          <w:sz w:val="21"/>
        </w:rPr>
      </w:pPr>
    </w:p>
    <w:p>
      <w:pPr>
        <w:pStyle w:val="3"/>
      </w:pPr>
      <w:bookmarkStart w:id="94" w:name="逻辑术语"/>
      <w:bookmarkEnd w:id="94"/>
      <w:r>
        <w:rPr>
          <w:color w:val="465157"/>
        </w:rPr>
        <w:t>逻辑术语</w:t>
      </w:r>
    </w:p>
    <w:p>
      <w:pPr>
        <w:pStyle w:val="5"/>
        <w:spacing w:before="1"/>
        <w:rPr>
          <w:b/>
          <w:sz w:val="27"/>
        </w:rPr>
      </w:pPr>
    </w:p>
    <w:p>
      <w:pPr>
        <w:pStyle w:val="5"/>
        <w:spacing w:line="278" w:lineRule="auto"/>
        <w:ind w:left="1800" w:right="356"/>
      </w:pPr>
      <w:r>
        <w:rPr>
          <w:spacing w:val="-1"/>
        </w:rPr>
        <w:t xml:space="preserve">在 </w:t>
      </w:r>
      <w:r>
        <w:rPr>
          <w:rFonts w:ascii="Arial" w:eastAsia="Arial"/>
        </w:rPr>
        <w:t>python</w:t>
      </w:r>
      <w:r>
        <w:rPr>
          <w:rFonts w:ascii="Arial" w:eastAsia="Arial"/>
          <w:spacing w:val="54"/>
        </w:rPr>
        <w:t xml:space="preserve"> </w:t>
      </w:r>
      <w:r>
        <w:rPr>
          <w:spacing w:val="-3"/>
        </w:rPr>
        <w:t>中我们会用到下面的术语</w:t>
      </w:r>
      <w:r>
        <w:t>（字符或者词汇</w:t>
      </w:r>
      <w:r>
        <w:rPr>
          <w:spacing w:val="-15"/>
        </w:rPr>
        <w:t>）</w:t>
      </w:r>
      <w:r>
        <w:t>来定义事物的真</w:t>
      </w:r>
      <w:r>
        <w:rPr>
          <w:rFonts w:ascii="Arial" w:eastAsia="Arial"/>
        </w:rPr>
        <w:t>(True)</w:t>
      </w:r>
      <w:r>
        <w:t>或者假</w:t>
      </w:r>
      <w:r>
        <w:rPr>
          <w:rFonts w:ascii="Arial" w:eastAsia="Arial"/>
        </w:rPr>
        <w:t>(False)</w:t>
      </w:r>
      <w:r>
        <w:t>。计算机的逻辑就是在程序的某个位置检查这些字符或者变量组合在一起表达的结果是真是假。</w:t>
      </w:r>
    </w:p>
    <w:p>
      <w:pPr>
        <w:pStyle w:val="5"/>
        <w:spacing w:before="11"/>
        <w:rPr>
          <w:sz w:val="17"/>
        </w:rPr>
      </w:pPr>
    </w:p>
    <w:p>
      <w:pPr>
        <w:pStyle w:val="9"/>
        <w:numPr>
          <w:ilvl w:val="0"/>
          <w:numId w:val="1"/>
        </w:numPr>
        <w:tabs>
          <w:tab w:val="left" w:pos="2520"/>
          <w:tab w:val="left" w:pos="2521"/>
        </w:tabs>
        <w:spacing w:before="89" w:after="0" w:line="240" w:lineRule="auto"/>
        <w:ind w:left="2520" w:right="0" w:hanging="360"/>
        <w:jc w:val="left"/>
        <w:rPr>
          <w:sz w:val="21"/>
        </w:rPr>
      </w:pPr>
      <w:r>
        <w:rPr>
          <w:rFonts w:ascii="Consolas" w:hAnsi="Consolas" w:eastAsia="Consolas"/>
          <w:color w:val="444444"/>
          <w:sz w:val="23"/>
          <w:shd w:val="clear" w:color="auto" w:fill="F1F1F1"/>
        </w:rPr>
        <w:t>and</w:t>
      </w:r>
      <w:r>
        <w:rPr>
          <w:rFonts w:ascii="Consolas" w:hAnsi="Consolas" w:eastAsia="Consolas"/>
          <w:color w:val="444444"/>
          <w:spacing w:val="-72"/>
          <w:sz w:val="23"/>
        </w:rPr>
        <w:t xml:space="preserve"> </w:t>
      </w:r>
      <w:r>
        <w:rPr>
          <w:sz w:val="21"/>
        </w:rPr>
        <w:t>与</w:t>
      </w:r>
    </w:p>
    <w:p>
      <w:pPr>
        <w:pStyle w:val="9"/>
        <w:numPr>
          <w:ilvl w:val="0"/>
          <w:numId w:val="1"/>
        </w:numPr>
        <w:tabs>
          <w:tab w:val="left" w:pos="2520"/>
          <w:tab w:val="left" w:pos="2521"/>
        </w:tabs>
        <w:spacing w:before="84" w:after="0" w:line="240" w:lineRule="auto"/>
        <w:ind w:left="2520" w:right="0" w:hanging="360"/>
        <w:jc w:val="left"/>
        <w:rPr>
          <w:sz w:val="21"/>
        </w:rPr>
      </w:pPr>
      <w:r>
        <w:rPr>
          <w:rFonts w:ascii="Consolas" w:hAnsi="Consolas" w:eastAsia="Consolas"/>
          <w:color w:val="444444"/>
          <w:sz w:val="23"/>
          <w:shd w:val="clear" w:color="auto" w:fill="F1F1F1"/>
        </w:rPr>
        <w:t>or</w:t>
      </w:r>
      <w:r>
        <w:rPr>
          <w:rFonts w:ascii="Consolas" w:hAnsi="Consolas" w:eastAsia="Consolas"/>
          <w:color w:val="444444"/>
          <w:spacing w:val="-69"/>
          <w:sz w:val="23"/>
        </w:rPr>
        <w:t xml:space="preserve"> </w:t>
      </w:r>
      <w:r>
        <w:rPr>
          <w:sz w:val="21"/>
        </w:rPr>
        <w:t>或</w:t>
      </w:r>
    </w:p>
    <w:p>
      <w:pPr>
        <w:pStyle w:val="9"/>
        <w:numPr>
          <w:ilvl w:val="0"/>
          <w:numId w:val="1"/>
        </w:numPr>
        <w:tabs>
          <w:tab w:val="left" w:pos="2520"/>
          <w:tab w:val="left" w:pos="2521"/>
        </w:tabs>
        <w:spacing w:before="85" w:after="0" w:line="240" w:lineRule="auto"/>
        <w:ind w:left="2520" w:right="0" w:hanging="360"/>
        <w:jc w:val="left"/>
        <w:rPr>
          <w:sz w:val="21"/>
        </w:rPr>
      </w:pPr>
      <w:r>
        <w:rPr>
          <w:rFonts w:ascii="Consolas" w:hAnsi="Consolas" w:eastAsia="Consolas"/>
          <w:color w:val="444444"/>
          <w:sz w:val="23"/>
          <w:shd w:val="clear" w:color="auto" w:fill="F1F1F1"/>
        </w:rPr>
        <w:t>not</w:t>
      </w:r>
      <w:r>
        <w:rPr>
          <w:rFonts w:ascii="Consolas" w:hAnsi="Consolas" w:eastAsia="Consolas"/>
          <w:color w:val="444444"/>
          <w:spacing w:val="-72"/>
          <w:sz w:val="23"/>
        </w:rPr>
        <w:t xml:space="preserve"> </w:t>
      </w:r>
      <w:r>
        <w:rPr>
          <w:sz w:val="21"/>
        </w:rPr>
        <w:t>非</w:t>
      </w:r>
    </w:p>
    <w:p>
      <w:pPr>
        <w:spacing w:after="0" w:line="240" w:lineRule="auto"/>
        <w:jc w:val="left"/>
        <w:rPr>
          <w:sz w:val="21"/>
        </w:rPr>
        <w:sectPr>
          <w:pgSz w:w="11910" w:h="16840"/>
          <w:pgMar w:top="1460" w:right="1440" w:bottom="1380" w:left="0" w:header="0" w:footer="1040" w:gutter="0"/>
        </w:sectPr>
      </w:pPr>
    </w:p>
    <w:p>
      <w:pPr>
        <w:pStyle w:val="9"/>
        <w:numPr>
          <w:ilvl w:val="0"/>
          <w:numId w:val="1"/>
        </w:numPr>
        <w:tabs>
          <w:tab w:val="left" w:pos="2520"/>
          <w:tab w:val="left" w:pos="2521"/>
        </w:tabs>
        <w:spacing w:before="65" w:after="0" w:line="240" w:lineRule="auto"/>
        <w:ind w:left="2520" w:right="0" w:hanging="360"/>
        <w:jc w:val="left"/>
        <w:rPr>
          <w:sz w:val="21"/>
        </w:rPr>
      </w:pPr>
      <w:r>
        <w:rPr>
          <w:rFonts w:ascii="Consolas" w:hAnsi="Consolas" w:eastAsia="Consolas"/>
          <w:color w:val="444444"/>
          <w:sz w:val="23"/>
          <w:shd w:val="clear" w:color="auto" w:fill="F1F1F1"/>
        </w:rPr>
        <w:t>!=</w:t>
      </w:r>
      <w:r>
        <w:rPr>
          <w:rFonts w:ascii="Consolas" w:hAnsi="Consolas" w:eastAsia="Consolas"/>
          <w:color w:val="444444"/>
          <w:spacing w:val="-69"/>
          <w:sz w:val="23"/>
        </w:rPr>
        <w:t xml:space="preserve"> </w:t>
      </w:r>
      <w:r>
        <w:rPr>
          <w:rFonts w:ascii="Arial" w:hAnsi="Arial" w:eastAsia="Arial"/>
          <w:sz w:val="21"/>
        </w:rPr>
        <w:t>(not</w:t>
      </w:r>
      <w:r>
        <w:rPr>
          <w:rFonts w:ascii="Arial" w:hAnsi="Arial" w:eastAsia="Arial"/>
          <w:spacing w:val="-2"/>
          <w:sz w:val="21"/>
        </w:rPr>
        <w:t xml:space="preserve"> </w:t>
      </w:r>
      <w:r>
        <w:rPr>
          <w:rFonts w:ascii="Arial" w:hAnsi="Arial" w:eastAsia="Arial"/>
          <w:sz w:val="21"/>
        </w:rPr>
        <w:t>equal</w:t>
      </w:r>
      <w:r>
        <w:rPr>
          <w:rFonts w:ascii="Arial" w:hAnsi="Arial" w:eastAsia="Arial"/>
          <w:spacing w:val="22"/>
          <w:sz w:val="21"/>
        </w:rPr>
        <w:t xml:space="preserve">) </w:t>
      </w:r>
      <w:r>
        <w:rPr>
          <w:spacing w:val="-2"/>
          <w:sz w:val="21"/>
        </w:rPr>
        <w:t>不等于</w:t>
      </w:r>
    </w:p>
    <w:p>
      <w:pPr>
        <w:tabs>
          <w:tab w:val="left" w:pos="2520"/>
        </w:tabs>
        <w:spacing w:before="85"/>
        <w:ind w:left="2160" w:right="0" w:firstLine="0"/>
        <w:jc w:val="left"/>
        <w:rPr>
          <w:rFonts w:hint="eastAsia" w:ascii="宋体" w:hAnsi="宋体" w:eastAsia="宋体"/>
          <w:sz w:val="21"/>
        </w:rPr>
      </w:pPr>
      <w:r>
        <w:rPr>
          <w:rFonts w:ascii="Symbol" w:hAnsi="Symbol" w:eastAsia="Symbol"/>
          <w:sz w:val="20"/>
        </w:rPr>
        <w:t></w:t>
      </w:r>
      <w:r>
        <w:rPr>
          <w:rFonts w:ascii="Times New Roman" w:hAnsi="Times New Roman" w:eastAsia="Times New Roman"/>
          <w:sz w:val="20"/>
        </w:rPr>
        <w:tab/>
      </w:r>
      <w:r>
        <w:rPr>
          <w:color w:val="444444"/>
          <w:sz w:val="23"/>
          <w:shd w:val="clear" w:color="auto" w:fill="F1F1F1"/>
        </w:rPr>
        <w:t>==</w:t>
      </w:r>
      <w:r>
        <w:rPr>
          <w:color w:val="444444"/>
          <w:spacing w:val="-69"/>
          <w:sz w:val="23"/>
        </w:rPr>
        <w:t xml:space="preserve"> </w:t>
      </w:r>
      <w:r>
        <w:rPr>
          <w:rFonts w:ascii="Arial" w:hAnsi="Arial" w:eastAsia="Arial"/>
          <w:sz w:val="21"/>
        </w:rPr>
        <w:t>(equal</w:t>
      </w:r>
      <w:r>
        <w:rPr>
          <w:rFonts w:ascii="Arial" w:hAnsi="Arial" w:eastAsia="Arial"/>
          <w:spacing w:val="21"/>
          <w:sz w:val="21"/>
        </w:rPr>
        <w:t xml:space="preserve">) </w:t>
      </w:r>
      <w:r>
        <w:rPr>
          <w:rFonts w:hint="eastAsia" w:ascii="宋体" w:hAnsi="宋体" w:eastAsia="宋体"/>
          <w:sz w:val="21"/>
        </w:rPr>
        <w:t>等于</w:t>
      </w:r>
    </w:p>
    <w:p>
      <w:pPr>
        <w:pStyle w:val="9"/>
        <w:numPr>
          <w:ilvl w:val="0"/>
          <w:numId w:val="1"/>
        </w:numPr>
        <w:tabs>
          <w:tab w:val="left" w:pos="2520"/>
          <w:tab w:val="left" w:pos="2521"/>
        </w:tabs>
        <w:spacing w:before="87" w:after="0" w:line="240" w:lineRule="auto"/>
        <w:ind w:left="2520" w:right="0" w:hanging="360"/>
        <w:jc w:val="left"/>
        <w:rPr>
          <w:sz w:val="21"/>
        </w:rPr>
      </w:pPr>
      <w:r>
        <w:rPr>
          <w:rFonts w:ascii="Consolas" w:hAnsi="Consolas" w:eastAsia="Consolas"/>
          <w:color w:val="444444"/>
          <w:sz w:val="23"/>
          <w:shd w:val="clear" w:color="auto" w:fill="F1F1F1"/>
        </w:rPr>
        <w:t>&gt;=</w:t>
      </w:r>
      <w:r>
        <w:rPr>
          <w:rFonts w:ascii="Consolas" w:hAnsi="Consolas" w:eastAsia="Consolas"/>
          <w:color w:val="444444"/>
          <w:spacing w:val="-69"/>
          <w:sz w:val="23"/>
        </w:rPr>
        <w:t xml:space="preserve"> </w:t>
      </w:r>
      <w:r>
        <w:rPr>
          <w:rFonts w:ascii="Arial" w:hAnsi="Arial" w:eastAsia="Arial"/>
          <w:sz w:val="21"/>
        </w:rPr>
        <w:t>(greater-than-equal</w:t>
      </w:r>
      <w:r>
        <w:rPr>
          <w:rFonts w:ascii="Arial" w:hAnsi="Arial" w:eastAsia="Arial"/>
          <w:spacing w:val="22"/>
          <w:sz w:val="21"/>
        </w:rPr>
        <w:t xml:space="preserve">) </w:t>
      </w:r>
      <w:r>
        <w:rPr>
          <w:spacing w:val="-1"/>
          <w:sz w:val="21"/>
        </w:rPr>
        <w:t>大于等于</w:t>
      </w:r>
    </w:p>
    <w:p>
      <w:pPr>
        <w:pStyle w:val="9"/>
        <w:numPr>
          <w:ilvl w:val="0"/>
          <w:numId w:val="1"/>
        </w:numPr>
        <w:tabs>
          <w:tab w:val="left" w:pos="2520"/>
          <w:tab w:val="left" w:pos="2521"/>
        </w:tabs>
        <w:spacing w:before="84" w:after="0" w:line="240" w:lineRule="auto"/>
        <w:ind w:left="2520" w:right="0" w:hanging="360"/>
        <w:jc w:val="left"/>
        <w:rPr>
          <w:sz w:val="21"/>
        </w:rPr>
      </w:pPr>
      <w:r>
        <w:rPr>
          <w:rFonts w:ascii="Consolas" w:hAnsi="Consolas" w:eastAsia="Consolas"/>
          <w:color w:val="444444"/>
          <w:sz w:val="23"/>
          <w:shd w:val="clear" w:color="auto" w:fill="F1F1F1"/>
        </w:rPr>
        <w:t>&lt;=</w:t>
      </w:r>
      <w:r>
        <w:rPr>
          <w:rFonts w:ascii="Consolas" w:hAnsi="Consolas" w:eastAsia="Consolas"/>
          <w:color w:val="444444"/>
          <w:spacing w:val="-69"/>
          <w:sz w:val="23"/>
        </w:rPr>
        <w:t xml:space="preserve"> </w:t>
      </w:r>
      <w:r>
        <w:rPr>
          <w:rFonts w:ascii="Arial" w:hAnsi="Arial" w:eastAsia="Arial"/>
          <w:sz w:val="21"/>
        </w:rPr>
        <w:t>(less-than-equal</w:t>
      </w:r>
      <w:r>
        <w:rPr>
          <w:rFonts w:ascii="Arial" w:hAnsi="Arial" w:eastAsia="Arial"/>
          <w:spacing w:val="22"/>
          <w:sz w:val="21"/>
        </w:rPr>
        <w:t xml:space="preserve">) </w:t>
      </w:r>
      <w:r>
        <w:rPr>
          <w:spacing w:val="-2"/>
          <w:sz w:val="21"/>
        </w:rPr>
        <w:t>小于等于</w:t>
      </w:r>
    </w:p>
    <w:p>
      <w:pPr>
        <w:pStyle w:val="9"/>
        <w:numPr>
          <w:ilvl w:val="0"/>
          <w:numId w:val="1"/>
        </w:numPr>
        <w:tabs>
          <w:tab w:val="left" w:pos="2520"/>
          <w:tab w:val="left" w:pos="2521"/>
        </w:tabs>
        <w:spacing w:before="87" w:after="0" w:line="240" w:lineRule="auto"/>
        <w:ind w:left="2520" w:right="0" w:hanging="360"/>
        <w:jc w:val="left"/>
        <w:rPr>
          <w:sz w:val="21"/>
        </w:rPr>
      </w:pPr>
      <w:r>
        <w:rPr>
          <w:rFonts w:ascii="Arial" w:hAnsi="Arial" w:eastAsia="Arial"/>
          <w:sz w:val="21"/>
        </w:rPr>
        <w:t>True</w:t>
      </w:r>
      <w:r>
        <w:rPr>
          <w:rFonts w:ascii="Arial" w:hAnsi="Arial" w:eastAsia="Arial"/>
          <w:spacing w:val="44"/>
          <w:sz w:val="21"/>
        </w:rPr>
        <w:t xml:space="preserve"> </w:t>
      </w:r>
      <w:r>
        <w:rPr>
          <w:sz w:val="21"/>
        </w:rPr>
        <w:t>真</w:t>
      </w:r>
    </w:p>
    <w:p>
      <w:pPr>
        <w:pStyle w:val="9"/>
        <w:numPr>
          <w:ilvl w:val="0"/>
          <w:numId w:val="1"/>
        </w:numPr>
        <w:tabs>
          <w:tab w:val="left" w:pos="2520"/>
          <w:tab w:val="left" w:pos="2521"/>
        </w:tabs>
        <w:spacing w:before="88" w:after="0" w:line="240" w:lineRule="auto"/>
        <w:ind w:left="2520" w:right="0" w:hanging="360"/>
        <w:jc w:val="left"/>
        <w:rPr>
          <w:sz w:val="21"/>
        </w:rPr>
      </w:pPr>
      <w:r>
        <w:rPr>
          <w:rFonts w:ascii="Arial" w:hAnsi="Arial" w:eastAsia="Arial"/>
          <w:sz w:val="21"/>
        </w:rPr>
        <w:t>False</w:t>
      </w:r>
      <w:r>
        <w:rPr>
          <w:rFonts w:ascii="Arial" w:hAnsi="Arial" w:eastAsia="Arial"/>
          <w:spacing w:val="44"/>
          <w:sz w:val="21"/>
        </w:rPr>
        <w:t xml:space="preserve"> </w:t>
      </w:r>
      <w:r>
        <w:rPr>
          <w:sz w:val="21"/>
        </w:rPr>
        <w:t>假</w:t>
      </w:r>
    </w:p>
    <w:p>
      <w:pPr>
        <w:pStyle w:val="5"/>
        <w:spacing w:before="7"/>
        <w:rPr>
          <w:sz w:val="25"/>
        </w:rPr>
      </w:pPr>
    </w:p>
    <w:p>
      <w:pPr>
        <w:pStyle w:val="5"/>
        <w:ind w:left="1800"/>
        <w:rPr>
          <w:rFonts w:ascii="Arial" w:eastAsia="Arial"/>
        </w:rPr>
      </w:pPr>
      <w:r>
        <w:t>其实你已经见过这些字符了，但这些词汇你可能还没见过。这些词汇</w:t>
      </w:r>
      <w:r>
        <w:rPr>
          <w:rFonts w:ascii="Arial" w:eastAsia="Arial"/>
        </w:rPr>
        <w:t>(and, or, not)</w:t>
      </w:r>
    </w:p>
    <w:p>
      <w:pPr>
        <w:pStyle w:val="5"/>
        <w:spacing w:before="48"/>
        <w:ind w:left="1800"/>
      </w:pPr>
      <w:r>
        <w:t>和你期望的效果其实是一样的，跟英语里的意思一模一样。</w:t>
      </w:r>
    </w:p>
    <w:p>
      <w:pPr>
        <w:pStyle w:val="5"/>
      </w:pPr>
    </w:p>
    <w:p>
      <w:pPr>
        <w:pStyle w:val="5"/>
        <w:spacing w:before="11"/>
        <w:rPr>
          <w:sz w:val="21"/>
        </w:rPr>
      </w:pPr>
    </w:p>
    <w:p>
      <w:pPr>
        <w:pStyle w:val="3"/>
      </w:pPr>
      <w:bookmarkStart w:id="95" w:name="真值表"/>
      <w:bookmarkEnd w:id="95"/>
      <w:r>
        <w:rPr>
          <w:color w:val="465157"/>
        </w:rPr>
        <w:t>真值表</w:t>
      </w:r>
    </w:p>
    <w:p>
      <w:pPr>
        <w:pStyle w:val="5"/>
        <w:rPr>
          <w:b/>
          <w:sz w:val="27"/>
        </w:rPr>
      </w:pPr>
    </w:p>
    <w:p>
      <w:pPr>
        <w:pStyle w:val="5"/>
        <w:spacing w:before="1"/>
        <w:ind w:left="1800"/>
      </w:pPr>
      <w:r>
        <w:t>我们将使用这些字符来创建你需要记住的真值表。</w:t>
      </w:r>
    </w:p>
    <w:p>
      <w:pPr>
        <w:pStyle w:val="5"/>
        <w:spacing w:before="9"/>
        <w:rPr>
          <w:sz w:val="9"/>
        </w:rPr>
      </w:pPr>
    </w:p>
    <w:tbl>
      <w:tblPr>
        <w:tblStyle w:val="7"/>
        <w:tblW w:w="2603" w:type="dxa"/>
        <w:tblInd w:w="16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674"/>
        <w:gridCol w:w="285"/>
        <w:gridCol w:w="377"/>
        <w:gridCol w:w="123"/>
        <w:gridCol w:w="175"/>
        <w:gridCol w:w="153"/>
        <w:gridCol w:w="175"/>
        <w:gridCol w:w="173"/>
        <w:gridCol w:w="331"/>
        <w:gridCol w:w="13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959" w:type="dxa"/>
            <w:gridSpan w:val="2"/>
          </w:tcPr>
          <w:p>
            <w:pPr>
              <w:pStyle w:val="10"/>
              <w:spacing w:before="42"/>
              <w:ind w:left="74"/>
              <w:rPr>
                <w:rFonts w:ascii="Calibri"/>
                <w:b/>
                <w:sz w:val="21"/>
              </w:rPr>
            </w:pPr>
            <w:r>
              <w:rPr>
                <w:rFonts w:ascii="Calibri"/>
                <w:b/>
                <w:sz w:val="21"/>
              </w:rPr>
              <w:t>NOT</w:t>
            </w:r>
          </w:p>
        </w:tc>
        <w:tc>
          <w:tcPr>
            <w:tcW w:w="675" w:type="dxa"/>
            <w:gridSpan w:val="3"/>
          </w:tcPr>
          <w:p>
            <w:pPr>
              <w:pStyle w:val="10"/>
              <w:spacing w:before="42"/>
              <w:ind w:left="75"/>
              <w:rPr>
                <w:rFonts w:ascii="Calibri"/>
                <w:b/>
                <w:sz w:val="21"/>
              </w:rPr>
            </w:pPr>
            <w:r>
              <w:rPr>
                <w:rFonts w:ascii="Calibri"/>
                <w:b/>
                <w:sz w:val="21"/>
              </w:rPr>
              <w:t>True?</w:t>
            </w:r>
          </w:p>
        </w:tc>
        <w:tc>
          <w:tcPr>
            <w:tcW w:w="969" w:type="dxa"/>
            <w:gridSpan w:val="5"/>
            <w:vMerge w:val="restart"/>
            <w:tcBorders>
              <w:top w:val="nil"/>
              <w:bottom w:val="nil"/>
              <w:right w:val="nil"/>
            </w:tcBorders>
          </w:tcPr>
          <w:p>
            <w:pPr>
              <w:pStyle w:val="1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959" w:type="dxa"/>
            <w:gridSpan w:val="2"/>
          </w:tcPr>
          <w:p>
            <w:pPr>
              <w:pStyle w:val="10"/>
              <w:spacing w:before="44"/>
              <w:ind w:left="74"/>
              <w:rPr>
                <w:rFonts w:ascii="Calibri"/>
                <w:sz w:val="21"/>
              </w:rPr>
            </w:pPr>
            <w:r>
              <w:rPr>
                <w:rFonts w:ascii="Calibri"/>
                <w:sz w:val="21"/>
              </w:rPr>
              <w:t>not False</w:t>
            </w:r>
          </w:p>
        </w:tc>
        <w:tc>
          <w:tcPr>
            <w:tcW w:w="675" w:type="dxa"/>
            <w:gridSpan w:val="3"/>
          </w:tcPr>
          <w:p>
            <w:pPr>
              <w:pStyle w:val="10"/>
              <w:spacing w:before="44"/>
              <w:ind w:left="75"/>
              <w:rPr>
                <w:rFonts w:ascii="Calibri"/>
                <w:sz w:val="21"/>
              </w:rPr>
            </w:pPr>
            <w:r>
              <w:rPr>
                <w:rFonts w:ascii="Calibri"/>
                <w:sz w:val="21"/>
              </w:rPr>
              <w:t>True</w:t>
            </w:r>
          </w:p>
        </w:tc>
        <w:tc>
          <w:tcPr>
            <w:tcW w:w="969" w:type="dxa"/>
            <w:gridSpan w:val="5"/>
            <w:vMerge w:val="continue"/>
            <w:tcBorders>
              <w:top w:val="nil"/>
              <w:bottom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959" w:type="dxa"/>
            <w:gridSpan w:val="2"/>
            <w:tcBorders>
              <w:bottom w:val="single" w:color="AAAAAA" w:sz="8" w:space="0"/>
            </w:tcBorders>
          </w:tcPr>
          <w:p>
            <w:pPr>
              <w:pStyle w:val="10"/>
              <w:spacing w:before="42"/>
              <w:ind w:left="74"/>
              <w:rPr>
                <w:rFonts w:ascii="Calibri"/>
                <w:sz w:val="21"/>
              </w:rPr>
            </w:pPr>
            <w:r>
              <w:rPr>
                <w:rFonts w:ascii="Calibri"/>
                <w:sz w:val="21"/>
              </w:rPr>
              <w:t>not True</w:t>
            </w:r>
          </w:p>
        </w:tc>
        <w:tc>
          <w:tcPr>
            <w:tcW w:w="675" w:type="dxa"/>
            <w:gridSpan w:val="3"/>
            <w:tcBorders>
              <w:bottom w:val="single" w:color="AAAAAA" w:sz="8" w:space="0"/>
            </w:tcBorders>
          </w:tcPr>
          <w:p>
            <w:pPr>
              <w:pStyle w:val="10"/>
              <w:spacing w:before="42"/>
              <w:ind w:left="75"/>
              <w:rPr>
                <w:rFonts w:ascii="Calibri"/>
                <w:sz w:val="21"/>
              </w:rPr>
            </w:pPr>
            <w:r>
              <w:rPr>
                <w:rFonts w:ascii="Calibri"/>
                <w:sz w:val="21"/>
              </w:rPr>
              <w:t>False</w:t>
            </w:r>
          </w:p>
        </w:tc>
        <w:tc>
          <w:tcPr>
            <w:tcW w:w="969" w:type="dxa"/>
            <w:gridSpan w:val="5"/>
            <w:vMerge w:val="continue"/>
            <w:tcBorders>
              <w:top w:val="nil"/>
              <w:bottom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1336" w:type="dxa"/>
            <w:gridSpan w:val="3"/>
            <w:tcBorders>
              <w:top w:val="single" w:color="AAAAAA" w:sz="8" w:space="0"/>
            </w:tcBorders>
          </w:tcPr>
          <w:p>
            <w:pPr>
              <w:pStyle w:val="10"/>
              <w:spacing w:before="42"/>
              <w:ind w:left="74"/>
              <w:rPr>
                <w:rFonts w:ascii="Calibri"/>
                <w:b/>
                <w:sz w:val="21"/>
              </w:rPr>
            </w:pPr>
            <w:r>
              <w:rPr>
                <w:rFonts w:ascii="Calibri"/>
                <w:b/>
                <w:sz w:val="21"/>
              </w:rPr>
              <w:t>OR</w:t>
            </w:r>
          </w:p>
        </w:tc>
        <w:tc>
          <w:tcPr>
            <w:tcW w:w="626" w:type="dxa"/>
            <w:gridSpan w:val="4"/>
            <w:tcBorders>
              <w:top w:val="single" w:color="AAAAAA" w:sz="2" w:space="0"/>
            </w:tcBorders>
          </w:tcPr>
          <w:p>
            <w:pPr>
              <w:pStyle w:val="10"/>
              <w:spacing w:before="42"/>
              <w:ind w:left="63"/>
              <w:rPr>
                <w:rFonts w:ascii="Calibri"/>
                <w:b/>
                <w:sz w:val="21"/>
              </w:rPr>
            </w:pPr>
            <w:r>
              <w:rPr>
                <w:rFonts w:ascii="Calibri"/>
                <w:b/>
                <w:sz w:val="21"/>
              </w:rPr>
              <w:t>True?</w:t>
            </w:r>
          </w:p>
        </w:tc>
        <w:tc>
          <w:tcPr>
            <w:tcW w:w="641" w:type="dxa"/>
            <w:gridSpan w:val="3"/>
            <w:vMerge w:val="restart"/>
            <w:tcBorders>
              <w:top w:val="nil"/>
              <w:bottom w:val="nil"/>
              <w:right w:val="nil"/>
            </w:tcBorders>
          </w:tcPr>
          <w:p>
            <w:pPr>
              <w:pStyle w:val="1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3" w:hRule="atLeast"/>
        </w:trPr>
        <w:tc>
          <w:tcPr>
            <w:tcW w:w="1336" w:type="dxa"/>
            <w:gridSpan w:val="3"/>
          </w:tcPr>
          <w:p>
            <w:pPr>
              <w:pStyle w:val="10"/>
              <w:spacing w:before="45"/>
              <w:ind w:left="74"/>
              <w:rPr>
                <w:rFonts w:ascii="Calibri"/>
                <w:sz w:val="21"/>
              </w:rPr>
            </w:pPr>
            <w:r>
              <w:rPr>
                <w:rFonts w:ascii="Calibri"/>
                <w:sz w:val="21"/>
              </w:rPr>
              <w:t>True or False</w:t>
            </w:r>
          </w:p>
        </w:tc>
        <w:tc>
          <w:tcPr>
            <w:tcW w:w="626" w:type="dxa"/>
            <w:gridSpan w:val="4"/>
          </w:tcPr>
          <w:p>
            <w:pPr>
              <w:pStyle w:val="10"/>
              <w:spacing w:before="45"/>
              <w:ind w:left="63"/>
              <w:rPr>
                <w:rFonts w:ascii="Calibri"/>
                <w:sz w:val="21"/>
              </w:rPr>
            </w:pPr>
            <w:r>
              <w:rPr>
                <w:rFonts w:ascii="Calibri"/>
                <w:sz w:val="21"/>
              </w:rPr>
              <w:t>True</w:t>
            </w:r>
          </w:p>
        </w:tc>
        <w:tc>
          <w:tcPr>
            <w:tcW w:w="641" w:type="dxa"/>
            <w:gridSpan w:val="3"/>
            <w:vMerge w:val="continue"/>
            <w:tcBorders>
              <w:top w:val="nil"/>
              <w:bottom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1336" w:type="dxa"/>
            <w:gridSpan w:val="3"/>
          </w:tcPr>
          <w:p>
            <w:pPr>
              <w:pStyle w:val="10"/>
              <w:spacing w:before="42"/>
              <w:ind w:left="74"/>
              <w:rPr>
                <w:rFonts w:ascii="Calibri"/>
                <w:sz w:val="21"/>
              </w:rPr>
            </w:pPr>
            <w:r>
              <w:rPr>
                <w:rFonts w:ascii="Calibri"/>
                <w:sz w:val="21"/>
              </w:rPr>
              <w:t>True or True</w:t>
            </w:r>
          </w:p>
        </w:tc>
        <w:tc>
          <w:tcPr>
            <w:tcW w:w="626" w:type="dxa"/>
            <w:gridSpan w:val="4"/>
          </w:tcPr>
          <w:p>
            <w:pPr>
              <w:pStyle w:val="10"/>
              <w:spacing w:before="42"/>
              <w:ind w:left="63"/>
              <w:rPr>
                <w:rFonts w:ascii="Calibri"/>
                <w:sz w:val="21"/>
              </w:rPr>
            </w:pPr>
            <w:r>
              <w:rPr>
                <w:rFonts w:ascii="Calibri"/>
                <w:sz w:val="21"/>
              </w:rPr>
              <w:t>True</w:t>
            </w:r>
          </w:p>
        </w:tc>
        <w:tc>
          <w:tcPr>
            <w:tcW w:w="641" w:type="dxa"/>
            <w:gridSpan w:val="3"/>
            <w:vMerge w:val="continue"/>
            <w:tcBorders>
              <w:top w:val="nil"/>
              <w:bottom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1336" w:type="dxa"/>
            <w:gridSpan w:val="3"/>
          </w:tcPr>
          <w:p>
            <w:pPr>
              <w:pStyle w:val="10"/>
              <w:spacing w:before="44"/>
              <w:ind w:left="74"/>
              <w:rPr>
                <w:rFonts w:ascii="Calibri"/>
                <w:sz w:val="21"/>
              </w:rPr>
            </w:pPr>
            <w:r>
              <w:rPr>
                <w:rFonts w:ascii="Calibri"/>
                <w:sz w:val="21"/>
              </w:rPr>
              <w:t>False or True</w:t>
            </w:r>
          </w:p>
        </w:tc>
        <w:tc>
          <w:tcPr>
            <w:tcW w:w="626" w:type="dxa"/>
            <w:gridSpan w:val="4"/>
          </w:tcPr>
          <w:p>
            <w:pPr>
              <w:pStyle w:val="10"/>
              <w:spacing w:before="44"/>
              <w:ind w:left="63"/>
              <w:rPr>
                <w:rFonts w:ascii="Calibri"/>
                <w:sz w:val="21"/>
              </w:rPr>
            </w:pPr>
            <w:r>
              <w:rPr>
                <w:rFonts w:ascii="Calibri"/>
                <w:sz w:val="21"/>
              </w:rPr>
              <w:t>True</w:t>
            </w:r>
          </w:p>
        </w:tc>
        <w:tc>
          <w:tcPr>
            <w:tcW w:w="641" w:type="dxa"/>
            <w:gridSpan w:val="3"/>
            <w:vMerge w:val="continue"/>
            <w:tcBorders>
              <w:top w:val="nil"/>
              <w:bottom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1336" w:type="dxa"/>
            <w:gridSpan w:val="3"/>
            <w:tcBorders>
              <w:bottom w:val="single" w:color="AAAAAA" w:sz="8" w:space="0"/>
            </w:tcBorders>
          </w:tcPr>
          <w:p>
            <w:pPr>
              <w:pStyle w:val="10"/>
              <w:spacing w:before="42"/>
              <w:ind w:left="74"/>
              <w:rPr>
                <w:rFonts w:ascii="Calibri"/>
                <w:sz w:val="21"/>
              </w:rPr>
            </w:pPr>
            <w:r>
              <w:rPr>
                <w:rFonts w:ascii="Calibri"/>
                <w:sz w:val="21"/>
              </w:rPr>
              <w:t>False or False</w:t>
            </w:r>
          </w:p>
        </w:tc>
        <w:tc>
          <w:tcPr>
            <w:tcW w:w="626" w:type="dxa"/>
            <w:gridSpan w:val="4"/>
            <w:tcBorders>
              <w:bottom w:val="single" w:color="AAAAAA" w:sz="8" w:space="0"/>
            </w:tcBorders>
          </w:tcPr>
          <w:p>
            <w:pPr>
              <w:pStyle w:val="10"/>
              <w:spacing w:before="42"/>
              <w:ind w:left="63"/>
              <w:rPr>
                <w:rFonts w:ascii="Calibri"/>
                <w:sz w:val="21"/>
              </w:rPr>
            </w:pPr>
            <w:r>
              <w:rPr>
                <w:rFonts w:ascii="Calibri"/>
                <w:sz w:val="21"/>
              </w:rPr>
              <w:t>False</w:t>
            </w:r>
          </w:p>
        </w:tc>
        <w:tc>
          <w:tcPr>
            <w:tcW w:w="641" w:type="dxa"/>
            <w:gridSpan w:val="3"/>
            <w:vMerge w:val="continue"/>
            <w:tcBorders>
              <w:top w:val="nil"/>
              <w:bottom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1459" w:type="dxa"/>
            <w:gridSpan w:val="4"/>
            <w:tcBorders>
              <w:top w:val="single" w:color="AAAAAA" w:sz="8" w:space="0"/>
            </w:tcBorders>
          </w:tcPr>
          <w:p>
            <w:pPr>
              <w:pStyle w:val="10"/>
              <w:spacing w:before="42"/>
              <w:ind w:left="74"/>
              <w:rPr>
                <w:rFonts w:ascii="Calibri"/>
                <w:b/>
                <w:sz w:val="21"/>
              </w:rPr>
            </w:pPr>
            <w:r>
              <w:rPr>
                <w:rFonts w:ascii="Calibri"/>
                <w:b/>
                <w:sz w:val="21"/>
              </w:rPr>
              <w:t>AND</w:t>
            </w:r>
          </w:p>
        </w:tc>
        <w:tc>
          <w:tcPr>
            <w:tcW w:w="676" w:type="dxa"/>
            <w:gridSpan w:val="4"/>
            <w:tcBorders>
              <w:top w:val="single" w:color="AAAAAA" w:sz="8" w:space="0"/>
            </w:tcBorders>
          </w:tcPr>
          <w:p>
            <w:pPr>
              <w:pStyle w:val="10"/>
              <w:spacing w:before="42"/>
              <w:ind w:left="76"/>
              <w:rPr>
                <w:rFonts w:ascii="Calibri"/>
                <w:b/>
                <w:sz w:val="21"/>
              </w:rPr>
            </w:pPr>
            <w:r>
              <w:rPr>
                <w:rFonts w:ascii="Calibri"/>
                <w:b/>
                <w:sz w:val="21"/>
              </w:rPr>
              <w:t>True?</w:t>
            </w:r>
          </w:p>
        </w:tc>
        <w:tc>
          <w:tcPr>
            <w:tcW w:w="468" w:type="dxa"/>
            <w:gridSpan w:val="2"/>
            <w:vMerge w:val="restart"/>
            <w:tcBorders>
              <w:top w:val="nil"/>
              <w:right w:val="nil"/>
            </w:tcBorders>
          </w:tcPr>
          <w:p>
            <w:pPr>
              <w:pStyle w:val="1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1459" w:type="dxa"/>
            <w:gridSpan w:val="4"/>
          </w:tcPr>
          <w:p>
            <w:pPr>
              <w:pStyle w:val="10"/>
              <w:spacing w:before="44"/>
              <w:ind w:left="74"/>
              <w:rPr>
                <w:rFonts w:ascii="Calibri"/>
                <w:sz w:val="21"/>
              </w:rPr>
            </w:pPr>
            <w:r>
              <w:rPr>
                <w:rFonts w:ascii="Calibri"/>
                <w:sz w:val="21"/>
              </w:rPr>
              <w:t>True and False</w:t>
            </w:r>
          </w:p>
        </w:tc>
        <w:tc>
          <w:tcPr>
            <w:tcW w:w="676" w:type="dxa"/>
            <w:gridSpan w:val="4"/>
          </w:tcPr>
          <w:p>
            <w:pPr>
              <w:pStyle w:val="10"/>
              <w:spacing w:before="44"/>
              <w:ind w:left="76"/>
              <w:rPr>
                <w:rFonts w:ascii="Calibri"/>
                <w:sz w:val="21"/>
              </w:rPr>
            </w:pPr>
            <w:r>
              <w:rPr>
                <w:rFonts w:ascii="Calibri"/>
                <w:sz w:val="21"/>
              </w:rPr>
              <w:t>False</w:t>
            </w:r>
          </w:p>
        </w:tc>
        <w:tc>
          <w:tcPr>
            <w:tcW w:w="468" w:type="dxa"/>
            <w:gridSpan w:val="2"/>
            <w:vMerge w:val="continue"/>
            <w:tcBorders>
              <w:top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3" w:hRule="atLeast"/>
        </w:trPr>
        <w:tc>
          <w:tcPr>
            <w:tcW w:w="1459" w:type="dxa"/>
            <w:gridSpan w:val="4"/>
          </w:tcPr>
          <w:p>
            <w:pPr>
              <w:pStyle w:val="10"/>
              <w:spacing w:before="42"/>
              <w:ind w:left="74"/>
              <w:rPr>
                <w:rFonts w:ascii="Calibri"/>
                <w:sz w:val="21"/>
              </w:rPr>
            </w:pPr>
            <w:r>
              <w:rPr>
                <w:rFonts w:ascii="Calibri"/>
                <w:sz w:val="21"/>
              </w:rPr>
              <w:t>True and True</w:t>
            </w:r>
          </w:p>
        </w:tc>
        <w:tc>
          <w:tcPr>
            <w:tcW w:w="676" w:type="dxa"/>
            <w:gridSpan w:val="4"/>
          </w:tcPr>
          <w:p>
            <w:pPr>
              <w:pStyle w:val="10"/>
              <w:spacing w:before="42"/>
              <w:ind w:left="76"/>
              <w:rPr>
                <w:rFonts w:ascii="Calibri"/>
                <w:sz w:val="21"/>
              </w:rPr>
            </w:pPr>
            <w:r>
              <w:rPr>
                <w:rFonts w:ascii="Calibri"/>
                <w:sz w:val="21"/>
              </w:rPr>
              <w:t>True</w:t>
            </w:r>
          </w:p>
        </w:tc>
        <w:tc>
          <w:tcPr>
            <w:tcW w:w="468" w:type="dxa"/>
            <w:gridSpan w:val="2"/>
            <w:vMerge w:val="continue"/>
            <w:tcBorders>
              <w:top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1459" w:type="dxa"/>
            <w:gridSpan w:val="4"/>
          </w:tcPr>
          <w:p>
            <w:pPr>
              <w:pStyle w:val="10"/>
              <w:spacing w:before="42"/>
              <w:ind w:left="74"/>
              <w:rPr>
                <w:rFonts w:ascii="Calibri"/>
                <w:sz w:val="21"/>
              </w:rPr>
            </w:pPr>
            <w:r>
              <w:rPr>
                <w:rFonts w:ascii="Calibri"/>
                <w:sz w:val="21"/>
              </w:rPr>
              <w:t>False and True</w:t>
            </w:r>
          </w:p>
        </w:tc>
        <w:tc>
          <w:tcPr>
            <w:tcW w:w="676" w:type="dxa"/>
            <w:gridSpan w:val="4"/>
          </w:tcPr>
          <w:p>
            <w:pPr>
              <w:pStyle w:val="10"/>
              <w:spacing w:before="42"/>
              <w:ind w:left="76"/>
              <w:rPr>
                <w:rFonts w:ascii="Calibri"/>
                <w:sz w:val="21"/>
              </w:rPr>
            </w:pPr>
            <w:r>
              <w:rPr>
                <w:rFonts w:ascii="Calibri"/>
                <w:sz w:val="21"/>
              </w:rPr>
              <w:t>False</w:t>
            </w:r>
          </w:p>
        </w:tc>
        <w:tc>
          <w:tcPr>
            <w:tcW w:w="468" w:type="dxa"/>
            <w:gridSpan w:val="2"/>
            <w:vMerge w:val="continue"/>
            <w:tcBorders>
              <w:top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1459" w:type="dxa"/>
            <w:gridSpan w:val="4"/>
            <w:tcBorders>
              <w:bottom w:val="single" w:color="AAAAAA" w:sz="8" w:space="0"/>
            </w:tcBorders>
          </w:tcPr>
          <w:p>
            <w:pPr>
              <w:pStyle w:val="10"/>
              <w:spacing w:before="42"/>
              <w:ind w:left="74"/>
              <w:rPr>
                <w:rFonts w:ascii="Calibri"/>
                <w:sz w:val="21"/>
              </w:rPr>
            </w:pPr>
            <w:r>
              <w:rPr>
                <w:rFonts w:ascii="Calibri"/>
                <w:sz w:val="21"/>
              </w:rPr>
              <w:t>False and False</w:t>
            </w:r>
          </w:p>
        </w:tc>
        <w:tc>
          <w:tcPr>
            <w:tcW w:w="676" w:type="dxa"/>
            <w:gridSpan w:val="4"/>
            <w:tcBorders>
              <w:bottom w:val="single" w:color="AAAAAA" w:sz="8" w:space="0"/>
            </w:tcBorders>
          </w:tcPr>
          <w:p>
            <w:pPr>
              <w:pStyle w:val="10"/>
              <w:spacing w:before="42"/>
              <w:ind w:left="76"/>
              <w:rPr>
                <w:rFonts w:ascii="Calibri"/>
                <w:sz w:val="21"/>
              </w:rPr>
            </w:pPr>
            <w:r>
              <w:rPr>
                <w:rFonts w:ascii="Calibri"/>
                <w:sz w:val="21"/>
              </w:rPr>
              <w:t>False</w:t>
            </w:r>
          </w:p>
        </w:tc>
        <w:tc>
          <w:tcPr>
            <w:tcW w:w="468" w:type="dxa"/>
            <w:gridSpan w:val="2"/>
            <w:vMerge w:val="continue"/>
            <w:tcBorders>
              <w:top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3" w:hRule="atLeast"/>
        </w:trPr>
        <w:tc>
          <w:tcPr>
            <w:tcW w:w="1787" w:type="dxa"/>
            <w:gridSpan w:val="6"/>
            <w:tcBorders>
              <w:top w:val="single" w:color="AAAAAA" w:sz="8" w:space="0"/>
            </w:tcBorders>
          </w:tcPr>
          <w:p>
            <w:pPr>
              <w:pStyle w:val="10"/>
              <w:spacing w:before="42"/>
              <w:ind w:left="74"/>
              <w:rPr>
                <w:rFonts w:ascii="Calibri"/>
                <w:b/>
                <w:sz w:val="21"/>
              </w:rPr>
            </w:pPr>
            <w:r>
              <w:rPr>
                <w:rFonts w:ascii="Calibri"/>
                <w:b/>
                <w:sz w:val="21"/>
              </w:rPr>
              <w:t>NOT OR</w:t>
            </w:r>
          </w:p>
        </w:tc>
        <w:tc>
          <w:tcPr>
            <w:tcW w:w="679" w:type="dxa"/>
            <w:gridSpan w:val="3"/>
            <w:tcBorders>
              <w:top w:val="single" w:color="AAAAAA" w:sz="2" w:space="0"/>
            </w:tcBorders>
          </w:tcPr>
          <w:p>
            <w:pPr>
              <w:pStyle w:val="10"/>
              <w:spacing w:before="42"/>
              <w:ind w:left="77"/>
              <w:rPr>
                <w:rFonts w:ascii="Calibri"/>
                <w:b/>
                <w:sz w:val="21"/>
              </w:rPr>
            </w:pPr>
            <w:r>
              <w:rPr>
                <w:rFonts w:ascii="Calibri"/>
                <w:b/>
                <w:sz w:val="21"/>
              </w:rPr>
              <w:t>True?</w:t>
            </w:r>
          </w:p>
        </w:tc>
        <w:tc>
          <w:tcPr>
            <w:tcW w:w="137" w:type="dxa"/>
            <w:tcBorders>
              <w:top w:val="nil"/>
              <w:bottom w:val="nil"/>
              <w:right w:val="nil"/>
            </w:tcBorders>
          </w:tcPr>
          <w:p>
            <w:pPr>
              <w:pStyle w:val="1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1787" w:type="dxa"/>
            <w:gridSpan w:val="6"/>
          </w:tcPr>
          <w:p>
            <w:pPr>
              <w:pStyle w:val="10"/>
              <w:spacing w:before="42"/>
              <w:ind w:left="74"/>
              <w:rPr>
                <w:rFonts w:ascii="Calibri"/>
                <w:sz w:val="21"/>
              </w:rPr>
            </w:pPr>
            <w:r>
              <w:rPr>
                <w:rFonts w:ascii="Calibri"/>
                <w:sz w:val="21"/>
              </w:rPr>
              <w:t>not (True or False)</w:t>
            </w:r>
          </w:p>
        </w:tc>
        <w:tc>
          <w:tcPr>
            <w:tcW w:w="679" w:type="dxa"/>
            <w:gridSpan w:val="3"/>
          </w:tcPr>
          <w:p>
            <w:pPr>
              <w:pStyle w:val="10"/>
              <w:spacing w:before="42"/>
              <w:ind w:left="77"/>
              <w:rPr>
                <w:rFonts w:ascii="Calibri"/>
                <w:sz w:val="21"/>
              </w:rPr>
            </w:pPr>
            <w:r>
              <w:rPr>
                <w:rFonts w:ascii="Calibri"/>
                <w:sz w:val="21"/>
              </w:rPr>
              <w:t>False</w:t>
            </w:r>
          </w:p>
        </w:tc>
        <w:tc>
          <w:tcPr>
            <w:tcW w:w="137" w:type="dxa"/>
            <w:tcBorders>
              <w:top w:val="nil"/>
              <w:bottom w:val="nil"/>
              <w:right w:val="nil"/>
            </w:tcBorders>
          </w:tcPr>
          <w:p>
            <w:pPr>
              <w:pStyle w:val="1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3" w:hRule="atLeast"/>
        </w:trPr>
        <w:tc>
          <w:tcPr>
            <w:tcW w:w="1787" w:type="dxa"/>
            <w:gridSpan w:val="6"/>
          </w:tcPr>
          <w:p>
            <w:pPr>
              <w:pStyle w:val="10"/>
              <w:spacing w:before="42"/>
              <w:ind w:left="74"/>
              <w:rPr>
                <w:rFonts w:ascii="Calibri"/>
                <w:sz w:val="21"/>
              </w:rPr>
            </w:pPr>
            <w:r>
              <w:rPr>
                <w:rFonts w:ascii="Calibri"/>
                <w:sz w:val="21"/>
              </w:rPr>
              <w:t>not (True or True)</w:t>
            </w:r>
          </w:p>
        </w:tc>
        <w:tc>
          <w:tcPr>
            <w:tcW w:w="679" w:type="dxa"/>
            <w:gridSpan w:val="3"/>
          </w:tcPr>
          <w:p>
            <w:pPr>
              <w:pStyle w:val="10"/>
              <w:spacing w:before="42"/>
              <w:ind w:left="77"/>
              <w:rPr>
                <w:rFonts w:ascii="Calibri"/>
                <w:sz w:val="21"/>
              </w:rPr>
            </w:pPr>
            <w:r>
              <w:rPr>
                <w:rFonts w:ascii="Calibri"/>
                <w:sz w:val="21"/>
              </w:rPr>
              <w:t>False</w:t>
            </w:r>
          </w:p>
        </w:tc>
        <w:tc>
          <w:tcPr>
            <w:tcW w:w="137" w:type="dxa"/>
            <w:tcBorders>
              <w:top w:val="nil"/>
              <w:bottom w:val="nil"/>
              <w:right w:val="nil"/>
            </w:tcBorders>
          </w:tcPr>
          <w:p>
            <w:pPr>
              <w:pStyle w:val="1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1787" w:type="dxa"/>
            <w:gridSpan w:val="6"/>
          </w:tcPr>
          <w:p>
            <w:pPr>
              <w:pStyle w:val="10"/>
              <w:spacing w:before="42"/>
              <w:ind w:left="74"/>
              <w:rPr>
                <w:rFonts w:ascii="Calibri"/>
                <w:sz w:val="21"/>
              </w:rPr>
            </w:pPr>
            <w:r>
              <w:rPr>
                <w:rFonts w:ascii="Calibri"/>
                <w:sz w:val="21"/>
              </w:rPr>
              <w:t>not (False or True)</w:t>
            </w:r>
          </w:p>
        </w:tc>
        <w:tc>
          <w:tcPr>
            <w:tcW w:w="679" w:type="dxa"/>
            <w:gridSpan w:val="3"/>
          </w:tcPr>
          <w:p>
            <w:pPr>
              <w:pStyle w:val="10"/>
              <w:spacing w:before="42"/>
              <w:ind w:left="77"/>
              <w:rPr>
                <w:rFonts w:ascii="Calibri"/>
                <w:sz w:val="21"/>
              </w:rPr>
            </w:pPr>
            <w:r>
              <w:rPr>
                <w:rFonts w:ascii="Calibri"/>
                <w:sz w:val="21"/>
              </w:rPr>
              <w:t>False</w:t>
            </w:r>
          </w:p>
        </w:tc>
        <w:tc>
          <w:tcPr>
            <w:tcW w:w="137" w:type="dxa"/>
            <w:tcBorders>
              <w:top w:val="nil"/>
              <w:bottom w:val="nil"/>
              <w:right w:val="nil"/>
            </w:tcBorders>
          </w:tcPr>
          <w:p>
            <w:pPr>
              <w:pStyle w:val="1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1787" w:type="dxa"/>
            <w:gridSpan w:val="6"/>
            <w:tcBorders>
              <w:bottom w:val="single" w:color="AAAAAA" w:sz="8" w:space="0"/>
            </w:tcBorders>
          </w:tcPr>
          <w:p>
            <w:pPr>
              <w:pStyle w:val="10"/>
              <w:spacing w:before="44"/>
              <w:ind w:left="74"/>
              <w:rPr>
                <w:rFonts w:ascii="Calibri"/>
                <w:sz w:val="21"/>
              </w:rPr>
            </w:pPr>
            <w:r>
              <w:rPr>
                <w:rFonts w:ascii="Calibri"/>
                <w:sz w:val="21"/>
              </w:rPr>
              <w:t>not (False or False)</w:t>
            </w:r>
          </w:p>
        </w:tc>
        <w:tc>
          <w:tcPr>
            <w:tcW w:w="679" w:type="dxa"/>
            <w:gridSpan w:val="3"/>
            <w:tcBorders>
              <w:bottom w:val="single" w:color="AAAAAA" w:sz="8" w:space="0"/>
            </w:tcBorders>
          </w:tcPr>
          <w:p>
            <w:pPr>
              <w:pStyle w:val="10"/>
              <w:spacing w:before="44"/>
              <w:ind w:left="77"/>
              <w:rPr>
                <w:rFonts w:ascii="Calibri"/>
                <w:sz w:val="21"/>
              </w:rPr>
            </w:pPr>
            <w:r>
              <w:rPr>
                <w:rFonts w:ascii="Calibri"/>
                <w:sz w:val="21"/>
              </w:rPr>
              <w:t>True</w:t>
            </w:r>
          </w:p>
        </w:tc>
        <w:tc>
          <w:tcPr>
            <w:tcW w:w="137" w:type="dxa"/>
            <w:tcBorders>
              <w:top w:val="nil"/>
              <w:right w:val="nil"/>
            </w:tcBorders>
          </w:tcPr>
          <w:p>
            <w:pPr>
              <w:pStyle w:val="1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1962" w:type="dxa"/>
            <w:gridSpan w:val="7"/>
            <w:tcBorders>
              <w:top w:val="single" w:color="AAAAAA" w:sz="8" w:space="0"/>
            </w:tcBorders>
          </w:tcPr>
          <w:p>
            <w:pPr>
              <w:pStyle w:val="10"/>
              <w:spacing w:before="42"/>
              <w:ind w:left="74"/>
              <w:rPr>
                <w:rFonts w:ascii="Calibri"/>
                <w:b/>
                <w:sz w:val="21"/>
              </w:rPr>
            </w:pPr>
            <w:r>
              <w:rPr>
                <w:rFonts w:ascii="Calibri"/>
                <w:b/>
                <w:sz w:val="21"/>
              </w:rPr>
              <w:t>NOT AND</w:t>
            </w:r>
          </w:p>
        </w:tc>
        <w:tc>
          <w:tcPr>
            <w:tcW w:w="641" w:type="dxa"/>
            <w:gridSpan w:val="3"/>
            <w:tcBorders>
              <w:top w:val="single" w:color="AAAAAA" w:sz="8" w:space="0"/>
            </w:tcBorders>
          </w:tcPr>
          <w:p>
            <w:pPr>
              <w:pStyle w:val="10"/>
              <w:spacing w:before="42"/>
              <w:ind w:left="39"/>
              <w:rPr>
                <w:rFonts w:ascii="Calibri"/>
                <w:b/>
                <w:sz w:val="21"/>
              </w:rPr>
            </w:pPr>
            <w:r>
              <w:rPr>
                <w:rFonts w:ascii="Calibri"/>
                <w:b/>
                <w:sz w:val="21"/>
              </w:rPr>
              <w:t>True?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1962" w:type="dxa"/>
            <w:gridSpan w:val="7"/>
          </w:tcPr>
          <w:p>
            <w:pPr>
              <w:pStyle w:val="10"/>
              <w:spacing w:before="42"/>
              <w:ind w:left="74"/>
              <w:rPr>
                <w:rFonts w:ascii="Calibri"/>
                <w:sz w:val="21"/>
              </w:rPr>
            </w:pPr>
            <w:r>
              <w:rPr>
                <w:rFonts w:ascii="Calibri"/>
                <w:sz w:val="21"/>
              </w:rPr>
              <w:t>not (True and False)</w:t>
            </w:r>
          </w:p>
        </w:tc>
        <w:tc>
          <w:tcPr>
            <w:tcW w:w="641" w:type="dxa"/>
            <w:gridSpan w:val="3"/>
          </w:tcPr>
          <w:p>
            <w:pPr>
              <w:pStyle w:val="10"/>
              <w:spacing w:before="42"/>
              <w:ind w:left="39"/>
              <w:rPr>
                <w:rFonts w:ascii="Calibri"/>
                <w:sz w:val="21"/>
              </w:rPr>
            </w:pPr>
            <w:r>
              <w:rPr>
                <w:rFonts w:ascii="Calibri"/>
                <w:sz w:val="21"/>
              </w:rPr>
              <w:t>True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3" w:hRule="atLeast"/>
        </w:trPr>
        <w:tc>
          <w:tcPr>
            <w:tcW w:w="1962" w:type="dxa"/>
            <w:gridSpan w:val="7"/>
          </w:tcPr>
          <w:p>
            <w:pPr>
              <w:pStyle w:val="10"/>
              <w:spacing w:before="44"/>
              <w:ind w:left="74"/>
              <w:rPr>
                <w:rFonts w:ascii="Calibri"/>
                <w:sz w:val="21"/>
              </w:rPr>
            </w:pPr>
            <w:r>
              <w:rPr>
                <w:rFonts w:ascii="Calibri"/>
                <w:sz w:val="21"/>
              </w:rPr>
              <w:t>not (True and True)</w:t>
            </w:r>
          </w:p>
        </w:tc>
        <w:tc>
          <w:tcPr>
            <w:tcW w:w="641" w:type="dxa"/>
            <w:gridSpan w:val="3"/>
          </w:tcPr>
          <w:p>
            <w:pPr>
              <w:pStyle w:val="10"/>
              <w:spacing w:before="44"/>
              <w:ind w:left="39"/>
              <w:rPr>
                <w:rFonts w:ascii="Calibri"/>
                <w:sz w:val="21"/>
              </w:rPr>
            </w:pPr>
            <w:r>
              <w:rPr>
                <w:rFonts w:ascii="Calibri"/>
                <w:sz w:val="21"/>
              </w:rPr>
              <w:t>False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1962" w:type="dxa"/>
            <w:gridSpan w:val="7"/>
          </w:tcPr>
          <w:p>
            <w:pPr>
              <w:pStyle w:val="10"/>
              <w:spacing w:before="42"/>
              <w:ind w:left="74"/>
              <w:rPr>
                <w:rFonts w:ascii="Calibri"/>
                <w:sz w:val="21"/>
              </w:rPr>
            </w:pPr>
            <w:r>
              <w:rPr>
                <w:rFonts w:ascii="Calibri"/>
                <w:sz w:val="21"/>
              </w:rPr>
              <w:t>not (False and True)</w:t>
            </w:r>
          </w:p>
        </w:tc>
        <w:tc>
          <w:tcPr>
            <w:tcW w:w="641" w:type="dxa"/>
            <w:gridSpan w:val="3"/>
          </w:tcPr>
          <w:p>
            <w:pPr>
              <w:pStyle w:val="10"/>
              <w:spacing w:before="42"/>
              <w:ind w:left="39"/>
              <w:rPr>
                <w:rFonts w:ascii="Calibri"/>
                <w:sz w:val="21"/>
              </w:rPr>
            </w:pPr>
            <w:r>
              <w:rPr>
                <w:rFonts w:ascii="Calibri"/>
                <w:sz w:val="21"/>
              </w:rPr>
              <w:t>True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3" w:hRule="atLeast"/>
        </w:trPr>
        <w:tc>
          <w:tcPr>
            <w:tcW w:w="1962" w:type="dxa"/>
            <w:gridSpan w:val="7"/>
            <w:tcBorders>
              <w:bottom w:val="single" w:color="AAAAAA" w:sz="6" w:space="0"/>
            </w:tcBorders>
          </w:tcPr>
          <w:p>
            <w:pPr>
              <w:pStyle w:val="10"/>
              <w:spacing w:before="45"/>
              <w:ind w:left="74"/>
              <w:rPr>
                <w:rFonts w:ascii="Calibri"/>
                <w:sz w:val="21"/>
              </w:rPr>
            </w:pPr>
            <w:r>
              <w:rPr>
                <w:rFonts w:ascii="Calibri"/>
                <w:sz w:val="21"/>
              </w:rPr>
              <w:t>not (False and False)</w:t>
            </w:r>
          </w:p>
        </w:tc>
        <w:tc>
          <w:tcPr>
            <w:tcW w:w="641" w:type="dxa"/>
            <w:gridSpan w:val="3"/>
            <w:tcBorders>
              <w:bottom w:val="single" w:color="AAAAAA" w:sz="6" w:space="0"/>
            </w:tcBorders>
          </w:tcPr>
          <w:p>
            <w:pPr>
              <w:pStyle w:val="10"/>
              <w:spacing w:before="45"/>
              <w:ind w:left="39"/>
              <w:rPr>
                <w:rFonts w:ascii="Calibri"/>
                <w:sz w:val="21"/>
              </w:rPr>
            </w:pPr>
            <w:r>
              <w:rPr>
                <w:rFonts w:ascii="Calibri"/>
                <w:sz w:val="21"/>
              </w:rPr>
              <w:t>True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674" w:type="dxa"/>
            <w:tcBorders>
              <w:top w:val="single" w:color="AAAAAA" w:sz="8" w:space="0"/>
            </w:tcBorders>
          </w:tcPr>
          <w:p>
            <w:pPr>
              <w:pStyle w:val="10"/>
              <w:spacing w:before="44"/>
              <w:ind w:left="74"/>
              <w:rPr>
                <w:rFonts w:ascii="Calibri"/>
                <w:b/>
                <w:sz w:val="21"/>
              </w:rPr>
            </w:pPr>
            <w:r>
              <w:rPr>
                <w:rFonts w:ascii="Calibri"/>
                <w:b/>
                <w:sz w:val="21"/>
              </w:rPr>
              <w:t>!=</w:t>
            </w:r>
          </w:p>
        </w:tc>
        <w:tc>
          <w:tcPr>
            <w:tcW w:w="662" w:type="dxa"/>
            <w:gridSpan w:val="2"/>
            <w:tcBorders>
              <w:top w:val="single" w:color="AAAAAA" w:sz="8" w:space="0"/>
            </w:tcBorders>
          </w:tcPr>
          <w:p>
            <w:pPr>
              <w:pStyle w:val="10"/>
              <w:spacing w:before="44"/>
              <w:ind w:left="74"/>
              <w:rPr>
                <w:rFonts w:ascii="Calibri"/>
                <w:b/>
                <w:sz w:val="21"/>
              </w:rPr>
            </w:pPr>
            <w:r>
              <w:rPr>
                <w:rFonts w:ascii="Calibri"/>
                <w:b/>
                <w:sz w:val="21"/>
              </w:rPr>
              <w:t>True?</w:t>
            </w:r>
          </w:p>
        </w:tc>
        <w:tc>
          <w:tcPr>
            <w:tcW w:w="1267" w:type="dxa"/>
            <w:gridSpan w:val="7"/>
            <w:vMerge w:val="restart"/>
            <w:tcBorders>
              <w:top w:val="single" w:color="AAAAAA" w:sz="6" w:space="0"/>
              <w:bottom w:val="nil"/>
              <w:right w:val="nil"/>
            </w:tcBorders>
          </w:tcPr>
          <w:p>
            <w:pPr>
              <w:pStyle w:val="1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674" w:type="dxa"/>
            <w:tcBorders>
              <w:bottom w:val="single" w:color="AAAAAA" w:sz="6" w:space="0"/>
            </w:tcBorders>
          </w:tcPr>
          <w:p>
            <w:pPr>
              <w:pStyle w:val="10"/>
              <w:spacing w:before="42"/>
              <w:ind w:left="74"/>
              <w:rPr>
                <w:rFonts w:ascii="Calibri"/>
                <w:sz w:val="21"/>
              </w:rPr>
            </w:pPr>
            <w:r>
              <w:rPr>
                <w:rFonts w:ascii="Calibri"/>
                <w:sz w:val="21"/>
              </w:rPr>
              <w:t>1 != 0</w:t>
            </w:r>
          </w:p>
        </w:tc>
        <w:tc>
          <w:tcPr>
            <w:tcW w:w="662" w:type="dxa"/>
            <w:gridSpan w:val="2"/>
            <w:tcBorders>
              <w:bottom w:val="single" w:color="AAAAAA" w:sz="6" w:space="0"/>
            </w:tcBorders>
          </w:tcPr>
          <w:p>
            <w:pPr>
              <w:pStyle w:val="10"/>
              <w:spacing w:before="42"/>
              <w:ind w:left="74"/>
              <w:rPr>
                <w:rFonts w:ascii="Calibri"/>
                <w:sz w:val="21"/>
              </w:rPr>
            </w:pPr>
            <w:r>
              <w:rPr>
                <w:rFonts w:ascii="Calibri"/>
                <w:sz w:val="21"/>
              </w:rPr>
              <w:t>True</w:t>
            </w:r>
          </w:p>
        </w:tc>
        <w:tc>
          <w:tcPr>
            <w:tcW w:w="1267" w:type="dxa"/>
            <w:gridSpan w:val="7"/>
            <w:vMerge w:val="continue"/>
            <w:tcBorders>
              <w:top w:val="nil"/>
              <w:bottom w:val="nil"/>
              <w:right w:val="nil"/>
            </w:tcBorders>
          </w:tcPr>
          <w:p>
            <w:pPr>
              <w:rPr>
                <w:sz w:val="2"/>
                <w:szCs w:val="2"/>
              </w:rPr>
            </w:pPr>
          </w:p>
        </w:tc>
      </w:tr>
    </w:tbl>
    <w:p>
      <w:pPr>
        <w:spacing w:after="0"/>
        <w:rPr>
          <w:sz w:val="2"/>
          <w:szCs w:val="2"/>
        </w:rPr>
        <w:sectPr>
          <w:pgSz w:w="11910" w:h="16840"/>
          <w:pgMar w:top="1440" w:right="1440" w:bottom="1380" w:left="0" w:header="0" w:footer="1040" w:gutter="0"/>
        </w:sectPr>
      </w:pPr>
    </w:p>
    <w:tbl>
      <w:tblPr>
        <w:tblStyle w:val="7"/>
        <w:tblW w:w="1370" w:type="dxa"/>
        <w:tblInd w:w="16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692"/>
        <w:gridCol w:w="67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3" w:hRule="atLeast"/>
        </w:trPr>
        <w:tc>
          <w:tcPr>
            <w:tcW w:w="692" w:type="dxa"/>
          </w:tcPr>
          <w:p>
            <w:pPr>
              <w:pStyle w:val="10"/>
              <w:spacing w:before="42"/>
              <w:ind w:left="74"/>
              <w:rPr>
                <w:rFonts w:ascii="Calibri"/>
                <w:b/>
                <w:sz w:val="21"/>
              </w:rPr>
            </w:pPr>
            <w:r>
              <w:rPr>
                <w:rFonts w:ascii="Calibri"/>
                <w:b/>
                <w:sz w:val="21"/>
              </w:rPr>
              <w:t>!=</w:t>
            </w:r>
          </w:p>
        </w:tc>
        <w:tc>
          <w:tcPr>
            <w:tcW w:w="678" w:type="dxa"/>
          </w:tcPr>
          <w:p>
            <w:pPr>
              <w:pStyle w:val="10"/>
              <w:spacing w:before="42"/>
              <w:ind w:left="56"/>
              <w:rPr>
                <w:rFonts w:ascii="Calibri"/>
                <w:b/>
                <w:sz w:val="21"/>
              </w:rPr>
            </w:pPr>
            <w:r>
              <w:rPr>
                <w:rFonts w:ascii="Calibri"/>
                <w:b/>
                <w:sz w:val="21"/>
              </w:rPr>
              <w:t>True?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692" w:type="dxa"/>
          </w:tcPr>
          <w:p>
            <w:pPr>
              <w:pStyle w:val="10"/>
              <w:spacing w:before="42"/>
              <w:ind w:left="74"/>
              <w:rPr>
                <w:rFonts w:ascii="Calibri"/>
                <w:sz w:val="21"/>
              </w:rPr>
            </w:pPr>
            <w:r>
              <w:rPr>
                <w:rFonts w:ascii="Calibri"/>
                <w:sz w:val="21"/>
              </w:rPr>
              <w:t>1 != 1</w:t>
            </w:r>
          </w:p>
        </w:tc>
        <w:tc>
          <w:tcPr>
            <w:tcW w:w="678" w:type="dxa"/>
          </w:tcPr>
          <w:p>
            <w:pPr>
              <w:pStyle w:val="10"/>
              <w:spacing w:before="42"/>
              <w:ind w:left="56"/>
              <w:rPr>
                <w:rFonts w:ascii="Calibri"/>
                <w:sz w:val="21"/>
              </w:rPr>
            </w:pPr>
            <w:r>
              <w:rPr>
                <w:rFonts w:ascii="Calibri"/>
                <w:sz w:val="21"/>
              </w:rPr>
              <w:t>False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692" w:type="dxa"/>
          </w:tcPr>
          <w:p>
            <w:pPr>
              <w:pStyle w:val="10"/>
              <w:spacing w:before="42"/>
              <w:ind w:left="74"/>
              <w:rPr>
                <w:rFonts w:ascii="Calibri"/>
                <w:sz w:val="21"/>
              </w:rPr>
            </w:pPr>
            <w:r>
              <w:rPr>
                <w:rFonts w:ascii="Calibri"/>
                <w:sz w:val="21"/>
              </w:rPr>
              <w:t>0 != 1</w:t>
            </w:r>
          </w:p>
        </w:tc>
        <w:tc>
          <w:tcPr>
            <w:tcW w:w="678" w:type="dxa"/>
          </w:tcPr>
          <w:p>
            <w:pPr>
              <w:pStyle w:val="10"/>
              <w:spacing w:before="42"/>
              <w:ind w:left="56"/>
              <w:rPr>
                <w:rFonts w:ascii="Calibri"/>
                <w:sz w:val="21"/>
              </w:rPr>
            </w:pPr>
            <w:r>
              <w:rPr>
                <w:rFonts w:ascii="Calibri"/>
                <w:sz w:val="21"/>
              </w:rPr>
              <w:t>True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692" w:type="dxa"/>
            <w:tcBorders>
              <w:bottom w:val="single" w:color="AAAAAA" w:sz="8" w:space="0"/>
            </w:tcBorders>
          </w:tcPr>
          <w:p>
            <w:pPr>
              <w:pStyle w:val="10"/>
              <w:spacing w:before="42"/>
              <w:ind w:left="74"/>
              <w:rPr>
                <w:rFonts w:ascii="Calibri"/>
                <w:sz w:val="21"/>
              </w:rPr>
            </w:pPr>
            <w:r>
              <w:rPr>
                <w:rFonts w:ascii="Calibri"/>
                <w:sz w:val="21"/>
              </w:rPr>
              <w:t>0 != 0</w:t>
            </w:r>
          </w:p>
        </w:tc>
        <w:tc>
          <w:tcPr>
            <w:tcW w:w="678" w:type="dxa"/>
            <w:tcBorders>
              <w:bottom w:val="single" w:color="AAAAAA" w:sz="8" w:space="0"/>
            </w:tcBorders>
          </w:tcPr>
          <w:p>
            <w:pPr>
              <w:pStyle w:val="10"/>
              <w:spacing w:before="42"/>
              <w:ind w:left="56"/>
              <w:rPr>
                <w:rFonts w:ascii="Calibri"/>
                <w:sz w:val="21"/>
              </w:rPr>
            </w:pPr>
            <w:r>
              <w:rPr>
                <w:rFonts w:ascii="Calibri"/>
                <w:sz w:val="21"/>
              </w:rPr>
              <w:t>False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692" w:type="dxa"/>
            <w:tcBorders>
              <w:top w:val="single" w:color="AAAAAA" w:sz="8" w:space="0"/>
            </w:tcBorders>
          </w:tcPr>
          <w:p>
            <w:pPr>
              <w:pStyle w:val="10"/>
              <w:spacing w:before="42"/>
              <w:ind w:left="74"/>
              <w:rPr>
                <w:rFonts w:ascii="Calibri"/>
                <w:b/>
                <w:sz w:val="21"/>
              </w:rPr>
            </w:pPr>
            <w:r>
              <w:rPr>
                <w:rFonts w:ascii="Calibri"/>
                <w:b/>
                <w:sz w:val="21"/>
              </w:rPr>
              <w:t>==</w:t>
            </w:r>
          </w:p>
        </w:tc>
        <w:tc>
          <w:tcPr>
            <w:tcW w:w="678" w:type="dxa"/>
            <w:tcBorders>
              <w:top w:val="single" w:color="AAAAAA" w:sz="8" w:space="0"/>
            </w:tcBorders>
          </w:tcPr>
          <w:p>
            <w:pPr>
              <w:pStyle w:val="10"/>
              <w:spacing w:before="42"/>
              <w:ind w:left="92"/>
              <w:rPr>
                <w:rFonts w:ascii="Calibri"/>
                <w:b/>
                <w:sz w:val="21"/>
              </w:rPr>
            </w:pPr>
            <w:r>
              <w:rPr>
                <w:rFonts w:ascii="Calibri"/>
                <w:b/>
                <w:sz w:val="21"/>
              </w:rPr>
              <w:t>True?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3" w:hRule="atLeast"/>
        </w:trPr>
        <w:tc>
          <w:tcPr>
            <w:tcW w:w="692" w:type="dxa"/>
          </w:tcPr>
          <w:p>
            <w:pPr>
              <w:pStyle w:val="10"/>
              <w:spacing w:before="42"/>
              <w:ind w:left="74"/>
              <w:rPr>
                <w:rFonts w:ascii="Calibri"/>
                <w:sz w:val="21"/>
              </w:rPr>
            </w:pPr>
            <w:r>
              <w:rPr>
                <w:rFonts w:ascii="Calibri"/>
                <w:sz w:val="21"/>
              </w:rPr>
              <w:t>1 == 0</w:t>
            </w:r>
          </w:p>
        </w:tc>
        <w:tc>
          <w:tcPr>
            <w:tcW w:w="678" w:type="dxa"/>
          </w:tcPr>
          <w:p>
            <w:pPr>
              <w:pStyle w:val="10"/>
              <w:spacing w:before="42"/>
              <w:ind w:left="92"/>
              <w:rPr>
                <w:rFonts w:ascii="Calibri"/>
                <w:sz w:val="21"/>
              </w:rPr>
            </w:pPr>
            <w:r>
              <w:rPr>
                <w:rFonts w:ascii="Calibri"/>
                <w:sz w:val="21"/>
              </w:rPr>
              <w:t>False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0" w:hRule="atLeast"/>
        </w:trPr>
        <w:tc>
          <w:tcPr>
            <w:tcW w:w="692" w:type="dxa"/>
          </w:tcPr>
          <w:p>
            <w:pPr>
              <w:pStyle w:val="10"/>
              <w:spacing w:before="42"/>
              <w:ind w:left="74"/>
              <w:rPr>
                <w:rFonts w:ascii="Calibri"/>
                <w:sz w:val="21"/>
              </w:rPr>
            </w:pPr>
            <w:r>
              <w:rPr>
                <w:rFonts w:ascii="Calibri"/>
                <w:sz w:val="21"/>
              </w:rPr>
              <w:t>1 == 1</w:t>
            </w:r>
          </w:p>
        </w:tc>
        <w:tc>
          <w:tcPr>
            <w:tcW w:w="678" w:type="dxa"/>
          </w:tcPr>
          <w:p>
            <w:pPr>
              <w:pStyle w:val="10"/>
              <w:spacing w:before="42"/>
              <w:ind w:left="92"/>
              <w:rPr>
                <w:rFonts w:ascii="Calibri"/>
                <w:sz w:val="21"/>
              </w:rPr>
            </w:pPr>
            <w:r>
              <w:rPr>
                <w:rFonts w:ascii="Calibri"/>
                <w:sz w:val="21"/>
              </w:rPr>
              <w:t>True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692" w:type="dxa"/>
          </w:tcPr>
          <w:p>
            <w:pPr>
              <w:pStyle w:val="10"/>
              <w:spacing w:before="44"/>
              <w:ind w:left="74"/>
              <w:rPr>
                <w:rFonts w:ascii="Calibri"/>
                <w:sz w:val="21"/>
              </w:rPr>
            </w:pPr>
            <w:r>
              <w:rPr>
                <w:rFonts w:ascii="Calibri"/>
                <w:sz w:val="21"/>
              </w:rPr>
              <w:t>0 == 1</w:t>
            </w:r>
          </w:p>
        </w:tc>
        <w:tc>
          <w:tcPr>
            <w:tcW w:w="678" w:type="dxa"/>
          </w:tcPr>
          <w:p>
            <w:pPr>
              <w:pStyle w:val="10"/>
              <w:spacing w:before="44"/>
              <w:ind w:left="92"/>
              <w:rPr>
                <w:rFonts w:ascii="Calibri"/>
                <w:sz w:val="21"/>
              </w:rPr>
            </w:pPr>
            <w:r>
              <w:rPr>
                <w:rFonts w:ascii="Calibri"/>
                <w:sz w:val="21"/>
              </w:rPr>
              <w:t>False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42" w:hRule="atLeast"/>
        </w:trPr>
        <w:tc>
          <w:tcPr>
            <w:tcW w:w="692" w:type="dxa"/>
            <w:tcBorders>
              <w:bottom w:val="single" w:color="AAAAAA" w:sz="6" w:space="0"/>
            </w:tcBorders>
          </w:tcPr>
          <w:p>
            <w:pPr>
              <w:pStyle w:val="10"/>
              <w:spacing w:before="42"/>
              <w:ind w:left="74"/>
              <w:rPr>
                <w:rFonts w:ascii="Calibri"/>
                <w:sz w:val="21"/>
              </w:rPr>
            </w:pPr>
            <w:r>
              <w:rPr>
                <w:rFonts w:ascii="Calibri"/>
                <w:sz w:val="21"/>
              </w:rPr>
              <w:t>0 == 0</w:t>
            </w:r>
          </w:p>
        </w:tc>
        <w:tc>
          <w:tcPr>
            <w:tcW w:w="678" w:type="dxa"/>
            <w:tcBorders>
              <w:bottom w:val="single" w:color="AAAAAA" w:sz="6" w:space="0"/>
            </w:tcBorders>
          </w:tcPr>
          <w:p>
            <w:pPr>
              <w:pStyle w:val="10"/>
              <w:spacing w:before="42"/>
              <w:ind w:left="92"/>
              <w:rPr>
                <w:rFonts w:ascii="Calibri"/>
                <w:sz w:val="21"/>
              </w:rPr>
            </w:pPr>
            <w:r>
              <w:rPr>
                <w:rFonts w:ascii="Calibri"/>
                <w:sz w:val="21"/>
              </w:rPr>
              <w:t>True</w:t>
            </w:r>
          </w:p>
        </w:tc>
      </w:tr>
    </w:tbl>
    <w:p>
      <w:pPr>
        <w:pStyle w:val="5"/>
        <w:spacing w:before="5"/>
        <w:rPr>
          <w:sz w:val="13"/>
        </w:rPr>
      </w:pPr>
    </w:p>
    <w:p>
      <w:pPr>
        <w:pStyle w:val="5"/>
        <w:spacing w:before="66" w:line="278" w:lineRule="auto"/>
        <w:ind w:left="1800" w:right="242"/>
      </w:pPr>
      <w:r>
        <w:rPr>
          <w:spacing w:val="-1"/>
        </w:rPr>
        <w:t xml:space="preserve">现在使用这些表格创建你自己的卡片，再花一个星期慢慢记住它们。记住一点， </w:t>
      </w:r>
      <w:r>
        <w:rPr>
          <w:spacing w:val="-6"/>
        </w:rPr>
        <w:t>这本书不会要求你成功或者失败，只要每天尽力去学，在尽力的基础上多花一点功夫就可以了。</w:t>
      </w:r>
    </w:p>
    <w:p>
      <w:pPr>
        <w:spacing w:after="0" w:line="278" w:lineRule="auto"/>
        <w:sectPr>
          <w:pgSz w:w="11910" w:h="16840"/>
          <w:pgMar w:top="1420" w:right="1440" w:bottom="1380" w:left="0" w:header="0" w:footer="1040" w:gutter="0"/>
        </w:sectPr>
      </w:pPr>
    </w:p>
    <w:p>
      <w:pPr>
        <w:pStyle w:val="2"/>
      </w:pPr>
      <w:bookmarkStart w:id="96" w:name="习题 28: 布尔表达式练习"/>
      <w:bookmarkEnd w:id="96"/>
      <w:r>
        <w:rPr>
          <w:color w:val="111111"/>
        </w:rPr>
        <w:t xml:space="preserve">习题 </w:t>
      </w:r>
      <w:r>
        <w:rPr>
          <w:rFonts w:ascii="Arial" w:eastAsia="Arial"/>
          <w:color w:val="111111"/>
        </w:rPr>
        <w:t xml:space="preserve">28: </w:t>
      </w:r>
      <w:r>
        <w:rPr>
          <w:color w:val="111111"/>
        </w:rPr>
        <w:t>布尔表达式练习</w:t>
      </w:r>
    </w:p>
    <w:p>
      <w:pPr>
        <w:pStyle w:val="5"/>
        <w:spacing w:before="319"/>
        <w:ind w:left="1800"/>
        <w:rPr>
          <w:rFonts w:ascii="Arial" w:hAnsi="Arial" w:eastAsia="Arial"/>
        </w:rPr>
      </w:pPr>
      <w:r>
        <w:t>上一节你学到的逻辑组合的正式名称是</w:t>
      </w:r>
      <w:r>
        <w:rPr>
          <w:rFonts w:ascii="Arial" w:hAnsi="Arial" w:eastAsia="Arial"/>
        </w:rPr>
        <w:t>“</w:t>
      </w:r>
      <w:r>
        <w:t>布尔逻辑表达式</w:t>
      </w:r>
      <w:r>
        <w:rPr>
          <w:rFonts w:ascii="Arial" w:hAnsi="Arial" w:eastAsia="Arial"/>
        </w:rPr>
        <w:t>(boolean logic</w:t>
      </w:r>
    </w:p>
    <w:p>
      <w:pPr>
        <w:pStyle w:val="5"/>
        <w:spacing w:before="48" w:line="278" w:lineRule="auto"/>
        <w:ind w:left="1800" w:right="385"/>
      </w:pPr>
      <w:r>
        <w:rPr>
          <w:rFonts w:ascii="Arial" w:hAnsi="Arial" w:eastAsia="Arial"/>
        </w:rPr>
        <w:t>expression)”</w:t>
      </w:r>
      <w:r>
        <w:t>。在编程中，布尔逻辑可以说是无处不在。它们是计算机运算的基础和重要组成部分，掌握它们就跟学音乐掌握音阶一样重要。</w:t>
      </w:r>
    </w:p>
    <w:p>
      <w:pPr>
        <w:pStyle w:val="5"/>
        <w:spacing w:before="9"/>
        <w:rPr>
          <w:sz w:val="9"/>
        </w:rPr>
      </w:pPr>
    </w:p>
    <w:p>
      <w:pPr>
        <w:pStyle w:val="5"/>
        <w:spacing w:before="67" w:line="278" w:lineRule="auto"/>
        <w:ind w:left="1800" w:right="358"/>
        <w:jc w:val="both"/>
      </w:pPr>
      <w:r>
        <w:rPr>
          <w:spacing w:val="-8"/>
        </w:rPr>
        <w:t xml:space="preserve">在这节练习中，你将在 </w:t>
      </w:r>
      <w:r>
        <w:rPr>
          <w:rFonts w:ascii="Consolas" w:eastAsia="Consolas"/>
          <w:color w:val="444444"/>
          <w:sz w:val="23"/>
          <w:shd w:val="clear" w:color="auto" w:fill="F1F1F1"/>
        </w:rPr>
        <w:t>python</w:t>
      </w:r>
      <w:r>
        <w:rPr>
          <w:rFonts w:ascii="Consolas" w:eastAsia="Consolas"/>
          <w:color w:val="444444"/>
          <w:spacing w:val="-52"/>
          <w:sz w:val="23"/>
        </w:rPr>
        <w:t xml:space="preserve"> </w:t>
      </w:r>
      <w:r>
        <w:rPr>
          <w:spacing w:val="-4"/>
        </w:rPr>
        <w:t xml:space="preserve">里使用到上节学到的逻辑表达式。先为下面的每一个逻辑问题写出你认为的答案，每一题的答案要么为 </w:t>
      </w:r>
      <w:r>
        <w:rPr>
          <w:rFonts w:ascii="Arial" w:eastAsia="Arial"/>
        </w:rPr>
        <w:t>True</w:t>
      </w:r>
      <w:r>
        <w:rPr>
          <w:rFonts w:ascii="Arial" w:eastAsia="Arial"/>
          <w:spacing w:val="55"/>
        </w:rPr>
        <w:t xml:space="preserve"> </w:t>
      </w:r>
      <w:r>
        <w:rPr>
          <w:spacing w:val="-1"/>
        </w:rPr>
        <w:t xml:space="preserve">要么为 </w:t>
      </w:r>
      <w:r>
        <w:rPr>
          <w:rFonts w:ascii="Arial" w:eastAsia="Arial"/>
        </w:rPr>
        <w:t>False</w:t>
      </w:r>
      <w:r>
        <w:rPr>
          <w:spacing w:val="-48"/>
        </w:rPr>
        <w:t>。写</w:t>
      </w:r>
      <w:r>
        <w:rPr>
          <w:spacing w:val="-9"/>
        </w:rPr>
        <w:t xml:space="preserve">完以后，你需要将 </w:t>
      </w:r>
      <w:r>
        <w:rPr>
          <w:rFonts w:ascii="Consolas" w:eastAsia="Consolas"/>
          <w:color w:val="444444"/>
          <w:sz w:val="23"/>
          <w:shd w:val="clear" w:color="auto" w:fill="F1F1F1"/>
        </w:rPr>
        <w:t>python</w:t>
      </w:r>
      <w:r>
        <w:rPr>
          <w:rFonts w:ascii="Consolas" w:eastAsia="Consolas"/>
          <w:color w:val="444444"/>
          <w:spacing w:val="-55"/>
          <w:sz w:val="23"/>
        </w:rPr>
        <w:t xml:space="preserve"> </w:t>
      </w:r>
      <w:r>
        <w:rPr>
          <w:spacing w:val="-5"/>
        </w:rPr>
        <w:t>运行起来，把这些逻辑语句输入进去，确认你写的答</w:t>
      </w:r>
      <w:r>
        <w:t>案是否正确。</w:t>
      </w:r>
    </w:p>
    <w:p>
      <w:pPr>
        <w:pStyle w:val="5"/>
        <w:spacing w:before="8"/>
        <w:rPr>
          <w:sz w:val="18"/>
        </w:rPr>
      </w:pPr>
    </w:p>
    <w:p>
      <w:pPr>
        <w:pStyle w:val="9"/>
        <w:numPr>
          <w:ilvl w:val="0"/>
          <w:numId w:val="45"/>
        </w:numPr>
        <w:tabs>
          <w:tab w:val="left" w:pos="2521"/>
        </w:tabs>
        <w:spacing w:before="79" w:after="0" w:line="240" w:lineRule="auto"/>
        <w:ind w:left="2520" w:right="0" w:hanging="360"/>
        <w:jc w:val="left"/>
        <w:rPr>
          <w:rFonts w:ascii="Consolas"/>
          <w:sz w:val="23"/>
        </w:rPr>
      </w:pPr>
      <w:r>
        <w:rPr>
          <w:rFonts w:ascii="Consolas"/>
          <w:color w:val="444444"/>
          <w:sz w:val="23"/>
          <w:shd w:val="clear" w:color="auto" w:fill="F1F1F1"/>
        </w:rPr>
        <w:t>True and</w:t>
      </w:r>
      <w:r>
        <w:rPr>
          <w:rFonts w:ascii="Consolas"/>
          <w:color w:val="444444"/>
          <w:spacing w:val="9"/>
          <w:sz w:val="23"/>
          <w:shd w:val="clear" w:color="auto" w:fill="F1F1F1"/>
        </w:rPr>
        <w:t xml:space="preserve"> </w:t>
      </w:r>
      <w:r>
        <w:rPr>
          <w:rFonts w:ascii="Consolas"/>
          <w:color w:val="444444"/>
          <w:sz w:val="23"/>
          <w:shd w:val="clear" w:color="auto" w:fill="F1F1F1"/>
        </w:rPr>
        <w:t>True</w:t>
      </w:r>
    </w:p>
    <w:p>
      <w:pPr>
        <w:pStyle w:val="9"/>
        <w:numPr>
          <w:ilvl w:val="0"/>
          <w:numId w:val="45"/>
        </w:numPr>
        <w:tabs>
          <w:tab w:val="left" w:pos="2521"/>
        </w:tabs>
        <w:spacing w:before="86" w:after="0" w:line="240" w:lineRule="auto"/>
        <w:ind w:left="2520" w:right="0" w:hanging="360"/>
        <w:jc w:val="left"/>
        <w:rPr>
          <w:rFonts w:ascii="Consolas"/>
          <w:sz w:val="23"/>
        </w:rPr>
      </w:pPr>
      <w:r>
        <w:rPr>
          <w:rFonts w:ascii="Consolas"/>
          <w:color w:val="444444"/>
          <w:sz w:val="23"/>
          <w:shd w:val="clear" w:color="auto" w:fill="F1F1F1"/>
        </w:rPr>
        <w:t>False and</w:t>
      </w:r>
      <w:r>
        <w:rPr>
          <w:rFonts w:ascii="Consolas"/>
          <w:color w:val="444444"/>
          <w:spacing w:val="8"/>
          <w:sz w:val="23"/>
          <w:shd w:val="clear" w:color="auto" w:fill="F1F1F1"/>
        </w:rPr>
        <w:t xml:space="preserve"> </w:t>
      </w:r>
      <w:r>
        <w:rPr>
          <w:rFonts w:ascii="Consolas"/>
          <w:color w:val="444444"/>
          <w:sz w:val="23"/>
          <w:shd w:val="clear" w:color="auto" w:fill="F1F1F1"/>
        </w:rPr>
        <w:t>True</w:t>
      </w:r>
    </w:p>
    <w:p>
      <w:pPr>
        <w:spacing w:before="89"/>
        <w:ind w:left="2160" w:right="0" w:firstLine="0"/>
        <w:jc w:val="left"/>
        <w:rPr>
          <w:sz w:val="23"/>
        </w:rPr>
      </w:pPr>
      <w:r>
        <w:rPr>
          <w:rFonts w:ascii="Arial"/>
          <w:sz w:val="21"/>
        </w:rPr>
        <w:t xml:space="preserve">3. </w:t>
      </w:r>
      <w:r>
        <w:rPr>
          <w:color w:val="444444"/>
          <w:sz w:val="23"/>
          <w:shd w:val="clear" w:color="auto" w:fill="F1F1F1"/>
        </w:rPr>
        <w:t>1 == 1 and 2 == 1</w:t>
      </w:r>
    </w:p>
    <w:p>
      <w:pPr>
        <w:spacing w:before="86"/>
        <w:ind w:left="2160" w:right="0" w:firstLine="0"/>
        <w:jc w:val="left"/>
        <w:rPr>
          <w:sz w:val="23"/>
        </w:rPr>
      </w:pPr>
      <w:r>
        <w:rPr>
          <w:rFonts w:ascii="Arial"/>
          <w:sz w:val="21"/>
        </w:rPr>
        <w:t xml:space="preserve">4.  </w:t>
      </w:r>
      <w:r>
        <w:rPr>
          <w:rFonts w:ascii="Arial"/>
          <w:color w:val="444444"/>
          <w:sz w:val="21"/>
        </w:rPr>
        <w:t xml:space="preserve"> </w:t>
      </w:r>
      <w:r>
        <w:rPr>
          <w:color w:val="444444"/>
          <w:sz w:val="23"/>
          <w:shd w:val="clear" w:color="auto" w:fill="F1F1F1"/>
        </w:rPr>
        <w:t>"test" ==</w:t>
      </w:r>
      <w:r>
        <w:rPr>
          <w:color w:val="444444"/>
          <w:spacing w:val="35"/>
          <w:sz w:val="23"/>
          <w:shd w:val="clear" w:color="auto" w:fill="F1F1F1"/>
        </w:rPr>
        <w:t xml:space="preserve"> </w:t>
      </w:r>
      <w:r>
        <w:rPr>
          <w:color w:val="444444"/>
          <w:sz w:val="23"/>
          <w:shd w:val="clear" w:color="auto" w:fill="F1F1F1"/>
        </w:rPr>
        <w:t>"test"</w:t>
      </w:r>
    </w:p>
    <w:p>
      <w:pPr>
        <w:spacing w:before="85"/>
        <w:ind w:left="2160" w:right="0" w:firstLine="0"/>
        <w:jc w:val="left"/>
        <w:rPr>
          <w:sz w:val="23"/>
        </w:rPr>
      </w:pPr>
      <w:r>
        <w:rPr>
          <w:rFonts w:ascii="Arial"/>
          <w:sz w:val="21"/>
        </w:rPr>
        <w:t xml:space="preserve">5.   </w:t>
      </w:r>
      <w:r>
        <w:rPr>
          <w:color w:val="444444"/>
          <w:sz w:val="23"/>
          <w:shd w:val="clear" w:color="auto" w:fill="F1F1F1"/>
        </w:rPr>
        <w:t>1 == 1 or 2 !=</w:t>
      </w:r>
      <w:r>
        <w:rPr>
          <w:color w:val="444444"/>
          <w:spacing w:val="35"/>
          <w:sz w:val="23"/>
          <w:shd w:val="clear" w:color="auto" w:fill="F1F1F1"/>
        </w:rPr>
        <w:t xml:space="preserve"> </w:t>
      </w:r>
      <w:r>
        <w:rPr>
          <w:color w:val="444444"/>
          <w:sz w:val="23"/>
          <w:shd w:val="clear" w:color="auto" w:fill="F1F1F1"/>
        </w:rPr>
        <w:t>1</w:t>
      </w:r>
    </w:p>
    <w:p>
      <w:pPr>
        <w:pStyle w:val="9"/>
        <w:numPr>
          <w:ilvl w:val="0"/>
          <w:numId w:val="46"/>
        </w:numPr>
        <w:tabs>
          <w:tab w:val="left" w:pos="2521"/>
        </w:tabs>
        <w:spacing w:before="89" w:after="0" w:line="240" w:lineRule="auto"/>
        <w:ind w:left="2520" w:right="0" w:hanging="360"/>
        <w:jc w:val="left"/>
        <w:rPr>
          <w:rFonts w:ascii="Consolas"/>
          <w:sz w:val="23"/>
        </w:rPr>
      </w:pPr>
      <w:r>
        <w:rPr>
          <w:rFonts w:ascii="Consolas"/>
          <w:color w:val="444444"/>
          <w:sz w:val="23"/>
          <w:shd w:val="clear" w:color="auto" w:fill="F1F1F1"/>
        </w:rPr>
        <w:t>True and 1 ==</w:t>
      </w:r>
      <w:r>
        <w:rPr>
          <w:rFonts w:ascii="Consolas"/>
          <w:color w:val="444444"/>
          <w:spacing w:val="15"/>
          <w:sz w:val="23"/>
          <w:shd w:val="clear" w:color="auto" w:fill="F1F1F1"/>
        </w:rPr>
        <w:t xml:space="preserve"> </w:t>
      </w:r>
      <w:r>
        <w:rPr>
          <w:rFonts w:ascii="Consolas"/>
          <w:color w:val="444444"/>
          <w:sz w:val="23"/>
          <w:shd w:val="clear" w:color="auto" w:fill="F1F1F1"/>
        </w:rPr>
        <w:t>1</w:t>
      </w:r>
    </w:p>
    <w:p>
      <w:pPr>
        <w:pStyle w:val="9"/>
        <w:numPr>
          <w:ilvl w:val="0"/>
          <w:numId w:val="46"/>
        </w:numPr>
        <w:tabs>
          <w:tab w:val="left" w:pos="2521"/>
        </w:tabs>
        <w:spacing w:before="86" w:after="0" w:line="240" w:lineRule="auto"/>
        <w:ind w:left="2520" w:right="0" w:hanging="360"/>
        <w:jc w:val="left"/>
        <w:rPr>
          <w:rFonts w:ascii="Consolas"/>
          <w:sz w:val="23"/>
        </w:rPr>
      </w:pPr>
      <w:r>
        <w:rPr>
          <w:rFonts w:ascii="Consolas"/>
          <w:color w:val="444444"/>
          <w:sz w:val="23"/>
          <w:shd w:val="clear" w:color="auto" w:fill="F1F1F1"/>
        </w:rPr>
        <w:t>False and 0 !=</w:t>
      </w:r>
      <w:r>
        <w:rPr>
          <w:rFonts w:ascii="Consolas"/>
          <w:color w:val="444444"/>
          <w:spacing w:val="15"/>
          <w:sz w:val="23"/>
          <w:shd w:val="clear" w:color="auto" w:fill="F1F1F1"/>
        </w:rPr>
        <w:t xml:space="preserve"> </w:t>
      </w:r>
      <w:r>
        <w:rPr>
          <w:rFonts w:ascii="Consolas"/>
          <w:color w:val="444444"/>
          <w:sz w:val="23"/>
          <w:shd w:val="clear" w:color="auto" w:fill="F1F1F1"/>
        </w:rPr>
        <w:t>0</w:t>
      </w:r>
    </w:p>
    <w:p>
      <w:pPr>
        <w:pStyle w:val="9"/>
        <w:numPr>
          <w:ilvl w:val="0"/>
          <w:numId w:val="46"/>
        </w:numPr>
        <w:tabs>
          <w:tab w:val="left" w:pos="2521"/>
        </w:tabs>
        <w:spacing w:before="86" w:after="0" w:line="240" w:lineRule="auto"/>
        <w:ind w:left="2520" w:right="0" w:hanging="360"/>
        <w:jc w:val="left"/>
        <w:rPr>
          <w:rFonts w:ascii="Consolas"/>
          <w:sz w:val="23"/>
        </w:rPr>
      </w:pPr>
      <w:r>
        <w:rPr>
          <w:rFonts w:ascii="Consolas"/>
          <w:color w:val="444444"/>
          <w:sz w:val="23"/>
          <w:shd w:val="clear" w:color="auto" w:fill="F1F1F1"/>
        </w:rPr>
        <w:t>True or 1 ==</w:t>
      </w:r>
      <w:r>
        <w:rPr>
          <w:rFonts w:ascii="Consolas"/>
          <w:color w:val="444444"/>
          <w:spacing w:val="14"/>
          <w:sz w:val="23"/>
          <w:shd w:val="clear" w:color="auto" w:fill="F1F1F1"/>
        </w:rPr>
        <w:t xml:space="preserve"> </w:t>
      </w:r>
      <w:r>
        <w:rPr>
          <w:rFonts w:ascii="Consolas"/>
          <w:color w:val="444444"/>
          <w:sz w:val="23"/>
          <w:shd w:val="clear" w:color="auto" w:fill="F1F1F1"/>
        </w:rPr>
        <w:t>1</w:t>
      </w:r>
    </w:p>
    <w:p>
      <w:pPr>
        <w:pStyle w:val="9"/>
        <w:numPr>
          <w:ilvl w:val="0"/>
          <w:numId w:val="46"/>
        </w:numPr>
        <w:tabs>
          <w:tab w:val="left" w:pos="2521"/>
        </w:tabs>
        <w:spacing w:before="88" w:after="0" w:line="240" w:lineRule="auto"/>
        <w:ind w:left="2520" w:right="0" w:hanging="360"/>
        <w:jc w:val="left"/>
        <w:rPr>
          <w:rFonts w:ascii="Consolas"/>
          <w:sz w:val="23"/>
        </w:rPr>
      </w:pPr>
      <w:r>
        <w:rPr>
          <w:rFonts w:ascii="Consolas"/>
          <w:color w:val="444444"/>
          <w:sz w:val="23"/>
          <w:shd w:val="clear" w:color="auto" w:fill="F1F1F1"/>
        </w:rPr>
        <w:t>"test" ==</w:t>
      </w:r>
      <w:r>
        <w:rPr>
          <w:rFonts w:ascii="Consolas"/>
          <w:color w:val="444444"/>
          <w:spacing w:val="9"/>
          <w:sz w:val="23"/>
          <w:shd w:val="clear" w:color="auto" w:fill="F1F1F1"/>
        </w:rPr>
        <w:t xml:space="preserve"> </w:t>
      </w:r>
      <w:r>
        <w:rPr>
          <w:rFonts w:ascii="Consolas"/>
          <w:color w:val="444444"/>
          <w:sz w:val="23"/>
          <w:shd w:val="clear" w:color="auto" w:fill="F1F1F1"/>
        </w:rPr>
        <w:t>"testing"</w:t>
      </w:r>
    </w:p>
    <w:p>
      <w:pPr>
        <w:spacing w:before="86"/>
        <w:ind w:left="2160" w:right="0" w:firstLine="0"/>
        <w:jc w:val="left"/>
        <w:rPr>
          <w:sz w:val="23"/>
        </w:rPr>
      </w:pPr>
      <w:r>
        <w:rPr>
          <w:rFonts w:ascii="Arial"/>
          <w:sz w:val="21"/>
        </w:rPr>
        <w:t xml:space="preserve">10. </w:t>
      </w:r>
      <w:r>
        <w:rPr>
          <w:color w:val="444444"/>
          <w:sz w:val="23"/>
          <w:shd w:val="clear" w:color="auto" w:fill="F1F1F1"/>
        </w:rPr>
        <w:t>1 != 0 and 2 == 1</w:t>
      </w:r>
    </w:p>
    <w:p>
      <w:pPr>
        <w:spacing w:before="86"/>
        <w:ind w:left="2160" w:right="0" w:firstLine="0"/>
        <w:jc w:val="left"/>
        <w:rPr>
          <w:sz w:val="23"/>
        </w:rPr>
      </w:pPr>
      <w:r>
        <w:rPr>
          <w:rFonts w:ascii="Arial"/>
          <w:sz w:val="21"/>
        </w:rPr>
        <w:t>11.</w:t>
      </w:r>
      <w:r>
        <w:rPr>
          <w:rFonts w:ascii="Arial"/>
          <w:color w:val="444444"/>
          <w:sz w:val="21"/>
        </w:rPr>
        <w:t xml:space="preserve"> </w:t>
      </w:r>
      <w:r>
        <w:rPr>
          <w:color w:val="444444"/>
          <w:sz w:val="23"/>
          <w:shd w:val="clear" w:color="auto" w:fill="F1F1F1"/>
        </w:rPr>
        <w:t>"test" != "testing"</w:t>
      </w:r>
    </w:p>
    <w:p>
      <w:pPr>
        <w:spacing w:before="88"/>
        <w:ind w:left="2160" w:right="0" w:firstLine="0"/>
        <w:jc w:val="left"/>
        <w:rPr>
          <w:sz w:val="23"/>
        </w:rPr>
      </w:pPr>
      <w:r>
        <w:rPr>
          <w:rFonts w:ascii="Arial"/>
          <w:sz w:val="21"/>
        </w:rPr>
        <w:t xml:space="preserve">12. </w:t>
      </w:r>
      <w:r>
        <w:rPr>
          <w:color w:val="444444"/>
          <w:sz w:val="23"/>
          <w:shd w:val="clear" w:color="auto" w:fill="F1F1F1"/>
        </w:rPr>
        <w:t>"test" == 1</w:t>
      </w:r>
    </w:p>
    <w:p>
      <w:pPr>
        <w:spacing w:before="86"/>
        <w:ind w:left="2160" w:right="0" w:firstLine="0"/>
        <w:jc w:val="left"/>
        <w:rPr>
          <w:sz w:val="23"/>
        </w:rPr>
      </w:pPr>
      <w:r>
        <w:rPr>
          <w:rFonts w:ascii="Arial"/>
          <w:sz w:val="21"/>
        </w:rPr>
        <w:t>13.</w:t>
      </w:r>
      <w:r>
        <w:rPr>
          <w:rFonts w:ascii="Arial"/>
          <w:color w:val="444444"/>
          <w:sz w:val="21"/>
        </w:rPr>
        <w:t xml:space="preserve"> </w:t>
      </w:r>
      <w:r>
        <w:rPr>
          <w:color w:val="444444"/>
          <w:sz w:val="23"/>
          <w:shd w:val="clear" w:color="auto" w:fill="F1F1F1"/>
        </w:rPr>
        <w:t>not (True and False)</w:t>
      </w:r>
    </w:p>
    <w:p>
      <w:pPr>
        <w:spacing w:before="86"/>
        <w:ind w:left="2160" w:right="0" w:firstLine="0"/>
        <w:jc w:val="left"/>
        <w:rPr>
          <w:sz w:val="23"/>
        </w:rPr>
      </w:pPr>
      <w:r>
        <w:rPr>
          <w:rFonts w:ascii="Arial"/>
          <w:sz w:val="21"/>
        </w:rPr>
        <w:t xml:space="preserve">14. </w:t>
      </w:r>
      <w:r>
        <w:rPr>
          <w:color w:val="444444"/>
          <w:sz w:val="23"/>
          <w:shd w:val="clear" w:color="auto" w:fill="F1F1F1"/>
        </w:rPr>
        <w:t>not (1 == 1 and 0 != 1)</w:t>
      </w:r>
    </w:p>
    <w:p>
      <w:pPr>
        <w:spacing w:before="88"/>
        <w:ind w:left="2160" w:right="0" w:firstLine="0"/>
        <w:jc w:val="left"/>
        <w:rPr>
          <w:sz w:val="23"/>
        </w:rPr>
      </w:pPr>
      <w:r>
        <w:rPr>
          <w:rFonts w:ascii="Arial"/>
          <w:sz w:val="21"/>
        </w:rPr>
        <w:t xml:space="preserve">15. </w:t>
      </w:r>
      <w:r>
        <w:rPr>
          <w:color w:val="444444"/>
          <w:sz w:val="23"/>
          <w:shd w:val="clear" w:color="auto" w:fill="F1F1F1"/>
        </w:rPr>
        <w:t>not (10 == 1 or 1000 == 1000)</w:t>
      </w:r>
    </w:p>
    <w:p>
      <w:pPr>
        <w:spacing w:before="86"/>
        <w:ind w:left="2160" w:right="0" w:firstLine="0"/>
        <w:jc w:val="left"/>
        <w:rPr>
          <w:sz w:val="23"/>
        </w:rPr>
      </w:pPr>
      <w:r>
        <w:rPr>
          <w:rFonts w:ascii="Arial"/>
          <w:sz w:val="21"/>
        </w:rPr>
        <w:t xml:space="preserve">16. </w:t>
      </w:r>
      <w:r>
        <w:rPr>
          <w:color w:val="444444"/>
          <w:sz w:val="23"/>
          <w:shd w:val="clear" w:color="auto" w:fill="F1F1F1"/>
        </w:rPr>
        <w:t>not (1 != 10 or 3 == 4)</w:t>
      </w:r>
    </w:p>
    <w:p>
      <w:pPr>
        <w:pStyle w:val="9"/>
        <w:numPr>
          <w:ilvl w:val="0"/>
          <w:numId w:val="47"/>
        </w:numPr>
        <w:tabs>
          <w:tab w:val="left" w:pos="2521"/>
        </w:tabs>
        <w:spacing w:before="87" w:after="0" w:line="240" w:lineRule="auto"/>
        <w:ind w:left="2520" w:right="0" w:hanging="360"/>
        <w:jc w:val="left"/>
        <w:rPr>
          <w:rFonts w:ascii="Consolas"/>
          <w:sz w:val="23"/>
        </w:rPr>
      </w:pPr>
      <w:r>
        <w:rPr>
          <w:rFonts w:ascii="Consolas"/>
          <w:color w:val="444444"/>
          <w:sz w:val="23"/>
          <w:shd w:val="clear" w:color="auto" w:fill="F1F1F1"/>
        </w:rPr>
        <w:t>not ("testing" == "testing" and "Zed" == "Cool</w:t>
      </w:r>
      <w:r>
        <w:rPr>
          <w:rFonts w:ascii="Consolas"/>
          <w:color w:val="444444"/>
          <w:spacing w:val="56"/>
          <w:sz w:val="23"/>
          <w:shd w:val="clear" w:color="auto" w:fill="F1F1F1"/>
        </w:rPr>
        <w:t xml:space="preserve"> </w:t>
      </w:r>
      <w:r>
        <w:rPr>
          <w:rFonts w:ascii="Consolas"/>
          <w:color w:val="444444"/>
          <w:sz w:val="23"/>
          <w:shd w:val="clear" w:color="auto" w:fill="F1F1F1"/>
        </w:rPr>
        <w:t>Guy")</w:t>
      </w:r>
    </w:p>
    <w:p>
      <w:pPr>
        <w:pStyle w:val="9"/>
        <w:numPr>
          <w:ilvl w:val="0"/>
          <w:numId w:val="47"/>
        </w:numPr>
        <w:tabs>
          <w:tab w:val="left" w:pos="2521"/>
        </w:tabs>
        <w:spacing w:before="88" w:after="0" w:line="240" w:lineRule="auto"/>
        <w:ind w:left="2520" w:right="0" w:hanging="360"/>
        <w:jc w:val="left"/>
        <w:rPr>
          <w:rFonts w:ascii="Consolas"/>
          <w:sz w:val="23"/>
        </w:rPr>
      </w:pPr>
      <w:r>
        <w:rPr>
          <w:rFonts w:ascii="Consolas"/>
          <w:color w:val="444444"/>
          <w:sz w:val="23"/>
          <w:shd w:val="clear" w:color="auto" w:fill="F1F1F1"/>
        </w:rPr>
        <w:t>1 == 1 and not ("testing" == 1 or 1 ==</w:t>
      </w:r>
      <w:r>
        <w:rPr>
          <w:rFonts w:ascii="Consolas"/>
          <w:color w:val="444444"/>
          <w:spacing w:val="54"/>
          <w:sz w:val="23"/>
          <w:shd w:val="clear" w:color="auto" w:fill="F1F1F1"/>
        </w:rPr>
        <w:t xml:space="preserve"> </w:t>
      </w:r>
      <w:r>
        <w:rPr>
          <w:rFonts w:ascii="Consolas"/>
          <w:color w:val="444444"/>
          <w:sz w:val="23"/>
          <w:shd w:val="clear" w:color="auto" w:fill="F1F1F1"/>
        </w:rPr>
        <w:t>0)</w:t>
      </w:r>
    </w:p>
    <w:p>
      <w:pPr>
        <w:pStyle w:val="9"/>
        <w:numPr>
          <w:ilvl w:val="0"/>
          <w:numId w:val="47"/>
        </w:numPr>
        <w:tabs>
          <w:tab w:val="left" w:pos="2521"/>
        </w:tabs>
        <w:spacing w:before="86" w:after="0" w:line="240" w:lineRule="auto"/>
        <w:ind w:left="2520" w:right="0" w:hanging="360"/>
        <w:jc w:val="left"/>
        <w:rPr>
          <w:rFonts w:ascii="Consolas"/>
          <w:sz w:val="23"/>
        </w:rPr>
      </w:pPr>
      <w:r>
        <w:rPr>
          <w:rFonts w:ascii="Consolas"/>
          <w:color w:val="444444"/>
          <w:sz w:val="23"/>
          <w:shd w:val="clear" w:color="auto" w:fill="F1F1F1"/>
        </w:rPr>
        <w:t>"chunky" == "bacon" and not (3 == 4 or 3 ==</w:t>
      </w:r>
      <w:r>
        <w:rPr>
          <w:rFonts w:ascii="Consolas"/>
          <w:color w:val="444444"/>
          <w:spacing w:val="55"/>
          <w:sz w:val="23"/>
          <w:shd w:val="clear" w:color="auto" w:fill="F1F1F1"/>
        </w:rPr>
        <w:t xml:space="preserve"> </w:t>
      </w:r>
      <w:r>
        <w:rPr>
          <w:rFonts w:ascii="Consolas"/>
          <w:color w:val="444444"/>
          <w:sz w:val="23"/>
          <w:shd w:val="clear" w:color="auto" w:fill="F1F1F1"/>
        </w:rPr>
        <w:t>3)</w:t>
      </w:r>
    </w:p>
    <w:p>
      <w:pPr>
        <w:pStyle w:val="9"/>
        <w:numPr>
          <w:ilvl w:val="0"/>
          <w:numId w:val="47"/>
        </w:numPr>
        <w:tabs>
          <w:tab w:val="left" w:pos="2521"/>
        </w:tabs>
        <w:spacing w:before="86" w:after="0" w:line="240" w:lineRule="auto"/>
        <w:ind w:left="2520" w:right="0" w:hanging="360"/>
        <w:jc w:val="left"/>
        <w:rPr>
          <w:rFonts w:ascii="Consolas"/>
          <w:sz w:val="23"/>
        </w:rPr>
      </w:pPr>
      <w:r>
        <w:rPr>
          <w:rFonts w:ascii="Consolas"/>
          <w:color w:val="444444"/>
          <w:sz w:val="23"/>
          <w:shd w:val="clear" w:color="auto" w:fill="F1F1F1"/>
        </w:rPr>
        <w:t>3 == 3 and not ("testing" == "testing" or "Python" ==</w:t>
      </w:r>
      <w:r>
        <w:rPr>
          <w:rFonts w:ascii="Consolas"/>
          <w:color w:val="444444"/>
          <w:spacing w:val="88"/>
          <w:sz w:val="23"/>
          <w:shd w:val="clear" w:color="auto" w:fill="F1F1F1"/>
        </w:rPr>
        <w:t xml:space="preserve"> </w:t>
      </w:r>
      <w:r>
        <w:rPr>
          <w:rFonts w:ascii="Consolas"/>
          <w:color w:val="444444"/>
          <w:sz w:val="23"/>
          <w:shd w:val="clear" w:color="auto" w:fill="F1F1F1"/>
        </w:rPr>
        <w:t>"Fun"</w:t>
      </w:r>
    </w:p>
    <w:p>
      <w:pPr>
        <w:spacing w:before="88"/>
        <w:ind w:left="2520" w:right="0" w:firstLine="0"/>
        <w:jc w:val="left"/>
        <w:rPr>
          <w:sz w:val="23"/>
        </w:rPr>
      </w:pPr>
      <w:r>
        <w:rPr>
          <w:color w:val="444444"/>
          <w:w w:val="100"/>
          <w:sz w:val="23"/>
          <w:shd w:val="clear" w:color="auto" w:fill="F1F1F1"/>
        </w:rPr>
        <w:t>)</w:t>
      </w:r>
    </w:p>
    <w:p>
      <w:pPr>
        <w:spacing w:before="10" w:line="240" w:lineRule="auto"/>
        <w:rPr>
          <w:sz w:val="27"/>
        </w:rPr>
      </w:pPr>
    </w:p>
    <w:p>
      <w:pPr>
        <w:pStyle w:val="5"/>
        <w:ind w:left="1800"/>
      </w:pPr>
      <w:r>
        <w:t>在本节结尾的地方我会给你一个理清复杂逻辑的技巧。</w:t>
      </w:r>
    </w:p>
    <w:p>
      <w:pPr>
        <w:pStyle w:val="5"/>
        <w:spacing w:before="9"/>
        <w:rPr>
          <w:sz w:val="18"/>
        </w:rPr>
      </w:pPr>
    </w:p>
    <w:p>
      <w:pPr>
        <w:pStyle w:val="5"/>
        <w:ind w:left="1800"/>
      </w:pPr>
      <w:r>
        <w:t>所有的布尔逻辑表达式都可以用下面的简单流程得到结果：</w:t>
      </w:r>
    </w:p>
    <w:p>
      <w:pPr>
        <w:pStyle w:val="5"/>
        <w:spacing w:before="10"/>
        <w:rPr>
          <w:sz w:val="28"/>
        </w:rPr>
      </w:pPr>
    </w:p>
    <w:p>
      <w:pPr>
        <w:pStyle w:val="9"/>
        <w:numPr>
          <w:ilvl w:val="0"/>
          <w:numId w:val="48"/>
        </w:numPr>
        <w:tabs>
          <w:tab w:val="left" w:pos="2521"/>
        </w:tabs>
        <w:spacing w:before="0" w:after="0" w:line="240" w:lineRule="auto"/>
        <w:ind w:left="2520" w:right="0" w:hanging="360"/>
        <w:jc w:val="left"/>
        <w:rPr>
          <w:sz w:val="21"/>
        </w:rPr>
      </w:pPr>
      <w:r>
        <w:rPr>
          <w:spacing w:val="-3"/>
          <w:sz w:val="21"/>
        </w:rPr>
        <w:t xml:space="preserve">找到相等判断的部分 </w:t>
      </w:r>
      <w:r>
        <w:rPr>
          <w:rFonts w:ascii="Arial" w:eastAsia="Arial"/>
          <w:spacing w:val="-1"/>
          <w:sz w:val="21"/>
        </w:rPr>
        <w:t xml:space="preserve">(== </w:t>
      </w:r>
      <w:r>
        <w:rPr>
          <w:rFonts w:ascii="Arial" w:eastAsia="Arial"/>
          <w:sz w:val="21"/>
        </w:rPr>
        <w:t>or</w:t>
      </w:r>
      <w:r>
        <w:rPr>
          <w:rFonts w:ascii="Arial" w:eastAsia="Arial"/>
          <w:spacing w:val="-2"/>
          <w:sz w:val="21"/>
        </w:rPr>
        <w:t xml:space="preserve"> !=)</w:t>
      </w:r>
      <w:r>
        <w:rPr>
          <w:spacing w:val="-3"/>
          <w:sz w:val="21"/>
        </w:rPr>
        <w:t xml:space="preserve">，将其改写为其最终值 </w:t>
      </w:r>
      <w:r>
        <w:rPr>
          <w:rFonts w:ascii="Arial" w:eastAsia="Arial"/>
          <w:sz w:val="21"/>
        </w:rPr>
        <w:t>(True</w:t>
      </w:r>
      <w:r>
        <w:rPr>
          <w:rFonts w:ascii="Arial" w:eastAsia="Arial"/>
          <w:spacing w:val="46"/>
          <w:sz w:val="21"/>
        </w:rPr>
        <w:t xml:space="preserve"> </w:t>
      </w:r>
      <w:r>
        <w:rPr>
          <w:spacing w:val="-1"/>
          <w:sz w:val="21"/>
        </w:rPr>
        <w:t xml:space="preserve">或 </w:t>
      </w:r>
      <w:r>
        <w:rPr>
          <w:rFonts w:ascii="Arial" w:eastAsia="Arial"/>
          <w:sz w:val="21"/>
        </w:rPr>
        <w:t>False)</w:t>
      </w:r>
      <w:r>
        <w:rPr>
          <w:sz w:val="21"/>
        </w:rPr>
        <w:t>。</w:t>
      </w:r>
    </w:p>
    <w:p>
      <w:pPr>
        <w:pStyle w:val="9"/>
        <w:numPr>
          <w:ilvl w:val="0"/>
          <w:numId w:val="48"/>
        </w:numPr>
        <w:tabs>
          <w:tab w:val="left" w:pos="2521"/>
        </w:tabs>
        <w:spacing w:before="86" w:after="0" w:line="240" w:lineRule="auto"/>
        <w:ind w:left="2520" w:right="0" w:hanging="360"/>
        <w:jc w:val="left"/>
        <w:rPr>
          <w:sz w:val="21"/>
        </w:rPr>
      </w:pPr>
      <w:r>
        <w:rPr>
          <w:spacing w:val="-2"/>
          <w:sz w:val="21"/>
        </w:rPr>
        <w:t xml:space="preserve">找到括号里的 </w:t>
      </w:r>
      <w:r>
        <w:rPr>
          <w:rFonts w:ascii="Arial" w:eastAsia="Arial"/>
          <w:sz w:val="21"/>
        </w:rPr>
        <w:t>and/or</w:t>
      </w:r>
      <w:r>
        <w:rPr>
          <w:spacing w:val="-3"/>
          <w:sz w:val="21"/>
        </w:rPr>
        <w:t>，先算出它们的值。</w:t>
      </w:r>
    </w:p>
    <w:p>
      <w:pPr>
        <w:pStyle w:val="9"/>
        <w:numPr>
          <w:ilvl w:val="0"/>
          <w:numId w:val="48"/>
        </w:numPr>
        <w:tabs>
          <w:tab w:val="left" w:pos="2521"/>
        </w:tabs>
        <w:spacing w:before="89" w:after="0" w:line="240" w:lineRule="auto"/>
        <w:ind w:left="2520" w:right="0" w:hanging="360"/>
        <w:jc w:val="left"/>
        <w:rPr>
          <w:sz w:val="21"/>
        </w:rPr>
      </w:pPr>
      <w:r>
        <w:rPr>
          <w:spacing w:val="-2"/>
          <w:sz w:val="21"/>
        </w:rPr>
        <w:t xml:space="preserve">找到每一个 </w:t>
      </w:r>
      <w:r>
        <w:rPr>
          <w:rFonts w:ascii="Arial" w:eastAsia="Arial"/>
          <w:sz w:val="21"/>
        </w:rPr>
        <w:t>not</w:t>
      </w:r>
      <w:r>
        <w:rPr>
          <w:spacing w:val="-3"/>
          <w:sz w:val="21"/>
        </w:rPr>
        <w:t>，算出他们反过来的值。</w:t>
      </w:r>
    </w:p>
    <w:p>
      <w:pPr>
        <w:spacing w:after="0" w:line="240" w:lineRule="auto"/>
        <w:jc w:val="left"/>
        <w:rPr>
          <w:sz w:val="21"/>
        </w:rPr>
        <w:sectPr>
          <w:pgSz w:w="11910" w:h="16840"/>
          <w:pgMar w:top="1460" w:right="1440" w:bottom="1380" w:left="0" w:header="0" w:footer="1040" w:gutter="0"/>
        </w:sectPr>
      </w:pPr>
    </w:p>
    <w:p>
      <w:pPr>
        <w:pStyle w:val="9"/>
        <w:numPr>
          <w:ilvl w:val="0"/>
          <w:numId w:val="48"/>
        </w:numPr>
        <w:tabs>
          <w:tab w:val="left" w:pos="2521"/>
        </w:tabs>
        <w:spacing w:before="67" w:after="0" w:line="240" w:lineRule="auto"/>
        <w:ind w:left="2520" w:right="0" w:hanging="360"/>
        <w:jc w:val="left"/>
        <w:rPr>
          <w:sz w:val="21"/>
        </w:rPr>
      </w:pPr>
      <w:r>
        <w:rPr>
          <w:spacing w:val="-2"/>
          <w:sz w:val="21"/>
        </w:rPr>
        <w:t xml:space="preserve">找到剩下的 </w:t>
      </w:r>
      <w:r>
        <w:rPr>
          <w:rFonts w:ascii="Arial" w:eastAsia="Arial"/>
          <w:sz w:val="21"/>
        </w:rPr>
        <w:t>and/or</w:t>
      </w:r>
      <w:r>
        <w:rPr>
          <w:spacing w:val="-2"/>
          <w:sz w:val="21"/>
        </w:rPr>
        <w:t>，解出它们的值。</w:t>
      </w:r>
    </w:p>
    <w:p>
      <w:pPr>
        <w:pStyle w:val="9"/>
        <w:numPr>
          <w:ilvl w:val="0"/>
          <w:numId w:val="48"/>
        </w:numPr>
        <w:tabs>
          <w:tab w:val="left" w:pos="2521"/>
        </w:tabs>
        <w:spacing w:before="86" w:after="0" w:line="240" w:lineRule="auto"/>
        <w:ind w:left="2520" w:right="0" w:hanging="360"/>
        <w:jc w:val="left"/>
        <w:rPr>
          <w:sz w:val="21"/>
        </w:rPr>
      </w:pPr>
      <w:r>
        <w:rPr>
          <w:spacing w:val="-4"/>
          <w:sz w:val="21"/>
        </w:rPr>
        <w:t xml:space="preserve">等你都做完后，剩下的结果应该就是 </w:t>
      </w:r>
      <w:r>
        <w:rPr>
          <w:rFonts w:ascii="Arial" w:eastAsia="Arial"/>
          <w:sz w:val="21"/>
        </w:rPr>
        <w:t>True</w:t>
      </w:r>
      <w:r>
        <w:rPr>
          <w:rFonts w:ascii="Arial" w:eastAsia="Arial"/>
          <w:spacing w:val="46"/>
          <w:sz w:val="21"/>
        </w:rPr>
        <w:t xml:space="preserve"> </w:t>
      </w:r>
      <w:r>
        <w:rPr>
          <w:spacing w:val="-1"/>
          <w:sz w:val="21"/>
        </w:rPr>
        <w:t xml:space="preserve">或者 </w:t>
      </w:r>
      <w:r>
        <w:rPr>
          <w:rFonts w:ascii="Arial" w:eastAsia="Arial"/>
          <w:sz w:val="21"/>
        </w:rPr>
        <w:t>False</w:t>
      </w:r>
      <w:r>
        <w:rPr>
          <w:rFonts w:ascii="Arial" w:eastAsia="Arial"/>
          <w:spacing w:val="45"/>
          <w:sz w:val="21"/>
        </w:rPr>
        <w:t xml:space="preserve"> </w:t>
      </w:r>
      <w:r>
        <w:rPr>
          <w:sz w:val="21"/>
        </w:rPr>
        <w:t>了。</w:t>
      </w:r>
    </w:p>
    <w:p>
      <w:pPr>
        <w:pStyle w:val="5"/>
        <w:spacing w:before="7"/>
        <w:rPr>
          <w:sz w:val="25"/>
        </w:rPr>
      </w:pPr>
    </w:p>
    <w:p>
      <w:pPr>
        <w:pStyle w:val="5"/>
        <w:ind w:left="1800"/>
      </w:pPr>
      <w:r>
        <w:rPr>
          <w:spacing w:val="-1"/>
        </w:rPr>
        <w:t xml:space="preserve">下面我们以 </w:t>
      </w:r>
      <w:r>
        <w:rPr>
          <w:rFonts w:ascii="Arial" w:eastAsia="Arial"/>
        </w:rPr>
        <w:t>#20</w:t>
      </w:r>
      <w:r>
        <w:rPr>
          <w:rFonts w:ascii="Arial" w:eastAsia="Arial"/>
          <w:spacing w:val="54"/>
        </w:rPr>
        <w:t xml:space="preserve"> </w:t>
      </w:r>
      <w:r>
        <w:rPr>
          <w:spacing w:val="-2"/>
        </w:rPr>
        <w:t>逻辑表达式演示一下：</w:t>
      </w:r>
    </w:p>
    <w:p>
      <w:pPr>
        <w:pStyle w:val="5"/>
        <w:rPr>
          <w:sz w:val="16"/>
        </w:rPr>
      </w:pPr>
      <w:r>
        <mc:AlternateContent>
          <mc:Choice Requires="wps">
            <w:drawing>
              <wp:anchor distT="0" distB="0" distL="0" distR="0" simplePos="0" relativeHeight="2048" behindDoc="0" locked="0" layoutInCell="1" allowOverlap="1">
                <wp:simplePos x="0" y="0"/>
                <wp:positionH relativeFrom="page">
                  <wp:posOffset>1348740</wp:posOffset>
                </wp:positionH>
                <wp:positionV relativeFrom="paragraph">
                  <wp:posOffset>160020</wp:posOffset>
                </wp:positionV>
                <wp:extent cx="4864100" cy="360045"/>
                <wp:effectExtent l="5080" t="4445" r="7620" b="16510"/>
                <wp:wrapTopAndBottom/>
                <wp:docPr id="27" name="文本框 244"/>
                <wp:cNvGraphicFramePr/>
                <a:graphic xmlns:a="http://schemas.openxmlformats.org/drawingml/2006/main">
                  <a:graphicData uri="http://schemas.microsoft.com/office/word/2010/wordprocessingShape">
                    <wps:wsp>
                      <wps:cNvSpPr txBox="1"/>
                      <wps:spPr>
                        <a:xfrm>
                          <a:off x="0" y="0"/>
                          <a:ext cx="4864100" cy="3600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1F8050"/>
                                <w:sz w:val="23"/>
                              </w:rPr>
                              <w:t>3</w:t>
                            </w:r>
                            <w:r>
                              <w:rPr>
                                <w:color w:val="1F8050"/>
                                <w:spacing w:val="-32"/>
                                <w:sz w:val="23"/>
                              </w:rPr>
                              <w:t xml:space="preserve"> </w:t>
                            </w:r>
                            <w:r>
                              <w:rPr>
                                <w:color w:val="666666"/>
                                <w:sz w:val="23"/>
                              </w:rPr>
                              <w:t>!=</w:t>
                            </w:r>
                            <w:r>
                              <w:rPr>
                                <w:color w:val="666666"/>
                                <w:spacing w:val="-32"/>
                                <w:sz w:val="23"/>
                              </w:rPr>
                              <w:t xml:space="preserve"> </w:t>
                            </w:r>
                            <w:r>
                              <w:rPr>
                                <w:color w:val="1F8050"/>
                                <w:sz w:val="23"/>
                              </w:rPr>
                              <w:t>4</w:t>
                            </w:r>
                            <w:r>
                              <w:rPr>
                                <w:color w:val="1F8050"/>
                                <w:spacing w:val="-34"/>
                                <w:sz w:val="23"/>
                              </w:rPr>
                              <w:t xml:space="preserve"> </w:t>
                            </w:r>
                            <w:r>
                              <w:rPr>
                                <w:b/>
                                <w:color w:val="006F1F"/>
                                <w:spacing w:val="2"/>
                                <w:sz w:val="23"/>
                              </w:rPr>
                              <w:t>and</w:t>
                            </w:r>
                            <w:r>
                              <w:rPr>
                                <w:b/>
                                <w:color w:val="006F1F"/>
                                <w:spacing w:val="-34"/>
                                <w:sz w:val="23"/>
                              </w:rPr>
                              <w:t xml:space="preserve"> </w:t>
                            </w:r>
                            <w:r>
                              <w:rPr>
                                <w:b/>
                                <w:color w:val="006F1F"/>
                                <w:spacing w:val="2"/>
                                <w:sz w:val="23"/>
                              </w:rPr>
                              <w:t>not</w:t>
                            </w:r>
                            <w:r>
                              <w:rPr>
                                <w:b/>
                                <w:color w:val="006F1F"/>
                                <w:spacing w:val="-31"/>
                                <w:sz w:val="23"/>
                              </w:rPr>
                              <w:t xml:space="preserve"> </w:t>
                            </w:r>
                            <w:r>
                              <w:rPr>
                                <w:spacing w:val="2"/>
                                <w:sz w:val="23"/>
                              </w:rPr>
                              <w:t>(</w:t>
                            </w:r>
                            <w:r>
                              <w:rPr>
                                <w:color w:val="406F9F"/>
                                <w:spacing w:val="2"/>
                                <w:sz w:val="23"/>
                              </w:rPr>
                              <w:t>"testing"</w:t>
                            </w:r>
                            <w:r>
                              <w:rPr>
                                <w:color w:val="406F9F"/>
                                <w:spacing w:val="-31"/>
                                <w:sz w:val="23"/>
                              </w:rPr>
                              <w:t xml:space="preserve"> </w:t>
                            </w:r>
                            <w:r>
                              <w:rPr>
                                <w:color w:val="666666"/>
                                <w:spacing w:val="2"/>
                                <w:sz w:val="23"/>
                              </w:rPr>
                              <w:t>!=</w:t>
                            </w:r>
                            <w:r>
                              <w:rPr>
                                <w:color w:val="666666"/>
                                <w:spacing w:val="-35"/>
                                <w:sz w:val="23"/>
                              </w:rPr>
                              <w:t xml:space="preserve"> </w:t>
                            </w:r>
                            <w:r>
                              <w:rPr>
                                <w:color w:val="406F9F"/>
                                <w:spacing w:val="2"/>
                                <w:sz w:val="23"/>
                              </w:rPr>
                              <w:t>"test"</w:t>
                            </w:r>
                            <w:r>
                              <w:rPr>
                                <w:color w:val="406F9F"/>
                                <w:spacing w:val="-32"/>
                                <w:sz w:val="23"/>
                              </w:rPr>
                              <w:t xml:space="preserve"> </w:t>
                            </w:r>
                            <w:r>
                              <w:rPr>
                                <w:b/>
                                <w:color w:val="006F1F"/>
                                <w:spacing w:val="2"/>
                                <w:sz w:val="23"/>
                              </w:rPr>
                              <w:t>or</w:t>
                            </w:r>
                            <w:r>
                              <w:rPr>
                                <w:b/>
                                <w:color w:val="006F1F"/>
                                <w:spacing w:val="-35"/>
                                <w:sz w:val="23"/>
                              </w:rPr>
                              <w:t xml:space="preserve"> </w:t>
                            </w:r>
                            <w:r>
                              <w:rPr>
                                <w:color w:val="406F9F"/>
                                <w:spacing w:val="2"/>
                                <w:sz w:val="23"/>
                              </w:rPr>
                              <w:t>"Python"</w:t>
                            </w:r>
                            <w:r>
                              <w:rPr>
                                <w:color w:val="406F9F"/>
                                <w:spacing w:val="-33"/>
                                <w:sz w:val="23"/>
                              </w:rPr>
                              <w:t xml:space="preserve"> </w:t>
                            </w:r>
                            <w:r>
                              <w:rPr>
                                <w:color w:val="666666"/>
                                <w:sz w:val="23"/>
                              </w:rPr>
                              <w:t>==</w:t>
                            </w:r>
                            <w:r>
                              <w:rPr>
                                <w:color w:val="666666"/>
                                <w:spacing w:val="-31"/>
                                <w:sz w:val="23"/>
                              </w:rPr>
                              <w:t xml:space="preserve"> </w:t>
                            </w:r>
                            <w:r>
                              <w:rPr>
                                <w:color w:val="406F9F"/>
                                <w:spacing w:val="2"/>
                                <w:sz w:val="23"/>
                              </w:rPr>
                              <w:t>"Python"</w:t>
                            </w:r>
                            <w:r>
                              <w:rPr>
                                <w:spacing w:val="2"/>
                                <w:sz w:val="23"/>
                              </w:rPr>
                              <w:t>)</w:t>
                            </w:r>
                          </w:p>
                        </w:txbxContent>
                      </wps:txbx>
                      <wps:bodyPr lIns="0" tIns="0" rIns="0" bIns="0" upright="1"/>
                    </wps:wsp>
                  </a:graphicData>
                </a:graphic>
              </wp:anchor>
            </w:drawing>
          </mc:Choice>
          <mc:Fallback>
            <w:pict>
              <v:shape id="文本框 244" o:spid="_x0000_s1026" o:spt="202" type="#_x0000_t202" style="position:absolute;left:0pt;margin-left:106.2pt;margin-top:12.6pt;height:28.35pt;width:383pt;mso-position-horizontal-relative:page;mso-wrap-distance-bottom:0pt;mso-wrap-distance-top:0pt;z-index:2048;mso-width-relative:page;mso-height-relative:page;" fillcolor="#EDEDED" filled="t" stroked="t" coordsize="21600,21600" o:gfxdata="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7WHLs2AAAAAkBAAAPAAAAAAAAAAEAIAAAACIAAABkcnMv&#10;ZG93bnJldi54bWxQSwECFAAUAAAACACHTuJAOzV+wwMCAAAPBAAADgAAAAAAAAABACAAAAAnAQAA&#10;ZHJzL2Uyb0RvYy54bWxQSwUGAAAAAAYABgBZAQAAnAU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1F8050"/>
                          <w:sz w:val="23"/>
                        </w:rPr>
                        <w:t>3</w:t>
                      </w:r>
                      <w:r>
                        <w:rPr>
                          <w:color w:val="1F8050"/>
                          <w:spacing w:val="-32"/>
                          <w:sz w:val="23"/>
                        </w:rPr>
                        <w:t xml:space="preserve"> </w:t>
                      </w:r>
                      <w:r>
                        <w:rPr>
                          <w:color w:val="666666"/>
                          <w:sz w:val="23"/>
                        </w:rPr>
                        <w:t>!=</w:t>
                      </w:r>
                      <w:r>
                        <w:rPr>
                          <w:color w:val="666666"/>
                          <w:spacing w:val="-32"/>
                          <w:sz w:val="23"/>
                        </w:rPr>
                        <w:t xml:space="preserve"> </w:t>
                      </w:r>
                      <w:r>
                        <w:rPr>
                          <w:color w:val="1F8050"/>
                          <w:sz w:val="23"/>
                        </w:rPr>
                        <w:t>4</w:t>
                      </w:r>
                      <w:r>
                        <w:rPr>
                          <w:color w:val="1F8050"/>
                          <w:spacing w:val="-34"/>
                          <w:sz w:val="23"/>
                        </w:rPr>
                        <w:t xml:space="preserve"> </w:t>
                      </w:r>
                      <w:r>
                        <w:rPr>
                          <w:b/>
                          <w:color w:val="006F1F"/>
                          <w:spacing w:val="2"/>
                          <w:sz w:val="23"/>
                        </w:rPr>
                        <w:t>and</w:t>
                      </w:r>
                      <w:r>
                        <w:rPr>
                          <w:b/>
                          <w:color w:val="006F1F"/>
                          <w:spacing w:val="-34"/>
                          <w:sz w:val="23"/>
                        </w:rPr>
                        <w:t xml:space="preserve"> </w:t>
                      </w:r>
                      <w:r>
                        <w:rPr>
                          <w:b/>
                          <w:color w:val="006F1F"/>
                          <w:spacing w:val="2"/>
                          <w:sz w:val="23"/>
                        </w:rPr>
                        <w:t>not</w:t>
                      </w:r>
                      <w:r>
                        <w:rPr>
                          <w:b/>
                          <w:color w:val="006F1F"/>
                          <w:spacing w:val="-31"/>
                          <w:sz w:val="23"/>
                        </w:rPr>
                        <w:t xml:space="preserve"> </w:t>
                      </w:r>
                      <w:r>
                        <w:rPr>
                          <w:spacing w:val="2"/>
                          <w:sz w:val="23"/>
                        </w:rPr>
                        <w:t>(</w:t>
                      </w:r>
                      <w:r>
                        <w:rPr>
                          <w:color w:val="406F9F"/>
                          <w:spacing w:val="2"/>
                          <w:sz w:val="23"/>
                        </w:rPr>
                        <w:t>"testing"</w:t>
                      </w:r>
                      <w:r>
                        <w:rPr>
                          <w:color w:val="406F9F"/>
                          <w:spacing w:val="-31"/>
                          <w:sz w:val="23"/>
                        </w:rPr>
                        <w:t xml:space="preserve"> </w:t>
                      </w:r>
                      <w:r>
                        <w:rPr>
                          <w:color w:val="666666"/>
                          <w:spacing w:val="2"/>
                          <w:sz w:val="23"/>
                        </w:rPr>
                        <w:t>!=</w:t>
                      </w:r>
                      <w:r>
                        <w:rPr>
                          <w:color w:val="666666"/>
                          <w:spacing w:val="-35"/>
                          <w:sz w:val="23"/>
                        </w:rPr>
                        <w:t xml:space="preserve"> </w:t>
                      </w:r>
                      <w:r>
                        <w:rPr>
                          <w:color w:val="406F9F"/>
                          <w:spacing w:val="2"/>
                          <w:sz w:val="23"/>
                        </w:rPr>
                        <w:t>"test"</w:t>
                      </w:r>
                      <w:r>
                        <w:rPr>
                          <w:color w:val="406F9F"/>
                          <w:spacing w:val="-32"/>
                          <w:sz w:val="23"/>
                        </w:rPr>
                        <w:t xml:space="preserve"> </w:t>
                      </w:r>
                      <w:r>
                        <w:rPr>
                          <w:b/>
                          <w:color w:val="006F1F"/>
                          <w:spacing w:val="2"/>
                          <w:sz w:val="23"/>
                        </w:rPr>
                        <w:t>or</w:t>
                      </w:r>
                      <w:r>
                        <w:rPr>
                          <w:b/>
                          <w:color w:val="006F1F"/>
                          <w:spacing w:val="-35"/>
                          <w:sz w:val="23"/>
                        </w:rPr>
                        <w:t xml:space="preserve"> </w:t>
                      </w:r>
                      <w:r>
                        <w:rPr>
                          <w:color w:val="406F9F"/>
                          <w:spacing w:val="2"/>
                          <w:sz w:val="23"/>
                        </w:rPr>
                        <w:t>"Python"</w:t>
                      </w:r>
                      <w:r>
                        <w:rPr>
                          <w:color w:val="406F9F"/>
                          <w:spacing w:val="-33"/>
                          <w:sz w:val="23"/>
                        </w:rPr>
                        <w:t xml:space="preserve"> </w:t>
                      </w:r>
                      <w:r>
                        <w:rPr>
                          <w:color w:val="666666"/>
                          <w:sz w:val="23"/>
                        </w:rPr>
                        <w:t>==</w:t>
                      </w:r>
                      <w:r>
                        <w:rPr>
                          <w:color w:val="666666"/>
                          <w:spacing w:val="-31"/>
                          <w:sz w:val="23"/>
                        </w:rPr>
                        <w:t xml:space="preserve"> </w:t>
                      </w:r>
                      <w:r>
                        <w:rPr>
                          <w:color w:val="406F9F"/>
                          <w:spacing w:val="2"/>
                          <w:sz w:val="23"/>
                        </w:rPr>
                        <w:t>"Python"</w:t>
                      </w:r>
                      <w:r>
                        <w:rPr>
                          <w:spacing w:val="2"/>
                          <w:sz w:val="23"/>
                        </w:rPr>
                        <w:t>)</w:t>
                      </w:r>
                    </w:p>
                  </w:txbxContent>
                </v:textbox>
                <w10:wrap type="topAndBottom"/>
              </v:shape>
            </w:pict>
          </mc:Fallback>
        </mc:AlternateContent>
      </w:r>
    </w:p>
    <w:p>
      <w:pPr>
        <w:pStyle w:val="5"/>
        <w:spacing w:before="10"/>
        <w:rPr>
          <w:sz w:val="14"/>
        </w:rPr>
      </w:pPr>
    </w:p>
    <w:p>
      <w:pPr>
        <w:pStyle w:val="5"/>
        <w:spacing w:before="66"/>
        <w:ind w:left="1800"/>
      </w:pPr>
      <w:r>
        <w:t>接下来你将看到这个复杂表达式是如何逐级解为一个单独结果的：</w:t>
      </w:r>
    </w:p>
    <w:p>
      <w:pPr>
        <w:pStyle w:val="9"/>
        <w:numPr>
          <w:ilvl w:val="0"/>
          <w:numId w:val="49"/>
        </w:numPr>
        <w:tabs>
          <w:tab w:val="left" w:pos="2521"/>
        </w:tabs>
        <w:spacing w:before="210" w:after="0" w:line="240" w:lineRule="auto"/>
        <w:ind w:left="2520" w:right="0" w:hanging="360"/>
        <w:jc w:val="left"/>
        <w:rPr>
          <w:rFonts w:ascii="Arial" w:eastAsia="Arial"/>
          <w:sz w:val="21"/>
        </w:rPr>
      </w:pPr>
      <w:r>
        <w:rPr>
          <w:spacing w:val="-3"/>
          <w:sz w:val="21"/>
        </w:rPr>
        <w:t>解出每一个等值判断</w:t>
      </w:r>
      <w:r>
        <w:rPr>
          <w:rFonts w:ascii="Arial" w:eastAsia="Arial"/>
          <w:sz w:val="21"/>
        </w:rPr>
        <w:t>:</w:t>
      </w:r>
    </w:p>
    <w:p>
      <w:pPr>
        <w:pStyle w:val="9"/>
        <w:numPr>
          <w:ilvl w:val="1"/>
          <w:numId w:val="49"/>
        </w:numPr>
        <w:tabs>
          <w:tab w:val="left" w:pos="3241"/>
        </w:tabs>
        <w:spacing w:before="85" w:after="0" w:line="316" w:lineRule="auto"/>
        <w:ind w:left="3240" w:right="4784" w:hanging="360"/>
        <w:jc w:val="left"/>
        <w:rPr>
          <w:rFonts w:ascii="Consolas" w:eastAsia="Consolas"/>
          <w:sz w:val="23"/>
        </w:rPr>
      </w:pPr>
      <w:r>
        <mc:AlternateContent>
          <mc:Choice Requires="wpg">
            <w:drawing>
              <wp:anchor distT="0" distB="0" distL="114300" distR="114300" simplePos="0" relativeHeight="502995968" behindDoc="1" locked="0" layoutInCell="1" allowOverlap="1">
                <wp:simplePos x="0" y="0"/>
                <wp:positionH relativeFrom="page">
                  <wp:posOffset>3154680</wp:posOffset>
                </wp:positionH>
                <wp:positionV relativeFrom="paragraph">
                  <wp:posOffset>52070</wp:posOffset>
                </wp:positionV>
                <wp:extent cx="3183255" cy="173990"/>
                <wp:effectExtent l="0" t="635" r="4445" b="3175"/>
                <wp:wrapNone/>
                <wp:docPr id="813" name="组合 245"/>
                <wp:cNvGraphicFramePr/>
                <a:graphic xmlns:a="http://schemas.openxmlformats.org/drawingml/2006/main">
                  <a:graphicData uri="http://schemas.microsoft.com/office/word/2010/wordprocessingGroup">
                    <wpg:wgp>
                      <wpg:cNvGrpSpPr/>
                      <wpg:grpSpPr>
                        <a:xfrm>
                          <a:off x="0" y="0"/>
                          <a:ext cx="3183255" cy="173990"/>
                          <a:chOff x="4969" y="83"/>
                          <a:chExt cx="5013" cy="274"/>
                        </a:xfrm>
                      </wpg:grpSpPr>
                      <wps:wsp>
                        <wps:cNvPr id="811" name="矩形 246"/>
                        <wps:cNvSpPr/>
                        <wps:spPr>
                          <a:xfrm>
                            <a:off x="4969" y="82"/>
                            <a:ext cx="5013" cy="274"/>
                          </a:xfrm>
                          <a:prstGeom prst="rect">
                            <a:avLst/>
                          </a:prstGeom>
                          <a:solidFill>
                            <a:srgbClr val="F1F1F1"/>
                          </a:solidFill>
                          <a:ln w="9525">
                            <a:noFill/>
                          </a:ln>
                        </wps:spPr>
                        <wps:bodyPr upright="1"/>
                      </wps:wsp>
                      <wps:wsp>
                        <wps:cNvPr id="812" name="文本框 247"/>
                        <wps:cNvSpPr txBox="1"/>
                        <wps:spPr>
                          <a:xfrm>
                            <a:off x="4969" y="82"/>
                            <a:ext cx="5013" cy="274"/>
                          </a:xfrm>
                          <a:prstGeom prst="rect">
                            <a:avLst/>
                          </a:prstGeom>
                          <a:noFill/>
                          <a:ln w="9525">
                            <a:noFill/>
                          </a:ln>
                        </wps:spPr>
                        <wps:txbx>
                          <w:txbxContent>
                            <w:p>
                              <w:pPr>
                                <w:spacing w:before="2"/>
                                <w:ind w:left="0" w:right="-15" w:firstLine="0"/>
                                <w:jc w:val="left"/>
                                <w:rPr>
                                  <w:sz w:val="23"/>
                                </w:rPr>
                              </w:pPr>
                              <w:r>
                                <w:rPr>
                                  <w:color w:val="444444"/>
                                  <w:sz w:val="23"/>
                                </w:rPr>
                                <w:t>True and not ("testing" != "test" or</w:t>
                              </w:r>
                              <w:r>
                                <w:rPr>
                                  <w:color w:val="444444"/>
                                  <w:spacing w:val="68"/>
                                  <w:sz w:val="23"/>
                                </w:rPr>
                                <w:t xml:space="preserve"> </w:t>
                              </w:r>
                              <w:r>
                                <w:rPr>
                                  <w:color w:val="444444"/>
                                  <w:sz w:val="23"/>
                                </w:rPr>
                                <w:t>"P</w:t>
                              </w:r>
                            </w:p>
                          </w:txbxContent>
                        </wps:txbx>
                        <wps:bodyPr lIns="0" tIns="0" rIns="0" bIns="0" upright="1"/>
                      </wps:wsp>
                    </wpg:wgp>
                  </a:graphicData>
                </a:graphic>
              </wp:anchor>
            </w:drawing>
          </mc:Choice>
          <mc:Fallback>
            <w:pict>
              <v:group id="组合 245" o:spid="_x0000_s1026" o:spt="203" style="position:absolute;left:0pt;margin-left:248.4pt;margin-top:4.1pt;height:13.7pt;width:250.65pt;mso-position-horizontal-relative:page;z-index:-320512;mso-width-relative:page;mso-height-relative:page;" coordorigin="4969,83" coordsize="5013,274" o:gfxdata="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JwsZLZ&#10;AAAACAEAAA8AAAAAAAAAAQAgAAAAIgAAAGRycy9kb3ducmV2LnhtbFBLAQIUABQAAAAIAIdO4kBM&#10;qc4/WAIAAOwFAAAOAAAAAAAAAAEAIAAAACgBAABkcnMvZTJvRG9jLnhtbFBLBQYAAAAABgAGAFkB&#10;AADyBQAAAAA=&#10;">
                <o:lock v:ext="edit" aspectratio="f"/>
                <v:rect id="矩形 246" o:spid="_x0000_s1026" o:spt="1" style="position:absolute;left:4969;top:82;height:274;width:5013;" fillcolor="#F1F1F1" filled="t" stroked="f" coordsize="21600,21600" o:gfxdata="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jRTS/&#10;AAAA3AAAAA8AAAAAAAAAAQAgAAAAIgAAAGRycy9kb3ducmV2LnhtbFBLAQIUABQAAAAIAIdO4kAz&#10;LwWeOwAAADkAAAAQAAAAAAAAAAEAIAAAAA4BAABkcnMvc2hhcGV4bWwueG1sUEsFBgAAAAAGAAYA&#10;WwEAALgDAAAAAA==&#10;">
                  <v:fill on="t" focussize="0,0"/>
                  <v:stroke on="f"/>
                  <v:imagedata o:title=""/>
                  <o:lock v:ext="edit" aspectratio="f"/>
                </v:rect>
                <v:shape id="文本框 247" o:spid="_x0000_s1026" o:spt="202" type="#_x0000_t202" style="position:absolute;left:4969;top:82;height:274;width:5013;" filled="f" stroked="f" coordsize="21600,21600" o:gfxdata="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t/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2"/>
                          <w:ind w:left="0" w:right="-15" w:firstLine="0"/>
                          <w:jc w:val="left"/>
                          <w:rPr>
                            <w:sz w:val="23"/>
                          </w:rPr>
                        </w:pPr>
                        <w:r>
                          <w:rPr>
                            <w:color w:val="444444"/>
                            <w:sz w:val="23"/>
                          </w:rPr>
                          <w:t>True and not ("testing" != "test" or</w:t>
                        </w:r>
                        <w:r>
                          <w:rPr>
                            <w:color w:val="444444"/>
                            <w:spacing w:val="68"/>
                            <w:sz w:val="23"/>
                          </w:rPr>
                          <w:t xml:space="preserve"> </w:t>
                        </w:r>
                        <w:r>
                          <w:rPr>
                            <w:color w:val="444444"/>
                            <w:sz w:val="23"/>
                          </w:rPr>
                          <w:t>"P</w:t>
                        </w:r>
                      </w:p>
                    </w:txbxContent>
                  </v:textbox>
                </v:shape>
              </v:group>
            </w:pict>
          </mc:Fallback>
        </mc:AlternateContent>
      </w:r>
      <w:r>
        <mc:AlternateContent>
          <mc:Choice Requires="wpg">
            <w:drawing>
              <wp:anchor distT="0" distB="0" distL="114300" distR="114300" simplePos="0" relativeHeight="5120" behindDoc="0" locked="0" layoutInCell="1" allowOverlap="1">
                <wp:simplePos x="0" y="0"/>
                <wp:positionH relativeFrom="page">
                  <wp:posOffset>4215765</wp:posOffset>
                </wp:positionH>
                <wp:positionV relativeFrom="paragraph">
                  <wp:posOffset>504825</wp:posOffset>
                </wp:positionV>
                <wp:extent cx="2122170" cy="173990"/>
                <wp:effectExtent l="635" t="635" r="10795" b="3175"/>
                <wp:wrapNone/>
                <wp:docPr id="265" name="组合 248"/>
                <wp:cNvGraphicFramePr/>
                <a:graphic xmlns:a="http://schemas.openxmlformats.org/drawingml/2006/main">
                  <a:graphicData uri="http://schemas.microsoft.com/office/word/2010/wordprocessingGroup">
                    <wpg:wgp>
                      <wpg:cNvGrpSpPr/>
                      <wpg:grpSpPr>
                        <a:xfrm>
                          <a:off x="0" y="0"/>
                          <a:ext cx="2122170" cy="173990"/>
                          <a:chOff x="6640" y="796"/>
                          <a:chExt cx="3342" cy="274"/>
                        </a:xfrm>
                      </wpg:grpSpPr>
                      <wps:wsp>
                        <wps:cNvPr id="263" name="矩形 249"/>
                        <wps:cNvSpPr/>
                        <wps:spPr>
                          <a:xfrm>
                            <a:off x="6639" y="795"/>
                            <a:ext cx="3342" cy="274"/>
                          </a:xfrm>
                          <a:prstGeom prst="rect">
                            <a:avLst/>
                          </a:prstGeom>
                          <a:solidFill>
                            <a:srgbClr val="F1F1F1"/>
                          </a:solidFill>
                          <a:ln w="9525">
                            <a:noFill/>
                          </a:ln>
                        </wps:spPr>
                        <wps:bodyPr upright="1"/>
                      </wps:wsp>
                      <wps:wsp>
                        <wps:cNvPr id="264" name="文本框 250"/>
                        <wps:cNvSpPr txBox="1"/>
                        <wps:spPr>
                          <a:xfrm>
                            <a:off x="6639" y="795"/>
                            <a:ext cx="3342" cy="274"/>
                          </a:xfrm>
                          <a:prstGeom prst="rect">
                            <a:avLst/>
                          </a:prstGeom>
                          <a:noFill/>
                          <a:ln w="9525">
                            <a:noFill/>
                          </a:ln>
                        </wps:spPr>
                        <wps:txbx>
                          <w:txbxContent>
                            <w:p>
                              <w:pPr>
                                <w:spacing w:before="2"/>
                                <w:ind w:left="0" w:right="0" w:firstLine="0"/>
                                <w:jc w:val="left"/>
                                <w:rPr>
                                  <w:sz w:val="23"/>
                                </w:rPr>
                              </w:pPr>
                              <w:r>
                                <w:rPr>
                                  <w:color w:val="444444"/>
                                  <w:sz w:val="23"/>
                                </w:rPr>
                                <w:t>True and not (True or "Pyt</w:t>
                              </w:r>
                            </w:p>
                          </w:txbxContent>
                        </wps:txbx>
                        <wps:bodyPr lIns="0" tIns="0" rIns="0" bIns="0" upright="1"/>
                      </wps:wsp>
                    </wpg:wgp>
                  </a:graphicData>
                </a:graphic>
              </wp:anchor>
            </w:drawing>
          </mc:Choice>
          <mc:Fallback>
            <w:pict>
              <v:group id="组合 248" o:spid="_x0000_s1026" o:spt="203" style="position:absolute;left:0pt;margin-left:331.95pt;margin-top:39.75pt;height:13.7pt;width:167.1pt;mso-position-horizontal-relative:page;z-index:5120;mso-width-relative:page;mso-height-relative:page;" coordorigin="6640,796" coordsize="3342,274" o:gfxdata="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j&#10;4vFJ2gAAAAoBAAAPAAAAAAAAAAEAIAAAACIAAABkcnMvZG93bnJldi54bWxQSwECFAAUAAAACACH&#10;TuJACinghlsCAADvBQAADgAAAAAAAAABACAAAAApAQAAZHJzL2Uyb0RvYy54bWxQSwUGAAAAAAYA&#10;BgBZAQAA9gUAAAAA&#10;">
                <o:lock v:ext="edit" aspectratio="f"/>
                <v:rect id="矩形 249" o:spid="_x0000_s1026" o:spt="1" style="position:absolute;left:6639;top:795;height:274;width:3342;" fillcolor="#F1F1F1" filled="t" stroked="f" coordsize="21600,21600" o:gfxdata="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ITp3vQAA&#10;ANwAAAAPAAAAAAAAAAEAIAAAACIAAABkcnMvZG93bnJldi54bWxQSwECFAAUAAAACACHTuJAMy8F&#10;njsAAAA5AAAAEAAAAAAAAAABACAAAAAMAQAAZHJzL3NoYXBleG1sLnhtbFBLBQYAAAAABgAGAFsB&#10;AAC2AwAAAAA=&#10;">
                  <v:fill on="t" focussize="0,0"/>
                  <v:stroke on="f"/>
                  <v:imagedata o:title=""/>
                  <o:lock v:ext="edit" aspectratio="f"/>
                </v:rect>
                <v:shape id="文本框 250" o:spid="_x0000_s1026" o:spt="202" type="#_x0000_t202" style="position:absolute;left:6639;top:795;height:274;width:3342;" filled="f" stroked="f" coordsize="21600,21600" o:gfxdata="UEsDBAoAAAAAAIdO4kAAAAAAAAAAAAAAAAAEAAAAZHJzL1BLAwQUAAAACACHTuJA3kHUvb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kHUv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2"/>
                          <w:ind w:left="0" w:right="0" w:firstLine="0"/>
                          <w:jc w:val="left"/>
                          <w:rPr>
                            <w:sz w:val="23"/>
                          </w:rPr>
                        </w:pPr>
                        <w:r>
                          <w:rPr>
                            <w:color w:val="444444"/>
                            <w:sz w:val="23"/>
                          </w:rPr>
                          <w:t>True and not (True or "Pyt</w:t>
                        </w:r>
                      </w:p>
                    </w:txbxContent>
                  </v:textbox>
                </v:shape>
              </v:group>
            </w:pict>
          </mc:Fallback>
        </mc:AlternateContent>
      </w:r>
      <w:r>
        <w:rPr>
          <w:rFonts w:ascii="Consolas" w:eastAsia="Consolas"/>
          <w:color w:val="444444"/>
          <w:sz w:val="23"/>
          <w:shd w:val="clear" w:color="auto" w:fill="F1F1F1"/>
        </w:rPr>
        <w:t>3 != 4</w:t>
      </w:r>
      <w:r>
        <w:rPr>
          <w:rFonts w:ascii="Consolas" w:eastAsia="Consolas"/>
          <w:color w:val="444444"/>
          <w:sz w:val="23"/>
        </w:rPr>
        <w:t xml:space="preserve"> </w:t>
      </w:r>
      <w:r>
        <w:rPr>
          <w:sz w:val="21"/>
        </w:rPr>
        <w:t>为</w:t>
      </w:r>
      <w:r>
        <w:rPr>
          <w:color w:val="444444"/>
          <w:sz w:val="21"/>
        </w:rPr>
        <w:t xml:space="preserve"> </w:t>
      </w:r>
      <w:r>
        <w:rPr>
          <w:rFonts w:ascii="Consolas" w:eastAsia="Consolas"/>
          <w:color w:val="444444"/>
          <w:sz w:val="23"/>
          <w:shd w:val="clear" w:color="auto" w:fill="F1F1F1"/>
        </w:rPr>
        <w:t>True</w:t>
      </w:r>
      <w:r>
        <w:rPr>
          <w:rFonts w:ascii="Arial" w:eastAsia="Arial"/>
          <w:sz w:val="21"/>
        </w:rPr>
        <w:t>:</w:t>
      </w:r>
      <w:r>
        <w:rPr>
          <w:rFonts w:ascii="Arial" w:eastAsia="Arial"/>
          <w:color w:val="444444"/>
          <w:sz w:val="21"/>
          <w:shd w:val="clear" w:color="auto" w:fill="F1F1F1"/>
        </w:rPr>
        <w:t xml:space="preserve"> </w:t>
      </w:r>
      <w:r>
        <w:rPr>
          <w:rFonts w:ascii="Consolas" w:eastAsia="Consolas"/>
          <w:color w:val="444444"/>
          <w:sz w:val="23"/>
          <w:shd w:val="clear" w:color="auto" w:fill="F1F1F1"/>
        </w:rPr>
        <w:t>ython</w:t>
      </w:r>
      <w:r>
        <w:rPr>
          <w:rFonts w:ascii="Consolas" w:eastAsia="Consolas"/>
          <w:color w:val="444444"/>
          <w:spacing w:val="2"/>
          <w:sz w:val="23"/>
          <w:shd w:val="clear" w:color="auto" w:fill="F1F1F1"/>
        </w:rPr>
        <w:t>" == "</w:t>
      </w:r>
      <w:r>
        <w:rPr>
          <w:rFonts w:ascii="Consolas" w:eastAsia="Consolas"/>
          <w:color w:val="444444"/>
          <w:sz w:val="23"/>
          <w:shd w:val="clear" w:color="auto" w:fill="F1F1F1"/>
        </w:rPr>
        <w:t>Python")</w:t>
      </w:r>
    </w:p>
    <w:p>
      <w:pPr>
        <w:pStyle w:val="9"/>
        <w:numPr>
          <w:ilvl w:val="1"/>
          <w:numId w:val="49"/>
        </w:numPr>
        <w:tabs>
          <w:tab w:val="left" w:pos="3241"/>
        </w:tabs>
        <w:spacing w:before="0" w:after="0" w:line="316" w:lineRule="auto"/>
        <w:ind w:left="3240" w:right="3881" w:hanging="360"/>
        <w:jc w:val="left"/>
        <w:rPr>
          <w:rFonts w:ascii="Consolas" w:eastAsia="Consolas"/>
          <w:sz w:val="23"/>
        </w:rPr>
      </w:pPr>
      <w:r>
        <w:rPr>
          <w:rFonts w:ascii="Consolas" w:eastAsia="Consolas"/>
          <w:color w:val="444444"/>
          <w:sz w:val="23"/>
          <w:shd w:val="clear" w:color="auto" w:fill="F1F1F1"/>
        </w:rPr>
        <w:t>"testing" != "test"</w:t>
      </w:r>
      <w:r>
        <w:rPr>
          <w:rFonts w:ascii="Consolas" w:eastAsia="Consolas"/>
          <w:color w:val="444444"/>
          <w:sz w:val="23"/>
        </w:rPr>
        <w:t xml:space="preserve"> </w:t>
      </w:r>
      <w:r>
        <w:rPr>
          <w:sz w:val="21"/>
        </w:rPr>
        <w:t>为</w:t>
      </w:r>
      <w:r>
        <w:rPr>
          <w:color w:val="444444"/>
          <w:spacing w:val="-76"/>
          <w:sz w:val="21"/>
        </w:rPr>
        <w:t xml:space="preserve"> </w:t>
      </w:r>
      <w:r>
        <w:rPr>
          <w:rFonts w:ascii="Consolas" w:eastAsia="Consolas"/>
          <w:color w:val="444444"/>
          <w:sz w:val="23"/>
          <w:shd w:val="clear" w:color="auto" w:fill="F1F1F1"/>
        </w:rPr>
        <w:t>True</w:t>
      </w:r>
      <w:r>
        <w:rPr>
          <w:rFonts w:ascii="Arial" w:eastAsia="Arial"/>
          <w:sz w:val="21"/>
        </w:rPr>
        <w:t>:</w:t>
      </w:r>
      <w:r>
        <w:rPr>
          <w:rFonts w:ascii="Arial" w:eastAsia="Arial"/>
          <w:color w:val="444444"/>
          <w:sz w:val="21"/>
          <w:shd w:val="clear" w:color="auto" w:fill="F1F1F1"/>
        </w:rPr>
        <w:t xml:space="preserve"> </w:t>
      </w:r>
      <w:r>
        <w:rPr>
          <w:rFonts w:ascii="Consolas" w:eastAsia="Consolas"/>
          <w:color w:val="444444"/>
          <w:sz w:val="23"/>
          <w:shd w:val="clear" w:color="auto" w:fill="F1F1F1"/>
        </w:rPr>
        <w:t>hon</w:t>
      </w:r>
      <w:r>
        <w:rPr>
          <w:rFonts w:ascii="Consolas" w:eastAsia="Consolas"/>
          <w:color w:val="444444"/>
          <w:spacing w:val="1"/>
          <w:sz w:val="23"/>
          <w:shd w:val="clear" w:color="auto" w:fill="F1F1F1"/>
        </w:rPr>
        <w:t>" == "</w:t>
      </w:r>
      <w:r>
        <w:rPr>
          <w:rFonts w:ascii="Consolas" w:eastAsia="Consolas"/>
          <w:color w:val="444444"/>
          <w:sz w:val="23"/>
          <w:shd w:val="clear" w:color="auto" w:fill="F1F1F1"/>
        </w:rPr>
        <w:t>Python")</w:t>
      </w:r>
    </w:p>
    <w:p>
      <w:pPr>
        <w:pStyle w:val="9"/>
        <w:numPr>
          <w:ilvl w:val="1"/>
          <w:numId w:val="49"/>
        </w:numPr>
        <w:tabs>
          <w:tab w:val="left" w:pos="3241"/>
        </w:tabs>
        <w:spacing w:before="1" w:after="0" w:line="240" w:lineRule="auto"/>
        <w:ind w:left="3240" w:right="0" w:hanging="360"/>
        <w:jc w:val="left"/>
        <w:rPr>
          <w:rFonts w:ascii="Arial"/>
          <w:sz w:val="21"/>
        </w:rPr>
      </w:pPr>
      <w:r>
        <mc:AlternateContent>
          <mc:Choice Requires="wps">
            <w:drawing>
              <wp:anchor distT="0" distB="0" distL="114300" distR="114300" simplePos="0" relativeHeight="502995968" behindDoc="1" locked="0" layoutInCell="1" allowOverlap="1">
                <wp:simplePos x="0" y="0"/>
                <wp:positionH relativeFrom="page">
                  <wp:posOffset>2057400</wp:posOffset>
                </wp:positionH>
                <wp:positionV relativeFrom="paragraph">
                  <wp:posOffset>635</wp:posOffset>
                </wp:positionV>
                <wp:extent cx="1631950" cy="170180"/>
                <wp:effectExtent l="0" t="0" r="6350" b="7620"/>
                <wp:wrapNone/>
                <wp:docPr id="818" name="矩形 251"/>
                <wp:cNvGraphicFramePr/>
                <a:graphic xmlns:a="http://schemas.openxmlformats.org/drawingml/2006/main">
                  <a:graphicData uri="http://schemas.microsoft.com/office/word/2010/wordprocessingShape">
                    <wps:wsp>
                      <wps:cNvSpPr/>
                      <wps:spPr>
                        <a:xfrm>
                          <a:off x="0" y="0"/>
                          <a:ext cx="1631950" cy="170180"/>
                        </a:xfrm>
                        <a:prstGeom prst="rect">
                          <a:avLst/>
                        </a:prstGeom>
                        <a:solidFill>
                          <a:srgbClr val="F1F1F1"/>
                        </a:solidFill>
                        <a:ln w="9525">
                          <a:noFill/>
                        </a:ln>
                      </wps:spPr>
                      <wps:bodyPr upright="1"/>
                    </wps:wsp>
                  </a:graphicData>
                </a:graphic>
              </wp:anchor>
            </w:drawing>
          </mc:Choice>
          <mc:Fallback>
            <w:pict>
              <v:rect id="矩形 251" o:spid="_x0000_s1026" o:spt="1" style="position:absolute;left:0pt;margin-left:162pt;margin-top:0.05pt;height:13.4pt;width:128.5pt;mso-position-horizontal-relative:page;z-index:-320512;mso-width-relative:page;mso-height-relative:page;" fillcolor="#F1F1F1" filled="t" stroked="f" coordsize="21600,21600" o:gfxdata="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fVDi9cAAAAHAQAADwAAAAAA&#10;AAABACAAAAAiAAAAZHJzL2Rvd25yZXYueG1sUEsBAhQAFAAAAAgAh07iQCdlHZiiAQAAHgMAAA4A&#10;AAAAAAAAAQAgAAAAJgEAAGRycy9lMm9Eb2MueG1sUEsFBgAAAAAGAAYAWQEAADoFAAAAAA==&#10;">
                <v:fill on="t" focussize="0,0"/>
                <v:stroke on="f"/>
                <v:imagedata o:title=""/>
                <o:lock v:ext="edit" aspectratio="f"/>
              </v:rect>
            </w:pict>
          </mc:Fallback>
        </mc:AlternateContent>
      </w:r>
      <w:r>
        <mc:AlternateContent>
          <mc:Choice Requires="wpg">
            <w:drawing>
              <wp:anchor distT="0" distB="0" distL="114300" distR="114300" simplePos="0" relativeHeight="5120" behindDoc="0" locked="0" layoutInCell="1" allowOverlap="1">
                <wp:simplePos x="0" y="0"/>
                <wp:positionH relativeFrom="page">
                  <wp:posOffset>3763010</wp:posOffset>
                </wp:positionH>
                <wp:positionV relativeFrom="paragraph">
                  <wp:posOffset>635</wp:posOffset>
                </wp:positionV>
                <wp:extent cx="2202815" cy="172085"/>
                <wp:effectExtent l="635" t="0" r="6350" b="5715"/>
                <wp:wrapNone/>
                <wp:docPr id="269" name="组合 252"/>
                <wp:cNvGraphicFramePr/>
                <a:graphic xmlns:a="http://schemas.openxmlformats.org/drawingml/2006/main">
                  <a:graphicData uri="http://schemas.microsoft.com/office/word/2010/wordprocessingGroup">
                    <wpg:wgp>
                      <wpg:cNvGrpSpPr/>
                      <wpg:grpSpPr>
                        <a:xfrm>
                          <a:off x="0" y="0"/>
                          <a:ext cx="2202815" cy="172085"/>
                          <a:chOff x="5927" y="1"/>
                          <a:chExt cx="3469" cy="271"/>
                        </a:xfrm>
                      </wpg:grpSpPr>
                      <wps:wsp>
                        <wps:cNvPr id="267" name="矩形 253"/>
                        <wps:cNvSpPr/>
                        <wps:spPr>
                          <a:xfrm>
                            <a:off x="5926" y="1"/>
                            <a:ext cx="3469" cy="269"/>
                          </a:xfrm>
                          <a:prstGeom prst="rect">
                            <a:avLst/>
                          </a:prstGeom>
                          <a:solidFill>
                            <a:srgbClr val="F1F1F1"/>
                          </a:solidFill>
                          <a:ln w="9525">
                            <a:noFill/>
                          </a:ln>
                        </wps:spPr>
                        <wps:bodyPr upright="1"/>
                      </wps:wsp>
                      <wps:wsp>
                        <wps:cNvPr id="268" name="文本框 254"/>
                        <wps:cNvSpPr txBox="1"/>
                        <wps:spPr>
                          <a:xfrm>
                            <a:off x="5926" y="1"/>
                            <a:ext cx="3469" cy="271"/>
                          </a:xfrm>
                          <a:prstGeom prst="rect">
                            <a:avLst/>
                          </a:prstGeom>
                          <a:noFill/>
                          <a:ln w="9525">
                            <a:noFill/>
                          </a:ln>
                        </wps:spPr>
                        <wps:txbx>
                          <w:txbxContent>
                            <w:p>
                              <w:pPr>
                                <w:spacing w:before="0" w:line="269" w:lineRule="exact"/>
                                <w:ind w:left="0" w:right="0" w:firstLine="0"/>
                                <w:jc w:val="left"/>
                                <w:rPr>
                                  <w:sz w:val="23"/>
                                </w:rPr>
                              </w:pPr>
                              <w:r>
                                <w:rPr>
                                  <w:color w:val="444444"/>
                                  <w:sz w:val="23"/>
                                </w:rPr>
                                <w:t>True and not (True or True)</w:t>
                              </w:r>
                            </w:p>
                          </w:txbxContent>
                        </wps:txbx>
                        <wps:bodyPr lIns="0" tIns="0" rIns="0" bIns="0" upright="1"/>
                      </wps:wsp>
                    </wpg:wgp>
                  </a:graphicData>
                </a:graphic>
              </wp:anchor>
            </w:drawing>
          </mc:Choice>
          <mc:Fallback>
            <w:pict>
              <v:group id="组合 252" o:spid="_x0000_s1026" o:spt="203" style="position:absolute;left:0pt;margin-left:296.3pt;margin-top:0.05pt;height:13.55pt;width:173.45pt;mso-position-horizontal-relative:page;z-index:5120;mso-width-relative:page;mso-height-relative:page;" coordorigin="5927,1" coordsize="3469,271" o:gfxdata="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1XG5X1wAAAAcBAAAPAAAAAAAAAAEAIAAAACIAAABkcnMvZG93bnJldi54bWxQSwECFAAUAAAA&#10;CACHTuJAVVT2emECAADpBQAADgAAAAAAAAABACAAAAAmAQAAZHJzL2Uyb0RvYy54bWxQSwUGAAAA&#10;AAYABgBZAQAA+QUAAAAA&#10;">
                <o:lock v:ext="edit" aspectratio="f"/>
                <v:rect id="矩形 253" o:spid="_x0000_s1026" o:spt="1" style="position:absolute;left:5926;top:1;height:269;width:3469;" fillcolor="#F1F1F1" filled="t" stroked="f" coordsize="21600,21600" o:gfxdata="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aPHS/&#10;AAAA3AAAAA8AAAAAAAAAAQAgAAAAIgAAAGRycy9kb3ducmV2LnhtbFBLAQIUABQAAAAIAIdO4kAz&#10;LwWeOwAAADkAAAAQAAAAAAAAAAEAIAAAAA4BAABkcnMvc2hhcGV4bWwueG1sUEsFBgAAAAAGAAYA&#10;WwEAALgDAAAAAA==&#10;">
                  <v:fill on="t" focussize="0,0"/>
                  <v:stroke on="f"/>
                  <v:imagedata o:title=""/>
                  <o:lock v:ext="edit" aspectratio="f"/>
                </v:rect>
                <v:shape id="文本框 254" o:spid="_x0000_s1026" o:spt="202" type="#_x0000_t202" style="position:absolute;left:5926;top:1;height:271;width:3469;" filled="f" stroked="f" coordsize="21600,21600" o:gfxdata="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zeu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9" w:lineRule="exact"/>
                          <w:ind w:left="0" w:right="0" w:firstLine="0"/>
                          <w:jc w:val="left"/>
                          <w:rPr>
                            <w:sz w:val="23"/>
                          </w:rPr>
                        </w:pPr>
                        <w:r>
                          <w:rPr>
                            <w:color w:val="444444"/>
                            <w:sz w:val="23"/>
                          </w:rPr>
                          <w:t>True and not (True or True)</w:t>
                        </w:r>
                      </w:p>
                    </w:txbxContent>
                  </v:textbox>
                </v:shape>
              </v:group>
            </w:pict>
          </mc:Fallback>
        </mc:AlternateContent>
      </w:r>
      <w:r>
        <w:rPr>
          <w:rFonts w:ascii="Consolas"/>
          <w:color w:val="444444"/>
          <w:sz w:val="23"/>
        </w:rPr>
        <w:t>"Python" ==</w:t>
      </w:r>
      <w:r>
        <w:rPr>
          <w:rFonts w:ascii="Consolas"/>
          <w:color w:val="444444"/>
          <w:spacing w:val="9"/>
          <w:sz w:val="23"/>
        </w:rPr>
        <w:t xml:space="preserve"> </w:t>
      </w:r>
      <w:r>
        <w:rPr>
          <w:rFonts w:ascii="Consolas"/>
          <w:color w:val="444444"/>
          <w:sz w:val="23"/>
        </w:rPr>
        <w:t>"Python"</w:t>
      </w:r>
      <w:r>
        <w:rPr>
          <w:rFonts w:ascii="Arial"/>
          <w:sz w:val="21"/>
        </w:rPr>
        <w:t>:</w:t>
      </w:r>
    </w:p>
    <w:p>
      <w:pPr>
        <w:pStyle w:val="9"/>
        <w:numPr>
          <w:ilvl w:val="0"/>
          <w:numId w:val="49"/>
        </w:numPr>
        <w:tabs>
          <w:tab w:val="left" w:pos="2521"/>
        </w:tabs>
        <w:spacing w:before="87" w:after="0" w:line="240" w:lineRule="auto"/>
        <w:ind w:left="2520" w:right="0" w:hanging="360"/>
        <w:jc w:val="left"/>
        <w:rPr>
          <w:rFonts w:ascii="Arial" w:eastAsia="Arial"/>
          <w:sz w:val="21"/>
        </w:rPr>
      </w:pPr>
      <w:r>
        <w:rPr>
          <w:spacing w:val="-3"/>
          <w:sz w:val="21"/>
        </w:rPr>
        <w:t xml:space="preserve">找到括号中的每一个 </w:t>
      </w:r>
      <w:r>
        <w:rPr>
          <w:rFonts w:ascii="Arial" w:eastAsia="Arial"/>
          <w:sz w:val="21"/>
        </w:rPr>
        <w:t>and/or</w:t>
      </w:r>
      <w:r>
        <w:rPr>
          <w:rFonts w:ascii="Arial" w:eastAsia="Arial"/>
          <w:spacing w:val="-1"/>
          <w:sz w:val="21"/>
        </w:rPr>
        <w:t xml:space="preserve"> :</w:t>
      </w:r>
    </w:p>
    <w:p>
      <w:pPr>
        <w:pStyle w:val="9"/>
        <w:numPr>
          <w:ilvl w:val="1"/>
          <w:numId w:val="49"/>
        </w:numPr>
        <w:tabs>
          <w:tab w:val="left" w:pos="3241"/>
        </w:tabs>
        <w:spacing w:before="85" w:after="0" w:line="240" w:lineRule="auto"/>
        <w:ind w:left="3240" w:right="0" w:hanging="360"/>
        <w:jc w:val="left"/>
        <w:rPr>
          <w:rFonts w:ascii="Consolas" w:eastAsia="Consolas"/>
          <w:sz w:val="23"/>
        </w:rPr>
      </w:pPr>
      <w:r>
        <w:rPr>
          <w:rFonts w:ascii="Consolas" w:eastAsia="Consolas"/>
          <w:color w:val="444444"/>
          <w:sz w:val="23"/>
          <w:shd w:val="clear" w:color="auto" w:fill="F1F1F1"/>
        </w:rPr>
        <w:t>(True or True)</w:t>
      </w:r>
      <w:r>
        <w:rPr>
          <w:rFonts w:ascii="Consolas" w:eastAsia="Consolas"/>
          <w:color w:val="444444"/>
          <w:sz w:val="23"/>
        </w:rPr>
        <w:t xml:space="preserve"> </w:t>
      </w:r>
      <w:r>
        <w:rPr>
          <w:sz w:val="21"/>
        </w:rPr>
        <w:t xml:space="preserve">为 </w:t>
      </w:r>
      <w:r>
        <w:rPr>
          <w:rFonts w:ascii="Arial" w:eastAsia="Arial"/>
          <w:spacing w:val="-3"/>
          <w:sz w:val="21"/>
        </w:rPr>
        <w:t>True:</w:t>
      </w:r>
      <w:r>
        <w:rPr>
          <w:rFonts w:ascii="Arial" w:eastAsia="Arial"/>
          <w:color w:val="444444"/>
          <w:spacing w:val="-3"/>
          <w:sz w:val="21"/>
        </w:rPr>
        <w:t xml:space="preserve"> </w:t>
      </w:r>
      <w:r>
        <w:rPr>
          <w:rFonts w:ascii="Consolas" w:eastAsia="Consolas"/>
          <w:color w:val="444444"/>
          <w:sz w:val="23"/>
          <w:shd w:val="clear" w:color="auto" w:fill="F1F1F1"/>
        </w:rPr>
        <w:t>True and not</w:t>
      </w:r>
      <w:r>
        <w:rPr>
          <w:rFonts w:ascii="Consolas" w:eastAsia="Consolas"/>
          <w:color w:val="444444"/>
          <w:spacing w:val="-18"/>
          <w:sz w:val="23"/>
          <w:shd w:val="clear" w:color="auto" w:fill="F1F1F1"/>
        </w:rPr>
        <w:t xml:space="preserve"> (</w:t>
      </w:r>
      <w:r>
        <w:rPr>
          <w:rFonts w:ascii="Consolas" w:eastAsia="Consolas"/>
          <w:color w:val="444444"/>
          <w:sz w:val="23"/>
          <w:shd w:val="clear" w:color="auto" w:fill="F1F1F1"/>
        </w:rPr>
        <w:t>True)</w:t>
      </w:r>
    </w:p>
    <w:p>
      <w:pPr>
        <w:pStyle w:val="9"/>
        <w:numPr>
          <w:ilvl w:val="0"/>
          <w:numId w:val="49"/>
        </w:numPr>
        <w:tabs>
          <w:tab w:val="left" w:pos="2521"/>
        </w:tabs>
        <w:spacing w:before="86" w:after="0" w:line="240" w:lineRule="auto"/>
        <w:ind w:left="2520" w:right="0" w:hanging="360"/>
        <w:jc w:val="left"/>
        <w:rPr>
          <w:rFonts w:ascii="Arial" w:eastAsia="Arial"/>
          <w:sz w:val="21"/>
        </w:rPr>
      </w:pPr>
      <w:r>
        <w:rPr>
          <w:spacing w:val="-2"/>
          <w:sz w:val="21"/>
        </w:rPr>
        <w:t xml:space="preserve">找到每一个 </w:t>
      </w:r>
      <w:r>
        <w:rPr>
          <w:rFonts w:ascii="Arial" w:eastAsia="Arial"/>
          <w:sz w:val="21"/>
        </w:rPr>
        <w:t>not</w:t>
      </w:r>
      <w:r>
        <w:rPr>
          <w:rFonts w:ascii="Arial" w:eastAsia="Arial"/>
          <w:spacing w:val="43"/>
          <w:sz w:val="21"/>
        </w:rPr>
        <w:t xml:space="preserve"> </w:t>
      </w:r>
      <w:r>
        <w:rPr>
          <w:spacing w:val="-3"/>
          <w:sz w:val="21"/>
        </w:rPr>
        <w:t>并将其逆转</w:t>
      </w:r>
      <w:r>
        <w:rPr>
          <w:rFonts w:ascii="Arial" w:eastAsia="Arial"/>
          <w:sz w:val="21"/>
        </w:rPr>
        <w:t>:</w:t>
      </w:r>
    </w:p>
    <w:p>
      <w:pPr>
        <w:pStyle w:val="9"/>
        <w:numPr>
          <w:ilvl w:val="1"/>
          <w:numId w:val="49"/>
        </w:numPr>
        <w:tabs>
          <w:tab w:val="left" w:pos="3241"/>
        </w:tabs>
        <w:spacing w:before="87" w:after="0" w:line="240" w:lineRule="auto"/>
        <w:ind w:left="3240" w:right="0" w:hanging="360"/>
        <w:jc w:val="left"/>
        <w:rPr>
          <w:rFonts w:ascii="Consolas" w:eastAsia="Consolas"/>
          <w:sz w:val="23"/>
        </w:rPr>
      </w:pPr>
      <w:r>
        <w:rPr>
          <w:rFonts w:ascii="Consolas" w:eastAsia="Consolas"/>
          <w:color w:val="444444"/>
          <w:sz w:val="23"/>
          <w:shd w:val="clear" w:color="auto" w:fill="F1F1F1"/>
        </w:rPr>
        <w:t>not (True)</w:t>
      </w:r>
      <w:r>
        <w:rPr>
          <w:rFonts w:ascii="Consolas" w:eastAsia="Consolas"/>
          <w:color w:val="444444"/>
          <w:sz w:val="23"/>
        </w:rPr>
        <w:t xml:space="preserve"> </w:t>
      </w:r>
      <w:r>
        <w:rPr>
          <w:sz w:val="21"/>
        </w:rPr>
        <w:t xml:space="preserve">为 </w:t>
      </w:r>
      <w:r>
        <w:rPr>
          <w:rFonts w:ascii="Arial" w:eastAsia="Arial"/>
          <w:sz w:val="21"/>
        </w:rPr>
        <w:t>False:</w:t>
      </w:r>
      <w:r>
        <w:rPr>
          <w:rFonts w:ascii="Arial" w:eastAsia="Arial"/>
          <w:color w:val="444444"/>
          <w:sz w:val="21"/>
        </w:rPr>
        <w:t xml:space="preserve"> </w:t>
      </w:r>
      <w:r>
        <w:rPr>
          <w:rFonts w:ascii="Consolas" w:eastAsia="Consolas"/>
          <w:color w:val="444444"/>
          <w:sz w:val="23"/>
          <w:shd w:val="clear" w:color="auto" w:fill="F1F1F1"/>
        </w:rPr>
        <w:t>True and</w:t>
      </w:r>
      <w:r>
        <w:rPr>
          <w:rFonts w:ascii="Consolas" w:eastAsia="Consolas"/>
          <w:color w:val="444444"/>
          <w:spacing w:val="-54"/>
          <w:sz w:val="23"/>
          <w:shd w:val="clear" w:color="auto" w:fill="F1F1F1"/>
        </w:rPr>
        <w:t xml:space="preserve"> </w:t>
      </w:r>
      <w:r>
        <w:rPr>
          <w:rFonts w:ascii="Consolas" w:eastAsia="Consolas"/>
          <w:color w:val="444444"/>
          <w:sz w:val="23"/>
          <w:shd w:val="clear" w:color="auto" w:fill="F1F1F1"/>
        </w:rPr>
        <w:t>False</w:t>
      </w:r>
    </w:p>
    <w:p>
      <w:pPr>
        <w:pStyle w:val="9"/>
        <w:numPr>
          <w:ilvl w:val="0"/>
          <w:numId w:val="49"/>
        </w:numPr>
        <w:tabs>
          <w:tab w:val="left" w:pos="2521"/>
        </w:tabs>
        <w:spacing w:before="87" w:after="0" w:line="240" w:lineRule="auto"/>
        <w:ind w:left="2520" w:right="0" w:hanging="360"/>
        <w:jc w:val="left"/>
        <w:rPr>
          <w:rFonts w:ascii="Arial" w:eastAsia="Arial"/>
          <w:sz w:val="21"/>
        </w:rPr>
      </w:pPr>
      <w:r>
        <w:rPr>
          <w:spacing w:val="-2"/>
          <w:sz w:val="21"/>
        </w:rPr>
        <w:t xml:space="preserve">找到剩下的 </w:t>
      </w:r>
      <w:r>
        <w:rPr>
          <w:rFonts w:ascii="Arial" w:eastAsia="Arial"/>
          <w:sz w:val="21"/>
        </w:rPr>
        <w:t>and/or</w:t>
      </w:r>
      <w:r>
        <w:rPr>
          <w:spacing w:val="-2"/>
          <w:sz w:val="21"/>
        </w:rPr>
        <w:t>，解出它们的值</w:t>
      </w:r>
      <w:r>
        <w:rPr>
          <w:rFonts w:ascii="Arial" w:eastAsia="Arial"/>
          <w:sz w:val="21"/>
        </w:rPr>
        <w:t>:</w:t>
      </w:r>
    </w:p>
    <w:p>
      <w:pPr>
        <w:pStyle w:val="9"/>
        <w:numPr>
          <w:ilvl w:val="1"/>
          <w:numId w:val="49"/>
        </w:numPr>
        <w:tabs>
          <w:tab w:val="left" w:pos="3241"/>
        </w:tabs>
        <w:spacing w:before="84" w:after="0" w:line="240" w:lineRule="auto"/>
        <w:ind w:left="3240" w:right="0" w:hanging="360"/>
        <w:jc w:val="left"/>
        <w:rPr>
          <w:rFonts w:ascii="Arial" w:eastAsia="Arial"/>
          <w:sz w:val="21"/>
        </w:rPr>
      </w:pPr>
      <w:r>
        <w:rPr>
          <w:rFonts w:ascii="Consolas" w:eastAsia="Consolas"/>
          <w:color w:val="444444"/>
          <w:sz w:val="23"/>
          <w:shd w:val="clear" w:color="auto" w:fill="F1F1F1"/>
        </w:rPr>
        <w:t>True and False</w:t>
      </w:r>
      <w:r>
        <w:rPr>
          <w:rFonts w:ascii="Consolas" w:eastAsia="Consolas"/>
          <w:color w:val="444444"/>
          <w:sz w:val="23"/>
        </w:rPr>
        <w:t xml:space="preserve"> </w:t>
      </w:r>
      <w:r>
        <w:rPr>
          <w:spacing w:val="-29"/>
          <w:sz w:val="21"/>
        </w:rPr>
        <w:t xml:space="preserve">为 </w:t>
      </w:r>
      <w:r>
        <w:rPr>
          <w:rFonts w:ascii="Arial" w:eastAsia="Arial"/>
          <w:sz w:val="21"/>
        </w:rPr>
        <w:t>False</w:t>
      </w:r>
    </w:p>
    <w:p>
      <w:pPr>
        <w:pStyle w:val="5"/>
        <w:spacing w:before="5"/>
        <w:rPr>
          <w:rFonts w:ascii="Arial"/>
          <w:sz w:val="28"/>
        </w:rPr>
      </w:pPr>
    </w:p>
    <w:p>
      <w:pPr>
        <w:pStyle w:val="5"/>
        <w:spacing w:before="1"/>
        <w:ind w:left="1800"/>
        <w:rPr>
          <w:rFonts w:ascii="Arial" w:eastAsia="Arial"/>
        </w:rPr>
      </w:pPr>
      <w:r>
        <mc:AlternateContent>
          <mc:Choice Requires="wps">
            <w:drawing>
              <wp:anchor distT="0" distB="0" distL="114300" distR="114300" simplePos="0" relativeHeight="5120" behindDoc="0" locked="0" layoutInCell="1" allowOverlap="1">
                <wp:simplePos x="0" y="0"/>
                <wp:positionH relativeFrom="page">
                  <wp:posOffset>1124585</wp:posOffset>
                </wp:positionH>
                <wp:positionV relativeFrom="paragraph">
                  <wp:posOffset>489585</wp:posOffset>
                </wp:positionV>
                <wp:extent cx="5311775" cy="0"/>
                <wp:effectExtent l="0" t="0" r="0" b="0"/>
                <wp:wrapNone/>
                <wp:docPr id="216" name="直线 255"/>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255" o:spid="_x0000_s1026" o:spt="20" style="position:absolute;left:0pt;margin-left:88.55pt;margin-top:38.55pt;height:0pt;width:418.25pt;mso-position-horizontal-relative:page;z-index:5120;mso-width-relative:page;mso-height-relative:page;" filled="f" stroked="t" coordsize="21600,21600" o:gfxdata="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RZEpC1wAAAAoBAAAPAAAAAAAAAAEAIAAA&#10;ACIAAABkcnMvZG93bnJldi54bWxQSwECFAAUAAAACACHTuJAfBu8kdQBAACRAwAADgAAAAAAAAAB&#10;ACAAAAAmAQAAZHJzL2Uyb0RvYy54bWxQSwUGAAAAAAYABgBZAQAAbAUAAAAA&#10;">
                <v:fill on="f" focussize="0,0"/>
                <v:stroke weight="0.72pt" color="#900000" joinstyle="round"/>
                <v:imagedata o:title=""/>
                <o:lock v:ext="edit" aspectratio="f"/>
              </v:line>
            </w:pict>
          </mc:Fallback>
        </mc:AlternateContent>
      </w:r>
      <w:r>
        <w:t xml:space="preserve">这样我们就解出了它最终的值为 </w:t>
      </w:r>
      <w:r>
        <w:rPr>
          <w:rFonts w:ascii="Arial" w:eastAsia="Arial"/>
        </w:rPr>
        <w:t>False.</w:t>
      </w:r>
    </w:p>
    <w:p>
      <w:pPr>
        <w:pStyle w:val="5"/>
        <w:spacing w:before="8"/>
        <w:rPr>
          <w:rFonts w:ascii="Arial"/>
          <w:sz w:val="8"/>
        </w:rPr>
      </w:pPr>
      <w:r>
        <mc:AlternateContent>
          <mc:Choice Requires="wps">
            <w:drawing>
              <wp:anchor distT="0" distB="0" distL="0" distR="0" simplePos="0" relativeHeight="2048" behindDoc="0" locked="0" layoutInCell="1" allowOverlap="1">
                <wp:simplePos x="0" y="0"/>
                <wp:positionH relativeFrom="page">
                  <wp:posOffset>1124585</wp:posOffset>
                </wp:positionH>
                <wp:positionV relativeFrom="paragraph">
                  <wp:posOffset>78740</wp:posOffset>
                </wp:positionV>
                <wp:extent cx="5312410" cy="210820"/>
                <wp:effectExtent l="0" t="0" r="8890" b="5080"/>
                <wp:wrapTopAndBottom/>
                <wp:docPr id="44" name="文本框 256"/>
                <wp:cNvGraphicFramePr/>
                <a:graphic xmlns:a="http://schemas.openxmlformats.org/drawingml/2006/main">
                  <a:graphicData uri="http://schemas.microsoft.com/office/word/2010/wordprocessingShape">
                    <wps:wsp>
                      <wps:cNvSpPr txBox="1"/>
                      <wps:spPr>
                        <a:xfrm>
                          <a:off x="0" y="0"/>
                          <a:ext cx="5312410" cy="210820"/>
                        </a:xfrm>
                        <a:prstGeom prst="rect">
                          <a:avLst/>
                        </a:prstGeom>
                        <a:solidFill>
                          <a:srgbClr val="AF4040"/>
                        </a:solidFill>
                        <a:ln w="9525">
                          <a:noFill/>
                        </a:ln>
                      </wps:spPr>
                      <wps:txbx>
                        <w:txbxContent>
                          <w:p>
                            <w:pPr>
                              <w:spacing w:before="22"/>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256" o:spid="_x0000_s1026" o:spt="202" type="#_x0000_t202" style="position:absolute;left:0pt;margin-left:88.55pt;margin-top:6.2pt;height:16.6pt;width:418.3pt;mso-position-horizontal-relative:page;mso-wrap-distance-bottom:0pt;mso-wrap-distance-top:0pt;z-index:2048;mso-width-relative:page;mso-height-relative:page;" fillcolor="#AF4040" filled="t" stroked="f" coordsize="21600,21600" o:gfxdata="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0po0jWAAAACgEAAA8AAAAAAAAAAQAgAAAAIgAAAGRycy9kb3ducmV2LnhtbFBL&#10;AQIUABQAAAAIAIdO4kAR4r4ZvwEAAFkDAAAOAAAAAAAAAAEAIAAAACUBAABkcnMvZTJvRG9jLnht&#10;bFBLBQYAAAAABgAGAFkBAABWBQ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g">
            <w:drawing>
              <wp:anchor distT="0" distB="0" distL="0" distR="0" simplePos="0" relativeHeight="2048" behindDoc="0" locked="0" layoutInCell="1" allowOverlap="1">
                <wp:simplePos x="0" y="0"/>
                <wp:positionH relativeFrom="page">
                  <wp:posOffset>1276985</wp:posOffset>
                </wp:positionH>
                <wp:positionV relativeFrom="paragraph">
                  <wp:posOffset>374015</wp:posOffset>
                </wp:positionV>
                <wp:extent cx="5058410" cy="793115"/>
                <wp:effectExtent l="635" t="635" r="0" b="6350"/>
                <wp:wrapTopAndBottom/>
                <wp:docPr id="50" name="组合 257"/>
                <wp:cNvGraphicFramePr/>
                <a:graphic xmlns:a="http://schemas.openxmlformats.org/drawingml/2006/main">
                  <a:graphicData uri="http://schemas.microsoft.com/office/word/2010/wordprocessingGroup">
                    <wpg:wgp>
                      <wpg:cNvGrpSpPr/>
                      <wpg:grpSpPr>
                        <a:xfrm>
                          <a:off x="0" y="0"/>
                          <a:ext cx="5058410" cy="793115"/>
                          <a:chOff x="2012" y="590"/>
                          <a:chExt cx="7966" cy="1249"/>
                        </a:xfrm>
                      </wpg:grpSpPr>
                      <wps:wsp>
                        <wps:cNvPr id="45" name="矩形 258"/>
                        <wps:cNvSpPr/>
                        <wps:spPr>
                          <a:xfrm>
                            <a:off x="2011" y="589"/>
                            <a:ext cx="7886" cy="312"/>
                          </a:xfrm>
                          <a:prstGeom prst="rect">
                            <a:avLst/>
                          </a:prstGeom>
                          <a:solidFill>
                            <a:srgbClr val="FFE9E9"/>
                          </a:solidFill>
                          <a:ln w="9525">
                            <a:noFill/>
                          </a:ln>
                        </wps:spPr>
                        <wps:bodyPr upright="1"/>
                      </wps:wsp>
                      <wps:wsp>
                        <wps:cNvPr id="46" name="矩形 259"/>
                        <wps:cNvSpPr/>
                        <wps:spPr>
                          <a:xfrm>
                            <a:off x="2011" y="901"/>
                            <a:ext cx="7886" cy="312"/>
                          </a:xfrm>
                          <a:prstGeom prst="rect">
                            <a:avLst/>
                          </a:prstGeom>
                          <a:solidFill>
                            <a:srgbClr val="FFE9E9"/>
                          </a:solidFill>
                          <a:ln w="9525">
                            <a:noFill/>
                          </a:ln>
                        </wps:spPr>
                        <wps:bodyPr upright="1"/>
                      </wps:wsp>
                      <wps:wsp>
                        <wps:cNvPr id="47" name="矩形 260"/>
                        <wps:cNvSpPr/>
                        <wps:spPr>
                          <a:xfrm>
                            <a:off x="2011" y="1213"/>
                            <a:ext cx="7886" cy="312"/>
                          </a:xfrm>
                          <a:prstGeom prst="rect">
                            <a:avLst/>
                          </a:prstGeom>
                          <a:solidFill>
                            <a:srgbClr val="FFE9E9"/>
                          </a:solidFill>
                          <a:ln w="9525">
                            <a:noFill/>
                          </a:ln>
                        </wps:spPr>
                        <wps:bodyPr upright="1"/>
                      </wps:wsp>
                      <wps:wsp>
                        <wps:cNvPr id="48" name="矩形 261"/>
                        <wps:cNvSpPr/>
                        <wps:spPr>
                          <a:xfrm>
                            <a:off x="2011" y="1526"/>
                            <a:ext cx="7886" cy="313"/>
                          </a:xfrm>
                          <a:prstGeom prst="rect">
                            <a:avLst/>
                          </a:prstGeom>
                          <a:solidFill>
                            <a:srgbClr val="FFE9E9"/>
                          </a:solidFill>
                          <a:ln w="9525">
                            <a:noFill/>
                          </a:ln>
                        </wps:spPr>
                        <wps:bodyPr upright="1"/>
                      </wps:wsp>
                      <wps:wsp>
                        <wps:cNvPr id="49" name="文本框 262"/>
                        <wps:cNvSpPr txBox="1"/>
                        <wps:spPr>
                          <a:xfrm>
                            <a:off x="2011" y="589"/>
                            <a:ext cx="7966" cy="1249"/>
                          </a:xfrm>
                          <a:prstGeom prst="rect">
                            <a:avLst/>
                          </a:prstGeom>
                          <a:noFill/>
                          <a:ln w="9525">
                            <a:noFill/>
                          </a:ln>
                        </wps:spPr>
                        <wps:txbx>
                          <w:txbxContent>
                            <w:p>
                              <w:pPr>
                                <w:spacing w:before="15" w:line="266" w:lineRule="auto"/>
                                <w:ind w:left="28" w:right="0" w:firstLine="0"/>
                                <w:jc w:val="left"/>
                                <w:rPr>
                                  <w:rFonts w:hint="eastAsia" w:ascii="宋体" w:hAnsi="宋体" w:eastAsia="宋体"/>
                                  <w:sz w:val="22"/>
                                </w:rPr>
                              </w:pPr>
                              <w:r>
                                <w:rPr>
                                  <w:rFonts w:hint="eastAsia" w:ascii="宋体" w:hAnsi="宋体" w:eastAsia="宋体"/>
                                  <w:spacing w:val="-4"/>
                                  <w:sz w:val="22"/>
                                </w:rPr>
                                <w:t xml:space="preserve">复杂的逻辑表达式一开始看上去可能会让你觉得很难。而且你也许已经碰壁过了， </w:t>
                              </w:r>
                              <w:r>
                                <w:rPr>
                                  <w:rFonts w:hint="eastAsia" w:ascii="宋体" w:hAnsi="宋体" w:eastAsia="宋体"/>
                                  <w:spacing w:val="-3"/>
                                  <w:sz w:val="22"/>
                                </w:rPr>
                                <w:t>不过别灰心，这些</w:t>
                              </w:r>
                              <w:r>
                                <w:rPr>
                                  <w:rFonts w:ascii="Arial" w:hAnsi="Arial" w:eastAsia="Arial"/>
                                  <w:sz w:val="22"/>
                                </w:rPr>
                                <w:t>“</w:t>
                              </w:r>
                              <w:r>
                                <w:rPr>
                                  <w:rFonts w:hint="eastAsia" w:ascii="宋体" w:hAnsi="宋体" w:eastAsia="宋体"/>
                                  <w:spacing w:val="-2"/>
                                  <w:sz w:val="22"/>
                                </w:rPr>
                                <w:t>逻辑体操</w:t>
                              </w:r>
                              <w:r>
                                <w:rPr>
                                  <w:rFonts w:ascii="Arial" w:hAnsi="Arial" w:eastAsia="Arial"/>
                                  <w:sz w:val="22"/>
                                </w:rPr>
                                <w:t>”</w:t>
                              </w:r>
                              <w:r>
                                <w:rPr>
                                  <w:rFonts w:hint="eastAsia" w:ascii="宋体" w:hAnsi="宋体" w:eastAsia="宋体"/>
                                  <w:spacing w:val="-4"/>
                                  <w:sz w:val="22"/>
                                </w:rPr>
                                <w:t>式的训练只是让你逐渐习惯起来，这样后面你可以轻</w:t>
                              </w:r>
                              <w:r>
                                <w:rPr>
                                  <w:rFonts w:hint="eastAsia" w:ascii="宋体" w:hAnsi="宋体" w:eastAsia="宋体"/>
                                  <w:spacing w:val="-16"/>
                                  <w:sz w:val="22"/>
                                </w:rPr>
                                <w:t>易应对编程里边更酷的一些东西。只要你坚持下去，不放过自己做错的地方就行了。</w:t>
                              </w:r>
                              <w:r>
                                <w:rPr>
                                  <w:rFonts w:hint="eastAsia" w:ascii="宋体" w:hAnsi="宋体" w:eastAsia="宋体"/>
                                  <w:spacing w:val="-3"/>
                                  <w:sz w:val="22"/>
                                </w:rPr>
                                <w:t>如果你暂时不太能理解也没关系，弄懂的时候总会到来的。</w:t>
                              </w:r>
                            </w:p>
                          </w:txbxContent>
                        </wps:txbx>
                        <wps:bodyPr lIns="0" tIns="0" rIns="0" bIns="0" upright="1"/>
                      </wps:wsp>
                    </wpg:wgp>
                  </a:graphicData>
                </a:graphic>
              </wp:anchor>
            </w:drawing>
          </mc:Choice>
          <mc:Fallback>
            <w:pict>
              <v:group id="组合 257" o:spid="_x0000_s1026" o:spt="203" style="position:absolute;left:0pt;margin-left:100.55pt;margin-top:29.45pt;height:62.45pt;width:398.3pt;mso-position-horizontal-relative:page;mso-wrap-distance-bottom:0pt;mso-wrap-distance-top:0pt;z-index:2048;mso-width-relative:page;mso-height-relative:page;" coordorigin="2012,590" coordsize="7966,1249" o:gfxdata="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NyA19LaAAAACgEAAA8AAAAAAAAAAQAgAAAA&#10;IgAAAGRycy9kb3ducmV2LnhtbFBLAQIUABQAAAAIAIdO4kDrUXTdtAIAAJQKAAAOAAAAAAAAAAEA&#10;IAAAACkBAABkcnMvZTJvRG9jLnhtbFBLBQYAAAAABgAGAFkBAABPBgAAAAA=&#10;">
                <o:lock v:ext="edit" aspectratio="f"/>
                <v:rect id="矩形 258" o:spid="_x0000_s1026" o:spt="1" style="position:absolute;left:2011;top:589;height:312;width:7886;" fillcolor="#FFE9E9" filled="t" stroked="f" coordsize="21600,21600" o:gfxdata="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Qwgu8AAAA&#10;2wAAAA8AAAAAAAAAAQAgAAAAIgAAAGRycy9kb3ducmV2LnhtbFBLAQIUABQAAAAIAIdO4kAzLwWe&#10;OwAAADkAAAAQAAAAAAAAAAEAIAAAAAsBAABkcnMvc2hhcGV4bWwueG1sUEsFBgAAAAAGAAYAWwEA&#10;ALUDAAAAAA==&#10;">
                  <v:fill on="t" focussize="0,0"/>
                  <v:stroke on="f"/>
                  <v:imagedata o:title=""/>
                  <o:lock v:ext="edit" aspectratio="f"/>
                </v:rect>
                <v:rect id="矩形 259" o:spid="_x0000_s1026" o:spt="1" style="position:absolute;left:2011;top:901;height:312;width:7886;" fillcolor="#FFE9E9" filled="t" stroked="f" coordsize="21600,21600" o:gfxdata="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JcfL4A&#10;AADbAAAADwAAAAAAAAABACAAAAAiAAAAZHJzL2Rvd25yZXYueG1sUEsBAhQAFAAAAAgAh07iQDMv&#10;BZ47AAAAOQAAABAAAAAAAAAAAQAgAAAADQEAAGRycy9zaGFwZXhtbC54bWxQSwUGAAAAAAYABgBb&#10;AQAAtwMAAAAA&#10;">
                  <v:fill on="t" focussize="0,0"/>
                  <v:stroke on="f"/>
                  <v:imagedata o:title=""/>
                  <o:lock v:ext="edit" aspectratio="f"/>
                </v:rect>
                <v:rect id="矩形 260" o:spid="_x0000_s1026" o:spt="1" style="position:absolute;left:2011;top:1213;height:312;width:7886;" fillcolor="#FFE9E9" filled="t" stroked="f" coordsize="21600,21600" o:gfxdata="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O+ee8AAAA&#10;2wAAAA8AAAAAAAAAAQAgAAAAIgAAAGRycy9kb3ducmV2LnhtbFBLAQIUABQAAAAIAIdO4kAzLwWe&#10;OwAAADkAAAAQAAAAAAAAAAEAIAAAAAsBAABkcnMvc2hhcGV4bWwueG1sUEsFBgAAAAAGAAYAWwEA&#10;ALUDAAAAAA==&#10;">
                  <v:fill on="t" focussize="0,0"/>
                  <v:stroke on="f"/>
                  <v:imagedata o:title=""/>
                  <o:lock v:ext="edit" aspectratio="f"/>
                </v:rect>
                <v:rect id="矩形 261" o:spid="_x0000_s1026" o:spt="1" style="position:absolute;left:2011;top:1526;height:313;width:7886;" fillcolor="#FFE9E9" filled="t" stroked="f" coordsize="21600,21600" o:gfxdata="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RbZW8AAAA&#10;2wAAAA8AAAAAAAAAAQAgAAAAIgAAAGRycy9kb3ducmV2LnhtbFBLAQIUABQAAAAIAIdO4kAzLwWe&#10;OwAAADkAAAAQAAAAAAAAAAEAIAAAAAsBAABkcnMvc2hhcGV4bWwueG1sUEsFBgAAAAAGAAYAWwEA&#10;ALUDAAAAAA==&#10;">
                  <v:fill on="t" focussize="0,0"/>
                  <v:stroke on="f"/>
                  <v:imagedata o:title=""/>
                  <o:lock v:ext="edit" aspectratio="f"/>
                </v:rect>
                <v:shape id="文本框 262" o:spid="_x0000_s1026" o:spt="202" type="#_x0000_t202" style="position:absolute;left:2011;top:589;height:1249;width:7966;"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5" w:line="266" w:lineRule="auto"/>
                          <w:ind w:left="28" w:right="0" w:firstLine="0"/>
                          <w:jc w:val="left"/>
                          <w:rPr>
                            <w:rFonts w:hint="eastAsia" w:ascii="宋体" w:hAnsi="宋体" w:eastAsia="宋体"/>
                            <w:sz w:val="22"/>
                          </w:rPr>
                        </w:pPr>
                        <w:r>
                          <w:rPr>
                            <w:rFonts w:hint="eastAsia" w:ascii="宋体" w:hAnsi="宋体" w:eastAsia="宋体"/>
                            <w:spacing w:val="-4"/>
                            <w:sz w:val="22"/>
                          </w:rPr>
                          <w:t xml:space="preserve">复杂的逻辑表达式一开始看上去可能会让你觉得很难。而且你也许已经碰壁过了， </w:t>
                        </w:r>
                        <w:r>
                          <w:rPr>
                            <w:rFonts w:hint="eastAsia" w:ascii="宋体" w:hAnsi="宋体" w:eastAsia="宋体"/>
                            <w:spacing w:val="-3"/>
                            <w:sz w:val="22"/>
                          </w:rPr>
                          <w:t>不过别灰心，这些</w:t>
                        </w:r>
                        <w:r>
                          <w:rPr>
                            <w:rFonts w:ascii="Arial" w:hAnsi="Arial" w:eastAsia="Arial"/>
                            <w:sz w:val="22"/>
                          </w:rPr>
                          <w:t>“</w:t>
                        </w:r>
                        <w:r>
                          <w:rPr>
                            <w:rFonts w:hint="eastAsia" w:ascii="宋体" w:hAnsi="宋体" w:eastAsia="宋体"/>
                            <w:spacing w:val="-2"/>
                            <w:sz w:val="22"/>
                          </w:rPr>
                          <w:t>逻辑体操</w:t>
                        </w:r>
                        <w:r>
                          <w:rPr>
                            <w:rFonts w:ascii="Arial" w:hAnsi="Arial" w:eastAsia="Arial"/>
                            <w:sz w:val="22"/>
                          </w:rPr>
                          <w:t>”</w:t>
                        </w:r>
                        <w:r>
                          <w:rPr>
                            <w:rFonts w:hint="eastAsia" w:ascii="宋体" w:hAnsi="宋体" w:eastAsia="宋体"/>
                            <w:spacing w:val="-4"/>
                            <w:sz w:val="22"/>
                          </w:rPr>
                          <w:t>式的训练只是让你逐渐习惯起来，这样后面你可以轻</w:t>
                        </w:r>
                        <w:r>
                          <w:rPr>
                            <w:rFonts w:hint="eastAsia" w:ascii="宋体" w:hAnsi="宋体" w:eastAsia="宋体"/>
                            <w:spacing w:val="-16"/>
                            <w:sz w:val="22"/>
                          </w:rPr>
                          <w:t>易应对编程里边更酷的一些东西。只要你坚持下去，不放过自己做错的地方就行了。</w:t>
                        </w:r>
                        <w:r>
                          <w:rPr>
                            <w:rFonts w:hint="eastAsia" w:ascii="宋体" w:hAnsi="宋体" w:eastAsia="宋体"/>
                            <w:spacing w:val="-3"/>
                            <w:sz w:val="22"/>
                          </w:rPr>
                          <w:t>如果你暂时不太能理解也没关系，弄懂的时候总会到来的。</w:t>
                        </w:r>
                      </w:p>
                    </w:txbxContent>
                  </v:textbox>
                </v:shape>
                <w10:wrap type="topAndBottom"/>
              </v:group>
            </w:pict>
          </mc:Fallback>
        </mc:AlternateContent>
      </w:r>
    </w:p>
    <w:p>
      <w:pPr>
        <w:pStyle w:val="5"/>
        <w:spacing w:before="11"/>
        <w:rPr>
          <w:rFonts w:ascii="Arial"/>
          <w:sz w:val="6"/>
        </w:rPr>
      </w:pPr>
    </w:p>
    <w:p>
      <w:pPr>
        <w:pStyle w:val="5"/>
        <w:rPr>
          <w:rFonts w:ascii="Arial"/>
          <w:sz w:val="20"/>
        </w:rPr>
      </w:pPr>
    </w:p>
    <w:p>
      <w:pPr>
        <w:pStyle w:val="5"/>
        <w:spacing w:before="7"/>
        <w:rPr>
          <w:rFonts w:ascii="Arial"/>
          <w:sz w:val="23"/>
        </w:rPr>
      </w:pPr>
    </w:p>
    <w:p>
      <w:pPr>
        <w:pStyle w:val="3"/>
        <w:spacing w:before="54"/>
      </w:pPr>
      <w:bookmarkStart w:id="97" w:name="你应该看到的结果"/>
      <w:bookmarkEnd w:id="97"/>
      <w:r>
        <w:rPr>
          <w:color w:val="465157"/>
        </w:rPr>
        <w:t>你应该看到的结果</w:t>
      </w:r>
    </w:p>
    <w:p>
      <w:pPr>
        <w:pStyle w:val="5"/>
        <w:spacing w:before="11"/>
        <w:rPr>
          <w:b/>
          <w:sz w:val="21"/>
        </w:rPr>
      </w:pPr>
    </w:p>
    <w:p>
      <w:pPr>
        <w:pStyle w:val="5"/>
        <w:spacing w:before="67"/>
        <w:ind w:left="1800"/>
      </w:pPr>
      <w:r>
        <mc:AlternateContent>
          <mc:Choice Requires="wps">
            <w:drawing>
              <wp:anchor distT="0" distB="0" distL="114300" distR="114300" simplePos="0" relativeHeight="5120" behindDoc="0" locked="0" layoutInCell="1" allowOverlap="1">
                <wp:simplePos x="0" y="0"/>
                <wp:positionH relativeFrom="page">
                  <wp:posOffset>1348740</wp:posOffset>
                </wp:positionH>
                <wp:positionV relativeFrom="paragraph">
                  <wp:posOffset>395605</wp:posOffset>
                </wp:positionV>
                <wp:extent cx="4864100" cy="1611630"/>
                <wp:effectExtent l="5080" t="4445" r="7620" b="9525"/>
                <wp:wrapNone/>
                <wp:docPr id="211" name="文本框 263"/>
                <wp:cNvGraphicFramePr/>
                <a:graphic xmlns:a="http://schemas.openxmlformats.org/drawingml/2006/main">
                  <a:graphicData uri="http://schemas.microsoft.com/office/word/2010/wordprocessingShape">
                    <wps:wsp>
                      <wps:cNvSpPr txBox="1"/>
                      <wps:spPr>
                        <a:xfrm>
                          <a:off x="0" y="0"/>
                          <a:ext cx="4864100" cy="161163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 python</w:t>
                            </w:r>
                          </w:p>
                          <w:p>
                            <w:pPr>
                              <w:pStyle w:val="5"/>
                              <w:spacing w:before="1"/>
                              <w:rPr>
                                <w:sz w:val="22"/>
                              </w:rPr>
                            </w:pPr>
                          </w:p>
                          <w:p>
                            <w:pPr>
                              <w:tabs>
                                <w:tab w:val="left" w:pos="4169"/>
                              </w:tabs>
                              <w:spacing w:before="0"/>
                              <w:ind w:left="148" w:right="0" w:firstLine="0"/>
                              <w:jc w:val="left"/>
                              <w:rPr>
                                <w:sz w:val="23"/>
                              </w:rPr>
                            </w:pPr>
                            <w:r>
                              <w:rPr>
                                <w:color w:val="2F2F2F"/>
                                <w:spacing w:val="2"/>
                                <w:sz w:val="23"/>
                              </w:rPr>
                              <w:t>Python 2.5.1</w:t>
                            </w:r>
                            <w:r>
                              <w:rPr>
                                <w:color w:val="2F2F2F"/>
                                <w:spacing w:val="22"/>
                                <w:sz w:val="23"/>
                              </w:rPr>
                              <w:t xml:space="preserve"> </w:t>
                            </w:r>
                            <w:r>
                              <w:rPr>
                                <w:color w:val="2F2F2F"/>
                                <w:spacing w:val="2"/>
                                <w:sz w:val="23"/>
                              </w:rPr>
                              <w:t>(r251:54863,</w:t>
                            </w:r>
                            <w:r>
                              <w:rPr>
                                <w:color w:val="2F2F2F"/>
                                <w:spacing w:val="11"/>
                                <w:sz w:val="23"/>
                              </w:rPr>
                              <w:t xml:space="preserve"> </w:t>
                            </w:r>
                            <w:r>
                              <w:rPr>
                                <w:color w:val="2F2F2F"/>
                                <w:spacing w:val="2"/>
                                <w:sz w:val="23"/>
                              </w:rPr>
                              <w:t>Feb</w:t>
                            </w:r>
                            <w:r>
                              <w:rPr>
                                <w:color w:val="2F2F2F"/>
                                <w:spacing w:val="2"/>
                                <w:sz w:val="23"/>
                              </w:rPr>
                              <w:tab/>
                            </w:r>
                            <w:r>
                              <w:rPr>
                                <w:color w:val="2F2F2F"/>
                                <w:sz w:val="23"/>
                              </w:rPr>
                              <w:t xml:space="preserve">6 </w:t>
                            </w:r>
                            <w:r>
                              <w:rPr>
                                <w:color w:val="2F2F2F"/>
                                <w:spacing w:val="2"/>
                                <w:sz w:val="23"/>
                              </w:rPr>
                              <w:t>2009,</w:t>
                            </w:r>
                            <w:r>
                              <w:rPr>
                                <w:color w:val="2F2F2F"/>
                                <w:spacing w:val="14"/>
                                <w:sz w:val="23"/>
                              </w:rPr>
                              <w:t xml:space="preserve"> </w:t>
                            </w:r>
                            <w:r>
                              <w:rPr>
                                <w:color w:val="2F2F2F"/>
                                <w:spacing w:val="2"/>
                                <w:sz w:val="23"/>
                              </w:rPr>
                              <w:t>19:02:12)</w:t>
                            </w:r>
                          </w:p>
                          <w:p>
                            <w:pPr>
                              <w:pStyle w:val="5"/>
                              <w:spacing w:before="1"/>
                              <w:rPr>
                                <w:sz w:val="22"/>
                              </w:rPr>
                            </w:pPr>
                          </w:p>
                          <w:p>
                            <w:pPr>
                              <w:spacing w:before="0"/>
                              <w:ind w:left="148" w:right="0" w:firstLine="0"/>
                              <w:jc w:val="left"/>
                              <w:rPr>
                                <w:sz w:val="23"/>
                              </w:rPr>
                            </w:pPr>
                            <w:r>
                              <w:rPr>
                                <w:color w:val="2F2F2F"/>
                                <w:sz w:val="23"/>
                              </w:rPr>
                              <w:t>[GCC 4.0.1 (Apple Inc. build 5465)] on darwin</w:t>
                            </w:r>
                          </w:p>
                          <w:p>
                            <w:pPr>
                              <w:pStyle w:val="5"/>
                              <w:spacing w:before="1"/>
                              <w:rPr>
                                <w:sz w:val="22"/>
                              </w:rPr>
                            </w:pPr>
                          </w:p>
                          <w:p>
                            <w:pPr>
                              <w:spacing w:before="0" w:line="280" w:lineRule="auto"/>
                              <w:ind w:left="148" w:right="0" w:firstLine="0"/>
                              <w:jc w:val="left"/>
                              <w:rPr>
                                <w:sz w:val="23"/>
                              </w:rPr>
                            </w:pPr>
                            <w:r>
                              <w:rPr>
                                <w:color w:val="2F2F2F"/>
                                <w:sz w:val="23"/>
                              </w:rPr>
                              <w:t>Type "help", "copyright", "credits" or "license" for more information.</w:t>
                            </w:r>
                          </w:p>
                        </w:txbxContent>
                      </wps:txbx>
                      <wps:bodyPr lIns="0" tIns="0" rIns="0" bIns="0" upright="1"/>
                    </wps:wsp>
                  </a:graphicData>
                </a:graphic>
              </wp:anchor>
            </w:drawing>
          </mc:Choice>
          <mc:Fallback>
            <w:pict>
              <v:shape id="文本框 263" o:spid="_x0000_s1026" o:spt="202" type="#_x0000_t202" style="position:absolute;left:0pt;margin-left:106.2pt;margin-top:31.15pt;height:126.9pt;width:383pt;mso-position-horizontal-relative:page;z-index:5120;mso-width-relative:page;mso-height-relative:page;" fillcolor="#EDEDED" filled="t" stroked="t" coordsize="21600,21600" o:gfxdata="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hEmdu2gAAAAoBAAAPAAAAAAAAAAEAIAAAACIA&#10;AABkcnMvZG93bnJldi54bWxQSwECFAAUAAAACACHTuJAcRiyMgcCAAARBAAADgAAAAAAAAABACAA&#10;AAApAQAAZHJzL2Uyb0RvYy54bWxQSwUGAAAAAAYABgBZAQAAogU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 python</w:t>
                      </w:r>
                    </w:p>
                    <w:p>
                      <w:pPr>
                        <w:pStyle w:val="5"/>
                        <w:spacing w:before="1"/>
                        <w:rPr>
                          <w:sz w:val="22"/>
                        </w:rPr>
                      </w:pPr>
                    </w:p>
                    <w:p>
                      <w:pPr>
                        <w:tabs>
                          <w:tab w:val="left" w:pos="4169"/>
                        </w:tabs>
                        <w:spacing w:before="0"/>
                        <w:ind w:left="148" w:right="0" w:firstLine="0"/>
                        <w:jc w:val="left"/>
                        <w:rPr>
                          <w:sz w:val="23"/>
                        </w:rPr>
                      </w:pPr>
                      <w:r>
                        <w:rPr>
                          <w:color w:val="2F2F2F"/>
                          <w:spacing w:val="2"/>
                          <w:sz w:val="23"/>
                        </w:rPr>
                        <w:t>Python 2.5.1</w:t>
                      </w:r>
                      <w:r>
                        <w:rPr>
                          <w:color w:val="2F2F2F"/>
                          <w:spacing w:val="22"/>
                          <w:sz w:val="23"/>
                        </w:rPr>
                        <w:t xml:space="preserve"> </w:t>
                      </w:r>
                      <w:r>
                        <w:rPr>
                          <w:color w:val="2F2F2F"/>
                          <w:spacing w:val="2"/>
                          <w:sz w:val="23"/>
                        </w:rPr>
                        <w:t>(r251:54863,</w:t>
                      </w:r>
                      <w:r>
                        <w:rPr>
                          <w:color w:val="2F2F2F"/>
                          <w:spacing w:val="11"/>
                          <w:sz w:val="23"/>
                        </w:rPr>
                        <w:t xml:space="preserve"> </w:t>
                      </w:r>
                      <w:r>
                        <w:rPr>
                          <w:color w:val="2F2F2F"/>
                          <w:spacing w:val="2"/>
                          <w:sz w:val="23"/>
                        </w:rPr>
                        <w:t>Feb</w:t>
                      </w:r>
                      <w:r>
                        <w:rPr>
                          <w:color w:val="2F2F2F"/>
                          <w:spacing w:val="2"/>
                          <w:sz w:val="23"/>
                        </w:rPr>
                        <w:tab/>
                      </w:r>
                      <w:r>
                        <w:rPr>
                          <w:color w:val="2F2F2F"/>
                          <w:sz w:val="23"/>
                        </w:rPr>
                        <w:t xml:space="preserve">6 </w:t>
                      </w:r>
                      <w:r>
                        <w:rPr>
                          <w:color w:val="2F2F2F"/>
                          <w:spacing w:val="2"/>
                          <w:sz w:val="23"/>
                        </w:rPr>
                        <w:t>2009,</w:t>
                      </w:r>
                      <w:r>
                        <w:rPr>
                          <w:color w:val="2F2F2F"/>
                          <w:spacing w:val="14"/>
                          <w:sz w:val="23"/>
                        </w:rPr>
                        <w:t xml:space="preserve"> </w:t>
                      </w:r>
                      <w:r>
                        <w:rPr>
                          <w:color w:val="2F2F2F"/>
                          <w:spacing w:val="2"/>
                          <w:sz w:val="23"/>
                        </w:rPr>
                        <w:t>19:02:12)</w:t>
                      </w:r>
                    </w:p>
                    <w:p>
                      <w:pPr>
                        <w:pStyle w:val="5"/>
                        <w:spacing w:before="1"/>
                        <w:rPr>
                          <w:sz w:val="22"/>
                        </w:rPr>
                      </w:pPr>
                    </w:p>
                    <w:p>
                      <w:pPr>
                        <w:spacing w:before="0"/>
                        <w:ind w:left="148" w:right="0" w:firstLine="0"/>
                        <w:jc w:val="left"/>
                        <w:rPr>
                          <w:sz w:val="23"/>
                        </w:rPr>
                      </w:pPr>
                      <w:r>
                        <w:rPr>
                          <w:color w:val="2F2F2F"/>
                          <w:sz w:val="23"/>
                        </w:rPr>
                        <w:t>[GCC 4.0.1 (Apple Inc. build 5465)] on darwin</w:t>
                      </w:r>
                    </w:p>
                    <w:p>
                      <w:pPr>
                        <w:pStyle w:val="5"/>
                        <w:spacing w:before="1"/>
                        <w:rPr>
                          <w:sz w:val="22"/>
                        </w:rPr>
                      </w:pPr>
                    </w:p>
                    <w:p>
                      <w:pPr>
                        <w:spacing w:before="0" w:line="280" w:lineRule="auto"/>
                        <w:ind w:left="148" w:right="0" w:firstLine="0"/>
                        <w:jc w:val="left"/>
                        <w:rPr>
                          <w:sz w:val="23"/>
                        </w:rPr>
                      </w:pPr>
                      <w:r>
                        <w:rPr>
                          <w:color w:val="2F2F2F"/>
                          <w:sz w:val="23"/>
                        </w:rPr>
                        <w:t>Type "help", "copyright", "credits" or "license" for more information.</w:t>
                      </w:r>
                    </w:p>
                  </w:txbxContent>
                </v:textbox>
              </v:shape>
            </w:pict>
          </mc:Fallback>
        </mc:AlternateContent>
      </w:r>
      <w:r>
        <w:rPr>
          <w:spacing w:val="-3"/>
        </w:rPr>
        <w:t xml:space="preserve">以下内容是在你自己猜测结果以后，通过和 </w:t>
      </w:r>
      <w:r>
        <w:rPr>
          <w:rFonts w:ascii="Consolas" w:eastAsia="Consolas"/>
          <w:color w:val="444444"/>
          <w:sz w:val="23"/>
          <w:shd w:val="clear" w:color="auto" w:fill="F1F1F1"/>
        </w:rPr>
        <w:t>python</w:t>
      </w:r>
      <w:r>
        <w:rPr>
          <w:rFonts w:ascii="Consolas" w:eastAsia="Consolas"/>
          <w:color w:val="444444"/>
          <w:spacing w:val="-59"/>
          <w:sz w:val="23"/>
        </w:rPr>
        <w:t xml:space="preserve"> </w:t>
      </w:r>
      <w:r>
        <w:rPr>
          <w:spacing w:val="-1"/>
        </w:rPr>
        <w:t>对话得到的结果：</w:t>
      </w:r>
    </w:p>
    <w:p>
      <w:pPr>
        <w:spacing w:after="0"/>
        <w:sectPr>
          <w:pgSz w:w="11910" w:h="16840"/>
          <w:pgMar w:top="1440" w:right="1440" w:bottom="1380" w:left="0" w:header="0" w:footer="1040" w:gutter="0"/>
        </w:sectPr>
      </w:pPr>
    </w:p>
    <w:p>
      <w:pPr>
        <w:pStyle w:val="5"/>
        <w:ind w:left="2116"/>
        <w:rPr>
          <w:sz w:val="20"/>
        </w:rPr>
      </w:pPr>
      <w:r>
        <w:rPr>
          <w:sz w:val="20"/>
        </w:rPr>
        <mc:AlternateContent>
          <mc:Choice Requires="wpg">
            <w:drawing>
              <wp:inline distT="0" distB="0" distL="114300" distR="114300">
                <wp:extent cx="4873625" cy="786765"/>
                <wp:effectExtent l="0" t="0" r="3175" b="635"/>
                <wp:docPr id="504" name="组合 264"/>
                <wp:cNvGraphicFramePr/>
                <a:graphic xmlns:a="http://schemas.openxmlformats.org/drawingml/2006/main">
                  <a:graphicData uri="http://schemas.microsoft.com/office/word/2010/wordprocessingGroup">
                    <wpg:wgp>
                      <wpg:cNvGrpSpPr/>
                      <wpg:grpSpPr>
                        <a:xfrm>
                          <a:off x="0" y="0"/>
                          <a:ext cx="4873625" cy="786765"/>
                          <a:chOff x="0" y="0"/>
                          <a:chExt cx="7675" cy="1239"/>
                        </a:xfrm>
                      </wpg:grpSpPr>
                      <wps:wsp>
                        <wps:cNvPr id="500" name="直线 265"/>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501" name="直线 266"/>
                        <wps:cNvSpPr/>
                        <wps:spPr>
                          <a:xfrm>
                            <a:off x="7" y="0"/>
                            <a:ext cx="0" cy="1239"/>
                          </a:xfrm>
                          <a:prstGeom prst="line">
                            <a:avLst/>
                          </a:prstGeom>
                          <a:ln w="9144" cap="flat" cmpd="sng">
                            <a:solidFill>
                              <a:srgbClr val="CCCCCC"/>
                            </a:solidFill>
                            <a:prstDash val="solid"/>
                            <a:headEnd type="none" w="med" len="med"/>
                            <a:tailEnd type="none" w="med" len="med"/>
                          </a:ln>
                        </wps:spPr>
                        <wps:bodyPr upright="1"/>
                      </wps:wsp>
                      <wps:wsp>
                        <wps:cNvPr id="502" name="直线 267"/>
                        <wps:cNvSpPr/>
                        <wps:spPr>
                          <a:xfrm>
                            <a:off x="7667" y="0"/>
                            <a:ext cx="0" cy="1239"/>
                          </a:xfrm>
                          <a:prstGeom prst="line">
                            <a:avLst/>
                          </a:prstGeom>
                          <a:ln w="9144" cap="flat" cmpd="sng">
                            <a:solidFill>
                              <a:srgbClr val="CCCCCC"/>
                            </a:solidFill>
                            <a:prstDash val="solid"/>
                            <a:headEnd type="none" w="med" len="med"/>
                            <a:tailEnd type="none" w="med" len="med"/>
                          </a:ln>
                        </wps:spPr>
                        <wps:bodyPr upright="1"/>
                      </wps:wsp>
                      <wps:wsp>
                        <wps:cNvPr id="503" name="文本框 268"/>
                        <wps:cNvSpPr txBox="1"/>
                        <wps:spPr>
                          <a:xfrm>
                            <a:off x="14" y="14"/>
                            <a:ext cx="7646" cy="1225"/>
                          </a:xfrm>
                          <a:prstGeom prst="rect">
                            <a:avLst/>
                          </a:prstGeom>
                          <a:solidFill>
                            <a:srgbClr val="EDEDED"/>
                          </a:solidFill>
                          <a:ln w="9525">
                            <a:noFill/>
                          </a:ln>
                        </wps:spPr>
                        <wps:txbx>
                          <w:txbxContent>
                            <w:p>
                              <w:pPr>
                                <w:spacing w:before="144" w:line="489" w:lineRule="auto"/>
                                <w:ind w:left="148" w:right="5284" w:firstLine="0"/>
                                <w:jc w:val="left"/>
                                <w:rPr>
                                  <w:sz w:val="23"/>
                                </w:rPr>
                              </w:pPr>
                              <w:r>
                                <w:rPr>
                                  <w:b/>
                                  <w:color w:val="C55D09"/>
                                  <w:sz w:val="23"/>
                                </w:rPr>
                                <w:t xml:space="preserve">&gt;&gt;&gt; </w:t>
                              </w:r>
                              <w:r>
                                <w:rPr>
                                  <w:color w:val="006F1F"/>
                                  <w:sz w:val="23"/>
                                </w:rPr>
                                <w:t xml:space="preserve">True </w:t>
                              </w:r>
                              <w:r>
                                <w:rPr>
                                  <w:b/>
                                  <w:color w:val="006F1F"/>
                                  <w:sz w:val="23"/>
                                </w:rPr>
                                <w:t xml:space="preserve">and </w:t>
                              </w:r>
                              <w:r>
                                <w:rPr>
                                  <w:color w:val="006F1F"/>
                                  <w:sz w:val="23"/>
                                </w:rPr>
                                <w:t xml:space="preserve">True </w:t>
                              </w:r>
                              <w:r>
                                <w:rPr>
                                  <w:color w:val="2F2F2F"/>
                                  <w:sz w:val="23"/>
                                </w:rPr>
                                <w:t>True</w:t>
                              </w:r>
                            </w:p>
                          </w:txbxContent>
                        </wps:txbx>
                        <wps:bodyPr lIns="0" tIns="0" rIns="0" bIns="0" upright="1"/>
                      </wps:wsp>
                    </wpg:wgp>
                  </a:graphicData>
                </a:graphic>
              </wp:inline>
            </w:drawing>
          </mc:Choice>
          <mc:Fallback>
            <w:pict>
              <v:group id="组合 264" o:spid="_x0000_s1026" o:spt="203" style="height:61.95pt;width:383.75pt;" coordsize="7675,1239" o:gfxdata="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HOkZbTWAAAABQEAAA8AAAAA&#10;AAAAAQAgAAAAIgAAAGRycy9kb3ducmV2LnhtbFBLAQIUABQAAAAIAIdO4kCBxSdH+gIAAIMKAAAO&#10;AAAAAAAAAAEAIAAAACUBAABkcnMvZTJvRG9jLnhtbFBLBQYAAAAABgAGAFkBAACRBgAAAAA=&#10;">
                <o:lock v:ext="edit" aspectratio="f"/>
                <v:line id="直线 265" o:spid="_x0000_s1026" o:spt="20" style="position:absolute;left:14;top:7;height:0;width:7646;" filled="f" stroked="t" coordsize="21600,21600" o:gfxdata="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VVuN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266" o:spid="_x0000_s1026" o:spt="20" style="position:absolute;left:7;top:0;height:1239;width:0;" filled="f" stroked="t" coordsize="21600,21600" o:gfxdata="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Gf4W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67" o:spid="_x0000_s1026" o:spt="20" style="position:absolute;left:7667;top:0;height:1239;width:0;" filled="f" stroked="t" coordsize="21600,21600" o:gfxdata="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y2B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268" o:spid="_x0000_s1026" o:spt="202" type="#_x0000_t202" style="position:absolute;left:14;top:14;height:1225;width:7646;" fillcolor="#EDEDED" filled="t" stroked="f" coordsize="21600,21600" o:gfxdata="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4ieW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44" w:line="489" w:lineRule="auto"/>
                          <w:ind w:left="148" w:right="5284" w:firstLine="0"/>
                          <w:jc w:val="left"/>
                          <w:rPr>
                            <w:sz w:val="23"/>
                          </w:rPr>
                        </w:pPr>
                        <w:r>
                          <w:rPr>
                            <w:b/>
                            <w:color w:val="C55D09"/>
                            <w:sz w:val="23"/>
                          </w:rPr>
                          <w:t xml:space="preserve">&gt;&gt;&gt; </w:t>
                        </w:r>
                        <w:r>
                          <w:rPr>
                            <w:color w:val="006F1F"/>
                            <w:sz w:val="23"/>
                          </w:rPr>
                          <w:t xml:space="preserve">True </w:t>
                        </w:r>
                        <w:r>
                          <w:rPr>
                            <w:b/>
                            <w:color w:val="006F1F"/>
                            <w:sz w:val="23"/>
                          </w:rPr>
                          <w:t xml:space="preserve">and </w:t>
                        </w:r>
                        <w:r>
                          <w:rPr>
                            <w:color w:val="006F1F"/>
                            <w:sz w:val="23"/>
                          </w:rPr>
                          <w:t xml:space="preserve">True </w:t>
                        </w:r>
                        <w:r>
                          <w:rPr>
                            <w:color w:val="2F2F2F"/>
                            <w:sz w:val="23"/>
                          </w:rPr>
                          <w:t>True</w:t>
                        </w:r>
                      </w:p>
                    </w:txbxContent>
                  </v:textbox>
                </v:shape>
                <w10:wrap type="none"/>
                <w10:anchorlock/>
              </v:group>
            </w:pict>
          </mc:Fallback>
        </mc:AlternateContent>
      </w:r>
    </w:p>
    <w:p>
      <w:pPr>
        <w:pStyle w:val="5"/>
        <w:spacing w:before="9"/>
        <w:rPr>
          <w:sz w:val="6"/>
        </w:rPr>
      </w:pPr>
    </w:p>
    <w:p>
      <w:pPr>
        <w:pStyle w:val="5"/>
        <w:ind w:left="2116"/>
        <w:rPr>
          <w:sz w:val="20"/>
        </w:rPr>
      </w:pPr>
      <w:r>
        <w:rPr>
          <w:sz w:val="20"/>
        </w:rPr>
        <mc:AlternateContent>
          <mc:Choice Requires="wpg">
            <w:drawing>
              <wp:inline distT="0" distB="0" distL="114300" distR="114300">
                <wp:extent cx="4873625" cy="635635"/>
                <wp:effectExtent l="635" t="0" r="2540" b="12065"/>
                <wp:docPr id="499" name="组合 269"/>
                <wp:cNvGraphicFramePr/>
                <a:graphic xmlns:a="http://schemas.openxmlformats.org/drawingml/2006/main">
                  <a:graphicData uri="http://schemas.microsoft.com/office/word/2010/wordprocessingGroup">
                    <wpg:wgp>
                      <wpg:cNvGrpSpPr/>
                      <wpg:grpSpPr>
                        <a:xfrm>
                          <a:off x="0" y="0"/>
                          <a:ext cx="4873625" cy="635635"/>
                          <a:chOff x="0" y="0"/>
                          <a:chExt cx="7675" cy="1001"/>
                        </a:xfrm>
                      </wpg:grpSpPr>
                      <wps:wsp>
                        <wps:cNvPr id="493" name="直线 270"/>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494" name="直线 271"/>
                        <wps:cNvSpPr/>
                        <wps:spPr>
                          <a:xfrm>
                            <a:off x="14" y="994"/>
                            <a:ext cx="7646" cy="0"/>
                          </a:xfrm>
                          <a:prstGeom prst="line">
                            <a:avLst/>
                          </a:prstGeom>
                          <a:ln w="9144" cap="flat" cmpd="sng">
                            <a:solidFill>
                              <a:srgbClr val="CCCCCC"/>
                            </a:solidFill>
                            <a:prstDash val="solid"/>
                            <a:headEnd type="none" w="med" len="med"/>
                            <a:tailEnd type="none" w="med" len="med"/>
                          </a:ln>
                        </wps:spPr>
                        <wps:bodyPr upright="1"/>
                      </wps:wsp>
                      <wps:wsp>
                        <wps:cNvPr id="495" name="直线 272"/>
                        <wps:cNvSpPr/>
                        <wps:spPr>
                          <a:xfrm>
                            <a:off x="7" y="552"/>
                            <a:ext cx="0" cy="449"/>
                          </a:xfrm>
                          <a:prstGeom prst="line">
                            <a:avLst/>
                          </a:prstGeom>
                          <a:ln w="9144" cap="flat" cmpd="sng">
                            <a:solidFill>
                              <a:srgbClr val="CCCCCC"/>
                            </a:solidFill>
                            <a:prstDash val="solid"/>
                            <a:headEnd type="none" w="med" len="med"/>
                            <a:tailEnd type="none" w="med" len="med"/>
                          </a:ln>
                        </wps:spPr>
                        <wps:bodyPr upright="1"/>
                      </wps:wsp>
                      <wps:wsp>
                        <wps:cNvPr id="496" name="直线 273"/>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497" name="直线 274"/>
                        <wps:cNvSpPr/>
                        <wps:spPr>
                          <a:xfrm>
                            <a:off x="7667" y="552"/>
                            <a:ext cx="0" cy="449"/>
                          </a:xfrm>
                          <a:prstGeom prst="line">
                            <a:avLst/>
                          </a:prstGeom>
                          <a:ln w="9144" cap="flat" cmpd="sng">
                            <a:solidFill>
                              <a:srgbClr val="CCCCCC"/>
                            </a:solidFill>
                            <a:prstDash val="solid"/>
                            <a:headEnd type="none" w="med" len="med"/>
                            <a:tailEnd type="none" w="med" len="med"/>
                          </a:ln>
                        </wps:spPr>
                        <wps:bodyPr upright="1"/>
                      </wps:wsp>
                      <wps:wsp>
                        <wps:cNvPr id="498" name="文本框 275"/>
                        <wps:cNvSpPr txBox="1"/>
                        <wps:spPr>
                          <a:xfrm>
                            <a:off x="14" y="0"/>
                            <a:ext cx="7646" cy="987"/>
                          </a:xfrm>
                          <a:prstGeom prst="rect">
                            <a:avLst/>
                          </a:prstGeom>
                          <a:solidFill>
                            <a:srgbClr val="EDEDED"/>
                          </a:solidFill>
                          <a:ln w="9525">
                            <a:noFill/>
                          </a:ln>
                        </wps:spPr>
                        <wps:txbx>
                          <w:txbxContent>
                            <w:p>
                              <w:pPr>
                                <w:spacing w:before="21"/>
                                <w:ind w:left="148" w:right="0" w:firstLine="0"/>
                                <w:jc w:val="left"/>
                                <w:rPr>
                                  <w:sz w:val="23"/>
                                </w:rPr>
                              </w:pPr>
                              <w:r>
                                <w:rPr>
                                  <w:b/>
                                  <w:color w:val="C55D09"/>
                                  <w:spacing w:val="2"/>
                                  <w:sz w:val="23"/>
                                </w:rPr>
                                <w:t xml:space="preserve">&gt;&gt;&gt; </w:t>
                              </w:r>
                              <w:r>
                                <w:rPr>
                                  <w:color w:val="1F8050"/>
                                  <w:sz w:val="23"/>
                                </w:rPr>
                                <w:t xml:space="preserve">1 </w:t>
                              </w:r>
                              <w:r>
                                <w:rPr>
                                  <w:color w:val="666666"/>
                                  <w:sz w:val="23"/>
                                </w:rPr>
                                <w:t xml:space="preserve">== </w:t>
                              </w:r>
                              <w:r>
                                <w:rPr>
                                  <w:color w:val="1F8050"/>
                                  <w:sz w:val="23"/>
                                </w:rPr>
                                <w:t xml:space="preserve">1 </w:t>
                              </w:r>
                              <w:r>
                                <w:rPr>
                                  <w:b/>
                                  <w:color w:val="006F1F"/>
                                  <w:spacing w:val="2"/>
                                  <w:sz w:val="23"/>
                                </w:rPr>
                                <w:t xml:space="preserve">and </w:t>
                              </w:r>
                              <w:r>
                                <w:rPr>
                                  <w:color w:val="1F8050"/>
                                  <w:sz w:val="23"/>
                                </w:rPr>
                                <w:t xml:space="preserve">2 </w:t>
                              </w:r>
                              <w:r>
                                <w:rPr>
                                  <w:color w:val="666666"/>
                                  <w:sz w:val="23"/>
                                </w:rPr>
                                <w:t>==</w:t>
                              </w:r>
                              <w:r>
                                <w:rPr>
                                  <w:color w:val="666666"/>
                                  <w:spacing w:val="51"/>
                                  <w:sz w:val="23"/>
                                </w:rPr>
                                <w:t xml:space="preserve"> </w:t>
                              </w:r>
                              <w:r>
                                <w:rPr>
                                  <w:color w:val="1F8050"/>
                                  <w:sz w:val="23"/>
                                </w:rPr>
                                <w:t>2</w:t>
                              </w:r>
                            </w:p>
                            <w:p>
                              <w:pPr>
                                <w:spacing w:before="3" w:line="240" w:lineRule="auto"/>
                                <w:rPr>
                                  <w:rFonts w:ascii="宋体"/>
                                  <w:sz w:val="22"/>
                                </w:rPr>
                              </w:pPr>
                            </w:p>
                            <w:p>
                              <w:pPr>
                                <w:spacing w:before="0"/>
                                <w:ind w:left="148" w:right="0" w:firstLine="0"/>
                                <w:jc w:val="left"/>
                                <w:rPr>
                                  <w:sz w:val="23"/>
                                </w:rPr>
                              </w:pPr>
                              <w:r>
                                <w:rPr>
                                  <w:color w:val="2F2F2F"/>
                                  <w:sz w:val="23"/>
                                </w:rPr>
                                <w:t>True</w:t>
                              </w:r>
                            </w:p>
                          </w:txbxContent>
                        </wps:txbx>
                        <wps:bodyPr lIns="0" tIns="0" rIns="0" bIns="0" upright="1"/>
                      </wps:wsp>
                    </wpg:wgp>
                  </a:graphicData>
                </a:graphic>
              </wp:inline>
            </w:drawing>
          </mc:Choice>
          <mc:Fallback>
            <w:pict>
              <v:group id="组合 269" o:spid="_x0000_s1026" o:spt="203" style="height:50.05pt;width:383.75pt;" coordsize="7675,1001" o:gfxdata="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BB9an21gAAAAUBAAAPAAAAAAAAAAEA&#10;IAAAACIAAABkcnMvZG93bnJldi54bWxQSwECFAAUAAAACACHTuJAGajSgS4DAACCDgAADgAAAAAA&#10;AAABACAAAAAlAQAAZHJzL2Uyb0RvYy54bWxQSwUGAAAAAAYABgBZAQAAxQYAAAAA&#10;">
                <o:lock v:ext="edit" aspectratio="f"/>
                <v:line id="直线 270" o:spid="_x0000_s1026" o:spt="20" style="position:absolute;left:7;top:0;height:552;width:0;" filled="f" stroked="t" coordsize="21600,21600" o:gfxdata="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xf4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71" o:spid="_x0000_s1026" o:spt="20" style="position:absolute;left:14;top:994;height:0;width:7646;" filled="f" stroked="t" coordsize="21600,21600" o:gfxdata="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hceU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72" o:spid="_x0000_s1026" o:spt="20" style="position:absolute;left:7;top:552;height:449;width:0;" filled="f" stroked="t" coordsize="21600,21600" o:gfxdata="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8liD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73" o:spid="_x0000_s1026" o:spt="20" style="position:absolute;left:7667;top:0;height:552;width:0;" filled="f" stroked="t" coordsize="21600,21600" o:gfxdata="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v8e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74" o:spid="_x0000_s1026" o:spt="20" style="position:absolute;left:7667;top:552;height:449;width:0;" filled="f" stroked="t" coordsize="21600,21600" o:gfxdata="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dZ4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275" o:spid="_x0000_s1026" o:spt="202" type="#_x0000_t202" style="position:absolute;left:14;top:0;height:987;width:7646;" fillcolor="#EDEDED" filled="t" stroked="f" coordsize="21600,21600" o:gfxdata="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feBjrgAAADc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spacing w:before="21"/>
                          <w:ind w:left="148" w:right="0" w:firstLine="0"/>
                          <w:jc w:val="left"/>
                          <w:rPr>
                            <w:sz w:val="23"/>
                          </w:rPr>
                        </w:pPr>
                        <w:r>
                          <w:rPr>
                            <w:b/>
                            <w:color w:val="C55D09"/>
                            <w:spacing w:val="2"/>
                            <w:sz w:val="23"/>
                          </w:rPr>
                          <w:t xml:space="preserve">&gt;&gt;&gt; </w:t>
                        </w:r>
                        <w:r>
                          <w:rPr>
                            <w:color w:val="1F8050"/>
                            <w:sz w:val="23"/>
                          </w:rPr>
                          <w:t xml:space="preserve">1 </w:t>
                        </w:r>
                        <w:r>
                          <w:rPr>
                            <w:color w:val="666666"/>
                            <w:sz w:val="23"/>
                          </w:rPr>
                          <w:t xml:space="preserve">== </w:t>
                        </w:r>
                        <w:r>
                          <w:rPr>
                            <w:color w:val="1F8050"/>
                            <w:sz w:val="23"/>
                          </w:rPr>
                          <w:t xml:space="preserve">1 </w:t>
                        </w:r>
                        <w:r>
                          <w:rPr>
                            <w:b/>
                            <w:color w:val="006F1F"/>
                            <w:spacing w:val="2"/>
                            <w:sz w:val="23"/>
                          </w:rPr>
                          <w:t xml:space="preserve">and </w:t>
                        </w:r>
                        <w:r>
                          <w:rPr>
                            <w:color w:val="1F8050"/>
                            <w:sz w:val="23"/>
                          </w:rPr>
                          <w:t xml:space="preserve">2 </w:t>
                        </w:r>
                        <w:r>
                          <w:rPr>
                            <w:color w:val="666666"/>
                            <w:sz w:val="23"/>
                          </w:rPr>
                          <w:t>==</w:t>
                        </w:r>
                        <w:r>
                          <w:rPr>
                            <w:color w:val="666666"/>
                            <w:spacing w:val="51"/>
                            <w:sz w:val="23"/>
                          </w:rPr>
                          <w:t xml:space="preserve"> </w:t>
                        </w:r>
                        <w:r>
                          <w:rPr>
                            <w:color w:val="1F8050"/>
                            <w:sz w:val="23"/>
                          </w:rPr>
                          <w:t>2</w:t>
                        </w:r>
                      </w:p>
                      <w:p>
                        <w:pPr>
                          <w:spacing w:before="3" w:line="240" w:lineRule="auto"/>
                          <w:rPr>
                            <w:rFonts w:ascii="宋体"/>
                            <w:sz w:val="22"/>
                          </w:rPr>
                        </w:pPr>
                      </w:p>
                      <w:p>
                        <w:pPr>
                          <w:spacing w:before="0"/>
                          <w:ind w:left="148" w:right="0" w:firstLine="0"/>
                          <w:jc w:val="left"/>
                          <w:rPr>
                            <w:sz w:val="23"/>
                          </w:rPr>
                        </w:pPr>
                        <w:r>
                          <w:rPr>
                            <w:color w:val="2F2F2F"/>
                            <w:sz w:val="23"/>
                          </w:rPr>
                          <w:t>True</w:t>
                        </w:r>
                      </w:p>
                    </w:txbxContent>
                  </v:textbox>
                </v:shape>
                <w10:wrap type="none"/>
                <w10:anchorlock/>
              </v:group>
            </w:pict>
          </mc:Fallback>
        </mc:AlternateContent>
      </w:r>
    </w:p>
    <w:p>
      <w:pPr>
        <w:pStyle w:val="5"/>
        <w:rPr>
          <w:sz w:val="20"/>
        </w:rPr>
      </w:pPr>
    </w:p>
    <w:p>
      <w:pPr>
        <w:pStyle w:val="5"/>
        <w:spacing w:before="12"/>
        <w:rPr>
          <w:sz w:val="18"/>
        </w:rPr>
      </w:pPr>
    </w:p>
    <w:p>
      <w:pPr>
        <w:pStyle w:val="3"/>
        <w:spacing w:before="54"/>
      </w:pPr>
      <w:bookmarkStart w:id="98" w:name="加分习题"/>
      <w:bookmarkEnd w:id="98"/>
      <w:r>
        <w:rPr>
          <w:color w:val="465157"/>
        </w:rPr>
        <w:t>加分习题</w:t>
      </w:r>
    </w:p>
    <w:p>
      <w:pPr>
        <w:pStyle w:val="5"/>
        <w:spacing w:before="10"/>
        <w:rPr>
          <w:b/>
          <w:sz w:val="28"/>
        </w:rPr>
      </w:pPr>
    </w:p>
    <w:p>
      <w:pPr>
        <w:pStyle w:val="9"/>
        <w:numPr>
          <w:ilvl w:val="0"/>
          <w:numId w:val="50"/>
        </w:numPr>
        <w:tabs>
          <w:tab w:val="left" w:pos="2521"/>
        </w:tabs>
        <w:spacing w:before="92" w:after="0" w:line="312" w:lineRule="auto"/>
        <w:ind w:left="2520" w:right="368" w:hanging="360"/>
        <w:jc w:val="left"/>
        <w:rPr>
          <w:rFonts w:ascii="Arial" w:eastAsia="Arial"/>
          <w:sz w:val="24"/>
        </w:rPr>
      </w:pPr>
      <w:r>
        <w:rPr>
          <w:rFonts w:ascii="Arial" w:eastAsia="Arial"/>
          <w:sz w:val="21"/>
        </w:rPr>
        <w:t>Python</w:t>
      </w:r>
      <w:r>
        <w:rPr>
          <w:rFonts w:ascii="Arial" w:eastAsia="Arial"/>
          <w:spacing w:val="50"/>
          <w:sz w:val="21"/>
        </w:rPr>
        <w:t xml:space="preserve"> </w:t>
      </w:r>
      <w:r>
        <w:rPr>
          <w:spacing w:val="-2"/>
          <w:sz w:val="21"/>
        </w:rPr>
        <w:t>里还有很多和</w:t>
      </w:r>
      <w:r>
        <w:rPr>
          <w:color w:val="444444"/>
          <w:spacing w:val="-44"/>
          <w:sz w:val="21"/>
        </w:rPr>
        <w:t xml:space="preserve"> </w:t>
      </w:r>
      <w:r>
        <w:rPr>
          <w:rFonts w:ascii="Consolas" w:eastAsia="Consolas"/>
          <w:color w:val="444444"/>
          <w:sz w:val="23"/>
          <w:shd w:val="clear" w:color="auto" w:fill="F1F1F1"/>
        </w:rPr>
        <w:t>!=</w:t>
      </w:r>
      <w:r>
        <w:rPr>
          <w:rFonts w:ascii="Consolas" w:eastAsia="Consolas"/>
          <w:color w:val="444444"/>
          <w:spacing w:val="-70"/>
          <w:sz w:val="23"/>
        </w:rPr>
        <w:t xml:space="preserve"> </w:t>
      </w:r>
      <w:r>
        <w:rPr>
          <w:sz w:val="21"/>
        </w:rPr>
        <w:t>、</w:t>
      </w:r>
      <w:r>
        <w:rPr>
          <w:color w:val="444444"/>
          <w:spacing w:val="-45"/>
          <w:sz w:val="21"/>
        </w:rPr>
        <w:t xml:space="preserve"> </w:t>
      </w:r>
      <w:r>
        <w:rPr>
          <w:rFonts w:ascii="Consolas" w:eastAsia="Consolas"/>
          <w:color w:val="444444"/>
          <w:sz w:val="23"/>
          <w:shd w:val="clear" w:color="auto" w:fill="F1F1F1"/>
        </w:rPr>
        <w:t>==</w:t>
      </w:r>
      <w:r>
        <w:rPr>
          <w:rFonts w:ascii="Consolas" w:eastAsia="Consolas"/>
          <w:color w:val="444444"/>
          <w:spacing w:val="-66"/>
          <w:sz w:val="23"/>
        </w:rPr>
        <w:t xml:space="preserve"> </w:t>
      </w:r>
      <w:r>
        <w:rPr>
          <w:spacing w:val="-3"/>
          <w:sz w:val="21"/>
        </w:rPr>
        <w:t>类似的操作符</w:t>
      </w:r>
      <w:r>
        <w:rPr>
          <w:rFonts w:ascii="Arial" w:eastAsia="Arial"/>
          <w:spacing w:val="24"/>
          <w:sz w:val="21"/>
        </w:rPr>
        <w:t xml:space="preserve">. </w:t>
      </w:r>
      <w:r>
        <w:rPr>
          <w:spacing w:val="-3"/>
          <w:sz w:val="21"/>
        </w:rPr>
        <w:t xml:space="preserve">试着尽可能多地列出 </w:t>
      </w:r>
      <w:r>
        <w:rPr>
          <w:rFonts w:ascii="Arial" w:eastAsia="Arial"/>
          <w:sz w:val="21"/>
        </w:rPr>
        <w:t>Python</w:t>
      </w:r>
      <w:r>
        <w:rPr>
          <w:rFonts w:ascii="Arial" w:eastAsia="Arial"/>
          <w:spacing w:val="47"/>
          <w:sz w:val="21"/>
        </w:rPr>
        <w:t xml:space="preserve"> </w:t>
      </w:r>
      <w:r>
        <w:rPr>
          <w:sz w:val="21"/>
        </w:rPr>
        <w:t>中的</w:t>
      </w:r>
      <w:r>
        <w:rPr>
          <w:spacing w:val="-3"/>
          <w:sz w:val="21"/>
        </w:rPr>
        <w:t>等价运算符。例如</w:t>
      </w:r>
      <w:r>
        <w:rPr>
          <w:color w:val="444444"/>
          <w:spacing w:val="-48"/>
          <w:sz w:val="21"/>
        </w:rPr>
        <w:t xml:space="preserve"> </w:t>
      </w:r>
      <w:r>
        <w:rPr>
          <w:rFonts w:ascii="Consolas" w:eastAsia="Consolas"/>
          <w:color w:val="444444"/>
          <w:sz w:val="23"/>
          <w:shd w:val="clear" w:color="auto" w:fill="F1F1F1"/>
        </w:rPr>
        <w:t>&lt;</w:t>
      </w:r>
      <w:r>
        <w:rPr>
          <w:rFonts w:ascii="Consolas" w:eastAsia="Consolas"/>
          <w:color w:val="444444"/>
          <w:spacing w:val="-66"/>
          <w:sz w:val="23"/>
        </w:rPr>
        <w:t xml:space="preserve"> </w:t>
      </w:r>
      <w:r>
        <w:rPr>
          <w:spacing w:val="-2"/>
          <w:sz w:val="21"/>
        </w:rPr>
        <w:t>或者</w:t>
      </w:r>
      <w:r>
        <w:rPr>
          <w:color w:val="444444"/>
          <w:spacing w:val="-48"/>
          <w:sz w:val="21"/>
        </w:rPr>
        <w:t xml:space="preserve"> </w:t>
      </w:r>
      <w:r>
        <w:rPr>
          <w:rFonts w:ascii="Consolas" w:eastAsia="Consolas"/>
          <w:color w:val="444444"/>
          <w:sz w:val="23"/>
          <w:shd w:val="clear" w:color="auto" w:fill="F1F1F1"/>
        </w:rPr>
        <w:t>&lt;=</w:t>
      </w:r>
      <w:r>
        <w:rPr>
          <w:rFonts w:ascii="Consolas" w:eastAsia="Consolas"/>
          <w:color w:val="444444"/>
          <w:spacing w:val="-69"/>
          <w:sz w:val="23"/>
        </w:rPr>
        <w:t xml:space="preserve"> </w:t>
      </w:r>
      <w:r>
        <w:rPr>
          <w:spacing w:val="-2"/>
          <w:sz w:val="21"/>
        </w:rPr>
        <w:t>就是。</w:t>
      </w:r>
    </w:p>
    <w:p>
      <w:pPr>
        <w:pStyle w:val="9"/>
        <w:numPr>
          <w:ilvl w:val="0"/>
          <w:numId w:val="50"/>
        </w:numPr>
        <w:tabs>
          <w:tab w:val="left" w:pos="2521"/>
        </w:tabs>
        <w:spacing w:before="6" w:after="0" w:line="240" w:lineRule="auto"/>
        <w:ind w:left="2520" w:right="0" w:hanging="360"/>
        <w:jc w:val="left"/>
        <w:rPr>
          <w:rFonts w:ascii="Arial" w:hAnsi="Arial" w:eastAsia="Arial"/>
          <w:sz w:val="21"/>
        </w:rPr>
      </w:pPr>
      <w:r>
        <w:rPr>
          <w:spacing w:val="-3"/>
          <w:sz w:val="21"/>
        </w:rPr>
        <w:t>写出每一个等价运算符的名称。例如</w:t>
      </w:r>
      <w:r>
        <w:rPr>
          <w:color w:val="444444"/>
          <w:spacing w:val="-50"/>
          <w:sz w:val="21"/>
        </w:rPr>
        <w:t xml:space="preserve"> </w:t>
      </w:r>
      <w:r>
        <w:rPr>
          <w:rFonts w:ascii="Consolas" w:hAnsi="Consolas" w:eastAsia="Consolas"/>
          <w:color w:val="444444"/>
          <w:sz w:val="23"/>
          <w:shd w:val="clear" w:color="auto" w:fill="F1F1F1"/>
        </w:rPr>
        <w:t>!=</w:t>
      </w:r>
      <w:r>
        <w:rPr>
          <w:rFonts w:ascii="Consolas" w:hAnsi="Consolas" w:eastAsia="Consolas"/>
          <w:color w:val="444444"/>
          <w:spacing w:val="-68"/>
          <w:sz w:val="23"/>
        </w:rPr>
        <w:t xml:space="preserve"> </w:t>
      </w:r>
      <w:r>
        <w:rPr>
          <w:spacing w:val="-1"/>
          <w:sz w:val="21"/>
        </w:rPr>
        <w:t xml:space="preserve">叫 </w:t>
      </w:r>
      <w:r>
        <w:rPr>
          <w:rFonts w:ascii="Arial" w:hAnsi="Arial" w:eastAsia="Arial"/>
          <w:sz w:val="21"/>
        </w:rPr>
        <w:t>“not</w:t>
      </w:r>
      <w:r>
        <w:rPr>
          <w:rFonts w:ascii="Arial" w:hAnsi="Arial" w:eastAsia="Arial"/>
          <w:spacing w:val="-1"/>
          <w:sz w:val="21"/>
        </w:rPr>
        <w:t xml:space="preserve"> </w:t>
      </w:r>
      <w:r>
        <w:rPr>
          <w:rFonts w:ascii="Arial" w:hAnsi="Arial" w:eastAsia="Arial"/>
          <w:sz w:val="21"/>
        </w:rPr>
        <w:t>equal</w:t>
      </w:r>
      <w:r>
        <w:rPr>
          <w:sz w:val="21"/>
        </w:rPr>
        <w:t>（</w:t>
      </w:r>
      <w:r>
        <w:rPr>
          <w:spacing w:val="-3"/>
          <w:sz w:val="21"/>
        </w:rPr>
        <w:t>不等于</w:t>
      </w:r>
      <w:r>
        <w:rPr>
          <w:sz w:val="21"/>
        </w:rPr>
        <w:t>）</w:t>
      </w:r>
      <w:r>
        <w:rPr>
          <w:rFonts w:ascii="Arial" w:hAnsi="Arial" w:eastAsia="Arial"/>
          <w:sz w:val="21"/>
        </w:rPr>
        <w:t>”</w:t>
      </w:r>
      <w:r>
        <w:rPr>
          <w:sz w:val="21"/>
        </w:rPr>
        <w:t>。</w:t>
      </w:r>
    </w:p>
    <w:p>
      <w:pPr>
        <w:pStyle w:val="9"/>
        <w:numPr>
          <w:ilvl w:val="0"/>
          <w:numId w:val="50"/>
        </w:numPr>
        <w:tabs>
          <w:tab w:val="left" w:pos="2521"/>
        </w:tabs>
        <w:spacing w:before="84" w:after="0" w:line="316" w:lineRule="auto"/>
        <w:ind w:left="2520" w:right="351" w:hanging="360"/>
        <w:jc w:val="both"/>
        <w:rPr>
          <w:rFonts w:ascii="Arial" w:eastAsia="Arial"/>
          <w:sz w:val="21"/>
        </w:rPr>
      </w:pPr>
      <w:r>
        <w:rPr>
          <w:sz w:val="21"/>
        </w:rPr>
        <w:t>在</w:t>
      </w:r>
      <w:r>
        <w:rPr>
          <w:color w:val="444444"/>
          <w:spacing w:val="-29"/>
          <w:sz w:val="21"/>
        </w:rPr>
        <w:t xml:space="preserve"> </w:t>
      </w:r>
      <w:r>
        <w:rPr>
          <w:rFonts w:ascii="Consolas" w:eastAsia="Consolas"/>
          <w:color w:val="444444"/>
          <w:sz w:val="23"/>
          <w:shd w:val="clear" w:color="auto" w:fill="F1F1F1"/>
        </w:rPr>
        <w:t>python</w:t>
      </w:r>
      <w:r>
        <w:rPr>
          <w:rFonts w:ascii="Consolas" w:eastAsia="Consolas"/>
          <w:color w:val="444444"/>
          <w:spacing w:val="-44"/>
          <w:sz w:val="23"/>
        </w:rPr>
        <w:t xml:space="preserve"> </w:t>
      </w:r>
      <w:r>
        <w:rPr>
          <w:spacing w:val="-6"/>
          <w:sz w:val="21"/>
        </w:rPr>
        <w:t>中测试新的布尔操作。在敲回车前你需要喊出它的结果。不要思考，凭</w:t>
      </w:r>
      <w:r>
        <w:rPr>
          <w:spacing w:val="-4"/>
          <w:sz w:val="21"/>
        </w:rPr>
        <w:t>自己的第一感就可以了。把表达式和结果用笔写下来再敲回车，最后看自己做对多</w:t>
      </w:r>
      <w:r>
        <w:rPr>
          <w:spacing w:val="-3"/>
          <w:sz w:val="21"/>
        </w:rPr>
        <w:t>少，做错多少。</w:t>
      </w:r>
    </w:p>
    <w:p>
      <w:pPr>
        <w:pStyle w:val="9"/>
        <w:numPr>
          <w:ilvl w:val="0"/>
          <w:numId w:val="50"/>
        </w:numPr>
        <w:tabs>
          <w:tab w:val="left" w:pos="2521"/>
        </w:tabs>
        <w:spacing w:before="3" w:after="0" w:line="240" w:lineRule="auto"/>
        <w:ind w:left="2520" w:right="0" w:hanging="360"/>
        <w:jc w:val="left"/>
        <w:rPr>
          <w:rFonts w:ascii="Arial" w:eastAsia="Arial"/>
          <w:sz w:val="21"/>
        </w:rPr>
      </w:pPr>
      <w:r>
        <w:rPr>
          <w:spacing w:val="-1"/>
          <w:sz w:val="21"/>
        </w:rPr>
        <w:t xml:space="preserve">把习题 </w:t>
      </w:r>
      <w:r>
        <w:rPr>
          <w:rFonts w:ascii="Arial" w:eastAsia="Arial"/>
          <w:sz w:val="21"/>
        </w:rPr>
        <w:t>3</w:t>
      </w:r>
      <w:r>
        <w:rPr>
          <w:rFonts w:ascii="Arial" w:eastAsia="Arial"/>
          <w:spacing w:val="45"/>
          <w:sz w:val="21"/>
        </w:rPr>
        <w:t xml:space="preserve"> </w:t>
      </w:r>
      <w:r>
        <w:rPr>
          <w:spacing w:val="-3"/>
          <w:sz w:val="21"/>
        </w:rPr>
        <w:t>那张纸丢掉，以后你不再需要查询它了。</w:t>
      </w:r>
    </w:p>
    <w:p>
      <w:pPr>
        <w:spacing w:after="0" w:line="240" w:lineRule="auto"/>
        <w:jc w:val="left"/>
        <w:rPr>
          <w:rFonts w:ascii="Arial" w:eastAsia="Arial"/>
          <w:sz w:val="21"/>
        </w:rPr>
        <w:sectPr>
          <w:pgSz w:w="11910" w:h="16840"/>
          <w:pgMar w:top="1420" w:right="1440" w:bottom="1380" w:left="0" w:header="0" w:footer="1040" w:gutter="0"/>
        </w:sectPr>
      </w:pPr>
    </w:p>
    <w:p>
      <w:pPr>
        <w:pStyle w:val="2"/>
        <w:rPr>
          <w:rFonts w:ascii="Arial" w:eastAsia="Arial"/>
        </w:rPr>
      </w:pPr>
      <w:bookmarkStart w:id="99" w:name="习题 29: 如果(if)"/>
      <w:bookmarkEnd w:id="99"/>
      <w:r>
        <w:rPr>
          <w:color w:val="111111"/>
        </w:rPr>
        <w:t xml:space="preserve">习题 </w:t>
      </w:r>
      <w:r>
        <w:rPr>
          <w:rFonts w:ascii="Arial" w:eastAsia="Arial"/>
          <w:color w:val="111111"/>
        </w:rPr>
        <w:t xml:space="preserve">29: </w:t>
      </w:r>
      <w:r>
        <w:rPr>
          <w:color w:val="111111"/>
        </w:rPr>
        <w:t>如果</w:t>
      </w:r>
      <w:r>
        <w:rPr>
          <w:rFonts w:ascii="Arial" w:eastAsia="Arial"/>
          <w:color w:val="111111"/>
        </w:rPr>
        <w:t>(if)</w:t>
      </w:r>
    </w:p>
    <w:p>
      <w:pPr>
        <w:pStyle w:val="5"/>
        <w:spacing w:before="319" w:line="278" w:lineRule="auto"/>
        <w:ind w:left="1800" w:right="363"/>
      </w:pPr>
      <w:r>
        <w:t>下面是你要写的作业，这段向你介绍了</w:t>
      </w:r>
      <w:r>
        <w:rPr>
          <w:rFonts w:ascii="Arial" w:hAnsi="Arial" w:eastAsia="Arial"/>
        </w:rPr>
        <w:t xml:space="preserve">“if </w:t>
      </w:r>
      <w:r>
        <w:t>语句</w:t>
      </w:r>
      <w:r>
        <w:rPr>
          <w:rFonts w:ascii="Arial" w:hAnsi="Arial" w:eastAsia="Arial"/>
        </w:rPr>
        <w:t>”</w:t>
      </w:r>
      <w:r>
        <w:t>。把这段输入进去，让它能正确执行。然后我们看看你是否有所收获。</w:t>
      </w:r>
    </w:p>
    <w:p>
      <w:pPr>
        <w:pStyle w:val="5"/>
        <w:spacing w:before="6"/>
      </w:pPr>
    </w:p>
    <w:tbl>
      <w:tblPr>
        <w:tblStyle w:val="7"/>
        <w:tblW w:w="77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1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713" w:hRule="atLeast"/>
        </w:trPr>
        <w:tc>
          <w:tcPr>
            <w:tcW w:w="582" w:type="dxa"/>
          </w:tcPr>
          <w:p>
            <w:pPr>
              <w:pStyle w:val="10"/>
              <w:spacing w:before="73"/>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spacing w:before="1"/>
              <w:ind w:left="194"/>
              <w:jc w:val="center"/>
              <w:rPr>
                <w:sz w:val="23"/>
              </w:rPr>
            </w:pPr>
            <w:r>
              <w:rPr>
                <w:color w:val="AAAAAA"/>
                <w:w w:val="100"/>
                <w:sz w:val="23"/>
              </w:rPr>
              <w:t>3</w:t>
            </w:r>
          </w:p>
          <w:p>
            <w:pPr>
              <w:pStyle w:val="10"/>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rPr>
                <w:rFonts w:ascii="宋体"/>
                <w:sz w:val="22"/>
              </w:rPr>
            </w:pPr>
          </w:p>
          <w:p>
            <w:pPr>
              <w:pStyle w:val="10"/>
              <w:spacing w:before="1"/>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tc>
        <w:tc>
          <w:tcPr>
            <w:tcW w:w="7127" w:type="dxa"/>
            <w:tcBorders>
              <w:top w:val="single" w:color="CCCCCC" w:sz="6" w:space="0"/>
            </w:tcBorders>
            <w:shd w:val="clear" w:color="auto" w:fill="EDEDED"/>
          </w:tcPr>
          <w:p>
            <w:pPr>
              <w:pStyle w:val="10"/>
              <w:spacing w:before="143"/>
              <w:ind w:left="119"/>
              <w:rPr>
                <w:sz w:val="23"/>
              </w:rPr>
            </w:pPr>
            <w:r>
              <w:rPr>
                <w:sz w:val="23"/>
              </w:rPr>
              <w:t xml:space="preserve">people </w:t>
            </w:r>
            <w:r>
              <w:rPr>
                <w:color w:val="666666"/>
                <w:sz w:val="23"/>
              </w:rPr>
              <w:t xml:space="preserve">= </w:t>
            </w:r>
            <w:r>
              <w:rPr>
                <w:color w:val="1F8050"/>
                <w:sz w:val="23"/>
              </w:rPr>
              <w:t>20</w:t>
            </w:r>
          </w:p>
          <w:p>
            <w:pPr>
              <w:pStyle w:val="10"/>
              <w:spacing w:before="11"/>
              <w:rPr>
                <w:rFonts w:ascii="宋体"/>
                <w:sz w:val="21"/>
              </w:rPr>
            </w:pPr>
          </w:p>
          <w:p>
            <w:pPr>
              <w:pStyle w:val="10"/>
              <w:ind w:left="119"/>
              <w:rPr>
                <w:sz w:val="23"/>
              </w:rPr>
            </w:pPr>
            <w:r>
              <w:rPr>
                <w:spacing w:val="2"/>
                <w:sz w:val="23"/>
              </w:rPr>
              <w:t xml:space="preserve">cats </w:t>
            </w:r>
            <w:r>
              <w:rPr>
                <w:color w:val="666666"/>
                <w:sz w:val="23"/>
              </w:rPr>
              <w:t>=</w:t>
            </w:r>
            <w:r>
              <w:rPr>
                <w:color w:val="666666"/>
                <w:spacing w:val="21"/>
                <w:sz w:val="23"/>
              </w:rPr>
              <w:t xml:space="preserve"> </w:t>
            </w:r>
            <w:r>
              <w:rPr>
                <w:color w:val="1F8050"/>
                <w:sz w:val="23"/>
              </w:rPr>
              <w:t>30</w:t>
            </w:r>
          </w:p>
          <w:p>
            <w:pPr>
              <w:pStyle w:val="10"/>
              <w:spacing w:before="1"/>
              <w:rPr>
                <w:rFonts w:ascii="宋体"/>
                <w:sz w:val="22"/>
              </w:rPr>
            </w:pPr>
          </w:p>
          <w:p>
            <w:pPr>
              <w:pStyle w:val="10"/>
              <w:spacing w:before="1"/>
              <w:ind w:left="119"/>
              <w:rPr>
                <w:sz w:val="23"/>
              </w:rPr>
            </w:pPr>
            <w:r>
              <w:rPr>
                <w:spacing w:val="2"/>
                <w:sz w:val="23"/>
              </w:rPr>
              <w:t xml:space="preserve">dogs </w:t>
            </w:r>
            <w:r>
              <w:rPr>
                <w:color w:val="666666"/>
                <w:sz w:val="23"/>
              </w:rPr>
              <w:t>=</w:t>
            </w:r>
            <w:r>
              <w:rPr>
                <w:color w:val="666666"/>
                <w:spacing w:val="21"/>
                <w:sz w:val="23"/>
              </w:rPr>
              <w:t xml:space="preserve"> </w:t>
            </w:r>
            <w:r>
              <w:rPr>
                <w:color w:val="1F8050"/>
                <w:sz w:val="23"/>
              </w:rPr>
              <w:t>15</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spacing w:before="1"/>
              <w:ind w:left="119"/>
              <w:rPr>
                <w:sz w:val="23"/>
              </w:rPr>
            </w:pPr>
            <w:r>
              <w:rPr>
                <w:b/>
                <w:color w:val="006F1F"/>
                <w:sz w:val="23"/>
              </w:rPr>
              <w:t xml:space="preserve">if </w:t>
            </w:r>
            <w:r>
              <w:rPr>
                <w:sz w:val="23"/>
              </w:rPr>
              <w:t xml:space="preserve">people </w:t>
            </w:r>
            <w:r>
              <w:rPr>
                <w:color w:val="666666"/>
                <w:sz w:val="23"/>
              </w:rPr>
              <w:t xml:space="preserve">&lt; </w:t>
            </w:r>
            <w:r>
              <w:rPr>
                <w:sz w:val="23"/>
              </w:rPr>
              <w:t>cats:</w:t>
            </w:r>
          </w:p>
          <w:p>
            <w:pPr>
              <w:pStyle w:val="10"/>
              <w:rPr>
                <w:rFonts w:ascii="宋体"/>
                <w:sz w:val="22"/>
              </w:rPr>
            </w:pPr>
          </w:p>
          <w:p>
            <w:pPr>
              <w:pStyle w:val="10"/>
              <w:ind w:left="611"/>
              <w:rPr>
                <w:sz w:val="23"/>
              </w:rPr>
            </w:pPr>
            <w:r>
              <w:rPr>
                <w:b/>
                <w:color w:val="006F1F"/>
                <w:sz w:val="23"/>
              </w:rPr>
              <w:t xml:space="preserve">print </w:t>
            </w:r>
            <w:r>
              <w:rPr>
                <w:color w:val="406F9F"/>
                <w:sz w:val="23"/>
              </w:rPr>
              <w:t>"Too many cats! The world is doomed!"</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sz w:val="23"/>
              </w:rPr>
            </w:pPr>
            <w:r>
              <w:rPr>
                <w:b/>
                <w:color w:val="006F1F"/>
                <w:sz w:val="23"/>
              </w:rPr>
              <w:t xml:space="preserve">if </w:t>
            </w:r>
            <w:r>
              <w:rPr>
                <w:sz w:val="23"/>
              </w:rPr>
              <w:t xml:space="preserve">people </w:t>
            </w:r>
            <w:r>
              <w:rPr>
                <w:color w:val="666666"/>
                <w:sz w:val="23"/>
              </w:rPr>
              <w:t xml:space="preserve">&gt; </w:t>
            </w:r>
            <w:r>
              <w:rPr>
                <w:sz w:val="23"/>
              </w:rPr>
              <w:t>cats:</w:t>
            </w:r>
          </w:p>
          <w:p>
            <w:pPr>
              <w:pStyle w:val="10"/>
              <w:rPr>
                <w:rFonts w:ascii="宋体"/>
                <w:sz w:val="22"/>
              </w:rPr>
            </w:pPr>
          </w:p>
          <w:p>
            <w:pPr>
              <w:pStyle w:val="10"/>
              <w:spacing w:before="1"/>
              <w:ind w:left="611"/>
              <w:rPr>
                <w:sz w:val="23"/>
              </w:rPr>
            </w:pPr>
            <w:r>
              <w:rPr>
                <w:b/>
                <w:color w:val="006F1F"/>
                <w:sz w:val="23"/>
              </w:rPr>
              <w:t xml:space="preserve">print </w:t>
            </w:r>
            <w:r>
              <w:rPr>
                <w:color w:val="406F9F"/>
                <w:sz w:val="23"/>
              </w:rPr>
              <w:t>"Not many cats! The world is saved!"</w:t>
            </w:r>
          </w:p>
          <w:p>
            <w:pPr>
              <w:pStyle w:val="10"/>
              <w:rPr>
                <w:rFonts w:ascii="宋体"/>
                <w:sz w:val="22"/>
              </w:rPr>
            </w:pPr>
          </w:p>
          <w:p>
            <w:pPr>
              <w:pStyle w:val="10"/>
              <w:rPr>
                <w:rFonts w:ascii="宋体"/>
                <w:sz w:val="22"/>
              </w:rPr>
            </w:pPr>
          </w:p>
          <w:p>
            <w:pPr>
              <w:pStyle w:val="10"/>
              <w:spacing w:before="1"/>
              <w:rPr>
                <w:rFonts w:ascii="宋体"/>
                <w:sz w:val="21"/>
              </w:rPr>
            </w:pPr>
          </w:p>
          <w:p>
            <w:pPr>
              <w:pStyle w:val="10"/>
              <w:ind w:left="119"/>
              <w:rPr>
                <w:sz w:val="23"/>
              </w:rPr>
            </w:pPr>
            <w:r>
              <w:rPr>
                <w:b/>
                <w:color w:val="006F1F"/>
                <w:sz w:val="23"/>
              </w:rPr>
              <w:t xml:space="preserve">if </w:t>
            </w:r>
            <w:r>
              <w:rPr>
                <w:sz w:val="23"/>
              </w:rPr>
              <w:t xml:space="preserve">people </w:t>
            </w:r>
            <w:r>
              <w:rPr>
                <w:color w:val="666666"/>
                <w:sz w:val="23"/>
              </w:rPr>
              <w:t xml:space="preserve">&lt; </w:t>
            </w:r>
            <w:r>
              <w:rPr>
                <w:sz w:val="23"/>
              </w:rPr>
              <w:t>dogs:</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"The world is drooled on!"</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sz w:val="23"/>
              </w:rPr>
            </w:pPr>
            <w:r>
              <w:rPr>
                <w:b/>
                <w:color w:val="006F1F"/>
                <w:sz w:val="23"/>
              </w:rPr>
              <w:t xml:space="preserve">if </w:t>
            </w:r>
            <w:r>
              <w:rPr>
                <w:sz w:val="23"/>
              </w:rPr>
              <w:t xml:space="preserve">people </w:t>
            </w:r>
            <w:r>
              <w:rPr>
                <w:color w:val="666666"/>
                <w:sz w:val="23"/>
              </w:rPr>
              <w:t xml:space="preserve">&gt; </w:t>
            </w:r>
            <w:r>
              <w:rPr>
                <w:sz w:val="23"/>
              </w:rPr>
              <w:t>dogs:</w:t>
            </w:r>
          </w:p>
          <w:p>
            <w:pPr>
              <w:pStyle w:val="10"/>
              <w:rPr>
                <w:rFonts w:ascii="宋体"/>
                <w:sz w:val="22"/>
              </w:rPr>
            </w:pPr>
          </w:p>
          <w:p>
            <w:pPr>
              <w:pStyle w:val="10"/>
              <w:spacing w:before="1"/>
              <w:ind w:left="611"/>
              <w:rPr>
                <w:sz w:val="23"/>
              </w:rPr>
            </w:pPr>
            <w:r>
              <w:rPr>
                <w:b/>
                <w:color w:val="006F1F"/>
                <w:sz w:val="23"/>
              </w:rPr>
              <w:t xml:space="preserve">print </w:t>
            </w:r>
            <w:r>
              <w:rPr>
                <w:color w:val="406F9F"/>
                <w:sz w:val="23"/>
              </w:rPr>
              <w:t>"The world is dry!"</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ind w:left="119"/>
              <w:rPr>
                <w:sz w:val="23"/>
              </w:rPr>
            </w:pPr>
            <w:r>
              <w:rPr>
                <w:sz w:val="23"/>
              </w:rPr>
              <w:t xml:space="preserve">dogs </w:t>
            </w:r>
            <w:r>
              <w:rPr>
                <w:color w:val="666666"/>
                <w:sz w:val="23"/>
              </w:rPr>
              <w:t xml:space="preserve">+= </w:t>
            </w:r>
            <w:r>
              <w:rPr>
                <w:color w:val="1F8050"/>
                <w:sz w:val="23"/>
              </w:rPr>
              <w:t>5</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sz w:val="23"/>
              </w:rPr>
            </w:pPr>
            <w:r>
              <w:rPr>
                <w:b/>
                <w:color w:val="006F1F"/>
                <w:sz w:val="23"/>
              </w:rPr>
              <w:t xml:space="preserve">if </w:t>
            </w:r>
            <w:r>
              <w:rPr>
                <w:sz w:val="23"/>
              </w:rPr>
              <w:t xml:space="preserve">people </w:t>
            </w:r>
            <w:r>
              <w:rPr>
                <w:color w:val="666666"/>
                <w:sz w:val="23"/>
              </w:rPr>
              <w:t xml:space="preserve">&gt;= </w:t>
            </w:r>
            <w:r>
              <w:rPr>
                <w:sz w:val="23"/>
              </w:rPr>
              <w:t>dogs:</w:t>
            </w:r>
          </w:p>
        </w:tc>
      </w:tr>
    </w:tbl>
    <w:p>
      <w:pPr>
        <w:spacing w:after="0"/>
        <w:rPr>
          <w:sz w:val="23"/>
        </w:rPr>
        <w:sectPr>
          <w:pgSz w:w="11910" w:h="16840"/>
          <w:pgMar w:top="1460" w:right="1440" w:bottom="1380" w:left="0" w:header="0" w:footer="1040" w:gutter="0"/>
        </w:sectPr>
      </w:pPr>
    </w:p>
    <w:tbl>
      <w:tblPr>
        <w:tblStyle w:val="7"/>
        <w:tblW w:w="77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1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96" w:hRule="atLeast"/>
        </w:trPr>
        <w:tc>
          <w:tcPr>
            <w:tcW w:w="582" w:type="dxa"/>
          </w:tcPr>
          <w:p>
            <w:pPr>
              <w:pStyle w:val="10"/>
              <w:spacing w:before="21"/>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p>
            <w:pPr>
              <w:pStyle w:val="10"/>
              <w:spacing w:before="1"/>
              <w:rPr>
                <w:rFonts w:ascii="宋体"/>
                <w:sz w:val="22"/>
              </w:rPr>
            </w:pPr>
          </w:p>
          <w:p>
            <w:pPr>
              <w:pStyle w:val="10"/>
              <w:ind w:left="200"/>
              <w:rPr>
                <w:sz w:val="23"/>
              </w:rPr>
            </w:pPr>
            <w:r>
              <w:rPr>
                <w:color w:val="AAAAAA"/>
                <w:spacing w:val="5"/>
                <w:sz w:val="23"/>
              </w:rPr>
              <w:t>25</w:t>
            </w:r>
          </w:p>
          <w:p>
            <w:pPr>
              <w:pStyle w:val="10"/>
              <w:rPr>
                <w:rFonts w:ascii="宋体"/>
                <w:sz w:val="22"/>
              </w:rPr>
            </w:pPr>
          </w:p>
          <w:p>
            <w:pPr>
              <w:pStyle w:val="10"/>
              <w:spacing w:before="1"/>
              <w:ind w:left="200"/>
              <w:rPr>
                <w:sz w:val="23"/>
              </w:rPr>
            </w:pPr>
            <w:r>
              <w:rPr>
                <w:color w:val="AAAAAA"/>
                <w:spacing w:val="5"/>
                <w:sz w:val="23"/>
              </w:rPr>
              <w:t>26</w:t>
            </w:r>
          </w:p>
          <w:p>
            <w:pPr>
              <w:pStyle w:val="10"/>
              <w:rPr>
                <w:rFonts w:ascii="宋体"/>
                <w:sz w:val="22"/>
              </w:rPr>
            </w:pPr>
          </w:p>
          <w:p>
            <w:pPr>
              <w:pStyle w:val="10"/>
              <w:ind w:left="200"/>
              <w:rPr>
                <w:sz w:val="23"/>
              </w:rPr>
            </w:pPr>
            <w:r>
              <w:rPr>
                <w:color w:val="AAAAAA"/>
                <w:spacing w:val="5"/>
                <w:sz w:val="23"/>
              </w:rPr>
              <w:t>27</w:t>
            </w:r>
          </w:p>
          <w:p>
            <w:pPr>
              <w:pStyle w:val="10"/>
              <w:spacing w:before="2"/>
              <w:rPr>
                <w:rFonts w:ascii="宋体"/>
                <w:sz w:val="22"/>
              </w:rPr>
            </w:pPr>
          </w:p>
          <w:p>
            <w:pPr>
              <w:pStyle w:val="10"/>
              <w:ind w:left="200"/>
              <w:rPr>
                <w:sz w:val="23"/>
              </w:rPr>
            </w:pPr>
            <w:r>
              <w:rPr>
                <w:color w:val="AAAAAA"/>
                <w:spacing w:val="5"/>
                <w:sz w:val="23"/>
              </w:rPr>
              <w:t>28</w:t>
            </w:r>
          </w:p>
          <w:p>
            <w:pPr>
              <w:pStyle w:val="10"/>
              <w:spacing w:before="1"/>
              <w:rPr>
                <w:rFonts w:ascii="宋体"/>
                <w:sz w:val="22"/>
              </w:rPr>
            </w:pPr>
          </w:p>
          <w:p>
            <w:pPr>
              <w:pStyle w:val="10"/>
              <w:ind w:left="200"/>
              <w:rPr>
                <w:sz w:val="23"/>
              </w:rPr>
            </w:pPr>
            <w:r>
              <w:rPr>
                <w:color w:val="AAAAAA"/>
                <w:spacing w:val="5"/>
                <w:sz w:val="23"/>
              </w:rPr>
              <w:t>29</w:t>
            </w:r>
          </w:p>
        </w:tc>
        <w:tc>
          <w:tcPr>
            <w:tcW w:w="7127" w:type="dxa"/>
            <w:tcBorders>
              <w:bottom w:val="single" w:color="CCCCCC" w:sz="6" w:space="0"/>
            </w:tcBorders>
            <w:shd w:val="clear" w:color="auto" w:fill="EDEDED"/>
          </w:tcPr>
          <w:p>
            <w:pPr>
              <w:pStyle w:val="10"/>
              <w:spacing w:before="21"/>
              <w:ind w:left="611"/>
              <w:rPr>
                <w:sz w:val="23"/>
              </w:rPr>
            </w:pPr>
            <w:r>
              <w:rPr>
                <w:b/>
                <w:color w:val="006F1F"/>
                <w:spacing w:val="2"/>
                <w:sz w:val="23"/>
              </w:rPr>
              <w:t xml:space="preserve">print </w:t>
            </w:r>
            <w:r>
              <w:rPr>
                <w:color w:val="406F9F"/>
                <w:spacing w:val="2"/>
                <w:sz w:val="23"/>
              </w:rPr>
              <w:t xml:space="preserve">"People are </w:t>
            </w:r>
            <w:r>
              <w:rPr>
                <w:color w:val="406F9F"/>
                <w:spacing w:val="3"/>
                <w:sz w:val="23"/>
              </w:rPr>
              <w:t xml:space="preserve">greater </w:t>
            </w:r>
            <w:r>
              <w:rPr>
                <w:color w:val="406F9F"/>
                <w:spacing w:val="2"/>
                <w:sz w:val="23"/>
              </w:rPr>
              <w:t xml:space="preserve">than </w:t>
            </w:r>
            <w:r>
              <w:rPr>
                <w:color w:val="406F9F"/>
                <w:sz w:val="23"/>
              </w:rPr>
              <w:t xml:space="preserve">or </w:t>
            </w:r>
            <w:r>
              <w:rPr>
                <w:color w:val="406F9F"/>
                <w:spacing w:val="2"/>
                <w:sz w:val="23"/>
              </w:rPr>
              <w:t xml:space="preserve">equal </w:t>
            </w:r>
            <w:r>
              <w:rPr>
                <w:color w:val="406F9F"/>
                <w:sz w:val="23"/>
              </w:rPr>
              <w:t>to</w:t>
            </w:r>
            <w:r>
              <w:rPr>
                <w:color w:val="406F9F"/>
                <w:spacing w:val="64"/>
                <w:sz w:val="23"/>
              </w:rPr>
              <w:t xml:space="preserve"> </w:t>
            </w:r>
            <w:r>
              <w:rPr>
                <w:color w:val="406F9F"/>
                <w:spacing w:val="2"/>
                <w:sz w:val="23"/>
              </w:rPr>
              <w:t>dogs."</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if </w:t>
            </w:r>
            <w:r>
              <w:rPr>
                <w:sz w:val="23"/>
              </w:rPr>
              <w:t xml:space="preserve">people </w:t>
            </w:r>
            <w:r>
              <w:rPr>
                <w:color w:val="666666"/>
                <w:sz w:val="23"/>
              </w:rPr>
              <w:t xml:space="preserve">&lt;= </w:t>
            </w:r>
            <w:r>
              <w:rPr>
                <w:sz w:val="23"/>
              </w:rPr>
              <w:t>dogs:</w:t>
            </w:r>
          </w:p>
          <w:p>
            <w:pPr>
              <w:pStyle w:val="10"/>
              <w:spacing w:before="1"/>
              <w:rPr>
                <w:rFonts w:ascii="宋体"/>
                <w:sz w:val="22"/>
              </w:rPr>
            </w:pPr>
          </w:p>
          <w:p>
            <w:pPr>
              <w:pStyle w:val="10"/>
              <w:ind w:left="611"/>
              <w:rPr>
                <w:sz w:val="23"/>
              </w:rPr>
            </w:pPr>
            <w:r>
              <w:rPr>
                <w:b/>
                <w:color w:val="006F1F"/>
                <w:spacing w:val="2"/>
                <w:sz w:val="23"/>
              </w:rPr>
              <w:t xml:space="preserve">print </w:t>
            </w:r>
            <w:r>
              <w:rPr>
                <w:color w:val="406F9F"/>
                <w:spacing w:val="2"/>
                <w:sz w:val="23"/>
              </w:rPr>
              <w:t xml:space="preserve">"People are </w:t>
            </w:r>
            <w:r>
              <w:rPr>
                <w:color w:val="406F9F"/>
                <w:spacing w:val="3"/>
                <w:sz w:val="23"/>
              </w:rPr>
              <w:t xml:space="preserve">less </w:t>
            </w:r>
            <w:r>
              <w:rPr>
                <w:color w:val="406F9F"/>
                <w:spacing w:val="2"/>
                <w:sz w:val="23"/>
              </w:rPr>
              <w:t xml:space="preserve">than </w:t>
            </w:r>
            <w:r>
              <w:rPr>
                <w:color w:val="406F9F"/>
                <w:sz w:val="23"/>
              </w:rPr>
              <w:t xml:space="preserve">or </w:t>
            </w:r>
            <w:r>
              <w:rPr>
                <w:color w:val="406F9F"/>
                <w:spacing w:val="2"/>
                <w:sz w:val="23"/>
              </w:rPr>
              <w:t xml:space="preserve">equal </w:t>
            </w:r>
            <w:r>
              <w:rPr>
                <w:color w:val="406F9F"/>
                <w:sz w:val="23"/>
              </w:rPr>
              <w:t>to</w:t>
            </w:r>
            <w:r>
              <w:rPr>
                <w:color w:val="406F9F"/>
                <w:spacing w:val="58"/>
                <w:sz w:val="23"/>
              </w:rPr>
              <w:t xml:space="preserve"> </w:t>
            </w:r>
            <w:r>
              <w:rPr>
                <w:color w:val="406F9F"/>
                <w:spacing w:val="2"/>
                <w:sz w:val="23"/>
              </w:rPr>
              <w:t>dogs."</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spacing w:before="1"/>
              <w:ind w:left="119"/>
              <w:rPr>
                <w:sz w:val="23"/>
              </w:rPr>
            </w:pPr>
            <w:r>
              <w:rPr>
                <w:b/>
                <w:color w:val="006F1F"/>
                <w:sz w:val="23"/>
              </w:rPr>
              <w:t xml:space="preserve">if </w:t>
            </w:r>
            <w:r>
              <w:rPr>
                <w:sz w:val="23"/>
              </w:rPr>
              <w:t xml:space="preserve">people </w:t>
            </w:r>
            <w:r>
              <w:rPr>
                <w:color w:val="666666"/>
                <w:sz w:val="23"/>
              </w:rPr>
              <w:t xml:space="preserve">== </w:t>
            </w:r>
            <w:r>
              <w:rPr>
                <w:sz w:val="23"/>
              </w:rPr>
              <w:t>dogs:</w:t>
            </w:r>
          </w:p>
          <w:p>
            <w:pPr>
              <w:pStyle w:val="10"/>
              <w:spacing w:before="3"/>
              <w:rPr>
                <w:rFonts w:ascii="宋体"/>
                <w:sz w:val="22"/>
              </w:rPr>
            </w:pPr>
          </w:p>
          <w:p>
            <w:pPr>
              <w:pStyle w:val="10"/>
              <w:ind w:left="611"/>
              <w:rPr>
                <w:sz w:val="23"/>
              </w:rPr>
            </w:pPr>
            <w:r>
              <w:rPr>
                <w:b/>
                <w:color w:val="006F1F"/>
                <w:sz w:val="23"/>
              </w:rPr>
              <w:t xml:space="preserve">print </w:t>
            </w:r>
            <w:r>
              <w:rPr>
                <w:color w:val="406F9F"/>
                <w:sz w:val="23"/>
              </w:rPr>
              <w:t>"People are dogs."</w:t>
            </w:r>
          </w:p>
        </w:tc>
      </w:tr>
    </w:tbl>
    <w:p>
      <w:pPr>
        <w:pStyle w:val="5"/>
        <w:rPr>
          <w:sz w:val="20"/>
        </w:rPr>
      </w:pPr>
    </w:p>
    <w:p>
      <w:pPr>
        <w:pStyle w:val="5"/>
        <w:rPr>
          <w:sz w:val="20"/>
        </w:rPr>
      </w:pPr>
    </w:p>
    <w:p>
      <w:pPr>
        <w:pStyle w:val="5"/>
        <w:spacing w:before="1"/>
        <w:rPr>
          <w:sz w:val="20"/>
        </w:rPr>
      </w:pPr>
    </w:p>
    <w:p>
      <w:pPr>
        <w:pStyle w:val="3"/>
        <w:spacing w:before="55"/>
      </w:pPr>
      <w:bookmarkStart w:id="100" w:name="你应该看到的结果"/>
      <w:bookmarkEnd w:id="100"/>
      <w:r>
        <w:rPr>
          <w:color w:val="465157"/>
        </w:rPr>
        <w:t>你应该看到的结果</w:t>
      </w:r>
    </w:p>
    <w:p>
      <w:pPr>
        <w:pStyle w:val="5"/>
        <w:spacing w:before="1"/>
        <w:rPr>
          <w:b/>
        </w:rPr>
      </w:pPr>
      <w:r>
        <mc:AlternateContent>
          <mc:Choice Requires="wps">
            <w:drawing>
              <wp:anchor distT="0" distB="0" distL="0" distR="0" simplePos="0" relativeHeight="3072" behindDoc="0" locked="0" layoutInCell="1" allowOverlap="1">
                <wp:simplePos x="0" y="0"/>
                <wp:positionH relativeFrom="page">
                  <wp:posOffset>1348740</wp:posOffset>
                </wp:positionH>
                <wp:positionV relativeFrom="paragraph">
                  <wp:posOffset>226060</wp:posOffset>
                </wp:positionV>
                <wp:extent cx="4864100" cy="2465070"/>
                <wp:effectExtent l="5080" t="5080" r="7620" b="6350"/>
                <wp:wrapTopAndBottom/>
                <wp:docPr id="155" name="文本框 276"/>
                <wp:cNvGraphicFramePr/>
                <a:graphic xmlns:a="http://schemas.openxmlformats.org/drawingml/2006/main">
                  <a:graphicData uri="http://schemas.microsoft.com/office/word/2010/wordprocessingShape">
                    <wps:wsp>
                      <wps:cNvSpPr txBox="1"/>
                      <wps:spPr>
                        <a:xfrm>
                          <a:off x="0" y="0"/>
                          <a:ext cx="4864100" cy="24650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ex29.py</w:t>
                            </w:r>
                          </w:p>
                          <w:p>
                            <w:pPr>
                              <w:pStyle w:val="5"/>
                              <w:spacing w:before="12"/>
                              <w:rPr>
                                <w:b/>
                                <w:sz w:val="21"/>
                              </w:rPr>
                            </w:pPr>
                          </w:p>
                          <w:p>
                            <w:pPr>
                              <w:spacing w:before="0" w:line="491" w:lineRule="auto"/>
                              <w:ind w:left="148" w:right="2739" w:firstLine="0"/>
                              <w:jc w:val="left"/>
                              <w:rPr>
                                <w:sz w:val="23"/>
                              </w:rPr>
                            </w:pPr>
                            <w:r>
                              <w:rPr>
                                <w:color w:val="2F2F2F"/>
                                <w:sz w:val="23"/>
                              </w:rPr>
                              <w:t>Too many cats! The world is doomed! The world is dry!</w:t>
                            </w:r>
                          </w:p>
                          <w:p>
                            <w:pPr>
                              <w:spacing w:before="0" w:line="491" w:lineRule="auto"/>
                              <w:ind w:left="148" w:right="2170" w:firstLine="0"/>
                              <w:jc w:val="left"/>
                              <w:rPr>
                                <w:sz w:val="23"/>
                              </w:rPr>
                            </w:pPr>
                            <w:r>
                              <w:rPr>
                                <w:color w:val="2F2F2F"/>
                                <w:sz w:val="23"/>
                              </w:rPr>
                              <w:t>People are greater than or equal to dogs. People are less than or equal to dogs.</w:t>
                            </w:r>
                          </w:p>
                          <w:p>
                            <w:pPr>
                              <w:spacing w:before="0"/>
                              <w:ind w:left="148" w:right="0" w:firstLine="0"/>
                              <w:jc w:val="left"/>
                              <w:rPr>
                                <w:sz w:val="23"/>
                              </w:rPr>
                            </w:pPr>
                            <w:r>
                              <w:rPr>
                                <w:color w:val="2F2F2F"/>
                                <w:sz w:val="23"/>
                              </w:rPr>
                              <w:t>People are dogs.</w:t>
                            </w:r>
                          </w:p>
                          <w:p>
                            <w:pPr>
                              <w:pStyle w:val="5"/>
                              <w:spacing w:before="3"/>
                              <w:rPr>
                                <w:b/>
                                <w:sz w:val="22"/>
                              </w:rPr>
                            </w:pPr>
                          </w:p>
                          <w:p>
                            <w:pPr>
                              <w:spacing w:before="0"/>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276" o:spid="_x0000_s1026" o:spt="202" type="#_x0000_t202" style="position:absolute;left:0pt;margin-left:106.2pt;margin-top:17.8pt;height:194.1pt;width:383pt;mso-position-horizontal-relative:page;mso-wrap-distance-bottom:0pt;mso-wrap-distance-top:0pt;z-index:3072;mso-width-relative:page;mso-height-relative:page;" fillcolor="#EDEDED" filled="t" stroked="t" coordsize="21600,21600" o:gfxdata="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AfE7S2gAAAAoBAAAPAAAAAAAAAAEAIAAAACIA&#10;AABkcnMvZG93bnJldi54bWxQSwECFAAUAAAACACHTuJAsshixwcCAAARBAAADgAAAAAAAAABACAA&#10;AAApAQAAZHJzL2Uyb0RvYy54bWxQSwUGAAAAAAYABgBZAQAAogU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ex29.py</w:t>
                      </w:r>
                    </w:p>
                    <w:p>
                      <w:pPr>
                        <w:pStyle w:val="5"/>
                        <w:spacing w:before="12"/>
                        <w:rPr>
                          <w:b/>
                          <w:sz w:val="21"/>
                        </w:rPr>
                      </w:pPr>
                    </w:p>
                    <w:p>
                      <w:pPr>
                        <w:spacing w:before="0" w:line="491" w:lineRule="auto"/>
                        <w:ind w:left="148" w:right="2739" w:firstLine="0"/>
                        <w:jc w:val="left"/>
                        <w:rPr>
                          <w:sz w:val="23"/>
                        </w:rPr>
                      </w:pPr>
                      <w:r>
                        <w:rPr>
                          <w:color w:val="2F2F2F"/>
                          <w:sz w:val="23"/>
                        </w:rPr>
                        <w:t>Too many cats! The world is doomed! The world is dry!</w:t>
                      </w:r>
                    </w:p>
                    <w:p>
                      <w:pPr>
                        <w:spacing w:before="0" w:line="491" w:lineRule="auto"/>
                        <w:ind w:left="148" w:right="2170" w:firstLine="0"/>
                        <w:jc w:val="left"/>
                        <w:rPr>
                          <w:sz w:val="23"/>
                        </w:rPr>
                      </w:pPr>
                      <w:r>
                        <w:rPr>
                          <w:color w:val="2F2F2F"/>
                          <w:sz w:val="23"/>
                        </w:rPr>
                        <w:t>People are greater than or equal to dogs. People are less than or equal to dogs.</w:t>
                      </w:r>
                    </w:p>
                    <w:p>
                      <w:pPr>
                        <w:spacing w:before="0"/>
                        <w:ind w:left="148" w:right="0" w:firstLine="0"/>
                        <w:jc w:val="left"/>
                        <w:rPr>
                          <w:sz w:val="23"/>
                        </w:rPr>
                      </w:pPr>
                      <w:r>
                        <w:rPr>
                          <w:color w:val="2F2F2F"/>
                          <w:sz w:val="23"/>
                        </w:rPr>
                        <w:t>People are dogs.</w:t>
                      </w:r>
                    </w:p>
                    <w:p>
                      <w:pPr>
                        <w:pStyle w:val="5"/>
                        <w:spacing w:before="3"/>
                        <w:rPr>
                          <w:b/>
                          <w:sz w:val="22"/>
                        </w:rPr>
                      </w:pPr>
                    </w:p>
                    <w:p>
                      <w:pPr>
                        <w:spacing w:before="0"/>
                        <w:ind w:left="148" w:right="0" w:firstLine="0"/>
                        <w:jc w:val="left"/>
                        <w:rPr>
                          <w:b/>
                          <w:sz w:val="23"/>
                        </w:rPr>
                      </w:pPr>
                      <w:r>
                        <w:rPr>
                          <w:b/>
                          <w:color w:val="C55D09"/>
                          <w:w w:val="100"/>
                          <w:sz w:val="23"/>
                        </w:rPr>
                        <w:t>$</w:t>
                      </w:r>
                    </w:p>
                  </w:txbxContent>
                </v:textbox>
                <w10:wrap type="topAndBottom"/>
              </v:shape>
            </w:pict>
          </mc:Fallback>
        </mc:AlternateContent>
      </w:r>
    </w:p>
    <w:p>
      <w:pPr>
        <w:pStyle w:val="5"/>
        <w:rPr>
          <w:b/>
          <w:sz w:val="20"/>
        </w:rPr>
      </w:pPr>
    </w:p>
    <w:p>
      <w:pPr>
        <w:pStyle w:val="5"/>
        <w:spacing w:before="1"/>
        <w:rPr>
          <w:b/>
          <w:sz w:val="19"/>
        </w:rPr>
      </w:pPr>
    </w:p>
    <w:p>
      <w:pPr>
        <w:spacing w:before="54"/>
        <w:ind w:left="1800" w:right="0" w:firstLine="0"/>
        <w:jc w:val="left"/>
        <w:rPr>
          <w:rFonts w:hint="eastAsia" w:ascii="宋体" w:eastAsia="宋体"/>
          <w:b/>
          <w:sz w:val="32"/>
        </w:rPr>
      </w:pPr>
      <w:bookmarkStart w:id="101" w:name="加分习题"/>
      <w:bookmarkEnd w:id="101"/>
      <w:r>
        <w:rPr>
          <w:rFonts w:hint="eastAsia" w:ascii="宋体" w:eastAsia="宋体"/>
          <w:b/>
          <w:color w:val="465157"/>
          <w:w w:val="95"/>
          <w:sz w:val="32"/>
        </w:rPr>
        <w:t>加分习题</w:t>
      </w:r>
    </w:p>
    <w:p>
      <w:pPr>
        <w:pStyle w:val="5"/>
        <w:spacing w:before="1"/>
        <w:rPr>
          <w:b/>
          <w:sz w:val="27"/>
        </w:rPr>
      </w:pPr>
    </w:p>
    <w:p>
      <w:pPr>
        <w:pStyle w:val="5"/>
        <w:spacing w:line="278" w:lineRule="auto"/>
        <w:ind w:left="1800" w:right="403"/>
        <w:rPr>
          <w:rFonts w:ascii="Arial" w:hAnsi="Arial" w:eastAsia="Arial"/>
        </w:rPr>
      </w:pPr>
      <w:r>
        <w:t>猜猜</w:t>
      </w:r>
      <w:r>
        <w:rPr>
          <w:rFonts w:ascii="Arial" w:hAnsi="Arial" w:eastAsia="Arial"/>
        </w:rPr>
        <w:t>“if</w:t>
      </w:r>
      <w:r>
        <w:rPr>
          <w:rFonts w:ascii="Arial" w:hAnsi="Arial" w:eastAsia="Arial"/>
          <w:spacing w:val="-7"/>
        </w:rPr>
        <w:t xml:space="preserve"> </w:t>
      </w:r>
      <w:r>
        <w:t>语句</w:t>
      </w:r>
      <w:r>
        <w:rPr>
          <w:rFonts w:ascii="Arial" w:hAnsi="Arial" w:eastAsia="Arial"/>
        </w:rPr>
        <w:t>”</w:t>
      </w:r>
      <w:r>
        <w:rPr>
          <w:spacing w:val="-1"/>
        </w:rPr>
        <w:t>是什么，它有什么用处。在做下一道习题前，试着用自己的话回答</w:t>
      </w:r>
      <w:r>
        <w:t>下面的问题</w:t>
      </w:r>
      <w:r>
        <w:rPr>
          <w:rFonts w:ascii="Arial" w:hAnsi="Arial" w:eastAsia="Arial"/>
        </w:rPr>
        <w:t>:</w:t>
      </w:r>
    </w:p>
    <w:p>
      <w:pPr>
        <w:pStyle w:val="5"/>
        <w:spacing w:before="6"/>
        <w:rPr>
          <w:rFonts w:ascii="Arial"/>
          <w:sz w:val="20"/>
        </w:rPr>
      </w:pPr>
    </w:p>
    <w:p>
      <w:pPr>
        <w:pStyle w:val="9"/>
        <w:numPr>
          <w:ilvl w:val="0"/>
          <w:numId w:val="51"/>
        </w:numPr>
        <w:tabs>
          <w:tab w:val="left" w:pos="2521"/>
        </w:tabs>
        <w:spacing w:before="80" w:after="0" w:line="240" w:lineRule="auto"/>
        <w:ind w:left="2520" w:right="0" w:hanging="360"/>
        <w:jc w:val="left"/>
        <w:rPr>
          <w:sz w:val="21"/>
        </w:rPr>
      </w:pPr>
      <w:r>
        <w:rPr>
          <w:sz w:val="21"/>
        </w:rPr>
        <w:t>你认为</w:t>
      </w:r>
      <w:r>
        <w:rPr>
          <w:color w:val="444444"/>
          <w:spacing w:val="-50"/>
          <w:sz w:val="21"/>
        </w:rPr>
        <w:t xml:space="preserve"> </w:t>
      </w:r>
      <w:r>
        <w:rPr>
          <w:rFonts w:ascii="Consolas" w:eastAsia="Consolas"/>
          <w:color w:val="444444"/>
          <w:sz w:val="23"/>
          <w:shd w:val="clear" w:color="auto" w:fill="F1F1F1"/>
        </w:rPr>
        <w:t>if</w:t>
      </w:r>
      <w:r>
        <w:rPr>
          <w:rFonts w:ascii="Consolas" w:eastAsia="Consolas"/>
          <w:color w:val="444444"/>
          <w:spacing w:val="-69"/>
          <w:sz w:val="23"/>
        </w:rPr>
        <w:t xml:space="preserve"> </w:t>
      </w:r>
      <w:r>
        <w:rPr>
          <w:spacing w:val="-3"/>
          <w:sz w:val="21"/>
        </w:rPr>
        <w:t>对于它下一行的代码做了什么？</w:t>
      </w:r>
    </w:p>
    <w:p>
      <w:pPr>
        <w:pStyle w:val="9"/>
        <w:numPr>
          <w:ilvl w:val="0"/>
          <w:numId w:val="51"/>
        </w:numPr>
        <w:tabs>
          <w:tab w:val="left" w:pos="2521"/>
        </w:tabs>
        <w:spacing w:before="84" w:after="0" w:line="240" w:lineRule="auto"/>
        <w:ind w:left="2520" w:right="0" w:hanging="360"/>
        <w:jc w:val="left"/>
        <w:rPr>
          <w:sz w:val="21"/>
        </w:rPr>
      </w:pPr>
      <w:r>
        <w:rPr>
          <w:sz w:val="21"/>
        </w:rPr>
        <w:t>为什么</w:t>
      </w:r>
      <w:r>
        <w:rPr>
          <w:color w:val="444444"/>
          <w:spacing w:val="-50"/>
          <w:sz w:val="21"/>
        </w:rPr>
        <w:t xml:space="preserve"> </w:t>
      </w:r>
      <w:r>
        <w:rPr>
          <w:rFonts w:ascii="Consolas" w:eastAsia="Consolas"/>
          <w:color w:val="444444"/>
          <w:sz w:val="23"/>
          <w:shd w:val="clear" w:color="auto" w:fill="F1F1F1"/>
        </w:rPr>
        <w:t>if</w:t>
      </w:r>
      <w:r>
        <w:rPr>
          <w:rFonts w:ascii="Consolas" w:eastAsia="Consolas"/>
          <w:color w:val="444444"/>
          <w:spacing w:val="-69"/>
          <w:sz w:val="23"/>
        </w:rPr>
        <w:t xml:space="preserve"> </w:t>
      </w:r>
      <w:r>
        <w:rPr>
          <w:spacing w:val="-3"/>
          <w:sz w:val="21"/>
        </w:rPr>
        <w:t xml:space="preserve">语句的下一行需要 </w:t>
      </w:r>
      <w:r>
        <w:rPr>
          <w:rFonts w:ascii="Arial" w:eastAsia="Arial"/>
          <w:sz w:val="21"/>
        </w:rPr>
        <w:t>4</w:t>
      </w:r>
      <w:r>
        <w:rPr>
          <w:rFonts w:ascii="Arial" w:eastAsia="Arial"/>
          <w:spacing w:val="45"/>
          <w:sz w:val="21"/>
        </w:rPr>
        <w:t xml:space="preserve"> </w:t>
      </w:r>
      <w:r>
        <w:rPr>
          <w:spacing w:val="-2"/>
          <w:sz w:val="21"/>
        </w:rPr>
        <w:t>个空格的缩进？</w:t>
      </w:r>
    </w:p>
    <w:p>
      <w:pPr>
        <w:pStyle w:val="9"/>
        <w:numPr>
          <w:ilvl w:val="0"/>
          <w:numId w:val="51"/>
        </w:numPr>
        <w:tabs>
          <w:tab w:val="left" w:pos="2521"/>
        </w:tabs>
        <w:spacing w:before="89" w:after="0" w:line="240" w:lineRule="auto"/>
        <w:ind w:left="2520" w:right="0" w:hanging="360"/>
        <w:jc w:val="left"/>
        <w:rPr>
          <w:sz w:val="21"/>
        </w:rPr>
      </w:pPr>
      <w:r>
        <w:rPr>
          <w:spacing w:val="-3"/>
          <w:sz w:val="21"/>
        </w:rPr>
        <w:t>如果不缩进，会发生什么事情？</w:t>
      </w:r>
    </w:p>
    <w:p>
      <w:pPr>
        <w:pStyle w:val="9"/>
        <w:numPr>
          <w:ilvl w:val="0"/>
          <w:numId w:val="51"/>
        </w:numPr>
        <w:tabs>
          <w:tab w:val="left" w:pos="2521"/>
        </w:tabs>
        <w:spacing w:before="86" w:after="0" w:line="240" w:lineRule="auto"/>
        <w:ind w:left="2520" w:right="0" w:hanging="360"/>
        <w:jc w:val="left"/>
        <w:rPr>
          <w:sz w:val="21"/>
        </w:rPr>
      </w:pPr>
      <w:r>
        <w:rPr>
          <w:sz w:val="21"/>
        </w:rPr>
        <w:t xml:space="preserve">把习题 </w:t>
      </w:r>
      <w:r>
        <w:rPr>
          <w:rFonts w:ascii="Arial" w:eastAsia="Arial"/>
          <w:sz w:val="21"/>
        </w:rPr>
        <w:t>27</w:t>
      </w:r>
      <w:r>
        <w:rPr>
          <w:rFonts w:ascii="Arial" w:eastAsia="Arial"/>
          <w:spacing w:val="49"/>
          <w:sz w:val="21"/>
        </w:rPr>
        <w:t xml:space="preserve"> </w:t>
      </w:r>
      <w:r>
        <w:rPr>
          <w:spacing w:val="-3"/>
          <w:sz w:val="21"/>
        </w:rPr>
        <w:t>中的其它布尔表达式放到</w:t>
      </w:r>
      <w:r>
        <w:rPr>
          <w:rFonts w:ascii="Arial" w:eastAsia="Arial"/>
          <w:sz w:val="21"/>
        </w:rPr>
        <w:t>``if</w:t>
      </w:r>
      <w:r>
        <w:rPr>
          <w:rFonts w:ascii="Arial" w:eastAsia="Arial"/>
          <w:spacing w:val="-2"/>
          <w:sz w:val="21"/>
        </w:rPr>
        <w:t xml:space="preserve"> </w:t>
      </w:r>
      <w:r>
        <w:rPr>
          <w:spacing w:val="-2"/>
          <w:sz w:val="21"/>
        </w:rPr>
        <w:t>语句</w:t>
      </w:r>
      <w:r>
        <w:rPr>
          <w:rFonts w:ascii="Arial" w:eastAsia="Arial"/>
          <w:sz w:val="21"/>
        </w:rPr>
        <w:t>``</w:t>
      </w:r>
      <w:r>
        <w:rPr>
          <w:spacing w:val="-3"/>
          <w:sz w:val="21"/>
        </w:rPr>
        <w:t>中会不会也可以运行呢？试一下。</w:t>
      </w:r>
    </w:p>
    <w:p>
      <w:pPr>
        <w:pStyle w:val="9"/>
        <w:numPr>
          <w:ilvl w:val="0"/>
          <w:numId w:val="51"/>
        </w:numPr>
        <w:tabs>
          <w:tab w:val="left" w:pos="2521"/>
        </w:tabs>
        <w:spacing w:before="85" w:after="0" w:line="240" w:lineRule="auto"/>
        <w:ind w:left="2520" w:right="0" w:hanging="360"/>
        <w:jc w:val="left"/>
        <w:rPr>
          <w:sz w:val="21"/>
        </w:rPr>
      </w:pPr>
      <w:r>
        <w:rPr>
          <w:spacing w:val="-1"/>
          <w:sz w:val="21"/>
        </w:rPr>
        <w:t>如果把变量</w:t>
      </w:r>
      <w:r>
        <w:rPr>
          <w:color w:val="444444"/>
          <w:spacing w:val="-49"/>
          <w:sz w:val="21"/>
        </w:rPr>
        <w:t xml:space="preserve"> </w:t>
      </w:r>
      <w:r>
        <w:rPr>
          <w:rFonts w:ascii="Consolas" w:eastAsia="Consolas"/>
          <w:color w:val="444444"/>
          <w:sz w:val="23"/>
          <w:shd w:val="clear" w:color="auto" w:fill="F1F1F1"/>
        </w:rPr>
        <w:t>people</w:t>
      </w:r>
      <w:r>
        <w:rPr>
          <w:rFonts w:ascii="Arial" w:eastAsia="Arial"/>
          <w:sz w:val="21"/>
        </w:rPr>
        <w:t>,</w:t>
      </w:r>
      <w:r>
        <w:rPr>
          <w:rFonts w:ascii="Arial" w:eastAsia="Arial"/>
          <w:color w:val="444444"/>
          <w:sz w:val="21"/>
        </w:rPr>
        <w:t xml:space="preserve"> </w:t>
      </w:r>
      <w:r>
        <w:rPr>
          <w:rFonts w:ascii="Consolas" w:eastAsia="Consolas"/>
          <w:color w:val="444444"/>
          <w:sz w:val="23"/>
          <w:shd w:val="clear" w:color="auto" w:fill="F1F1F1"/>
        </w:rPr>
        <w:t>cats</w:t>
      </w:r>
      <w:r>
        <w:rPr>
          <w:rFonts w:ascii="Arial" w:eastAsia="Arial"/>
          <w:spacing w:val="23"/>
          <w:sz w:val="21"/>
        </w:rPr>
        <w:t xml:space="preserve">, </w:t>
      </w:r>
      <w:r>
        <w:rPr>
          <w:sz w:val="21"/>
        </w:rPr>
        <w:t>和</w:t>
      </w:r>
      <w:r>
        <w:rPr>
          <w:color w:val="444444"/>
          <w:spacing w:val="-47"/>
          <w:sz w:val="21"/>
        </w:rPr>
        <w:t xml:space="preserve"> </w:t>
      </w:r>
      <w:r>
        <w:rPr>
          <w:rFonts w:ascii="Consolas" w:eastAsia="Consolas"/>
          <w:color w:val="444444"/>
          <w:sz w:val="23"/>
          <w:shd w:val="clear" w:color="auto" w:fill="F1F1F1"/>
        </w:rPr>
        <w:t>dogs</w:t>
      </w:r>
      <w:r>
        <w:rPr>
          <w:rFonts w:ascii="Consolas" w:eastAsia="Consolas"/>
          <w:color w:val="444444"/>
          <w:spacing w:val="-69"/>
          <w:sz w:val="23"/>
        </w:rPr>
        <w:t xml:space="preserve"> </w:t>
      </w:r>
      <w:r>
        <w:rPr>
          <w:spacing w:val="-3"/>
          <w:sz w:val="21"/>
        </w:rPr>
        <w:t>的初始值改掉，会发生什么事情？</w:t>
      </w:r>
    </w:p>
    <w:p>
      <w:pPr>
        <w:spacing w:after="0" w:line="240" w:lineRule="auto"/>
        <w:jc w:val="left"/>
        <w:rPr>
          <w:sz w:val="21"/>
        </w:rPr>
        <w:sectPr>
          <w:pgSz w:w="11910" w:h="16840"/>
          <w:pgMar w:top="1420" w:right="1440" w:bottom="1380" w:left="0" w:header="0" w:footer="1040" w:gutter="0"/>
        </w:sectPr>
      </w:pPr>
    </w:p>
    <w:p>
      <w:pPr>
        <w:pStyle w:val="5"/>
        <w:spacing w:before="4"/>
        <w:rPr>
          <w:rFonts w:ascii="Times New Roman"/>
          <w:sz w:val="17"/>
        </w:rPr>
      </w:pPr>
    </w:p>
    <w:p>
      <w:pPr>
        <w:spacing w:after="0"/>
        <w:rPr>
          <w:rFonts w:ascii="Times New Roman"/>
          <w:sz w:val="17"/>
        </w:rPr>
        <w:sectPr>
          <w:pgSz w:w="11910" w:h="16840"/>
          <w:pgMar w:top="1580" w:right="1440" w:bottom="1300" w:left="0" w:header="0" w:footer="1040" w:gutter="0"/>
        </w:sectPr>
      </w:pPr>
    </w:p>
    <w:p>
      <w:pPr>
        <w:pStyle w:val="2"/>
        <w:rPr>
          <w:rFonts w:ascii="Arial" w:eastAsia="Arial"/>
        </w:rPr>
      </w:pPr>
      <w:bookmarkStart w:id="102" w:name="习题 30: Else 和 If"/>
      <w:bookmarkEnd w:id="102"/>
      <w:r>
        <w:rPr>
          <w:color w:val="111111"/>
        </w:rPr>
        <w:t xml:space="preserve">习 题 </w:t>
      </w:r>
      <w:r>
        <w:rPr>
          <w:rFonts w:ascii="Arial" w:eastAsia="Arial"/>
          <w:color w:val="111111"/>
        </w:rPr>
        <w:t xml:space="preserve">30: Else </w:t>
      </w:r>
      <w:r>
        <w:rPr>
          <w:color w:val="111111"/>
        </w:rPr>
        <w:t xml:space="preserve">和 </w:t>
      </w:r>
      <w:r>
        <w:rPr>
          <w:rFonts w:ascii="Arial" w:eastAsia="Arial"/>
          <w:color w:val="111111"/>
        </w:rPr>
        <w:t>If</w:t>
      </w:r>
    </w:p>
    <w:p>
      <w:pPr>
        <w:pStyle w:val="5"/>
        <w:spacing w:before="319" w:line="278" w:lineRule="auto"/>
        <w:ind w:left="1800" w:right="359"/>
        <w:jc w:val="both"/>
      </w:pPr>
      <w:r>
        <w:rPr>
          <w:spacing w:val="-1"/>
        </w:rPr>
        <w:t xml:space="preserve">前一习题中你写了一些 </w:t>
      </w:r>
      <w:r>
        <w:rPr>
          <w:rFonts w:ascii="Arial" w:hAnsi="Arial" w:eastAsia="Arial"/>
        </w:rPr>
        <w:t>“if</w:t>
      </w:r>
      <w:r>
        <w:rPr>
          <w:rFonts w:ascii="Arial" w:hAnsi="Arial" w:eastAsia="Arial"/>
          <w:spacing w:val="51"/>
        </w:rPr>
        <w:t xml:space="preserve"> </w:t>
      </w:r>
      <w:r>
        <w:t>语句</w:t>
      </w:r>
      <w:r>
        <w:rPr>
          <w:rFonts w:ascii="Arial" w:hAnsi="Arial" w:eastAsia="Arial"/>
        </w:rPr>
        <w:t>(if-statements)”</w:t>
      </w:r>
      <w:r>
        <w:t>，并且试图猜出它们是什么，以</w:t>
      </w:r>
      <w:r>
        <w:rPr>
          <w:spacing w:val="-9"/>
        </w:rPr>
        <w:t>及实现的是什么功能。在你继续学习之前，我给你解释一下上一节的加分习题的</w:t>
      </w:r>
      <w:r>
        <w:t>答案。上一节的加分习题你做过了吧，有没有？</w:t>
      </w:r>
    </w:p>
    <w:p>
      <w:pPr>
        <w:pStyle w:val="5"/>
        <w:spacing w:before="6"/>
        <w:rPr>
          <w:sz w:val="18"/>
        </w:rPr>
      </w:pPr>
    </w:p>
    <w:p>
      <w:pPr>
        <w:pStyle w:val="9"/>
        <w:numPr>
          <w:ilvl w:val="0"/>
          <w:numId w:val="52"/>
        </w:numPr>
        <w:tabs>
          <w:tab w:val="left" w:pos="2521"/>
        </w:tabs>
        <w:spacing w:before="80" w:after="0" w:line="316" w:lineRule="auto"/>
        <w:ind w:left="2520" w:right="144" w:hanging="360"/>
        <w:jc w:val="left"/>
        <w:rPr>
          <w:rFonts w:ascii="Arial" w:hAnsi="Arial" w:eastAsia="Arial"/>
          <w:sz w:val="21"/>
        </w:rPr>
      </w:pPr>
      <w:r>
        <w:rPr>
          <w:sz w:val="21"/>
        </w:rPr>
        <w:t>你认为</w:t>
      </w:r>
      <w:r>
        <w:rPr>
          <w:color w:val="444444"/>
          <w:spacing w:val="-42"/>
          <w:sz w:val="21"/>
        </w:rPr>
        <w:t xml:space="preserve"> </w:t>
      </w:r>
      <w:r>
        <w:rPr>
          <w:rFonts w:ascii="Consolas" w:hAnsi="Consolas" w:eastAsia="Consolas"/>
          <w:color w:val="444444"/>
          <w:sz w:val="23"/>
          <w:shd w:val="clear" w:color="auto" w:fill="F1F1F1"/>
        </w:rPr>
        <w:t>if</w:t>
      </w:r>
      <w:r>
        <w:rPr>
          <w:rFonts w:ascii="Consolas" w:hAnsi="Consolas" w:eastAsia="Consolas"/>
          <w:color w:val="444444"/>
          <w:spacing w:val="-62"/>
          <w:sz w:val="23"/>
        </w:rPr>
        <w:t xml:space="preserve"> </w:t>
      </w:r>
      <w:r>
        <w:rPr>
          <w:spacing w:val="-2"/>
          <w:sz w:val="21"/>
        </w:rPr>
        <w:t xml:space="preserve">对于它下一行的代码做了什么？ </w:t>
      </w:r>
      <w:r>
        <w:rPr>
          <w:rFonts w:ascii="Arial" w:hAnsi="Arial" w:eastAsia="Arial"/>
          <w:sz w:val="21"/>
        </w:rPr>
        <w:t>If</w:t>
      </w:r>
      <w:r>
        <w:rPr>
          <w:rFonts w:ascii="Arial" w:hAnsi="Arial" w:eastAsia="Arial"/>
          <w:spacing w:val="3"/>
          <w:sz w:val="21"/>
        </w:rPr>
        <w:t xml:space="preserve"> </w:t>
      </w:r>
      <w:r>
        <w:rPr>
          <w:spacing w:val="-3"/>
          <w:sz w:val="21"/>
        </w:rPr>
        <w:t>语句为代码创建了一个所谓的</w:t>
      </w:r>
      <w:r>
        <w:rPr>
          <w:rFonts w:ascii="Arial" w:hAnsi="Arial" w:eastAsia="Arial"/>
          <w:spacing w:val="-4"/>
          <w:sz w:val="21"/>
        </w:rPr>
        <w:t>“</w:t>
      </w:r>
      <w:r>
        <w:rPr>
          <w:sz w:val="21"/>
        </w:rPr>
        <w:t>分支</w:t>
      </w:r>
      <w:r>
        <w:rPr>
          <w:rFonts w:ascii="Arial" w:hAnsi="Arial" w:eastAsia="Arial"/>
          <w:sz w:val="21"/>
        </w:rPr>
        <w:t>”</w:t>
      </w:r>
      <w:r>
        <w:rPr>
          <w:sz w:val="21"/>
        </w:rPr>
        <w:t xml:space="preserve">， </w:t>
      </w:r>
      <w:r>
        <w:rPr>
          <w:spacing w:val="5"/>
          <w:sz w:val="21"/>
        </w:rPr>
        <w:t xml:space="preserve">就跟 </w:t>
      </w:r>
      <w:r>
        <w:rPr>
          <w:rFonts w:ascii="Arial" w:hAnsi="Arial" w:eastAsia="Arial"/>
          <w:sz w:val="21"/>
        </w:rPr>
        <w:t>RPG</w:t>
      </w:r>
      <w:r>
        <w:rPr>
          <w:rFonts w:ascii="Arial" w:hAnsi="Arial" w:eastAsia="Arial"/>
          <w:spacing w:val="2"/>
          <w:sz w:val="21"/>
        </w:rPr>
        <w:t xml:space="preserve">  </w:t>
      </w:r>
      <w:r>
        <w:rPr>
          <w:spacing w:val="-7"/>
          <w:sz w:val="21"/>
        </w:rPr>
        <w:t>游戏中的情节分支一样。</w:t>
      </w:r>
      <w:r>
        <w:rPr>
          <w:rFonts w:ascii="Arial" w:hAnsi="Arial" w:eastAsia="Arial"/>
          <w:sz w:val="21"/>
        </w:rPr>
        <w:t>if</w:t>
      </w:r>
      <w:r>
        <w:rPr>
          <w:rFonts w:ascii="Arial" w:hAnsi="Arial" w:eastAsia="Arial"/>
          <w:spacing w:val="4"/>
          <w:sz w:val="21"/>
        </w:rPr>
        <w:t xml:space="preserve">  </w:t>
      </w:r>
      <w:r>
        <w:rPr>
          <w:spacing w:val="-6"/>
          <w:sz w:val="21"/>
        </w:rPr>
        <w:t>语句告诉你的脚本：</w:t>
      </w:r>
      <w:r>
        <w:rPr>
          <w:rFonts w:ascii="Arial" w:hAnsi="Arial" w:eastAsia="Arial"/>
          <w:spacing w:val="-22"/>
          <w:sz w:val="21"/>
        </w:rPr>
        <w:t>“</w:t>
      </w:r>
      <w:r>
        <w:rPr>
          <w:spacing w:val="-3"/>
          <w:sz w:val="21"/>
        </w:rPr>
        <w:t>如果这个布尔表达式为真，就运行接下来的代码，否则就跳过这一段。</w:t>
      </w:r>
      <w:r>
        <w:rPr>
          <w:rFonts w:ascii="Arial" w:hAnsi="Arial" w:eastAsia="Arial"/>
          <w:sz w:val="21"/>
        </w:rPr>
        <w:t>”</w:t>
      </w:r>
    </w:p>
    <w:p>
      <w:pPr>
        <w:pStyle w:val="9"/>
        <w:numPr>
          <w:ilvl w:val="0"/>
          <w:numId w:val="52"/>
        </w:numPr>
        <w:tabs>
          <w:tab w:val="left" w:pos="2521"/>
        </w:tabs>
        <w:spacing w:before="2" w:after="0" w:line="240" w:lineRule="auto"/>
        <w:ind w:left="2520" w:right="0" w:hanging="360"/>
        <w:jc w:val="left"/>
        <w:rPr>
          <w:sz w:val="21"/>
        </w:rPr>
      </w:pPr>
      <w:r>
        <w:rPr>
          <w:sz w:val="21"/>
        </w:rPr>
        <w:t>为什么</w:t>
      </w:r>
      <w:r>
        <w:rPr>
          <w:color w:val="444444"/>
          <w:spacing w:val="-49"/>
          <w:sz w:val="21"/>
        </w:rPr>
        <w:t xml:space="preserve"> </w:t>
      </w:r>
      <w:r>
        <w:rPr>
          <w:rFonts w:ascii="Consolas" w:eastAsia="Consolas"/>
          <w:color w:val="444444"/>
          <w:sz w:val="23"/>
          <w:shd w:val="clear" w:color="auto" w:fill="F1F1F1"/>
        </w:rPr>
        <w:t>if</w:t>
      </w:r>
      <w:r>
        <w:rPr>
          <w:rFonts w:ascii="Consolas" w:eastAsia="Consolas"/>
          <w:color w:val="444444"/>
          <w:spacing w:val="-68"/>
          <w:sz w:val="23"/>
        </w:rPr>
        <w:t xml:space="preserve"> </w:t>
      </w:r>
      <w:r>
        <w:rPr>
          <w:spacing w:val="-3"/>
          <w:sz w:val="21"/>
        </w:rPr>
        <w:t xml:space="preserve">语句的下一行需要 </w:t>
      </w:r>
      <w:r>
        <w:rPr>
          <w:rFonts w:ascii="Arial" w:eastAsia="Arial"/>
          <w:sz w:val="21"/>
        </w:rPr>
        <w:t>4</w:t>
      </w:r>
      <w:r>
        <w:rPr>
          <w:rFonts w:ascii="Arial" w:eastAsia="Arial"/>
          <w:spacing w:val="47"/>
          <w:sz w:val="21"/>
        </w:rPr>
        <w:t xml:space="preserve"> </w:t>
      </w:r>
      <w:r>
        <w:rPr>
          <w:spacing w:val="-3"/>
          <w:sz w:val="21"/>
        </w:rPr>
        <w:t>个空格的缩进？ 行尾的冒号的作用是告诉</w:t>
      </w:r>
    </w:p>
    <w:p>
      <w:pPr>
        <w:spacing w:before="86"/>
        <w:ind w:left="2520" w:right="0" w:firstLine="0"/>
        <w:jc w:val="left"/>
        <w:rPr>
          <w:rFonts w:hint="eastAsia" w:ascii="宋体" w:eastAsia="宋体"/>
          <w:sz w:val="21"/>
        </w:rPr>
      </w:pPr>
      <w:r>
        <w:rPr>
          <w:rFonts w:ascii="Arial" w:eastAsia="Arial"/>
          <w:sz w:val="21"/>
        </w:rPr>
        <w:t>Python</w:t>
      </w:r>
      <w:r>
        <w:rPr>
          <w:rFonts w:ascii="Arial" w:eastAsia="Arial"/>
          <w:spacing w:val="56"/>
          <w:sz w:val="21"/>
        </w:rPr>
        <w:t xml:space="preserve"> </w:t>
      </w:r>
      <w:r>
        <w:rPr>
          <w:rFonts w:hint="eastAsia" w:ascii="宋体" w:eastAsia="宋体"/>
          <w:spacing w:val="-3"/>
          <w:sz w:val="21"/>
        </w:rPr>
        <w:t>接下来你要创建一个新的代码区段。这根你创建函数时的冒号是一个道理。</w:t>
      </w:r>
    </w:p>
    <w:p>
      <w:pPr>
        <w:pStyle w:val="9"/>
        <w:numPr>
          <w:ilvl w:val="0"/>
          <w:numId w:val="52"/>
        </w:numPr>
        <w:tabs>
          <w:tab w:val="left" w:pos="2521"/>
        </w:tabs>
        <w:spacing w:before="86" w:after="0" w:line="240" w:lineRule="auto"/>
        <w:ind w:left="2520" w:right="0" w:hanging="360"/>
        <w:jc w:val="left"/>
        <w:rPr>
          <w:sz w:val="21"/>
        </w:rPr>
      </w:pPr>
      <w:r>
        <w:rPr>
          <w:spacing w:val="-1"/>
          <w:sz w:val="21"/>
        </w:rPr>
        <w:t>如果不缩进</w:t>
      </w:r>
      <w:r>
        <w:rPr>
          <w:rFonts w:ascii="Arial" w:eastAsia="Arial"/>
          <w:spacing w:val="23"/>
          <w:sz w:val="21"/>
        </w:rPr>
        <w:t xml:space="preserve">, </w:t>
      </w:r>
      <w:r>
        <w:rPr>
          <w:spacing w:val="-3"/>
          <w:sz w:val="21"/>
        </w:rPr>
        <w:t>会发生什么事情</w:t>
      </w:r>
      <w:r>
        <w:rPr>
          <w:rFonts w:ascii="Arial" w:eastAsia="Arial"/>
          <w:spacing w:val="24"/>
          <w:sz w:val="21"/>
        </w:rPr>
        <w:t xml:space="preserve">? </w:t>
      </w:r>
      <w:r>
        <w:rPr>
          <w:spacing w:val="-3"/>
          <w:sz w:val="21"/>
        </w:rPr>
        <w:t xml:space="preserve">如果你没有缩进，你应该会看到 </w:t>
      </w:r>
      <w:r>
        <w:rPr>
          <w:rFonts w:ascii="Arial" w:eastAsia="Arial"/>
          <w:sz w:val="21"/>
        </w:rPr>
        <w:t>Python</w:t>
      </w:r>
      <w:r>
        <w:rPr>
          <w:rFonts w:ascii="Arial" w:eastAsia="Arial"/>
          <w:spacing w:val="48"/>
          <w:sz w:val="21"/>
        </w:rPr>
        <w:t xml:space="preserve"> </w:t>
      </w:r>
      <w:r>
        <w:rPr>
          <w:spacing w:val="-2"/>
          <w:sz w:val="21"/>
        </w:rPr>
        <w:t>报错。</w:t>
      </w:r>
    </w:p>
    <w:p>
      <w:pPr>
        <w:spacing w:before="87"/>
        <w:ind w:left="2520" w:right="0" w:firstLine="0"/>
        <w:jc w:val="left"/>
        <w:rPr>
          <w:rFonts w:hint="eastAsia" w:ascii="宋体" w:hAnsi="宋体" w:eastAsia="宋体"/>
          <w:sz w:val="21"/>
        </w:rPr>
      </w:pPr>
      <w:r>
        <w:rPr>
          <w:rFonts w:ascii="Arial" w:hAnsi="Arial" w:eastAsia="Arial"/>
          <w:sz w:val="21"/>
        </w:rPr>
        <w:t>Python</w:t>
      </w:r>
      <w:r>
        <w:rPr>
          <w:rFonts w:ascii="Arial" w:hAnsi="Arial" w:eastAsia="Arial"/>
          <w:spacing w:val="51"/>
          <w:sz w:val="21"/>
        </w:rPr>
        <w:t xml:space="preserve"> </w:t>
      </w:r>
      <w:r>
        <w:rPr>
          <w:rFonts w:hint="eastAsia" w:ascii="宋体" w:hAnsi="宋体" w:eastAsia="宋体"/>
          <w:spacing w:val="-13"/>
          <w:sz w:val="21"/>
        </w:rPr>
        <w:t>的规则里，只要一行以</w:t>
      </w:r>
      <w:r>
        <w:rPr>
          <w:rFonts w:ascii="Arial" w:hAnsi="Arial" w:eastAsia="Arial"/>
          <w:sz w:val="21"/>
        </w:rPr>
        <w:t>“</w:t>
      </w:r>
      <w:r>
        <w:rPr>
          <w:rFonts w:hint="eastAsia" w:ascii="宋体" w:hAnsi="宋体" w:eastAsia="宋体"/>
          <w:spacing w:val="-2"/>
          <w:sz w:val="21"/>
        </w:rPr>
        <w:t>冒号</w:t>
      </w:r>
      <w:r>
        <w:rPr>
          <w:rFonts w:ascii="Arial" w:hAnsi="Arial" w:eastAsia="Arial"/>
          <w:sz w:val="21"/>
        </w:rPr>
        <w:t>(colon)</w:t>
      </w:r>
      <w:r>
        <w:rPr>
          <w:rFonts w:ascii="Arial" w:hAnsi="Arial" w:eastAsia="Arial"/>
          <w:spacing w:val="1"/>
          <w:sz w:val="21"/>
        </w:rPr>
        <w:t xml:space="preserve">” </w:t>
      </w:r>
      <w:r>
        <w:rPr>
          <w:color w:val="444444"/>
          <w:sz w:val="23"/>
          <w:shd w:val="clear" w:color="auto" w:fill="F1F1F1"/>
        </w:rPr>
        <w:t>:</w:t>
      </w:r>
      <w:r>
        <w:rPr>
          <w:color w:val="444444"/>
          <w:spacing w:val="-66"/>
          <w:sz w:val="23"/>
        </w:rPr>
        <w:t xml:space="preserve"> </w:t>
      </w:r>
      <w:r>
        <w:rPr>
          <w:rFonts w:hint="eastAsia" w:ascii="宋体" w:hAnsi="宋体" w:eastAsia="宋体"/>
          <w:spacing w:val="-12"/>
          <w:sz w:val="21"/>
        </w:rPr>
        <w:t>结尾，它接下来的内容就应该有缩进。</w:t>
      </w:r>
    </w:p>
    <w:p>
      <w:pPr>
        <w:pStyle w:val="9"/>
        <w:numPr>
          <w:ilvl w:val="0"/>
          <w:numId w:val="52"/>
        </w:numPr>
        <w:tabs>
          <w:tab w:val="left" w:pos="2521"/>
        </w:tabs>
        <w:spacing w:before="56" w:after="0" w:line="314" w:lineRule="auto"/>
        <w:ind w:left="2520" w:right="504" w:hanging="360"/>
        <w:jc w:val="left"/>
        <w:rPr>
          <w:sz w:val="21"/>
        </w:rPr>
      </w:pPr>
      <w:r>
        <w:rPr>
          <w:spacing w:val="2"/>
          <w:sz w:val="21"/>
        </w:rPr>
        <w:t xml:space="preserve">把习题 </w:t>
      </w:r>
      <w:r>
        <w:rPr>
          <w:rFonts w:ascii="Arial" w:eastAsia="Arial"/>
          <w:sz w:val="21"/>
        </w:rPr>
        <w:t>27</w:t>
      </w:r>
      <w:r>
        <w:rPr>
          <w:rFonts w:ascii="Arial" w:eastAsia="Arial"/>
          <w:spacing w:val="55"/>
          <w:sz w:val="21"/>
        </w:rPr>
        <w:t xml:space="preserve"> </w:t>
      </w:r>
      <w:r>
        <w:rPr>
          <w:spacing w:val="-3"/>
          <w:sz w:val="21"/>
        </w:rPr>
        <w:t>中的其它布尔表达式放到</w:t>
      </w:r>
      <w:r>
        <w:rPr>
          <w:color w:val="444444"/>
          <w:spacing w:val="-44"/>
          <w:sz w:val="21"/>
        </w:rPr>
        <w:t xml:space="preserve"> </w:t>
      </w:r>
      <w:r>
        <w:rPr>
          <w:rFonts w:ascii="Consolas" w:eastAsia="Consolas"/>
          <w:color w:val="444444"/>
          <w:sz w:val="23"/>
          <w:shd w:val="clear" w:color="auto" w:fill="F1F1F1"/>
        </w:rPr>
        <w:t>if</w:t>
      </w:r>
      <w:r>
        <w:rPr>
          <w:rFonts w:ascii="Consolas" w:eastAsia="Consolas"/>
          <w:color w:val="444444"/>
          <w:spacing w:val="-60"/>
          <w:sz w:val="23"/>
          <w:shd w:val="clear" w:color="auto" w:fill="F1F1F1"/>
        </w:rPr>
        <w:t xml:space="preserve"> </w:t>
      </w:r>
      <w:r>
        <w:rPr>
          <w:color w:val="444444"/>
          <w:sz w:val="23"/>
          <w:shd w:val="clear" w:color="auto" w:fill="F1F1F1"/>
        </w:rPr>
        <w:t>语句</w:t>
      </w:r>
      <w:r>
        <w:rPr>
          <w:color w:val="444444"/>
          <w:spacing w:val="-49"/>
          <w:sz w:val="23"/>
        </w:rPr>
        <w:t xml:space="preserve"> </w:t>
      </w:r>
      <w:r>
        <w:rPr>
          <w:spacing w:val="-3"/>
          <w:sz w:val="21"/>
        </w:rPr>
        <w:t>中会不会也可以运行呢？试一下。可以。而且不管多复杂都可以，虽然写复杂的东西通常是一种不好的编程风格。</w:t>
      </w:r>
    </w:p>
    <w:p>
      <w:pPr>
        <w:pStyle w:val="9"/>
        <w:numPr>
          <w:ilvl w:val="0"/>
          <w:numId w:val="52"/>
        </w:numPr>
        <w:tabs>
          <w:tab w:val="left" w:pos="2521"/>
        </w:tabs>
        <w:spacing w:before="3" w:after="0" w:line="316" w:lineRule="auto"/>
        <w:ind w:left="2520" w:right="473" w:hanging="360"/>
        <w:jc w:val="left"/>
        <w:rPr>
          <w:sz w:val="21"/>
        </w:rPr>
      </w:pPr>
      <w:r>
        <w:rPr>
          <w:spacing w:val="-1"/>
          <w:sz w:val="21"/>
        </w:rPr>
        <w:t>如果把变量</w:t>
      </w:r>
      <w:r>
        <w:rPr>
          <w:color w:val="444444"/>
          <w:spacing w:val="-45"/>
          <w:sz w:val="21"/>
        </w:rPr>
        <w:t xml:space="preserve"> </w:t>
      </w:r>
      <w:r>
        <w:rPr>
          <w:rFonts w:ascii="Consolas" w:eastAsia="Consolas"/>
          <w:color w:val="444444"/>
          <w:sz w:val="23"/>
          <w:shd w:val="clear" w:color="auto" w:fill="F1F1F1"/>
        </w:rPr>
        <w:t>people</w:t>
      </w:r>
      <w:r>
        <w:rPr>
          <w:rFonts w:ascii="Arial" w:eastAsia="Arial"/>
          <w:sz w:val="21"/>
        </w:rPr>
        <w:t>,</w:t>
      </w:r>
      <w:r>
        <w:rPr>
          <w:rFonts w:ascii="Arial" w:eastAsia="Arial"/>
          <w:color w:val="444444"/>
          <w:spacing w:val="3"/>
          <w:sz w:val="21"/>
        </w:rPr>
        <w:t xml:space="preserve"> </w:t>
      </w:r>
      <w:r>
        <w:rPr>
          <w:rFonts w:ascii="Consolas" w:eastAsia="Consolas"/>
          <w:color w:val="444444"/>
          <w:sz w:val="23"/>
          <w:shd w:val="clear" w:color="auto" w:fill="F1F1F1"/>
        </w:rPr>
        <w:t>cats</w:t>
      </w:r>
      <w:r>
        <w:rPr>
          <w:rFonts w:ascii="Arial" w:eastAsia="Arial"/>
          <w:spacing w:val="26"/>
          <w:sz w:val="21"/>
        </w:rPr>
        <w:t xml:space="preserve">, </w:t>
      </w:r>
      <w:r>
        <w:rPr>
          <w:sz w:val="21"/>
        </w:rPr>
        <w:t>和</w:t>
      </w:r>
      <w:r>
        <w:rPr>
          <w:color w:val="444444"/>
          <w:spacing w:val="-42"/>
          <w:sz w:val="21"/>
        </w:rPr>
        <w:t xml:space="preserve"> </w:t>
      </w:r>
      <w:r>
        <w:rPr>
          <w:rFonts w:ascii="Consolas" w:eastAsia="Consolas"/>
          <w:color w:val="444444"/>
          <w:sz w:val="23"/>
          <w:shd w:val="clear" w:color="auto" w:fill="F1F1F1"/>
        </w:rPr>
        <w:t>dogs</w:t>
      </w:r>
      <w:r>
        <w:rPr>
          <w:rFonts w:ascii="Consolas" w:eastAsia="Consolas"/>
          <w:color w:val="444444"/>
          <w:spacing w:val="-66"/>
          <w:sz w:val="23"/>
        </w:rPr>
        <w:t xml:space="preserve"> </w:t>
      </w:r>
      <w:r>
        <w:rPr>
          <w:spacing w:val="-3"/>
          <w:sz w:val="21"/>
        </w:rPr>
        <w:t>的初始值改掉</w:t>
      </w:r>
      <w:r>
        <w:rPr>
          <w:rFonts w:ascii="Arial" w:eastAsia="Arial"/>
          <w:spacing w:val="25"/>
          <w:sz w:val="21"/>
        </w:rPr>
        <w:t xml:space="preserve">, </w:t>
      </w:r>
      <w:r>
        <w:rPr>
          <w:spacing w:val="-2"/>
          <w:sz w:val="21"/>
        </w:rPr>
        <w:t>会发生什么事情</w:t>
      </w:r>
      <w:r>
        <w:rPr>
          <w:rFonts w:ascii="Arial" w:eastAsia="Arial"/>
          <w:spacing w:val="27"/>
          <w:sz w:val="21"/>
        </w:rPr>
        <w:t xml:space="preserve">? </w:t>
      </w:r>
      <w:r>
        <w:rPr>
          <w:spacing w:val="-3"/>
          <w:sz w:val="21"/>
        </w:rPr>
        <w:t xml:space="preserve">因为你比较的对象是数字，如果你把这些数字改掉的话，某些位置的 </w:t>
      </w:r>
      <w:r>
        <w:rPr>
          <w:rFonts w:ascii="Arial" w:eastAsia="Arial"/>
          <w:sz w:val="21"/>
        </w:rPr>
        <w:t>if</w:t>
      </w:r>
      <w:r>
        <w:rPr>
          <w:rFonts w:ascii="Arial" w:eastAsia="Arial"/>
          <w:spacing w:val="51"/>
          <w:sz w:val="21"/>
        </w:rPr>
        <w:t xml:space="preserve"> </w:t>
      </w:r>
      <w:r>
        <w:rPr>
          <w:spacing w:val="-3"/>
          <w:sz w:val="21"/>
        </w:rPr>
        <w:t>语句会被演绎</w:t>
      </w:r>
    </w:p>
    <w:p>
      <w:pPr>
        <w:spacing w:before="0" w:line="319" w:lineRule="auto"/>
        <w:ind w:left="2520" w:right="382" w:firstLine="0"/>
        <w:jc w:val="left"/>
        <w:rPr>
          <w:rFonts w:hint="eastAsia" w:ascii="宋体" w:eastAsia="宋体"/>
          <w:sz w:val="21"/>
        </w:rPr>
      </w:pPr>
      <w:r>
        <w:rPr>
          <w:rFonts w:hint="eastAsia" w:ascii="宋体" w:eastAsia="宋体"/>
          <w:sz w:val="21"/>
        </w:rPr>
        <w:t xml:space="preserve">为 </w:t>
      </w:r>
      <w:r>
        <w:rPr>
          <w:color w:val="444444"/>
          <w:sz w:val="23"/>
          <w:shd w:val="clear" w:color="auto" w:fill="F1F1F1"/>
        </w:rPr>
        <w:t>True</w:t>
      </w:r>
      <w:r>
        <w:rPr>
          <w:rFonts w:hint="eastAsia" w:ascii="宋体" w:eastAsia="宋体"/>
          <w:sz w:val="21"/>
        </w:rPr>
        <w:t>，而它下面的代码区段将被运行。你可以试着修改这些数字，然后在头脑里假想一下那一段代码会被运行。</w:t>
      </w:r>
    </w:p>
    <w:p>
      <w:pPr>
        <w:pStyle w:val="5"/>
        <w:spacing w:before="6"/>
        <w:rPr>
          <w:sz w:val="18"/>
        </w:rPr>
      </w:pPr>
    </w:p>
    <w:p>
      <w:pPr>
        <w:pStyle w:val="5"/>
        <w:spacing w:line="278" w:lineRule="auto"/>
        <w:ind w:left="1800" w:right="356"/>
      </w:pPr>
      <w:r>
        <w:rPr>
          <w:spacing w:val="-1"/>
        </w:rPr>
        <w:t>把我的答案和你的答案比较一下，确认自己真正懂得代码</w:t>
      </w:r>
      <w:r>
        <w:rPr>
          <w:rFonts w:ascii="Arial" w:hAnsi="Arial" w:eastAsia="Arial"/>
        </w:rPr>
        <w:t>“</w:t>
      </w:r>
      <w:r>
        <w:t>区段</w:t>
      </w:r>
      <w:r>
        <w:rPr>
          <w:rFonts w:ascii="Arial" w:hAnsi="Arial" w:eastAsia="Arial"/>
        </w:rPr>
        <w:t>”</w:t>
      </w:r>
      <w:r>
        <w:rPr>
          <w:spacing w:val="-4"/>
        </w:rPr>
        <w:t>的含义。这点对</w:t>
      </w:r>
      <w:r>
        <w:t xml:space="preserve">于你下一节的练习很重要，因为你将会写很多的 </w:t>
      </w:r>
      <w:r>
        <w:rPr>
          <w:rFonts w:ascii="Arial" w:hAnsi="Arial" w:eastAsia="Arial"/>
        </w:rPr>
        <w:t>if</w:t>
      </w:r>
      <w:r>
        <w:rPr>
          <w:rFonts w:ascii="Arial" w:hAnsi="Arial" w:eastAsia="Arial"/>
          <w:spacing w:val="55"/>
        </w:rPr>
        <w:t xml:space="preserve"> </w:t>
      </w:r>
      <w:r>
        <w:t>语句。</w:t>
      </w:r>
    </w:p>
    <w:p>
      <w:pPr>
        <w:pStyle w:val="5"/>
        <w:spacing w:before="189"/>
        <w:ind w:left="1800"/>
      </w:pPr>
      <w:r>
        <w:t>把这一段写下来，并让它运行起来：</w:t>
      </w:r>
    </w:p>
    <w:p>
      <w:pPr>
        <w:pStyle w:val="5"/>
        <w:spacing w:before="6"/>
        <w:rPr>
          <w:sz w:val="28"/>
        </w:rPr>
      </w:pPr>
    </w:p>
    <w:tbl>
      <w:tblPr>
        <w:tblStyle w:val="7"/>
        <w:tblW w:w="6799"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6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88" w:hRule="atLeast"/>
        </w:trPr>
        <w:tc>
          <w:tcPr>
            <w:tcW w:w="457" w:type="dxa"/>
          </w:tcPr>
          <w:p>
            <w:pPr>
              <w:pStyle w:val="10"/>
              <w:spacing w:before="73"/>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spacing w:before="1"/>
              <w:rPr>
                <w:rFonts w:ascii="宋体"/>
                <w:sz w:val="22"/>
              </w:rPr>
            </w:pPr>
          </w:p>
          <w:p>
            <w:pPr>
              <w:pStyle w:val="10"/>
              <w:spacing w:before="1"/>
              <w:ind w:left="200"/>
              <w:rPr>
                <w:sz w:val="23"/>
              </w:rPr>
            </w:pPr>
            <w:r>
              <w:rPr>
                <w:color w:val="AAAAAA"/>
                <w:w w:val="100"/>
                <w:sz w:val="23"/>
              </w:rPr>
              <w:t>3</w:t>
            </w:r>
          </w:p>
          <w:p>
            <w:pPr>
              <w:pStyle w:val="10"/>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ind w:left="200"/>
              <w:rPr>
                <w:sz w:val="23"/>
              </w:rPr>
            </w:pPr>
            <w:r>
              <w:rPr>
                <w:color w:val="AAAAAA"/>
                <w:w w:val="100"/>
                <w:sz w:val="23"/>
              </w:rPr>
              <w:t>7</w:t>
            </w:r>
          </w:p>
          <w:p>
            <w:pPr>
              <w:pStyle w:val="10"/>
              <w:spacing w:before="1"/>
              <w:rPr>
                <w:rFonts w:ascii="宋体"/>
                <w:sz w:val="22"/>
              </w:rPr>
            </w:pPr>
          </w:p>
          <w:p>
            <w:pPr>
              <w:pStyle w:val="10"/>
              <w:ind w:left="200"/>
              <w:rPr>
                <w:sz w:val="23"/>
              </w:rPr>
            </w:pPr>
            <w:r>
              <w:rPr>
                <w:color w:val="AAAAAA"/>
                <w:w w:val="100"/>
                <w:sz w:val="23"/>
              </w:rPr>
              <w:t>8</w:t>
            </w:r>
          </w:p>
          <w:p>
            <w:pPr>
              <w:pStyle w:val="10"/>
              <w:spacing w:before="1"/>
              <w:rPr>
                <w:rFonts w:ascii="宋体"/>
                <w:sz w:val="22"/>
              </w:rPr>
            </w:pPr>
          </w:p>
          <w:p>
            <w:pPr>
              <w:pStyle w:val="10"/>
              <w:ind w:left="200"/>
              <w:rPr>
                <w:sz w:val="23"/>
              </w:rPr>
            </w:pPr>
            <w:r>
              <w:rPr>
                <w:color w:val="AAAAAA"/>
                <w:w w:val="100"/>
                <w:sz w:val="23"/>
              </w:rPr>
              <w:t>9</w:t>
            </w:r>
          </w:p>
        </w:tc>
        <w:tc>
          <w:tcPr>
            <w:tcW w:w="6342" w:type="dxa"/>
            <w:tcBorders>
              <w:top w:val="single" w:color="CCCCCC" w:sz="6" w:space="0"/>
            </w:tcBorders>
            <w:shd w:val="clear" w:color="auto" w:fill="EDEDED"/>
          </w:tcPr>
          <w:p>
            <w:pPr>
              <w:pStyle w:val="10"/>
              <w:spacing w:before="143"/>
              <w:ind w:left="119"/>
              <w:rPr>
                <w:sz w:val="23"/>
              </w:rPr>
            </w:pPr>
            <w:r>
              <w:rPr>
                <w:sz w:val="23"/>
              </w:rPr>
              <w:t xml:space="preserve">people </w:t>
            </w:r>
            <w:r>
              <w:rPr>
                <w:color w:val="666666"/>
                <w:sz w:val="23"/>
              </w:rPr>
              <w:t xml:space="preserve">= </w:t>
            </w:r>
            <w:r>
              <w:rPr>
                <w:color w:val="1F8050"/>
                <w:sz w:val="23"/>
              </w:rPr>
              <w:t>30</w:t>
            </w:r>
          </w:p>
          <w:p>
            <w:pPr>
              <w:pStyle w:val="10"/>
              <w:spacing w:before="12"/>
              <w:rPr>
                <w:rFonts w:ascii="宋体"/>
                <w:sz w:val="21"/>
              </w:rPr>
            </w:pPr>
          </w:p>
          <w:p>
            <w:pPr>
              <w:pStyle w:val="10"/>
              <w:ind w:left="119"/>
              <w:rPr>
                <w:sz w:val="23"/>
              </w:rPr>
            </w:pPr>
            <w:r>
              <w:rPr>
                <w:sz w:val="23"/>
              </w:rPr>
              <w:t xml:space="preserve">cars </w:t>
            </w:r>
            <w:r>
              <w:rPr>
                <w:color w:val="666666"/>
                <w:sz w:val="23"/>
              </w:rPr>
              <w:t xml:space="preserve">= </w:t>
            </w:r>
            <w:r>
              <w:rPr>
                <w:color w:val="1F8050"/>
                <w:sz w:val="23"/>
              </w:rPr>
              <w:t>40</w:t>
            </w:r>
          </w:p>
          <w:p>
            <w:pPr>
              <w:pStyle w:val="10"/>
              <w:rPr>
                <w:rFonts w:ascii="宋体"/>
                <w:sz w:val="22"/>
              </w:rPr>
            </w:pPr>
          </w:p>
          <w:p>
            <w:pPr>
              <w:pStyle w:val="10"/>
              <w:spacing w:before="1"/>
              <w:ind w:left="119"/>
              <w:rPr>
                <w:sz w:val="23"/>
              </w:rPr>
            </w:pPr>
            <w:r>
              <w:rPr>
                <w:sz w:val="23"/>
              </w:rPr>
              <w:t xml:space="preserve">buses </w:t>
            </w:r>
            <w:r>
              <w:rPr>
                <w:color w:val="666666"/>
                <w:sz w:val="23"/>
              </w:rPr>
              <w:t xml:space="preserve">= </w:t>
            </w:r>
            <w:r>
              <w:rPr>
                <w:color w:val="1F8050"/>
                <w:sz w:val="23"/>
              </w:rPr>
              <w:t>15</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spacing w:before="1"/>
              <w:ind w:left="119"/>
              <w:rPr>
                <w:sz w:val="23"/>
              </w:rPr>
            </w:pPr>
            <w:r>
              <w:rPr>
                <w:b/>
                <w:color w:val="006F1F"/>
                <w:sz w:val="23"/>
              </w:rPr>
              <w:t xml:space="preserve">if </w:t>
            </w:r>
            <w:r>
              <w:rPr>
                <w:sz w:val="23"/>
              </w:rPr>
              <w:t xml:space="preserve">cars </w:t>
            </w:r>
            <w:r>
              <w:rPr>
                <w:color w:val="666666"/>
                <w:sz w:val="23"/>
              </w:rPr>
              <w:t xml:space="preserve">&gt; </w:t>
            </w:r>
            <w:r>
              <w:rPr>
                <w:sz w:val="23"/>
              </w:rPr>
              <w:t>people:</w:t>
            </w:r>
          </w:p>
          <w:p>
            <w:pPr>
              <w:pStyle w:val="10"/>
              <w:rPr>
                <w:rFonts w:ascii="宋体"/>
                <w:sz w:val="22"/>
              </w:rPr>
            </w:pPr>
          </w:p>
          <w:p>
            <w:pPr>
              <w:pStyle w:val="10"/>
              <w:ind w:left="611"/>
              <w:rPr>
                <w:sz w:val="23"/>
              </w:rPr>
            </w:pPr>
            <w:r>
              <w:rPr>
                <w:b/>
                <w:color w:val="006F1F"/>
                <w:sz w:val="23"/>
              </w:rPr>
              <w:t xml:space="preserve">print </w:t>
            </w:r>
            <w:r>
              <w:rPr>
                <w:color w:val="406F9F"/>
                <w:sz w:val="23"/>
              </w:rPr>
              <w:t>"We should take the cars."</w:t>
            </w:r>
          </w:p>
          <w:p>
            <w:pPr>
              <w:pStyle w:val="10"/>
              <w:spacing w:before="1"/>
              <w:rPr>
                <w:rFonts w:ascii="宋体"/>
                <w:sz w:val="22"/>
              </w:rPr>
            </w:pPr>
          </w:p>
          <w:p>
            <w:pPr>
              <w:pStyle w:val="10"/>
              <w:spacing w:before="1"/>
              <w:ind w:left="119"/>
              <w:rPr>
                <w:sz w:val="23"/>
              </w:rPr>
            </w:pPr>
            <w:r>
              <w:rPr>
                <w:b/>
                <w:color w:val="006F1F"/>
                <w:sz w:val="23"/>
              </w:rPr>
              <w:t xml:space="preserve">elif </w:t>
            </w:r>
            <w:r>
              <w:rPr>
                <w:sz w:val="23"/>
              </w:rPr>
              <w:t xml:space="preserve">cars </w:t>
            </w:r>
            <w:r>
              <w:rPr>
                <w:color w:val="666666"/>
                <w:sz w:val="23"/>
              </w:rPr>
              <w:t xml:space="preserve">&lt; </w:t>
            </w:r>
            <w:r>
              <w:rPr>
                <w:sz w:val="23"/>
              </w:rPr>
              <w:t>people:</w:t>
            </w:r>
          </w:p>
          <w:p>
            <w:pPr>
              <w:pStyle w:val="10"/>
              <w:rPr>
                <w:rFonts w:ascii="宋体"/>
                <w:sz w:val="22"/>
              </w:rPr>
            </w:pPr>
          </w:p>
          <w:p>
            <w:pPr>
              <w:pStyle w:val="10"/>
              <w:ind w:left="611"/>
              <w:rPr>
                <w:sz w:val="23"/>
              </w:rPr>
            </w:pPr>
            <w:r>
              <w:rPr>
                <w:b/>
                <w:color w:val="006F1F"/>
                <w:sz w:val="23"/>
              </w:rPr>
              <w:t xml:space="preserve">print </w:t>
            </w:r>
            <w:r>
              <w:rPr>
                <w:color w:val="406F9F"/>
                <w:sz w:val="23"/>
              </w:rPr>
              <w:t>"We should not take the cars."</w:t>
            </w:r>
          </w:p>
        </w:tc>
      </w:tr>
    </w:tbl>
    <w:p>
      <w:pPr>
        <w:spacing w:after="0"/>
        <w:rPr>
          <w:sz w:val="23"/>
        </w:rPr>
        <w:sectPr>
          <w:pgSz w:w="11910" w:h="16840"/>
          <w:pgMar w:top="1460" w:right="1440" w:bottom="1300" w:left="0" w:header="0" w:footer="1040" w:gutter="0"/>
        </w:sectPr>
      </w:pPr>
    </w:p>
    <w:tbl>
      <w:tblPr>
        <w:tblStyle w:val="7"/>
        <w:tblW w:w="6925"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3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09" w:hRule="atLeast"/>
        </w:trPr>
        <w:tc>
          <w:tcPr>
            <w:tcW w:w="582" w:type="dxa"/>
          </w:tcPr>
          <w:p>
            <w:pPr>
              <w:pStyle w:val="10"/>
              <w:spacing w:before="21"/>
              <w:ind w:left="200"/>
              <w:rPr>
                <w:sz w:val="23"/>
              </w:rPr>
            </w:pPr>
            <w:r>
              <w:rPr>
                <w:color w:val="AAAAAA"/>
                <w:spacing w:val="5"/>
                <w:sz w:val="23"/>
              </w:rPr>
              <w:t>10</w:t>
            </w:r>
          </w:p>
          <w:p>
            <w:pPr>
              <w:pStyle w:val="10"/>
              <w:spacing w:before="1"/>
              <w:rPr>
                <w:rFonts w:ascii="宋体"/>
                <w:sz w:val="22"/>
              </w:rPr>
            </w:pPr>
          </w:p>
          <w:p>
            <w:pPr>
              <w:pStyle w:val="10"/>
              <w:ind w:left="200"/>
              <w:rPr>
                <w:sz w:val="23"/>
              </w:rPr>
            </w:pPr>
            <w:r>
              <w:rPr>
                <w:color w:val="AAAAAA"/>
                <w:spacing w:val="5"/>
                <w:sz w:val="23"/>
              </w:rPr>
              <w:t>11</w:t>
            </w:r>
          </w:p>
          <w:p>
            <w:pPr>
              <w:pStyle w:val="10"/>
              <w:spacing w:before="1"/>
              <w:rPr>
                <w:rFonts w:ascii="宋体"/>
                <w:sz w:val="22"/>
              </w:rPr>
            </w:pPr>
          </w:p>
          <w:p>
            <w:pPr>
              <w:pStyle w:val="10"/>
              <w:ind w:left="200"/>
              <w:rPr>
                <w:sz w:val="23"/>
              </w:rPr>
            </w:pPr>
            <w:r>
              <w:rPr>
                <w:color w:val="AAAAAA"/>
                <w:spacing w:val="5"/>
                <w:sz w:val="23"/>
              </w:rPr>
              <w:t>12</w:t>
            </w:r>
          </w:p>
          <w:p>
            <w:pPr>
              <w:pStyle w:val="10"/>
              <w:spacing w:before="1"/>
              <w:rPr>
                <w:rFonts w:ascii="宋体"/>
                <w:sz w:val="22"/>
              </w:rPr>
            </w:pPr>
          </w:p>
          <w:p>
            <w:pPr>
              <w:pStyle w:val="10"/>
              <w:ind w:left="200"/>
              <w:rPr>
                <w:sz w:val="23"/>
              </w:rPr>
            </w:pPr>
            <w:r>
              <w:rPr>
                <w:color w:val="AAAAAA"/>
                <w:spacing w:val="5"/>
                <w:sz w:val="23"/>
              </w:rPr>
              <w:t>13</w:t>
            </w:r>
          </w:p>
          <w:p>
            <w:pPr>
              <w:pStyle w:val="10"/>
              <w:rPr>
                <w:rFonts w:ascii="宋体"/>
                <w:sz w:val="22"/>
              </w:rPr>
            </w:pPr>
          </w:p>
          <w:p>
            <w:pPr>
              <w:pStyle w:val="10"/>
              <w:spacing w:before="1"/>
              <w:ind w:left="200"/>
              <w:rPr>
                <w:sz w:val="23"/>
              </w:rPr>
            </w:pPr>
            <w:r>
              <w:rPr>
                <w:color w:val="AAAAAA"/>
                <w:spacing w:val="5"/>
                <w:sz w:val="23"/>
              </w:rPr>
              <w:t>14</w:t>
            </w:r>
          </w:p>
          <w:p>
            <w:pPr>
              <w:pStyle w:val="10"/>
              <w:rPr>
                <w:rFonts w:ascii="宋体"/>
                <w:sz w:val="22"/>
              </w:rPr>
            </w:pPr>
          </w:p>
          <w:p>
            <w:pPr>
              <w:pStyle w:val="10"/>
              <w:ind w:left="200"/>
              <w:rPr>
                <w:sz w:val="23"/>
              </w:rPr>
            </w:pPr>
            <w:r>
              <w:rPr>
                <w:color w:val="AAAAAA"/>
                <w:spacing w:val="5"/>
                <w:sz w:val="23"/>
              </w:rPr>
              <w:t>15</w:t>
            </w:r>
          </w:p>
          <w:p>
            <w:pPr>
              <w:pStyle w:val="10"/>
              <w:spacing w:before="2"/>
              <w:rPr>
                <w:rFonts w:ascii="宋体"/>
                <w:sz w:val="22"/>
              </w:rPr>
            </w:pPr>
          </w:p>
          <w:p>
            <w:pPr>
              <w:pStyle w:val="10"/>
              <w:ind w:left="200"/>
              <w:rPr>
                <w:sz w:val="23"/>
              </w:rPr>
            </w:pPr>
            <w:r>
              <w:rPr>
                <w:color w:val="AAAAAA"/>
                <w:spacing w:val="5"/>
                <w:sz w:val="23"/>
              </w:rPr>
              <w:t>16</w:t>
            </w:r>
          </w:p>
          <w:p>
            <w:pPr>
              <w:pStyle w:val="10"/>
              <w:spacing w:before="1"/>
              <w:rPr>
                <w:rFonts w:ascii="宋体"/>
                <w:sz w:val="22"/>
              </w:rPr>
            </w:pPr>
          </w:p>
          <w:p>
            <w:pPr>
              <w:pStyle w:val="10"/>
              <w:ind w:left="200"/>
              <w:rPr>
                <w:sz w:val="23"/>
              </w:rPr>
            </w:pPr>
            <w:r>
              <w:rPr>
                <w:color w:val="AAAAAA"/>
                <w:spacing w:val="5"/>
                <w:sz w:val="23"/>
              </w:rPr>
              <w:t>17</w:t>
            </w:r>
          </w:p>
          <w:p>
            <w:pPr>
              <w:pStyle w:val="10"/>
              <w:rPr>
                <w:rFonts w:ascii="宋体"/>
                <w:sz w:val="22"/>
              </w:rPr>
            </w:pPr>
          </w:p>
          <w:p>
            <w:pPr>
              <w:pStyle w:val="10"/>
              <w:spacing w:before="1"/>
              <w:ind w:left="200"/>
              <w:rPr>
                <w:sz w:val="23"/>
              </w:rPr>
            </w:pPr>
            <w:r>
              <w:rPr>
                <w:color w:val="AAAAAA"/>
                <w:spacing w:val="5"/>
                <w:sz w:val="23"/>
              </w:rPr>
              <w:t>18</w:t>
            </w:r>
          </w:p>
          <w:p>
            <w:pPr>
              <w:pStyle w:val="10"/>
              <w:rPr>
                <w:rFonts w:ascii="宋体"/>
                <w:sz w:val="22"/>
              </w:rPr>
            </w:pPr>
          </w:p>
          <w:p>
            <w:pPr>
              <w:pStyle w:val="10"/>
              <w:ind w:left="200"/>
              <w:rPr>
                <w:sz w:val="23"/>
              </w:rPr>
            </w:pPr>
            <w:r>
              <w:rPr>
                <w:color w:val="AAAAAA"/>
                <w:spacing w:val="5"/>
                <w:sz w:val="23"/>
              </w:rPr>
              <w:t>19</w:t>
            </w:r>
          </w:p>
          <w:p>
            <w:pPr>
              <w:pStyle w:val="10"/>
              <w:spacing w:before="1"/>
              <w:rPr>
                <w:rFonts w:ascii="宋体"/>
                <w:sz w:val="22"/>
              </w:rPr>
            </w:pPr>
          </w:p>
          <w:p>
            <w:pPr>
              <w:pStyle w:val="10"/>
              <w:ind w:left="200"/>
              <w:rPr>
                <w:sz w:val="23"/>
              </w:rPr>
            </w:pPr>
            <w:r>
              <w:rPr>
                <w:color w:val="AAAAAA"/>
                <w:spacing w:val="5"/>
                <w:sz w:val="23"/>
              </w:rPr>
              <w:t>20</w:t>
            </w:r>
          </w:p>
          <w:p>
            <w:pPr>
              <w:pStyle w:val="10"/>
              <w:spacing w:before="1"/>
              <w:rPr>
                <w:rFonts w:ascii="宋体"/>
                <w:sz w:val="22"/>
              </w:rPr>
            </w:pPr>
          </w:p>
          <w:p>
            <w:pPr>
              <w:pStyle w:val="10"/>
              <w:ind w:left="200"/>
              <w:rPr>
                <w:sz w:val="23"/>
              </w:rPr>
            </w:pPr>
            <w:r>
              <w:rPr>
                <w:color w:val="AAAAAA"/>
                <w:spacing w:val="5"/>
                <w:sz w:val="23"/>
              </w:rPr>
              <w:t>21</w:t>
            </w:r>
          </w:p>
          <w:p>
            <w:pPr>
              <w:pStyle w:val="10"/>
              <w:spacing w:before="1"/>
              <w:rPr>
                <w:rFonts w:ascii="宋体"/>
                <w:sz w:val="22"/>
              </w:rPr>
            </w:pPr>
          </w:p>
          <w:p>
            <w:pPr>
              <w:pStyle w:val="10"/>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tc>
        <w:tc>
          <w:tcPr>
            <w:tcW w:w="6343" w:type="dxa"/>
            <w:tcBorders>
              <w:bottom w:val="single" w:color="CCCCCC" w:sz="6" w:space="0"/>
            </w:tcBorders>
            <w:shd w:val="clear" w:color="auto" w:fill="EDEDED"/>
          </w:tcPr>
          <w:p>
            <w:pPr>
              <w:pStyle w:val="10"/>
              <w:spacing w:before="21"/>
              <w:ind w:left="119"/>
              <w:rPr>
                <w:sz w:val="23"/>
              </w:rPr>
            </w:pPr>
            <w:r>
              <w:rPr>
                <w:b/>
                <w:color w:val="006F1F"/>
                <w:sz w:val="23"/>
              </w:rPr>
              <w:t>else</w:t>
            </w:r>
            <w:r>
              <w:rPr>
                <w:sz w:val="23"/>
              </w:rPr>
              <w:t>:</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"We can't decide."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if </w:t>
            </w:r>
            <w:r>
              <w:rPr>
                <w:sz w:val="23"/>
              </w:rPr>
              <w:t xml:space="preserve">buses </w:t>
            </w:r>
            <w:r>
              <w:rPr>
                <w:color w:val="666666"/>
                <w:sz w:val="23"/>
              </w:rPr>
              <w:t xml:space="preserve">&gt; </w:t>
            </w:r>
            <w:r>
              <w:rPr>
                <w:sz w:val="23"/>
              </w:rPr>
              <w:t>cars:</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"That's too many buses."</w:t>
            </w:r>
          </w:p>
          <w:p>
            <w:pPr>
              <w:pStyle w:val="10"/>
              <w:spacing w:before="1"/>
              <w:rPr>
                <w:rFonts w:ascii="宋体"/>
                <w:sz w:val="22"/>
              </w:rPr>
            </w:pPr>
          </w:p>
          <w:p>
            <w:pPr>
              <w:pStyle w:val="10"/>
              <w:ind w:left="119"/>
              <w:rPr>
                <w:sz w:val="23"/>
              </w:rPr>
            </w:pPr>
            <w:r>
              <w:rPr>
                <w:b/>
                <w:color w:val="006F1F"/>
                <w:sz w:val="23"/>
              </w:rPr>
              <w:t xml:space="preserve">elif </w:t>
            </w:r>
            <w:r>
              <w:rPr>
                <w:sz w:val="23"/>
              </w:rPr>
              <w:t xml:space="preserve">buses </w:t>
            </w:r>
            <w:r>
              <w:rPr>
                <w:color w:val="666666"/>
                <w:sz w:val="23"/>
              </w:rPr>
              <w:t xml:space="preserve">&lt; </w:t>
            </w:r>
            <w:r>
              <w:rPr>
                <w:sz w:val="23"/>
              </w:rPr>
              <w:t>cars:</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"Maybe we could take the buses."</w:t>
            </w:r>
          </w:p>
          <w:p>
            <w:pPr>
              <w:pStyle w:val="10"/>
              <w:spacing w:before="1"/>
              <w:rPr>
                <w:rFonts w:ascii="宋体"/>
                <w:sz w:val="22"/>
              </w:rPr>
            </w:pPr>
          </w:p>
          <w:p>
            <w:pPr>
              <w:pStyle w:val="10"/>
              <w:ind w:left="119"/>
              <w:rPr>
                <w:sz w:val="23"/>
              </w:rPr>
            </w:pPr>
            <w:r>
              <w:rPr>
                <w:b/>
                <w:color w:val="006F1F"/>
                <w:sz w:val="23"/>
              </w:rPr>
              <w:t>else</w:t>
            </w:r>
            <w:r>
              <w:rPr>
                <w:sz w:val="23"/>
              </w:rPr>
              <w:t>:</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"We still can't decide."</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b/>
                <w:color w:val="006F1F"/>
                <w:sz w:val="23"/>
              </w:rPr>
              <w:t xml:space="preserve">if </w:t>
            </w:r>
            <w:r>
              <w:rPr>
                <w:sz w:val="23"/>
              </w:rPr>
              <w:t xml:space="preserve">people </w:t>
            </w:r>
            <w:r>
              <w:rPr>
                <w:color w:val="666666"/>
                <w:sz w:val="23"/>
              </w:rPr>
              <w:t xml:space="preserve">&gt; </w:t>
            </w:r>
            <w:r>
              <w:rPr>
                <w:sz w:val="23"/>
              </w:rPr>
              <w:t>buses:</w:t>
            </w:r>
          </w:p>
          <w:p>
            <w:pPr>
              <w:pStyle w:val="10"/>
              <w:rPr>
                <w:rFonts w:ascii="宋体"/>
                <w:sz w:val="22"/>
              </w:rPr>
            </w:pPr>
          </w:p>
          <w:p>
            <w:pPr>
              <w:pStyle w:val="10"/>
              <w:ind w:left="611"/>
              <w:rPr>
                <w:sz w:val="23"/>
              </w:rPr>
            </w:pPr>
            <w:r>
              <w:rPr>
                <w:b/>
                <w:color w:val="006F1F"/>
                <w:sz w:val="23"/>
              </w:rPr>
              <w:t xml:space="preserve">print </w:t>
            </w:r>
            <w:r>
              <w:rPr>
                <w:color w:val="406F9F"/>
                <w:sz w:val="23"/>
              </w:rPr>
              <w:t>"Alright, let's just take the buses."</w:t>
            </w:r>
          </w:p>
          <w:p>
            <w:pPr>
              <w:pStyle w:val="10"/>
              <w:spacing w:before="2"/>
              <w:rPr>
                <w:rFonts w:ascii="宋体"/>
                <w:sz w:val="22"/>
              </w:rPr>
            </w:pPr>
          </w:p>
          <w:p>
            <w:pPr>
              <w:pStyle w:val="10"/>
              <w:ind w:left="119"/>
              <w:rPr>
                <w:sz w:val="23"/>
              </w:rPr>
            </w:pPr>
            <w:r>
              <w:rPr>
                <w:b/>
                <w:color w:val="006F1F"/>
                <w:sz w:val="23"/>
              </w:rPr>
              <w:t>else</w:t>
            </w:r>
            <w:r>
              <w:rPr>
                <w:sz w:val="23"/>
              </w:rPr>
              <w:t>:</w:t>
            </w:r>
          </w:p>
          <w:p>
            <w:pPr>
              <w:pStyle w:val="10"/>
              <w:spacing w:before="3"/>
              <w:rPr>
                <w:rFonts w:ascii="宋体"/>
                <w:sz w:val="22"/>
              </w:rPr>
            </w:pPr>
          </w:p>
          <w:p>
            <w:pPr>
              <w:pStyle w:val="10"/>
              <w:ind w:left="611"/>
              <w:rPr>
                <w:sz w:val="23"/>
              </w:rPr>
            </w:pPr>
            <w:r>
              <w:rPr>
                <w:b/>
                <w:color w:val="006F1F"/>
                <w:sz w:val="23"/>
              </w:rPr>
              <w:t xml:space="preserve">print </w:t>
            </w:r>
            <w:r>
              <w:rPr>
                <w:color w:val="406F9F"/>
                <w:sz w:val="23"/>
              </w:rPr>
              <w:t>"Fine, let's stay home then."</w:t>
            </w:r>
          </w:p>
        </w:tc>
      </w:tr>
    </w:tbl>
    <w:p>
      <w:pPr>
        <w:pStyle w:val="5"/>
        <w:rPr>
          <w:sz w:val="20"/>
        </w:rPr>
      </w:pPr>
    </w:p>
    <w:p>
      <w:pPr>
        <w:pStyle w:val="5"/>
        <w:rPr>
          <w:sz w:val="20"/>
        </w:rPr>
      </w:pPr>
    </w:p>
    <w:p>
      <w:pPr>
        <w:pStyle w:val="5"/>
        <w:spacing w:before="1"/>
        <w:rPr>
          <w:sz w:val="20"/>
        </w:rPr>
      </w:pPr>
    </w:p>
    <w:p>
      <w:pPr>
        <w:pStyle w:val="3"/>
        <w:spacing w:before="55"/>
      </w:pPr>
      <w:bookmarkStart w:id="103" w:name="你应该看到的结果"/>
      <w:bookmarkEnd w:id="103"/>
      <w:r>
        <w:rPr>
          <w:color w:val="465157"/>
        </w:rPr>
        <w:t>你应该看到的结果</w:t>
      </w:r>
    </w:p>
    <w:p>
      <w:pPr>
        <w:pStyle w:val="5"/>
        <w:spacing w:before="1"/>
        <w:rPr>
          <w:b/>
        </w:rPr>
      </w:pPr>
      <w:r>
        <mc:AlternateContent>
          <mc:Choice Requires="wps">
            <w:drawing>
              <wp:anchor distT="0" distB="0" distL="0" distR="0" simplePos="0" relativeHeight="3072" behindDoc="0" locked="0" layoutInCell="1" allowOverlap="1">
                <wp:simplePos x="0" y="0"/>
                <wp:positionH relativeFrom="page">
                  <wp:posOffset>1348740</wp:posOffset>
                </wp:positionH>
                <wp:positionV relativeFrom="paragraph">
                  <wp:posOffset>226060</wp:posOffset>
                </wp:positionV>
                <wp:extent cx="4864100" cy="1764030"/>
                <wp:effectExtent l="5080" t="4445" r="7620" b="9525"/>
                <wp:wrapTopAndBottom/>
                <wp:docPr id="154" name="文本框 277"/>
                <wp:cNvGraphicFramePr/>
                <a:graphic xmlns:a="http://schemas.openxmlformats.org/drawingml/2006/main">
                  <a:graphicData uri="http://schemas.microsoft.com/office/word/2010/wordprocessingShape">
                    <wps:wsp>
                      <wps:cNvSpPr txBox="1"/>
                      <wps:spPr>
                        <a:xfrm>
                          <a:off x="0" y="0"/>
                          <a:ext cx="4864100" cy="176403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ex30.py</w:t>
                            </w:r>
                          </w:p>
                          <w:p>
                            <w:pPr>
                              <w:pStyle w:val="5"/>
                              <w:spacing w:before="12"/>
                              <w:rPr>
                                <w:b/>
                                <w:sz w:val="21"/>
                              </w:rPr>
                            </w:pPr>
                          </w:p>
                          <w:p>
                            <w:pPr>
                              <w:spacing w:before="0"/>
                              <w:ind w:left="148" w:right="0" w:firstLine="0"/>
                              <w:jc w:val="left"/>
                              <w:rPr>
                                <w:sz w:val="23"/>
                              </w:rPr>
                            </w:pPr>
                            <w:r>
                              <w:rPr>
                                <w:color w:val="2F2F2F"/>
                                <w:sz w:val="23"/>
                              </w:rPr>
                              <w:t>We should take the cars.</w:t>
                            </w:r>
                          </w:p>
                          <w:p>
                            <w:pPr>
                              <w:pStyle w:val="5"/>
                              <w:spacing w:before="1"/>
                              <w:rPr>
                                <w:b/>
                                <w:sz w:val="22"/>
                              </w:rPr>
                            </w:pPr>
                          </w:p>
                          <w:p>
                            <w:pPr>
                              <w:spacing w:before="0" w:line="491" w:lineRule="auto"/>
                              <w:ind w:left="148" w:right="2739" w:firstLine="0"/>
                              <w:jc w:val="left"/>
                              <w:rPr>
                                <w:sz w:val="23"/>
                              </w:rPr>
                            </w:pPr>
                            <w:r>
                              <w:rPr>
                                <w:color w:val="2F2F2F"/>
                                <w:sz w:val="23"/>
                              </w:rPr>
                              <w:t>Maybe we could take the buses. Alright, let's just take the buses.</w:t>
                            </w:r>
                          </w:p>
                          <w:p>
                            <w:pPr>
                              <w:spacing w:before="2"/>
                              <w:ind w:left="148" w:right="0" w:firstLine="0"/>
                              <w:jc w:val="left"/>
                              <w:rPr>
                                <w:b/>
                                <w:sz w:val="23"/>
                              </w:rPr>
                            </w:pPr>
                            <w:r>
                              <w:rPr>
                                <w:b/>
                                <w:color w:val="C55D09"/>
                                <w:w w:val="100"/>
                                <w:sz w:val="23"/>
                              </w:rPr>
                              <w:t>$</w:t>
                            </w:r>
                          </w:p>
                        </w:txbxContent>
                      </wps:txbx>
                      <wps:bodyPr lIns="0" tIns="0" rIns="0" bIns="0" upright="1"/>
                    </wps:wsp>
                  </a:graphicData>
                </a:graphic>
              </wp:anchor>
            </w:drawing>
          </mc:Choice>
          <mc:Fallback>
            <w:pict>
              <v:shape id="文本框 277" o:spid="_x0000_s1026" o:spt="202" type="#_x0000_t202" style="position:absolute;left:0pt;margin-left:106.2pt;margin-top:17.8pt;height:138.9pt;width:383pt;mso-position-horizontal-relative:page;mso-wrap-distance-bottom:0pt;mso-wrap-distance-top:0pt;z-index:3072;mso-width-relative:page;mso-height-relative:page;" fillcolor="#EDEDED" filled="t" stroked="t" coordsize="21600,21600" o:gfxdata="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E0EAs2gAAAAoBAAAPAAAAAAAAAAEAIAAAACIA&#10;AABkcnMvZG93bnJldi54bWxQSwECFAAUAAAACACHTuJAqCj8vgcCAAARBAAADgAAAAAAAAABACAA&#10;AAApAQAAZHJzL2Uyb0RvYy54bWxQSwUGAAAAAAYABgBZAQAAogU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ex30.py</w:t>
                      </w:r>
                    </w:p>
                    <w:p>
                      <w:pPr>
                        <w:pStyle w:val="5"/>
                        <w:spacing w:before="12"/>
                        <w:rPr>
                          <w:b/>
                          <w:sz w:val="21"/>
                        </w:rPr>
                      </w:pPr>
                    </w:p>
                    <w:p>
                      <w:pPr>
                        <w:spacing w:before="0"/>
                        <w:ind w:left="148" w:right="0" w:firstLine="0"/>
                        <w:jc w:val="left"/>
                        <w:rPr>
                          <w:sz w:val="23"/>
                        </w:rPr>
                      </w:pPr>
                      <w:r>
                        <w:rPr>
                          <w:color w:val="2F2F2F"/>
                          <w:sz w:val="23"/>
                        </w:rPr>
                        <w:t>We should take the cars.</w:t>
                      </w:r>
                    </w:p>
                    <w:p>
                      <w:pPr>
                        <w:pStyle w:val="5"/>
                        <w:spacing w:before="1"/>
                        <w:rPr>
                          <w:b/>
                          <w:sz w:val="22"/>
                        </w:rPr>
                      </w:pPr>
                    </w:p>
                    <w:p>
                      <w:pPr>
                        <w:spacing w:before="0" w:line="491" w:lineRule="auto"/>
                        <w:ind w:left="148" w:right="2739" w:firstLine="0"/>
                        <w:jc w:val="left"/>
                        <w:rPr>
                          <w:sz w:val="23"/>
                        </w:rPr>
                      </w:pPr>
                      <w:r>
                        <w:rPr>
                          <w:color w:val="2F2F2F"/>
                          <w:sz w:val="23"/>
                        </w:rPr>
                        <w:t>Maybe we could take the buses. Alright, let's just take the buses.</w:t>
                      </w:r>
                    </w:p>
                    <w:p>
                      <w:pPr>
                        <w:spacing w:before="2"/>
                        <w:ind w:left="148" w:right="0" w:firstLine="0"/>
                        <w:jc w:val="left"/>
                        <w:rPr>
                          <w:b/>
                          <w:sz w:val="23"/>
                        </w:rPr>
                      </w:pPr>
                      <w:r>
                        <w:rPr>
                          <w:b/>
                          <w:color w:val="C55D09"/>
                          <w:w w:val="100"/>
                          <w:sz w:val="23"/>
                        </w:rPr>
                        <w:t>$</w:t>
                      </w:r>
                    </w:p>
                  </w:txbxContent>
                </v:textbox>
                <w10:wrap type="topAndBottom"/>
              </v:shape>
            </w:pict>
          </mc:Fallback>
        </mc:AlternateContent>
      </w:r>
    </w:p>
    <w:p>
      <w:pPr>
        <w:pStyle w:val="5"/>
        <w:rPr>
          <w:b/>
          <w:sz w:val="20"/>
        </w:rPr>
      </w:pPr>
    </w:p>
    <w:p>
      <w:pPr>
        <w:pStyle w:val="5"/>
        <w:spacing w:before="1"/>
        <w:rPr>
          <w:b/>
          <w:sz w:val="19"/>
        </w:rPr>
      </w:pPr>
    </w:p>
    <w:p>
      <w:pPr>
        <w:spacing w:before="54"/>
        <w:ind w:left="1800" w:right="0" w:firstLine="0"/>
        <w:jc w:val="left"/>
        <w:rPr>
          <w:rFonts w:hint="eastAsia" w:ascii="宋体" w:eastAsia="宋体"/>
          <w:b/>
          <w:sz w:val="32"/>
        </w:rPr>
      </w:pPr>
      <w:bookmarkStart w:id="104" w:name="加分习题"/>
      <w:bookmarkEnd w:id="104"/>
      <w:r>
        <w:rPr>
          <w:rFonts w:hint="eastAsia" w:ascii="宋体" w:eastAsia="宋体"/>
          <w:b/>
          <w:color w:val="465157"/>
          <w:sz w:val="32"/>
        </w:rPr>
        <w:t>加分习题</w:t>
      </w:r>
    </w:p>
    <w:p>
      <w:pPr>
        <w:pStyle w:val="5"/>
        <w:spacing w:before="9"/>
        <w:rPr>
          <w:b/>
          <w:sz w:val="28"/>
        </w:rPr>
      </w:pPr>
    </w:p>
    <w:p>
      <w:pPr>
        <w:pStyle w:val="9"/>
        <w:numPr>
          <w:ilvl w:val="0"/>
          <w:numId w:val="53"/>
        </w:numPr>
        <w:tabs>
          <w:tab w:val="left" w:pos="2521"/>
        </w:tabs>
        <w:spacing w:before="93" w:after="0" w:line="240" w:lineRule="auto"/>
        <w:ind w:left="2520" w:right="0" w:hanging="360"/>
        <w:jc w:val="left"/>
        <w:rPr>
          <w:rFonts w:ascii="Arial" w:eastAsia="Arial"/>
          <w:sz w:val="24"/>
        </w:rPr>
      </w:pPr>
      <w:r>
        <w:rPr>
          <w:spacing w:val="-1"/>
          <w:sz w:val="21"/>
        </w:rPr>
        <w:t>猜想一下</w:t>
      </w:r>
      <w:r>
        <w:rPr>
          <w:color w:val="444444"/>
          <w:spacing w:val="-48"/>
          <w:sz w:val="21"/>
        </w:rPr>
        <w:t xml:space="preserve"> </w:t>
      </w:r>
      <w:r>
        <w:rPr>
          <w:rFonts w:ascii="Consolas" w:eastAsia="Consolas"/>
          <w:color w:val="444444"/>
          <w:sz w:val="23"/>
          <w:shd w:val="clear" w:color="auto" w:fill="F1F1F1"/>
        </w:rPr>
        <w:t>elif</w:t>
      </w:r>
      <w:r>
        <w:rPr>
          <w:rFonts w:ascii="Consolas" w:eastAsia="Consolas"/>
          <w:color w:val="444444"/>
          <w:spacing w:val="-65"/>
          <w:sz w:val="23"/>
        </w:rPr>
        <w:t xml:space="preserve"> </w:t>
      </w:r>
      <w:r>
        <w:rPr>
          <w:sz w:val="21"/>
        </w:rPr>
        <w:t>和</w:t>
      </w:r>
      <w:r>
        <w:rPr>
          <w:color w:val="444444"/>
          <w:spacing w:val="-48"/>
          <w:sz w:val="21"/>
        </w:rPr>
        <w:t xml:space="preserve"> </w:t>
      </w:r>
      <w:r>
        <w:rPr>
          <w:rFonts w:ascii="Consolas" w:eastAsia="Consolas"/>
          <w:color w:val="444444"/>
          <w:sz w:val="23"/>
          <w:shd w:val="clear" w:color="auto" w:fill="F1F1F1"/>
        </w:rPr>
        <w:t>else</w:t>
      </w:r>
      <w:r>
        <w:rPr>
          <w:rFonts w:ascii="Consolas" w:eastAsia="Consolas"/>
          <w:color w:val="444444"/>
          <w:spacing w:val="-68"/>
          <w:sz w:val="23"/>
        </w:rPr>
        <w:t xml:space="preserve"> </w:t>
      </w:r>
      <w:r>
        <w:rPr>
          <w:spacing w:val="-1"/>
          <w:sz w:val="21"/>
        </w:rPr>
        <w:t>的功能。</w:t>
      </w:r>
    </w:p>
    <w:p>
      <w:pPr>
        <w:spacing w:after="0" w:line="240" w:lineRule="auto"/>
        <w:jc w:val="left"/>
        <w:rPr>
          <w:rFonts w:ascii="Arial" w:eastAsia="Arial"/>
          <w:sz w:val="24"/>
        </w:rPr>
        <w:sectPr>
          <w:pgSz w:w="11910" w:h="16840"/>
          <w:pgMar w:top="1420" w:right="1440" w:bottom="1380" w:left="0" w:header="0" w:footer="1040" w:gutter="0"/>
        </w:sectPr>
      </w:pPr>
    </w:p>
    <w:p>
      <w:pPr>
        <w:pStyle w:val="9"/>
        <w:numPr>
          <w:ilvl w:val="0"/>
          <w:numId w:val="53"/>
        </w:numPr>
        <w:tabs>
          <w:tab w:val="left" w:pos="2521"/>
        </w:tabs>
        <w:spacing w:before="65" w:after="0" w:line="316" w:lineRule="auto"/>
        <w:ind w:left="2520" w:right="413" w:hanging="360"/>
        <w:jc w:val="left"/>
        <w:rPr>
          <w:rFonts w:ascii="Arial" w:eastAsia="Arial"/>
          <w:sz w:val="21"/>
        </w:rPr>
      </w:pPr>
      <w:r>
        <w:rPr>
          <w:sz w:val="21"/>
        </w:rPr>
        <w:t>将</w:t>
      </w:r>
      <w:r>
        <w:rPr>
          <w:color w:val="444444"/>
          <w:spacing w:val="-42"/>
          <w:sz w:val="21"/>
        </w:rPr>
        <w:t xml:space="preserve"> </w:t>
      </w:r>
      <w:r>
        <w:rPr>
          <w:rFonts w:ascii="Consolas" w:eastAsia="Consolas"/>
          <w:color w:val="444444"/>
          <w:sz w:val="23"/>
          <w:shd w:val="clear" w:color="auto" w:fill="F1F1F1"/>
        </w:rPr>
        <w:t>cars</w:t>
      </w:r>
      <w:r>
        <w:rPr>
          <w:rFonts w:ascii="Arial" w:eastAsia="Arial"/>
          <w:sz w:val="21"/>
        </w:rPr>
        <w:t>,</w:t>
      </w:r>
      <w:r>
        <w:rPr>
          <w:rFonts w:ascii="Arial" w:eastAsia="Arial"/>
          <w:color w:val="444444"/>
          <w:spacing w:val="4"/>
          <w:sz w:val="21"/>
        </w:rPr>
        <w:t xml:space="preserve"> </w:t>
      </w:r>
      <w:r>
        <w:rPr>
          <w:rFonts w:ascii="Consolas" w:eastAsia="Consolas"/>
          <w:color w:val="444444"/>
          <w:sz w:val="23"/>
          <w:shd w:val="clear" w:color="auto" w:fill="F1F1F1"/>
        </w:rPr>
        <w:t>people</w:t>
      </w:r>
      <w:r>
        <w:rPr>
          <w:rFonts w:ascii="Arial" w:eastAsia="Arial"/>
          <w:spacing w:val="27"/>
          <w:sz w:val="21"/>
        </w:rPr>
        <w:t xml:space="preserve">, </w:t>
      </w:r>
      <w:r>
        <w:rPr>
          <w:sz w:val="21"/>
        </w:rPr>
        <w:t>和</w:t>
      </w:r>
      <w:r>
        <w:rPr>
          <w:color w:val="444444"/>
          <w:spacing w:val="-42"/>
          <w:sz w:val="21"/>
        </w:rPr>
        <w:t xml:space="preserve"> </w:t>
      </w:r>
      <w:r>
        <w:rPr>
          <w:rFonts w:ascii="Consolas" w:eastAsia="Consolas"/>
          <w:color w:val="444444"/>
          <w:sz w:val="23"/>
          <w:shd w:val="clear" w:color="auto" w:fill="F1F1F1"/>
        </w:rPr>
        <w:t>buses</w:t>
      </w:r>
      <w:r>
        <w:rPr>
          <w:rFonts w:ascii="Consolas" w:eastAsia="Consolas"/>
          <w:color w:val="444444"/>
          <w:spacing w:val="-61"/>
          <w:sz w:val="23"/>
        </w:rPr>
        <w:t xml:space="preserve"> </w:t>
      </w:r>
      <w:r>
        <w:rPr>
          <w:spacing w:val="-3"/>
          <w:sz w:val="21"/>
        </w:rPr>
        <w:t xml:space="preserve">的数量改掉，然后追溯每一个 </w:t>
      </w:r>
      <w:r>
        <w:rPr>
          <w:rFonts w:ascii="Arial" w:eastAsia="Arial"/>
          <w:sz w:val="21"/>
        </w:rPr>
        <w:t>if</w:t>
      </w:r>
      <w:r>
        <w:rPr>
          <w:rFonts w:ascii="Arial" w:eastAsia="Arial"/>
          <w:spacing w:val="56"/>
          <w:sz w:val="21"/>
        </w:rPr>
        <w:t xml:space="preserve"> </w:t>
      </w:r>
      <w:r>
        <w:rPr>
          <w:spacing w:val="-3"/>
          <w:sz w:val="21"/>
        </w:rPr>
        <w:t>语句。看看最后会打印出什么来。</w:t>
      </w:r>
    </w:p>
    <w:p>
      <w:pPr>
        <w:pStyle w:val="9"/>
        <w:numPr>
          <w:ilvl w:val="0"/>
          <w:numId w:val="53"/>
        </w:numPr>
        <w:tabs>
          <w:tab w:val="left" w:pos="2521"/>
        </w:tabs>
        <w:spacing w:before="1" w:after="0" w:line="240" w:lineRule="auto"/>
        <w:ind w:left="2520" w:right="0" w:hanging="360"/>
        <w:jc w:val="left"/>
        <w:rPr>
          <w:rFonts w:ascii="Arial" w:eastAsia="Arial"/>
          <w:sz w:val="21"/>
        </w:rPr>
      </w:pPr>
      <w:r>
        <w:rPr>
          <w:spacing w:val="-3"/>
          <w:sz w:val="21"/>
        </w:rPr>
        <w:t>试着写一些复杂的布尔表达式，例如</w:t>
      </w:r>
      <w:r>
        <w:rPr>
          <w:color w:val="444444"/>
          <w:spacing w:val="-48"/>
          <w:sz w:val="21"/>
        </w:rPr>
        <w:t xml:space="preserve"> </w:t>
      </w:r>
      <w:r>
        <w:rPr>
          <w:rFonts w:ascii="Consolas" w:eastAsia="Consolas"/>
          <w:color w:val="444444"/>
          <w:sz w:val="23"/>
          <w:shd w:val="clear" w:color="auto" w:fill="F1F1F1"/>
        </w:rPr>
        <w:t>cars</w:t>
      </w:r>
      <w:r>
        <w:rPr>
          <w:rFonts w:ascii="Consolas" w:eastAsia="Consolas"/>
          <w:color w:val="444444"/>
          <w:spacing w:val="5"/>
          <w:sz w:val="23"/>
          <w:shd w:val="clear" w:color="auto" w:fill="F1F1F1"/>
        </w:rPr>
        <w:t xml:space="preserve"> &gt; </w:t>
      </w:r>
      <w:r>
        <w:rPr>
          <w:rFonts w:ascii="Consolas" w:eastAsia="Consolas"/>
          <w:color w:val="444444"/>
          <w:sz w:val="23"/>
          <w:shd w:val="clear" w:color="auto" w:fill="F1F1F1"/>
        </w:rPr>
        <w:t>people</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and</w:t>
      </w:r>
      <w:r>
        <w:rPr>
          <w:rFonts w:ascii="Consolas" w:eastAsia="Consolas"/>
          <w:color w:val="444444"/>
          <w:spacing w:val="8"/>
          <w:sz w:val="23"/>
          <w:shd w:val="clear" w:color="auto" w:fill="F1F1F1"/>
        </w:rPr>
        <w:t xml:space="preserve"> </w:t>
      </w:r>
      <w:r>
        <w:rPr>
          <w:rFonts w:ascii="Consolas" w:eastAsia="Consolas"/>
          <w:color w:val="444444"/>
          <w:sz w:val="23"/>
          <w:shd w:val="clear" w:color="auto" w:fill="F1F1F1"/>
        </w:rPr>
        <w:t>buses</w:t>
      </w:r>
      <w:r>
        <w:rPr>
          <w:rFonts w:ascii="Consolas" w:eastAsia="Consolas"/>
          <w:color w:val="444444"/>
          <w:spacing w:val="5"/>
          <w:sz w:val="23"/>
          <w:shd w:val="clear" w:color="auto" w:fill="F1F1F1"/>
        </w:rPr>
        <w:t xml:space="preserve"> &lt; </w:t>
      </w:r>
      <w:r>
        <w:rPr>
          <w:rFonts w:ascii="Consolas" w:eastAsia="Consolas"/>
          <w:color w:val="444444"/>
          <w:sz w:val="23"/>
          <w:shd w:val="clear" w:color="auto" w:fill="F1F1F1"/>
        </w:rPr>
        <w:t>cars</w:t>
      </w:r>
      <w:r>
        <w:rPr>
          <w:sz w:val="21"/>
        </w:rPr>
        <w:t>。</w:t>
      </w:r>
    </w:p>
    <w:p>
      <w:pPr>
        <w:pStyle w:val="9"/>
        <w:numPr>
          <w:ilvl w:val="0"/>
          <w:numId w:val="53"/>
        </w:numPr>
        <w:tabs>
          <w:tab w:val="left" w:pos="2521"/>
        </w:tabs>
        <w:spacing w:before="86" w:after="0" w:line="240" w:lineRule="auto"/>
        <w:ind w:left="2520" w:right="0" w:hanging="360"/>
        <w:jc w:val="left"/>
        <w:rPr>
          <w:rFonts w:ascii="Arial" w:eastAsia="Arial"/>
          <w:sz w:val="21"/>
        </w:rPr>
      </w:pPr>
      <w:r>
        <w:rPr>
          <w:spacing w:val="-3"/>
          <w:sz w:val="21"/>
        </w:rPr>
        <w:t>在每一行的上面写注解，说明这一行的功用。</w:t>
      </w:r>
    </w:p>
    <w:p>
      <w:pPr>
        <w:spacing w:after="0" w:line="240" w:lineRule="auto"/>
        <w:jc w:val="left"/>
        <w:rPr>
          <w:rFonts w:ascii="Arial" w:eastAsia="Arial"/>
          <w:sz w:val="21"/>
        </w:rPr>
        <w:sectPr>
          <w:pgSz w:w="11910" w:h="16840"/>
          <w:pgMar w:top="1440" w:right="1440" w:bottom="1380" w:left="0" w:header="0" w:footer="1040" w:gutter="0"/>
        </w:sectPr>
      </w:pPr>
    </w:p>
    <w:p>
      <w:pPr>
        <w:pStyle w:val="2"/>
      </w:pPr>
      <w:bookmarkStart w:id="105" w:name="习题 31: 作出决定"/>
      <w:bookmarkEnd w:id="105"/>
      <w:r>
        <w:rPr>
          <w:color w:val="111111"/>
        </w:rPr>
        <w:t xml:space="preserve">习题 </w:t>
      </w:r>
      <w:r>
        <w:rPr>
          <w:rFonts w:ascii="Arial" w:eastAsia="Arial"/>
          <w:color w:val="111111"/>
        </w:rPr>
        <w:t xml:space="preserve">31: </w:t>
      </w:r>
      <w:r>
        <w:rPr>
          <w:color w:val="111111"/>
        </w:rPr>
        <w:t>作出决定</w:t>
      </w:r>
    </w:p>
    <w:p>
      <w:pPr>
        <w:pStyle w:val="5"/>
        <w:spacing w:before="319" w:line="278" w:lineRule="auto"/>
        <w:ind w:left="1800" w:right="357"/>
        <w:jc w:val="both"/>
      </w:pPr>
      <w:r>
        <w:rPr>
          <w:spacing w:val="-6"/>
        </w:rPr>
        <w:t>这本书的上半部分你打印了一些东西，而且调用了函数，不过一切都是直线式进</w:t>
      </w:r>
      <w:r>
        <w:rPr>
          <w:spacing w:val="-10"/>
        </w:rPr>
        <w:t>行的。你的脚本从最上面一行开始，一路运行到结束，但其中并没有决定程序流</w:t>
      </w:r>
      <w:r>
        <w:rPr>
          <w:spacing w:val="-4"/>
        </w:rPr>
        <w:t xml:space="preserve">向的分支点。现在你已经学了 </w:t>
      </w:r>
      <w:r>
        <w:rPr>
          <w:rFonts w:ascii="Consolas" w:eastAsia="Consolas"/>
          <w:color w:val="444444"/>
          <w:sz w:val="23"/>
          <w:shd w:val="clear" w:color="auto" w:fill="F1F1F1"/>
        </w:rPr>
        <w:t>if</w:t>
      </w:r>
      <w:r>
        <w:rPr>
          <w:rFonts w:ascii="Arial" w:eastAsia="Arial"/>
        </w:rPr>
        <w:t xml:space="preserve">, </w:t>
      </w:r>
      <w:r>
        <w:rPr>
          <w:rFonts w:ascii="Consolas" w:eastAsia="Consolas"/>
          <w:color w:val="444444"/>
          <w:sz w:val="23"/>
          <w:shd w:val="clear" w:color="auto" w:fill="F1F1F1"/>
        </w:rPr>
        <w:t>else</w:t>
      </w:r>
      <w:r>
        <w:rPr>
          <w:rFonts w:ascii="Arial" w:eastAsia="Arial"/>
          <w:spacing w:val="29"/>
        </w:rPr>
        <w:t xml:space="preserve">, </w:t>
      </w:r>
      <w:r>
        <w:rPr>
          <w:spacing w:val="-26"/>
        </w:rPr>
        <w:t xml:space="preserve">和 </w:t>
      </w:r>
      <w:r>
        <w:rPr>
          <w:rFonts w:ascii="Consolas" w:eastAsia="Consolas"/>
          <w:color w:val="444444"/>
          <w:sz w:val="23"/>
          <w:shd w:val="clear" w:color="auto" w:fill="F1F1F1"/>
        </w:rPr>
        <w:t>elif</w:t>
      </w:r>
      <w:r>
        <w:rPr>
          <w:rFonts w:ascii="Consolas" w:eastAsia="Consolas"/>
          <w:color w:val="444444"/>
          <w:spacing w:val="-54"/>
          <w:sz w:val="23"/>
        </w:rPr>
        <w:t xml:space="preserve"> </w:t>
      </w:r>
      <w:r>
        <w:rPr>
          <w:spacing w:val="-1"/>
        </w:rPr>
        <w:t>，你就可以开始创建包含条件判断的脚本了。</w:t>
      </w:r>
    </w:p>
    <w:p>
      <w:pPr>
        <w:pStyle w:val="5"/>
        <w:spacing w:before="188" w:line="278" w:lineRule="auto"/>
        <w:ind w:left="1800" w:right="359"/>
        <w:jc w:val="both"/>
      </w:pPr>
      <w:r>
        <w:rPr>
          <w:spacing w:val="-6"/>
        </w:rPr>
        <w:t>上一个脚本中你写了一系列的简单提问测试。这节的脚本中，你将需要向用户提</w:t>
      </w:r>
      <w:r>
        <w:rPr>
          <w:spacing w:val="-10"/>
        </w:rPr>
        <w:t>问，依据用户的答案来做出决定。把脚本写下来，多多鼓捣一阵子，看看它的工</w:t>
      </w:r>
      <w:r>
        <w:t>作原理是什么。</w:t>
      </w:r>
    </w:p>
    <w:p>
      <w:pPr>
        <w:pStyle w:val="5"/>
        <w:spacing w:before="10"/>
        <w:rPr>
          <w:sz w:val="25"/>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889" w:hRule="atLeast"/>
        </w:trPr>
        <w:tc>
          <w:tcPr>
            <w:tcW w:w="582" w:type="dxa"/>
          </w:tcPr>
          <w:p>
            <w:pPr>
              <w:pStyle w:val="10"/>
              <w:spacing w:line="259" w:lineRule="exact"/>
              <w:ind w:left="194"/>
              <w:jc w:val="center"/>
              <w:rPr>
                <w:sz w:val="23"/>
              </w:rPr>
            </w:pPr>
            <w:r>
              <w:rPr>
                <w:color w:val="AAAAAA"/>
                <w:w w:val="100"/>
                <w:sz w:val="23"/>
              </w:rPr>
              <w:t>1</w:t>
            </w:r>
          </w:p>
          <w:p>
            <w:pPr>
              <w:pStyle w:val="10"/>
              <w:rPr>
                <w:rFonts w:ascii="宋体"/>
                <w:sz w:val="22"/>
              </w:rPr>
            </w:pPr>
          </w:p>
          <w:p>
            <w:pPr>
              <w:pStyle w:val="10"/>
              <w:spacing w:before="1"/>
              <w:ind w:left="194"/>
              <w:jc w:val="center"/>
              <w:rPr>
                <w:sz w:val="23"/>
              </w:rPr>
            </w:pPr>
            <w:r>
              <w:rPr>
                <w:color w:val="AAAAAA"/>
                <w:w w:val="100"/>
                <w:sz w:val="23"/>
              </w:rPr>
              <w:t>2</w:t>
            </w:r>
          </w:p>
          <w:p>
            <w:pPr>
              <w:pStyle w:val="10"/>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rPr>
                <w:rFonts w:ascii="宋体"/>
                <w:sz w:val="22"/>
              </w:rPr>
            </w:pPr>
          </w:p>
          <w:p>
            <w:pPr>
              <w:pStyle w:val="10"/>
              <w:spacing w:before="1"/>
              <w:ind w:left="194"/>
              <w:jc w:val="center"/>
              <w:rPr>
                <w:sz w:val="23"/>
              </w:rPr>
            </w:pPr>
            <w:r>
              <w:rPr>
                <w:color w:val="AAAAAA"/>
                <w:w w:val="100"/>
                <w:sz w:val="23"/>
              </w:rPr>
              <w:t>9</w:t>
            </w:r>
          </w:p>
          <w:p>
            <w:pPr>
              <w:pStyle w:val="10"/>
              <w:rPr>
                <w:rFonts w:ascii="宋体"/>
                <w:sz w:val="22"/>
              </w:rPr>
            </w:pPr>
          </w:p>
          <w:p>
            <w:pPr>
              <w:pStyle w:val="10"/>
              <w:ind w:left="180" w:right="98"/>
              <w:jc w:val="center"/>
              <w:rPr>
                <w:sz w:val="23"/>
              </w:rPr>
            </w:pPr>
            <w:r>
              <w:rPr>
                <w:color w:val="AAAAAA"/>
                <w:spacing w:val="5"/>
                <w:sz w:val="23"/>
              </w:rPr>
              <w:t>10</w:t>
            </w:r>
          </w:p>
          <w:p>
            <w:pPr>
              <w:pStyle w:val="10"/>
              <w:spacing w:before="2"/>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tc>
        <w:tc>
          <w:tcPr>
            <w:tcW w:w="7927" w:type="dxa"/>
            <w:tcBorders>
              <w:top w:val="single" w:color="CCCCCC" w:sz="6" w:space="0"/>
            </w:tcBorders>
            <w:shd w:val="clear" w:color="auto" w:fill="EDEDED"/>
          </w:tcPr>
          <w:p>
            <w:pPr>
              <w:pStyle w:val="10"/>
              <w:tabs>
                <w:tab w:val="left" w:pos="5721"/>
              </w:tabs>
              <w:spacing w:before="143" w:line="276" w:lineRule="auto"/>
              <w:ind w:left="119" w:right="136"/>
              <w:rPr>
                <w:sz w:val="23"/>
              </w:rPr>
            </w:pPr>
            <w:r>
              <w:rPr>
                <w:b/>
                <w:color w:val="006F1F"/>
                <w:spacing w:val="2"/>
                <w:sz w:val="23"/>
              </w:rPr>
              <w:t>print</w:t>
            </w:r>
            <w:r>
              <w:rPr>
                <w:b/>
                <w:color w:val="006F1F"/>
                <w:spacing w:val="-37"/>
                <w:sz w:val="23"/>
              </w:rPr>
              <w:t xml:space="preserve"> </w:t>
            </w:r>
            <w:r>
              <w:rPr>
                <w:color w:val="406F9F"/>
                <w:spacing w:val="2"/>
                <w:sz w:val="23"/>
              </w:rPr>
              <w:t>"You</w:t>
            </w:r>
            <w:r>
              <w:rPr>
                <w:color w:val="406F9F"/>
                <w:spacing w:val="-38"/>
                <w:sz w:val="23"/>
              </w:rPr>
              <w:t xml:space="preserve"> </w:t>
            </w:r>
            <w:r>
              <w:rPr>
                <w:color w:val="406F9F"/>
                <w:spacing w:val="2"/>
                <w:sz w:val="23"/>
              </w:rPr>
              <w:t>enter</w:t>
            </w:r>
            <w:r>
              <w:rPr>
                <w:color w:val="406F9F"/>
                <w:spacing w:val="-36"/>
                <w:sz w:val="23"/>
              </w:rPr>
              <w:t xml:space="preserve"> </w:t>
            </w:r>
            <w:r>
              <w:rPr>
                <w:color w:val="406F9F"/>
                <w:sz w:val="23"/>
              </w:rPr>
              <w:t>a</w:t>
            </w:r>
            <w:r>
              <w:rPr>
                <w:color w:val="406F9F"/>
                <w:spacing w:val="-37"/>
                <w:sz w:val="23"/>
              </w:rPr>
              <w:t xml:space="preserve"> </w:t>
            </w:r>
            <w:r>
              <w:rPr>
                <w:color w:val="406F9F"/>
                <w:spacing w:val="2"/>
                <w:sz w:val="23"/>
              </w:rPr>
              <w:t>dark</w:t>
            </w:r>
            <w:r>
              <w:rPr>
                <w:color w:val="406F9F"/>
                <w:spacing w:val="-38"/>
                <w:sz w:val="23"/>
              </w:rPr>
              <w:t xml:space="preserve"> </w:t>
            </w:r>
            <w:r>
              <w:rPr>
                <w:color w:val="406F9F"/>
                <w:spacing w:val="2"/>
                <w:sz w:val="23"/>
              </w:rPr>
              <w:t>room</w:t>
            </w:r>
            <w:r>
              <w:rPr>
                <w:color w:val="406F9F"/>
                <w:spacing w:val="-38"/>
                <w:sz w:val="23"/>
              </w:rPr>
              <w:t xml:space="preserve"> </w:t>
            </w:r>
            <w:r>
              <w:rPr>
                <w:color w:val="406F9F"/>
                <w:spacing w:val="2"/>
                <w:sz w:val="23"/>
              </w:rPr>
              <w:t>with</w:t>
            </w:r>
            <w:r>
              <w:rPr>
                <w:color w:val="406F9F"/>
                <w:spacing w:val="-37"/>
                <w:sz w:val="23"/>
              </w:rPr>
              <w:t xml:space="preserve"> </w:t>
            </w:r>
            <w:r>
              <w:rPr>
                <w:color w:val="406F9F"/>
                <w:spacing w:val="2"/>
                <w:sz w:val="23"/>
              </w:rPr>
              <w:t>two</w:t>
            </w:r>
            <w:r>
              <w:rPr>
                <w:color w:val="406F9F"/>
                <w:spacing w:val="-38"/>
                <w:sz w:val="23"/>
              </w:rPr>
              <w:t xml:space="preserve"> </w:t>
            </w:r>
            <w:r>
              <w:rPr>
                <w:color w:val="406F9F"/>
                <w:spacing w:val="2"/>
                <w:sz w:val="23"/>
              </w:rPr>
              <w:t>doors.</w:t>
            </w:r>
            <w:r>
              <w:rPr>
                <w:color w:val="406F9F"/>
                <w:spacing w:val="2"/>
                <w:sz w:val="23"/>
              </w:rPr>
              <w:tab/>
            </w:r>
            <w:r>
              <w:rPr>
                <w:color w:val="406F9F"/>
                <w:spacing w:val="2"/>
                <w:sz w:val="23"/>
              </w:rPr>
              <w:t>Do</w:t>
            </w:r>
            <w:r>
              <w:rPr>
                <w:color w:val="406F9F"/>
                <w:spacing w:val="-36"/>
                <w:sz w:val="23"/>
              </w:rPr>
              <w:t xml:space="preserve"> </w:t>
            </w:r>
            <w:r>
              <w:rPr>
                <w:color w:val="406F9F"/>
                <w:sz w:val="23"/>
              </w:rPr>
              <w:t>you</w:t>
            </w:r>
            <w:r>
              <w:rPr>
                <w:color w:val="406F9F"/>
                <w:spacing w:val="-34"/>
                <w:sz w:val="23"/>
              </w:rPr>
              <w:t xml:space="preserve"> </w:t>
            </w:r>
            <w:r>
              <w:rPr>
                <w:color w:val="406F9F"/>
                <w:sz w:val="23"/>
              </w:rPr>
              <w:t>go</w:t>
            </w:r>
            <w:r>
              <w:rPr>
                <w:color w:val="406F9F"/>
                <w:spacing w:val="-36"/>
                <w:sz w:val="23"/>
              </w:rPr>
              <w:t xml:space="preserve"> </w:t>
            </w:r>
            <w:r>
              <w:rPr>
                <w:color w:val="406F9F"/>
                <w:sz w:val="23"/>
              </w:rPr>
              <w:t xml:space="preserve">through </w:t>
            </w:r>
            <w:r>
              <w:rPr>
                <w:color w:val="406F9F"/>
                <w:spacing w:val="2"/>
                <w:sz w:val="23"/>
              </w:rPr>
              <w:t>door #1 or door</w:t>
            </w:r>
            <w:r>
              <w:rPr>
                <w:color w:val="406F9F"/>
                <w:spacing w:val="18"/>
                <w:sz w:val="23"/>
              </w:rPr>
              <w:t xml:space="preserve"> </w:t>
            </w:r>
            <w:r>
              <w:rPr>
                <w:color w:val="406F9F"/>
                <w:spacing w:val="2"/>
                <w:sz w:val="23"/>
              </w:rPr>
              <w:t>#2?"</w:t>
            </w:r>
          </w:p>
          <w:p>
            <w:pPr>
              <w:pStyle w:val="10"/>
              <w:rPr>
                <w:rFonts w:ascii="宋体"/>
                <w:sz w:val="22"/>
              </w:rPr>
            </w:pPr>
          </w:p>
          <w:p>
            <w:pPr>
              <w:pStyle w:val="10"/>
              <w:rPr>
                <w:rFonts w:ascii="宋体"/>
                <w:sz w:val="22"/>
              </w:rPr>
            </w:pPr>
          </w:p>
          <w:p>
            <w:pPr>
              <w:pStyle w:val="10"/>
              <w:rPr>
                <w:rFonts w:ascii="宋体"/>
                <w:sz w:val="18"/>
              </w:rPr>
            </w:pPr>
          </w:p>
          <w:p>
            <w:pPr>
              <w:pStyle w:val="10"/>
              <w:ind w:left="119"/>
              <w:rPr>
                <w:sz w:val="23"/>
              </w:rPr>
            </w:pPr>
            <w:r>
              <w:rPr>
                <w:sz w:val="23"/>
              </w:rPr>
              <w:t xml:space="preserve">door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if </w:t>
            </w:r>
            <w:r>
              <w:rPr>
                <w:sz w:val="23"/>
              </w:rPr>
              <w:t xml:space="preserve">door </w:t>
            </w:r>
            <w:r>
              <w:rPr>
                <w:color w:val="666666"/>
                <w:sz w:val="23"/>
              </w:rPr>
              <w:t xml:space="preserve">== </w:t>
            </w:r>
            <w:r>
              <w:rPr>
                <w:color w:val="406F9F"/>
                <w:sz w:val="23"/>
              </w:rPr>
              <w:t>"1"</w:t>
            </w:r>
            <w:r>
              <w:rPr>
                <w:sz w:val="23"/>
              </w:rPr>
              <w:t>:</w:t>
            </w:r>
          </w:p>
          <w:p>
            <w:pPr>
              <w:pStyle w:val="10"/>
              <w:spacing w:before="1"/>
              <w:rPr>
                <w:rFonts w:ascii="宋体"/>
                <w:sz w:val="22"/>
              </w:rPr>
            </w:pPr>
          </w:p>
          <w:p>
            <w:pPr>
              <w:pStyle w:val="10"/>
              <w:tabs>
                <w:tab w:val="left" w:pos="7272"/>
              </w:tabs>
              <w:spacing w:line="278" w:lineRule="auto"/>
              <w:ind w:left="119" w:right="135" w:firstLine="492"/>
              <w:rPr>
                <w:sz w:val="23"/>
              </w:rPr>
            </w:pPr>
            <w:r>
              <w:rPr>
                <w:b/>
                <w:color w:val="006F1F"/>
                <w:spacing w:val="2"/>
                <w:sz w:val="23"/>
              </w:rPr>
              <w:t>print</w:t>
            </w:r>
            <w:r>
              <w:rPr>
                <w:b/>
                <w:color w:val="006F1F"/>
                <w:spacing w:val="-58"/>
                <w:sz w:val="23"/>
              </w:rPr>
              <w:t xml:space="preserve"> </w:t>
            </w:r>
            <w:r>
              <w:rPr>
                <w:color w:val="406F9F"/>
                <w:spacing w:val="2"/>
                <w:sz w:val="23"/>
              </w:rPr>
              <w:t>"There's</w:t>
            </w:r>
            <w:r>
              <w:rPr>
                <w:color w:val="406F9F"/>
                <w:spacing w:val="-59"/>
                <w:sz w:val="23"/>
              </w:rPr>
              <w:t xml:space="preserve"> </w:t>
            </w:r>
            <w:r>
              <w:rPr>
                <w:color w:val="406F9F"/>
                <w:sz w:val="23"/>
              </w:rPr>
              <w:t>a</w:t>
            </w:r>
            <w:r>
              <w:rPr>
                <w:color w:val="406F9F"/>
                <w:spacing w:val="-59"/>
                <w:sz w:val="23"/>
              </w:rPr>
              <w:t xml:space="preserve"> </w:t>
            </w:r>
            <w:r>
              <w:rPr>
                <w:color w:val="406F9F"/>
                <w:spacing w:val="2"/>
                <w:sz w:val="23"/>
              </w:rPr>
              <w:t>giant</w:t>
            </w:r>
            <w:r>
              <w:rPr>
                <w:color w:val="406F9F"/>
                <w:spacing w:val="-57"/>
                <w:sz w:val="23"/>
              </w:rPr>
              <w:t xml:space="preserve"> </w:t>
            </w:r>
            <w:r>
              <w:rPr>
                <w:color w:val="406F9F"/>
                <w:spacing w:val="2"/>
                <w:sz w:val="23"/>
              </w:rPr>
              <w:t>bear</w:t>
            </w:r>
            <w:r>
              <w:rPr>
                <w:color w:val="406F9F"/>
                <w:spacing w:val="-59"/>
                <w:sz w:val="23"/>
              </w:rPr>
              <w:t xml:space="preserve"> </w:t>
            </w:r>
            <w:r>
              <w:rPr>
                <w:color w:val="406F9F"/>
                <w:spacing w:val="2"/>
                <w:sz w:val="23"/>
              </w:rPr>
              <w:t>here</w:t>
            </w:r>
            <w:r>
              <w:rPr>
                <w:color w:val="406F9F"/>
                <w:spacing w:val="-59"/>
                <w:sz w:val="23"/>
              </w:rPr>
              <w:t xml:space="preserve"> </w:t>
            </w:r>
            <w:r>
              <w:rPr>
                <w:color w:val="406F9F"/>
                <w:spacing w:val="2"/>
                <w:sz w:val="23"/>
              </w:rPr>
              <w:t>eating</w:t>
            </w:r>
            <w:r>
              <w:rPr>
                <w:color w:val="406F9F"/>
                <w:spacing w:val="-60"/>
                <w:sz w:val="23"/>
              </w:rPr>
              <w:t xml:space="preserve"> </w:t>
            </w:r>
            <w:r>
              <w:rPr>
                <w:color w:val="406F9F"/>
                <w:sz w:val="23"/>
              </w:rPr>
              <w:t>a</w:t>
            </w:r>
            <w:r>
              <w:rPr>
                <w:color w:val="406F9F"/>
                <w:spacing w:val="-59"/>
                <w:sz w:val="23"/>
              </w:rPr>
              <w:t xml:space="preserve"> </w:t>
            </w:r>
            <w:r>
              <w:rPr>
                <w:color w:val="406F9F"/>
                <w:spacing w:val="2"/>
                <w:sz w:val="23"/>
              </w:rPr>
              <w:t>cheese</w:t>
            </w:r>
            <w:r>
              <w:rPr>
                <w:color w:val="406F9F"/>
                <w:spacing w:val="-59"/>
                <w:sz w:val="23"/>
              </w:rPr>
              <w:t xml:space="preserve"> </w:t>
            </w:r>
            <w:r>
              <w:rPr>
                <w:color w:val="406F9F"/>
                <w:spacing w:val="2"/>
                <w:sz w:val="23"/>
              </w:rPr>
              <w:t>cake.</w:t>
            </w:r>
            <w:r>
              <w:rPr>
                <w:color w:val="406F9F"/>
                <w:spacing w:val="2"/>
                <w:sz w:val="23"/>
              </w:rPr>
              <w:tab/>
            </w:r>
            <w:r>
              <w:rPr>
                <w:color w:val="406F9F"/>
                <w:spacing w:val="-3"/>
                <w:sz w:val="23"/>
              </w:rPr>
              <w:t xml:space="preserve">What </w:t>
            </w:r>
            <w:r>
              <w:rPr>
                <w:color w:val="406F9F"/>
                <w:spacing w:val="2"/>
                <w:sz w:val="23"/>
              </w:rPr>
              <w:t>do you</w:t>
            </w:r>
            <w:r>
              <w:rPr>
                <w:color w:val="406F9F"/>
                <w:spacing w:val="11"/>
                <w:sz w:val="23"/>
              </w:rPr>
              <w:t xml:space="preserve"> </w:t>
            </w:r>
            <w:r>
              <w:rPr>
                <w:color w:val="406F9F"/>
                <w:spacing w:val="2"/>
                <w:sz w:val="23"/>
              </w:rPr>
              <w:t>do?"</w:t>
            </w:r>
          </w:p>
          <w:p>
            <w:pPr>
              <w:pStyle w:val="10"/>
              <w:spacing w:before="8"/>
              <w:rPr>
                <w:rFonts w:ascii="宋体"/>
                <w:sz w:val="18"/>
              </w:rPr>
            </w:pPr>
          </w:p>
          <w:p>
            <w:pPr>
              <w:pStyle w:val="10"/>
              <w:spacing w:before="1"/>
              <w:ind w:left="611"/>
              <w:rPr>
                <w:sz w:val="23"/>
              </w:rPr>
            </w:pPr>
            <w:r>
              <w:rPr>
                <w:b/>
                <w:color w:val="006F1F"/>
                <w:sz w:val="23"/>
              </w:rPr>
              <w:t xml:space="preserve">print </w:t>
            </w:r>
            <w:r>
              <w:rPr>
                <w:color w:val="406F9F"/>
                <w:sz w:val="23"/>
              </w:rPr>
              <w:t>"1. Take the cake."</w:t>
            </w:r>
          </w:p>
          <w:p>
            <w:pPr>
              <w:pStyle w:val="10"/>
              <w:rPr>
                <w:rFonts w:ascii="宋体"/>
                <w:sz w:val="22"/>
              </w:rPr>
            </w:pPr>
          </w:p>
          <w:p>
            <w:pPr>
              <w:pStyle w:val="10"/>
              <w:ind w:left="611"/>
              <w:rPr>
                <w:sz w:val="23"/>
              </w:rPr>
            </w:pPr>
            <w:r>
              <w:rPr>
                <w:b/>
                <w:color w:val="006F1F"/>
                <w:sz w:val="23"/>
              </w:rPr>
              <w:t xml:space="preserve">print </w:t>
            </w:r>
            <w:r>
              <w:rPr>
                <w:color w:val="406F9F"/>
                <w:sz w:val="23"/>
              </w:rPr>
              <w:t>"2. Scream at the bear."</w:t>
            </w:r>
          </w:p>
          <w:p>
            <w:pPr>
              <w:pStyle w:val="10"/>
              <w:rPr>
                <w:rFonts w:ascii="宋体"/>
                <w:sz w:val="22"/>
              </w:rPr>
            </w:pPr>
          </w:p>
          <w:p>
            <w:pPr>
              <w:pStyle w:val="10"/>
              <w:rPr>
                <w:rFonts w:ascii="宋体"/>
                <w:sz w:val="22"/>
              </w:rPr>
            </w:pPr>
          </w:p>
          <w:p>
            <w:pPr>
              <w:pStyle w:val="10"/>
              <w:spacing w:before="3"/>
              <w:rPr>
                <w:rFonts w:ascii="宋体"/>
                <w:sz w:val="21"/>
              </w:rPr>
            </w:pPr>
          </w:p>
          <w:p>
            <w:pPr>
              <w:pStyle w:val="10"/>
              <w:ind w:left="611"/>
              <w:rPr>
                <w:sz w:val="23"/>
              </w:rPr>
            </w:pPr>
            <w:r>
              <w:rPr>
                <w:sz w:val="23"/>
              </w:rPr>
              <w:t xml:space="preserve">bear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1"/>
              <w:rPr>
                <w:sz w:val="23"/>
              </w:rPr>
            </w:pPr>
            <w:r>
              <w:rPr>
                <w:b/>
                <w:color w:val="006F1F"/>
                <w:sz w:val="23"/>
              </w:rPr>
              <w:t xml:space="preserve">if </w:t>
            </w:r>
            <w:r>
              <w:rPr>
                <w:sz w:val="23"/>
              </w:rPr>
              <w:t xml:space="preserve">bear </w:t>
            </w:r>
            <w:r>
              <w:rPr>
                <w:color w:val="666666"/>
                <w:sz w:val="23"/>
              </w:rPr>
              <w:t xml:space="preserve">== </w:t>
            </w:r>
            <w:r>
              <w:rPr>
                <w:color w:val="406F9F"/>
                <w:sz w:val="23"/>
              </w:rPr>
              <w:t>"1"</w:t>
            </w:r>
            <w:r>
              <w:rPr>
                <w:sz w:val="23"/>
              </w:rPr>
              <w:t>:</w:t>
            </w:r>
          </w:p>
          <w:p>
            <w:pPr>
              <w:pStyle w:val="10"/>
              <w:rPr>
                <w:rFonts w:ascii="宋体"/>
                <w:sz w:val="22"/>
              </w:rPr>
            </w:pPr>
          </w:p>
          <w:p>
            <w:pPr>
              <w:pStyle w:val="10"/>
              <w:tabs>
                <w:tab w:val="left" w:pos="5907"/>
              </w:tabs>
              <w:spacing w:before="1"/>
              <w:ind w:left="1103"/>
              <w:rPr>
                <w:sz w:val="23"/>
              </w:rPr>
            </w:pPr>
            <w:r>
              <w:rPr>
                <w:b/>
                <w:color w:val="006F1F"/>
                <w:spacing w:val="2"/>
                <w:sz w:val="23"/>
              </w:rPr>
              <w:t xml:space="preserve">print </w:t>
            </w:r>
            <w:r>
              <w:rPr>
                <w:color w:val="406F9F"/>
                <w:spacing w:val="2"/>
                <w:sz w:val="23"/>
              </w:rPr>
              <w:t>"The bear eats your</w:t>
            </w:r>
            <w:r>
              <w:rPr>
                <w:color w:val="406F9F"/>
                <w:spacing w:val="43"/>
                <w:sz w:val="23"/>
              </w:rPr>
              <w:t xml:space="preserve"> </w:t>
            </w:r>
            <w:r>
              <w:rPr>
                <w:color w:val="406F9F"/>
                <w:sz w:val="23"/>
              </w:rPr>
              <w:t>face</w:t>
            </w:r>
            <w:r>
              <w:rPr>
                <w:color w:val="406F9F"/>
                <w:spacing w:val="10"/>
                <w:sz w:val="23"/>
              </w:rPr>
              <w:t xml:space="preserve"> </w:t>
            </w:r>
            <w:r>
              <w:rPr>
                <w:color w:val="406F9F"/>
                <w:spacing w:val="2"/>
                <w:sz w:val="23"/>
              </w:rPr>
              <w:t>off.</w:t>
            </w:r>
            <w:r>
              <w:rPr>
                <w:color w:val="406F9F"/>
                <w:spacing w:val="2"/>
                <w:sz w:val="23"/>
              </w:rPr>
              <w:tab/>
            </w:r>
            <w:r>
              <w:rPr>
                <w:color w:val="406F9F"/>
                <w:spacing w:val="2"/>
                <w:sz w:val="23"/>
              </w:rPr>
              <w:t>Good</w:t>
            </w:r>
            <w:r>
              <w:rPr>
                <w:color w:val="406F9F"/>
                <w:spacing w:val="7"/>
                <w:sz w:val="23"/>
              </w:rPr>
              <w:t xml:space="preserve"> </w:t>
            </w:r>
            <w:r>
              <w:rPr>
                <w:color w:val="406F9F"/>
                <w:spacing w:val="2"/>
                <w:sz w:val="23"/>
              </w:rPr>
              <w:t>job!"</w:t>
            </w:r>
          </w:p>
          <w:p>
            <w:pPr>
              <w:pStyle w:val="10"/>
              <w:rPr>
                <w:rFonts w:ascii="宋体"/>
                <w:sz w:val="22"/>
              </w:rPr>
            </w:pPr>
          </w:p>
          <w:p>
            <w:pPr>
              <w:pStyle w:val="10"/>
              <w:ind w:left="611"/>
              <w:rPr>
                <w:sz w:val="23"/>
              </w:rPr>
            </w:pPr>
            <w:r>
              <w:rPr>
                <w:b/>
                <w:color w:val="006F1F"/>
                <w:sz w:val="23"/>
              </w:rPr>
              <w:t xml:space="preserve">elif </w:t>
            </w:r>
            <w:r>
              <w:rPr>
                <w:sz w:val="23"/>
              </w:rPr>
              <w:t xml:space="preserve">bear </w:t>
            </w:r>
            <w:r>
              <w:rPr>
                <w:color w:val="666666"/>
                <w:sz w:val="23"/>
              </w:rPr>
              <w:t xml:space="preserve">== </w:t>
            </w:r>
            <w:r>
              <w:rPr>
                <w:color w:val="406F9F"/>
                <w:sz w:val="23"/>
              </w:rPr>
              <w:t>"2"</w:t>
            </w:r>
            <w:r>
              <w:rPr>
                <w:sz w:val="23"/>
              </w:rPr>
              <w:t>:</w:t>
            </w:r>
          </w:p>
          <w:p>
            <w:pPr>
              <w:pStyle w:val="10"/>
              <w:spacing w:before="1"/>
              <w:rPr>
                <w:rFonts w:ascii="宋体"/>
                <w:sz w:val="22"/>
              </w:rPr>
            </w:pPr>
          </w:p>
          <w:p>
            <w:pPr>
              <w:pStyle w:val="10"/>
              <w:tabs>
                <w:tab w:val="left" w:pos="5907"/>
              </w:tabs>
              <w:ind w:left="1103"/>
              <w:rPr>
                <w:sz w:val="23"/>
              </w:rPr>
            </w:pPr>
            <w:r>
              <w:rPr>
                <w:b/>
                <w:color w:val="006F1F"/>
                <w:spacing w:val="2"/>
                <w:sz w:val="23"/>
              </w:rPr>
              <w:t xml:space="preserve">print </w:t>
            </w:r>
            <w:r>
              <w:rPr>
                <w:color w:val="406F9F"/>
                <w:spacing w:val="2"/>
                <w:sz w:val="23"/>
              </w:rPr>
              <w:t>"The bear eats your</w:t>
            </w:r>
            <w:r>
              <w:rPr>
                <w:color w:val="406F9F"/>
                <w:spacing w:val="43"/>
                <w:sz w:val="23"/>
              </w:rPr>
              <w:t xml:space="preserve"> </w:t>
            </w:r>
            <w:r>
              <w:rPr>
                <w:color w:val="406F9F"/>
                <w:sz w:val="23"/>
              </w:rPr>
              <w:t>legs</w:t>
            </w:r>
            <w:r>
              <w:rPr>
                <w:color w:val="406F9F"/>
                <w:spacing w:val="10"/>
                <w:sz w:val="23"/>
              </w:rPr>
              <w:t xml:space="preserve"> </w:t>
            </w:r>
            <w:r>
              <w:rPr>
                <w:color w:val="406F9F"/>
                <w:spacing w:val="2"/>
                <w:sz w:val="23"/>
              </w:rPr>
              <w:t>off.</w:t>
            </w:r>
            <w:r>
              <w:rPr>
                <w:color w:val="406F9F"/>
                <w:spacing w:val="2"/>
                <w:sz w:val="23"/>
              </w:rPr>
              <w:tab/>
            </w:r>
            <w:r>
              <w:rPr>
                <w:color w:val="406F9F"/>
                <w:spacing w:val="2"/>
                <w:sz w:val="23"/>
              </w:rPr>
              <w:t>Good</w:t>
            </w:r>
            <w:r>
              <w:rPr>
                <w:color w:val="406F9F"/>
                <w:spacing w:val="7"/>
                <w:sz w:val="23"/>
              </w:rPr>
              <w:t xml:space="preserve"> </w:t>
            </w:r>
            <w:r>
              <w:rPr>
                <w:color w:val="406F9F"/>
                <w:spacing w:val="2"/>
                <w:sz w:val="23"/>
              </w:rPr>
              <w:t>job!"</w:t>
            </w:r>
          </w:p>
          <w:p>
            <w:pPr>
              <w:pStyle w:val="10"/>
              <w:spacing w:before="1"/>
              <w:rPr>
                <w:rFonts w:ascii="宋体"/>
                <w:sz w:val="22"/>
              </w:rPr>
            </w:pPr>
          </w:p>
          <w:p>
            <w:pPr>
              <w:pStyle w:val="10"/>
              <w:ind w:left="611"/>
              <w:rPr>
                <w:sz w:val="23"/>
              </w:rPr>
            </w:pPr>
            <w:r>
              <w:rPr>
                <w:b/>
                <w:color w:val="006F1F"/>
                <w:sz w:val="23"/>
              </w:rPr>
              <w:t>else</w:t>
            </w:r>
            <w:r>
              <w:rPr>
                <w:sz w:val="23"/>
              </w:rPr>
              <w:t>:</w:t>
            </w:r>
          </w:p>
          <w:p>
            <w:pPr>
              <w:pStyle w:val="10"/>
              <w:spacing w:before="1"/>
              <w:rPr>
                <w:rFonts w:ascii="宋体"/>
                <w:sz w:val="22"/>
              </w:rPr>
            </w:pPr>
          </w:p>
          <w:p>
            <w:pPr>
              <w:pStyle w:val="10"/>
              <w:tabs>
                <w:tab w:val="left" w:pos="6638"/>
              </w:tabs>
              <w:ind w:left="1103"/>
              <w:rPr>
                <w:sz w:val="23"/>
              </w:rPr>
            </w:pPr>
            <w:r>
              <w:rPr>
                <w:b/>
                <w:color w:val="006F1F"/>
                <w:spacing w:val="2"/>
                <w:sz w:val="23"/>
              </w:rPr>
              <w:t xml:space="preserve">print </w:t>
            </w:r>
            <w:r>
              <w:rPr>
                <w:color w:val="406F9F"/>
                <w:spacing w:val="2"/>
                <w:sz w:val="23"/>
              </w:rPr>
              <w:t xml:space="preserve">"Well, doing </w:t>
            </w:r>
            <w:r>
              <w:rPr>
                <w:i/>
                <w:color w:val="6F9FD0"/>
                <w:spacing w:val="2"/>
                <w:sz w:val="23"/>
              </w:rPr>
              <w:t xml:space="preserve">%s </w:t>
            </w:r>
            <w:r>
              <w:rPr>
                <w:color w:val="406F9F"/>
                <w:spacing w:val="2"/>
                <w:sz w:val="23"/>
              </w:rPr>
              <w:t>is</w:t>
            </w:r>
            <w:r>
              <w:rPr>
                <w:color w:val="406F9F"/>
                <w:spacing w:val="1"/>
                <w:sz w:val="23"/>
              </w:rPr>
              <w:t xml:space="preserve"> </w:t>
            </w:r>
            <w:r>
              <w:rPr>
                <w:color w:val="406F9F"/>
                <w:spacing w:val="2"/>
                <w:sz w:val="23"/>
              </w:rPr>
              <w:t>probably better.</w:t>
            </w:r>
            <w:r>
              <w:rPr>
                <w:color w:val="406F9F"/>
                <w:spacing w:val="2"/>
                <w:sz w:val="23"/>
              </w:rPr>
              <w:tab/>
            </w:r>
            <w:r>
              <w:rPr>
                <w:color w:val="406F9F"/>
                <w:spacing w:val="2"/>
                <w:sz w:val="23"/>
              </w:rPr>
              <w:t xml:space="preserve">Bear </w:t>
            </w:r>
            <w:r>
              <w:rPr>
                <w:color w:val="406F9F"/>
                <w:sz w:val="23"/>
              </w:rPr>
              <w:t>runs</w:t>
            </w:r>
          </w:p>
        </w:tc>
      </w:tr>
    </w:tbl>
    <w:p>
      <w:pPr>
        <w:spacing w:after="0"/>
        <w:rPr>
          <w:sz w:val="23"/>
        </w:rPr>
        <w:sectPr>
          <w:pgSz w:w="11910" w:h="16840"/>
          <w:pgMar w:top="146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513" w:hRule="atLeast"/>
        </w:trPr>
        <w:tc>
          <w:tcPr>
            <w:tcW w:w="582" w:type="dxa"/>
          </w:tcPr>
          <w:p>
            <w:pPr>
              <w:pStyle w:val="10"/>
              <w:spacing w:before="21"/>
              <w:ind w:left="200"/>
              <w:rPr>
                <w:sz w:val="23"/>
              </w:rPr>
            </w:pPr>
            <w:r>
              <w:rPr>
                <w:color w:val="AAAAAA"/>
                <w:spacing w:val="5"/>
                <w:sz w:val="23"/>
              </w:rPr>
              <w:t>19</w:t>
            </w:r>
          </w:p>
          <w:p>
            <w:pPr>
              <w:pStyle w:val="10"/>
              <w:spacing w:before="1"/>
              <w:rPr>
                <w:rFonts w:ascii="宋体"/>
                <w:sz w:val="22"/>
              </w:rPr>
            </w:pPr>
          </w:p>
          <w:p>
            <w:pPr>
              <w:pStyle w:val="10"/>
              <w:ind w:left="200"/>
              <w:rPr>
                <w:sz w:val="23"/>
              </w:rPr>
            </w:pPr>
            <w:r>
              <w:rPr>
                <w:color w:val="AAAAAA"/>
                <w:spacing w:val="5"/>
                <w:sz w:val="23"/>
              </w:rPr>
              <w:t>20</w:t>
            </w:r>
          </w:p>
          <w:p>
            <w:pPr>
              <w:pStyle w:val="10"/>
              <w:spacing w:before="1"/>
              <w:rPr>
                <w:rFonts w:ascii="宋体"/>
                <w:sz w:val="22"/>
              </w:rPr>
            </w:pPr>
          </w:p>
          <w:p>
            <w:pPr>
              <w:pStyle w:val="10"/>
              <w:ind w:left="200"/>
              <w:rPr>
                <w:sz w:val="23"/>
              </w:rPr>
            </w:pPr>
            <w:r>
              <w:rPr>
                <w:color w:val="AAAAAA"/>
                <w:spacing w:val="5"/>
                <w:sz w:val="23"/>
              </w:rPr>
              <w:t>21</w:t>
            </w:r>
          </w:p>
          <w:p>
            <w:pPr>
              <w:pStyle w:val="10"/>
              <w:spacing w:before="1"/>
              <w:rPr>
                <w:rFonts w:ascii="宋体"/>
                <w:sz w:val="22"/>
              </w:rPr>
            </w:pPr>
          </w:p>
          <w:p>
            <w:pPr>
              <w:pStyle w:val="10"/>
              <w:ind w:left="200"/>
              <w:rPr>
                <w:sz w:val="23"/>
              </w:rPr>
            </w:pPr>
            <w:r>
              <w:rPr>
                <w:color w:val="AAAAAA"/>
                <w:spacing w:val="5"/>
                <w:sz w:val="23"/>
              </w:rPr>
              <w:t>22</w:t>
            </w:r>
          </w:p>
          <w:p>
            <w:pPr>
              <w:pStyle w:val="10"/>
              <w:rPr>
                <w:rFonts w:ascii="宋体"/>
                <w:sz w:val="22"/>
              </w:rPr>
            </w:pPr>
          </w:p>
          <w:p>
            <w:pPr>
              <w:pStyle w:val="10"/>
              <w:spacing w:before="1"/>
              <w:ind w:left="200"/>
              <w:rPr>
                <w:sz w:val="23"/>
              </w:rPr>
            </w:pPr>
            <w:r>
              <w:rPr>
                <w:color w:val="AAAAAA"/>
                <w:spacing w:val="5"/>
                <w:sz w:val="23"/>
              </w:rPr>
              <w:t>23</w:t>
            </w:r>
          </w:p>
          <w:p>
            <w:pPr>
              <w:pStyle w:val="10"/>
              <w:rPr>
                <w:rFonts w:ascii="宋体"/>
                <w:sz w:val="22"/>
              </w:rPr>
            </w:pPr>
          </w:p>
          <w:p>
            <w:pPr>
              <w:pStyle w:val="10"/>
              <w:ind w:left="200"/>
              <w:rPr>
                <w:sz w:val="23"/>
              </w:rPr>
            </w:pPr>
            <w:r>
              <w:rPr>
                <w:color w:val="AAAAAA"/>
                <w:spacing w:val="5"/>
                <w:sz w:val="23"/>
              </w:rPr>
              <w:t>24</w:t>
            </w:r>
          </w:p>
          <w:p>
            <w:pPr>
              <w:pStyle w:val="10"/>
              <w:spacing w:before="2"/>
              <w:rPr>
                <w:rFonts w:ascii="宋体"/>
                <w:sz w:val="22"/>
              </w:rPr>
            </w:pPr>
          </w:p>
          <w:p>
            <w:pPr>
              <w:pStyle w:val="10"/>
              <w:ind w:left="200"/>
              <w:rPr>
                <w:sz w:val="23"/>
              </w:rPr>
            </w:pPr>
            <w:r>
              <w:rPr>
                <w:color w:val="AAAAAA"/>
                <w:spacing w:val="5"/>
                <w:sz w:val="23"/>
              </w:rPr>
              <w:t>25</w:t>
            </w:r>
          </w:p>
          <w:p>
            <w:pPr>
              <w:pStyle w:val="10"/>
              <w:spacing w:before="1"/>
              <w:rPr>
                <w:rFonts w:ascii="宋体"/>
                <w:sz w:val="22"/>
              </w:rPr>
            </w:pPr>
          </w:p>
          <w:p>
            <w:pPr>
              <w:pStyle w:val="10"/>
              <w:ind w:left="200"/>
              <w:rPr>
                <w:sz w:val="23"/>
              </w:rPr>
            </w:pPr>
            <w:r>
              <w:rPr>
                <w:color w:val="AAAAAA"/>
                <w:spacing w:val="5"/>
                <w:sz w:val="23"/>
              </w:rPr>
              <w:t>26</w:t>
            </w:r>
          </w:p>
          <w:p>
            <w:pPr>
              <w:pStyle w:val="10"/>
              <w:rPr>
                <w:rFonts w:ascii="宋体"/>
                <w:sz w:val="22"/>
              </w:rPr>
            </w:pPr>
          </w:p>
          <w:p>
            <w:pPr>
              <w:pStyle w:val="10"/>
              <w:spacing w:before="1"/>
              <w:ind w:left="200"/>
              <w:rPr>
                <w:sz w:val="23"/>
              </w:rPr>
            </w:pPr>
            <w:r>
              <w:rPr>
                <w:color w:val="AAAAAA"/>
                <w:spacing w:val="5"/>
                <w:sz w:val="23"/>
              </w:rPr>
              <w:t>27</w:t>
            </w:r>
          </w:p>
          <w:p>
            <w:pPr>
              <w:pStyle w:val="10"/>
              <w:rPr>
                <w:rFonts w:ascii="宋体"/>
                <w:sz w:val="22"/>
              </w:rPr>
            </w:pPr>
          </w:p>
          <w:p>
            <w:pPr>
              <w:pStyle w:val="10"/>
              <w:ind w:left="200"/>
              <w:rPr>
                <w:sz w:val="23"/>
              </w:rPr>
            </w:pPr>
            <w:r>
              <w:rPr>
                <w:color w:val="AAAAAA"/>
                <w:spacing w:val="5"/>
                <w:sz w:val="23"/>
              </w:rPr>
              <w:t>28</w:t>
            </w:r>
          </w:p>
          <w:p>
            <w:pPr>
              <w:pStyle w:val="10"/>
              <w:spacing w:before="1"/>
              <w:rPr>
                <w:rFonts w:ascii="宋体"/>
                <w:sz w:val="22"/>
              </w:rPr>
            </w:pPr>
          </w:p>
          <w:p>
            <w:pPr>
              <w:pStyle w:val="10"/>
              <w:ind w:left="200"/>
              <w:rPr>
                <w:sz w:val="23"/>
              </w:rPr>
            </w:pPr>
            <w:r>
              <w:rPr>
                <w:color w:val="AAAAAA"/>
                <w:spacing w:val="5"/>
                <w:sz w:val="23"/>
              </w:rPr>
              <w:t>29</w:t>
            </w:r>
          </w:p>
          <w:p>
            <w:pPr>
              <w:pStyle w:val="10"/>
              <w:spacing w:before="1"/>
              <w:rPr>
                <w:rFonts w:ascii="宋体"/>
                <w:sz w:val="22"/>
              </w:rPr>
            </w:pPr>
          </w:p>
          <w:p>
            <w:pPr>
              <w:pStyle w:val="10"/>
              <w:ind w:left="200"/>
              <w:rPr>
                <w:sz w:val="23"/>
              </w:rPr>
            </w:pPr>
            <w:r>
              <w:rPr>
                <w:color w:val="AAAAAA"/>
                <w:spacing w:val="5"/>
                <w:sz w:val="23"/>
              </w:rPr>
              <w:t>30</w:t>
            </w:r>
          </w:p>
          <w:p>
            <w:pPr>
              <w:pStyle w:val="10"/>
              <w:spacing w:before="1"/>
              <w:rPr>
                <w:rFonts w:ascii="宋体"/>
                <w:sz w:val="22"/>
              </w:rPr>
            </w:pPr>
          </w:p>
          <w:p>
            <w:pPr>
              <w:pStyle w:val="10"/>
              <w:ind w:left="200"/>
              <w:rPr>
                <w:sz w:val="23"/>
              </w:rPr>
            </w:pPr>
            <w:r>
              <w:rPr>
                <w:color w:val="AAAAAA"/>
                <w:spacing w:val="5"/>
                <w:sz w:val="23"/>
              </w:rPr>
              <w:t>31</w:t>
            </w:r>
          </w:p>
          <w:p>
            <w:pPr>
              <w:pStyle w:val="10"/>
              <w:spacing w:before="1"/>
              <w:rPr>
                <w:rFonts w:ascii="宋体"/>
                <w:sz w:val="22"/>
              </w:rPr>
            </w:pPr>
          </w:p>
          <w:p>
            <w:pPr>
              <w:pStyle w:val="10"/>
              <w:ind w:left="200"/>
              <w:rPr>
                <w:sz w:val="23"/>
              </w:rPr>
            </w:pPr>
            <w:r>
              <w:rPr>
                <w:color w:val="AAAAAA"/>
                <w:spacing w:val="5"/>
                <w:sz w:val="23"/>
              </w:rPr>
              <w:t>32</w:t>
            </w:r>
          </w:p>
          <w:p>
            <w:pPr>
              <w:pStyle w:val="10"/>
              <w:spacing w:before="1"/>
              <w:rPr>
                <w:rFonts w:ascii="宋体"/>
                <w:sz w:val="22"/>
              </w:rPr>
            </w:pPr>
          </w:p>
          <w:p>
            <w:pPr>
              <w:pStyle w:val="10"/>
              <w:ind w:left="200"/>
              <w:rPr>
                <w:sz w:val="23"/>
              </w:rPr>
            </w:pPr>
            <w:r>
              <w:rPr>
                <w:color w:val="AAAAAA"/>
                <w:spacing w:val="5"/>
                <w:sz w:val="23"/>
              </w:rPr>
              <w:t>33</w:t>
            </w:r>
          </w:p>
        </w:tc>
        <w:tc>
          <w:tcPr>
            <w:tcW w:w="7927" w:type="dxa"/>
            <w:tcBorders>
              <w:bottom w:val="single" w:color="CCCCCC" w:sz="6" w:space="0"/>
            </w:tcBorders>
            <w:shd w:val="clear" w:color="auto" w:fill="EDEDED"/>
          </w:tcPr>
          <w:p>
            <w:pPr>
              <w:pStyle w:val="10"/>
              <w:spacing w:before="21"/>
              <w:ind w:left="119"/>
              <w:rPr>
                <w:sz w:val="23"/>
              </w:rPr>
            </w:pPr>
            <w:r>
              <w:rPr>
                <w:color w:val="406F9F"/>
                <w:sz w:val="23"/>
              </w:rPr>
              <w:t xml:space="preserve">away." </w:t>
            </w:r>
            <w:r>
              <w:rPr>
                <w:color w:val="666666"/>
                <w:sz w:val="23"/>
              </w:rPr>
              <w:t xml:space="preserve">% </w:t>
            </w:r>
            <w:r>
              <w:rPr>
                <w:sz w:val="23"/>
              </w:rPr>
              <w:t>bear</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elif </w:t>
            </w:r>
            <w:r>
              <w:rPr>
                <w:sz w:val="23"/>
              </w:rPr>
              <w:t xml:space="preserve">door </w:t>
            </w:r>
            <w:r>
              <w:rPr>
                <w:color w:val="666666"/>
                <w:sz w:val="23"/>
              </w:rPr>
              <w:t xml:space="preserve">== </w:t>
            </w:r>
            <w:r>
              <w:rPr>
                <w:color w:val="406F9F"/>
                <w:sz w:val="23"/>
              </w:rPr>
              <w:t>"2"</w:t>
            </w:r>
            <w:r>
              <w:rPr>
                <w:sz w:val="23"/>
              </w:rPr>
              <w:t>:</w:t>
            </w:r>
          </w:p>
          <w:p>
            <w:pPr>
              <w:pStyle w:val="10"/>
              <w:spacing w:before="1"/>
              <w:rPr>
                <w:rFonts w:ascii="宋体"/>
                <w:sz w:val="22"/>
              </w:rPr>
            </w:pPr>
          </w:p>
          <w:p>
            <w:pPr>
              <w:pStyle w:val="10"/>
              <w:spacing w:line="278" w:lineRule="auto"/>
              <w:ind w:left="119" w:firstLine="492"/>
              <w:rPr>
                <w:sz w:val="23"/>
              </w:rPr>
            </w:pPr>
            <w:r>
              <w:rPr>
                <w:b/>
                <w:color w:val="006F1F"/>
                <w:sz w:val="23"/>
              </w:rPr>
              <w:t xml:space="preserve">print </w:t>
            </w:r>
            <w:r>
              <w:rPr>
                <w:color w:val="406F9F"/>
                <w:sz w:val="23"/>
              </w:rPr>
              <w:t>"You stare into the endless abyss at Cthulhu's retina."</w:t>
            </w:r>
          </w:p>
          <w:p>
            <w:pPr>
              <w:pStyle w:val="10"/>
              <w:spacing w:before="8"/>
              <w:rPr>
                <w:rFonts w:ascii="宋体"/>
                <w:sz w:val="18"/>
              </w:rPr>
            </w:pPr>
          </w:p>
          <w:p>
            <w:pPr>
              <w:pStyle w:val="10"/>
              <w:spacing w:before="1"/>
              <w:ind w:left="611"/>
              <w:rPr>
                <w:sz w:val="23"/>
              </w:rPr>
            </w:pPr>
            <w:r>
              <w:rPr>
                <w:b/>
                <w:color w:val="006F1F"/>
                <w:sz w:val="23"/>
              </w:rPr>
              <w:t xml:space="preserve">print </w:t>
            </w:r>
            <w:r>
              <w:rPr>
                <w:color w:val="406F9F"/>
                <w:sz w:val="23"/>
              </w:rPr>
              <w:t>"1. Blueberries."</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"2. Yellow jacket clothespins."</w:t>
            </w:r>
          </w:p>
          <w:p>
            <w:pPr>
              <w:pStyle w:val="10"/>
              <w:spacing w:before="1"/>
              <w:rPr>
                <w:rFonts w:ascii="宋体"/>
                <w:sz w:val="22"/>
              </w:rPr>
            </w:pPr>
          </w:p>
          <w:p>
            <w:pPr>
              <w:pStyle w:val="10"/>
              <w:ind w:left="611"/>
              <w:rPr>
                <w:sz w:val="23"/>
              </w:rPr>
            </w:pPr>
            <w:r>
              <w:rPr>
                <w:b/>
                <w:color w:val="006F1F"/>
                <w:spacing w:val="2"/>
                <w:sz w:val="23"/>
              </w:rPr>
              <w:t xml:space="preserve">print </w:t>
            </w:r>
            <w:r>
              <w:rPr>
                <w:color w:val="406F9F"/>
                <w:sz w:val="23"/>
              </w:rPr>
              <w:t xml:space="preserve">"3. </w:t>
            </w:r>
            <w:r>
              <w:rPr>
                <w:color w:val="406F9F"/>
                <w:spacing w:val="2"/>
                <w:sz w:val="23"/>
              </w:rPr>
              <w:t>Understanding revolvers yelling</w:t>
            </w:r>
            <w:r>
              <w:rPr>
                <w:color w:val="406F9F"/>
                <w:spacing w:val="55"/>
                <w:sz w:val="23"/>
              </w:rPr>
              <w:t xml:space="preserve"> </w:t>
            </w:r>
            <w:r>
              <w:rPr>
                <w:color w:val="406F9F"/>
                <w:spacing w:val="2"/>
                <w:sz w:val="23"/>
              </w:rPr>
              <w:t>melodies."</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1"/>
              <w:rPr>
                <w:sz w:val="23"/>
              </w:rPr>
            </w:pPr>
            <w:r>
              <w:rPr>
                <w:sz w:val="23"/>
              </w:rPr>
              <w:t xml:space="preserve">insanity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611"/>
              <w:rPr>
                <w:sz w:val="23"/>
              </w:rPr>
            </w:pPr>
            <w:r>
              <w:rPr>
                <w:b/>
                <w:color w:val="006F1F"/>
                <w:spacing w:val="2"/>
                <w:sz w:val="23"/>
              </w:rPr>
              <w:t xml:space="preserve">if </w:t>
            </w:r>
            <w:r>
              <w:rPr>
                <w:spacing w:val="2"/>
                <w:sz w:val="23"/>
              </w:rPr>
              <w:t xml:space="preserve">insanity </w:t>
            </w:r>
            <w:r>
              <w:rPr>
                <w:color w:val="666666"/>
                <w:sz w:val="23"/>
              </w:rPr>
              <w:t xml:space="preserve">== </w:t>
            </w:r>
            <w:r>
              <w:rPr>
                <w:color w:val="406F9F"/>
                <w:spacing w:val="2"/>
                <w:sz w:val="23"/>
              </w:rPr>
              <w:t xml:space="preserve">"1" </w:t>
            </w:r>
            <w:r>
              <w:rPr>
                <w:b/>
                <w:color w:val="006F1F"/>
                <w:sz w:val="23"/>
              </w:rPr>
              <w:t xml:space="preserve">or </w:t>
            </w:r>
            <w:r>
              <w:rPr>
                <w:spacing w:val="2"/>
                <w:sz w:val="23"/>
              </w:rPr>
              <w:t xml:space="preserve">insanity </w:t>
            </w:r>
            <w:r>
              <w:rPr>
                <w:color w:val="666666"/>
                <w:sz w:val="23"/>
              </w:rPr>
              <w:t>==</w:t>
            </w:r>
            <w:r>
              <w:rPr>
                <w:color w:val="666666"/>
                <w:spacing w:val="58"/>
                <w:sz w:val="23"/>
              </w:rPr>
              <w:t xml:space="preserve"> </w:t>
            </w:r>
            <w:r>
              <w:rPr>
                <w:color w:val="406F9F"/>
                <w:spacing w:val="2"/>
                <w:sz w:val="23"/>
              </w:rPr>
              <w:t>"2"</w:t>
            </w:r>
            <w:r>
              <w:rPr>
                <w:spacing w:val="2"/>
                <w:sz w:val="23"/>
              </w:rPr>
              <w:t>:</w:t>
            </w:r>
          </w:p>
          <w:p>
            <w:pPr>
              <w:pStyle w:val="10"/>
              <w:spacing w:before="1"/>
              <w:rPr>
                <w:rFonts w:ascii="宋体"/>
                <w:sz w:val="22"/>
              </w:rPr>
            </w:pPr>
          </w:p>
          <w:p>
            <w:pPr>
              <w:pStyle w:val="10"/>
              <w:ind w:left="1103"/>
              <w:rPr>
                <w:sz w:val="23"/>
              </w:rPr>
            </w:pPr>
            <w:r>
              <w:rPr>
                <w:b/>
                <w:color w:val="006F1F"/>
                <w:sz w:val="23"/>
              </w:rPr>
              <w:t xml:space="preserve">print </w:t>
            </w:r>
            <w:r>
              <w:rPr>
                <w:color w:val="406F9F"/>
                <w:sz w:val="23"/>
              </w:rPr>
              <w:t>"Your body survives powered by a mind of jello.</w:t>
            </w:r>
          </w:p>
          <w:p>
            <w:pPr>
              <w:pStyle w:val="10"/>
              <w:spacing w:before="43"/>
              <w:ind w:left="119"/>
              <w:rPr>
                <w:sz w:val="23"/>
              </w:rPr>
            </w:pPr>
            <w:r>
              <w:rPr>
                <w:color w:val="406F9F"/>
                <w:sz w:val="23"/>
              </w:rPr>
              <w:t>Good job!"</w:t>
            </w:r>
          </w:p>
          <w:p>
            <w:pPr>
              <w:pStyle w:val="10"/>
              <w:rPr>
                <w:rFonts w:ascii="宋体"/>
                <w:sz w:val="22"/>
              </w:rPr>
            </w:pPr>
          </w:p>
          <w:p>
            <w:pPr>
              <w:pStyle w:val="10"/>
              <w:ind w:left="611"/>
              <w:rPr>
                <w:sz w:val="23"/>
              </w:rPr>
            </w:pPr>
            <w:r>
              <w:rPr>
                <w:b/>
                <w:color w:val="006F1F"/>
                <w:sz w:val="23"/>
              </w:rPr>
              <w:t>else</w:t>
            </w:r>
            <w:r>
              <w:rPr>
                <w:sz w:val="23"/>
              </w:rPr>
              <w:t>:</w:t>
            </w:r>
          </w:p>
          <w:p>
            <w:pPr>
              <w:pStyle w:val="10"/>
              <w:spacing w:before="1"/>
              <w:rPr>
                <w:rFonts w:ascii="宋体"/>
                <w:sz w:val="22"/>
              </w:rPr>
            </w:pPr>
          </w:p>
          <w:p>
            <w:pPr>
              <w:pStyle w:val="10"/>
              <w:ind w:left="1103"/>
              <w:rPr>
                <w:sz w:val="23"/>
              </w:rPr>
            </w:pPr>
            <w:r>
              <w:rPr>
                <w:b/>
                <w:color w:val="006F1F"/>
                <w:spacing w:val="2"/>
                <w:sz w:val="23"/>
              </w:rPr>
              <w:t>print</w:t>
            </w:r>
            <w:r>
              <w:rPr>
                <w:b/>
                <w:color w:val="006F1F"/>
                <w:spacing w:val="-36"/>
                <w:sz w:val="23"/>
              </w:rPr>
              <w:t xml:space="preserve"> </w:t>
            </w:r>
            <w:r>
              <w:rPr>
                <w:color w:val="406F9F"/>
                <w:spacing w:val="2"/>
                <w:sz w:val="23"/>
              </w:rPr>
              <w:t>"The</w:t>
            </w:r>
            <w:r>
              <w:rPr>
                <w:color w:val="406F9F"/>
                <w:spacing w:val="-38"/>
                <w:sz w:val="23"/>
              </w:rPr>
              <w:t xml:space="preserve"> </w:t>
            </w:r>
            <w:r>
              <w:rPr>
                <w:color w:val="406F9F"/>
                <w:spacing w:val="2"/>
                <w:sz w:val="23"/>
              </w:rPr>
              <w:t>insanity</w:t>
            </w:r>
            <w:r>
              <w:rPr>
                <w:color w:val="406F9F"/>
                <w:spacing w:val="-40"/>
                <w:sz w:val="23"/>
              </w:rPr>
              <w:t xml:space="preserve"> </w:t>
            </w:r>
            <w:r>
              <w:rPr>
                <w:color w:val="406F9F"/>
                <w:spacing w:val="3"/>
                <w:sz w:val="23"/>
              </w:rPr>
              <w:t>rots</w:t>
            </w:r>
            <w:r>
              <w:rPr>
                <w:color w:val="406F9F"/>
                <w:spacing w:val="-38"/>
                <w:sz w:val="23"/>
              </w:rPr>
              <w:t xml:space="preserve"> </w:t>
            </w:r>
            <w:r>
              <w:rPr>
                <w:color w:val="406F9F"/>
                <w:spacing w:val="2"/>
                <w:sz w:val="23"/>
              </w:rPr>
              <w:t>your</w:t>
            </w:r>
            <w:r>
              <w:rPr>
                <w:color w:val="406F9F"/>
                <w:spacing w:val="-37"/>
                <w:sz w:val="23"/>
              </w:rPr>
              <w:t xml:space="preserve"> </w:t>
            </w:r>
            <w:r>
              <w:rPr>
                <w:color w:val="406F9F"/>
                <w:spacing w:val="2"/>
                <w:sz w:val="23"/>
              </w:rPr>
              <w:t>eyes</w:t>
            </w:r>
            <w:r>
              <w:rPr>
                <w:color w:val="406F9F"/>
                <w:spacing w:val="-38"/>
                <w:sz w:val="23"/>
              </w:rPr>
              <w:t xml:space="preserve"> </w:t>
            </w:r>
            <w:r>
              <w:rPr>
                <w:color w:val="406F9F"/>
                <w:spacing w:val="2"/>
                <w:sz w:val="23"/>
              </w:rPr>
              <w:t>into</w:t>
            </w:r>
            <w:r>
              <w:rPr>
                <w:color w:val="406F9F"/>
                <w:spacing w:val="-37"/>
                <w:sz w:val="23"/>
              </w:rPr>
              <w:t xml:space="preserve"> </w:t>
            </w:r>
            <w:r>
              <w:rPr>
                <w:color w:val="406F9F"/>
                <w:sz w:val="23"/>
              </w:rPr>
              <w:t>a</w:t>
            </w:r>
            <w:r>
              <w:rPr>
                <w:color w:val="406F9F"/>
                <w:spacing w:val="-29"/>
                <w:sz w:val="23"/>
              </w:rPr>
              <w:t xml:space="preserve"> </w:t>
            </w:r>
            <w:r>
              <w:rPr>
                <w:color w:val="406F9F"/>
                <w:spacing w:val="2"/>
                <w:sz w:val="23"/>
              </w:rPr>
              <w:t>pool</w:t>
            </w:r>
            <w:r>
              <w:rPr>
                <w:color w:val="406F9F"/>
                <w:spacing w:val="-37"/>
                <w:sz w:val="23"/>
              </w:rPr>
              <w:t xml:space="preserve"> </w:t>
            </w:r>
            <w:r>
              <w:rPr>
                <w:color w:val="406F9F"/>
                <w:sz w:val="23"/>
              </w:rPr>
              <w:t>of</w:t>
            </w:r>
            <w:r>
              <w:rPr>
                <w:color w:val="406F9F"/>
                <w:spacing w:val="-38"/>
                <w:sz w:val="23"/>
              </w:rPr>
              <w:t xml:space="preserve"> </w:t>
            </w:r>
            <w:r>
              <w:rPr>
                <w:color w:val="406F9F"/>
                <w:spacing w:val="2"/>
                <w:sz w:val="23"/>
              </w:rPr>
              <w:t>muck.</w:t>
            </w:r>
          </w:p>
          <w:p>
            <w:pPr>
              <w:pStyle w:val="10"/>
              <w:spacing w:before="43"/>
              <w:ind w:left="119"/>
              <w:rPr>
                <w:sz w:val="23"/>
              </w:rPr>
            </w:pPr>
            <w:r>
              <w:rPr>
                <w:color w:val="406F9F"/>
                <w:sz w:val="23"/>
              </w:rPr>
              <w:t>Good job!"</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pacing w:val="3"/>
                <w:sz w:val="23"/>
              </w:rPr>
              <w:t>else</w:t>
            </w:r>
            <w:r>
              <w:rPr>
                <w:spacing w:val="3"/>
                <w:sz w:val="23"/>
              </w:rPr>
              <w:t>:</w:t>
            </w:r>
          </w:p>
          <w:p>
            <w:pPr>
              <w:pStyle w:val="10"/>
              <w:spacing w:before="1"/>
              <w:rPr>
                <w:rFonts w:ascii="宋体"/>
                <w:sz w:val="22"/>
              </w:rPr>
            </w:pPr>
          </w:p>
          <w:p>
            <w:pPr>
              <w:pStyle w:val="10"/>
              <w:tabs>
                <w:tab w:val="left" w:pos="7272"/>
              </w:tabs>
              <w:spacing w:line="280" w:lineRule="auto"/>
              <w:ind w:left="119" w:right="134" w:firstLine="492"/>
              <w:rPr>
                <w:sz w:val="23"/>
              </w:rPr>
            </w:pPr>
            <w:r>
              <w:rPr>
                <w:b/>
                <w:color w:val="006F1F"/>
                <w:spacing w:val="2"/>
                <w:sz w:val="23"/>
              </w:rPr>
              <w:t>print</w:t>
            </w:r>
            <w:r>
              <w:rPr>
                <w:b/>
                <w:color w:val="006F1F"/>
                <w:spacing w:val="-51"/>
                <w:sz w:val="23"/>
              </w:rPr>
              <w:t xml:space="preserve"> </w:t>
            </w:r>
            <w:r>
              <w:rPr>
                <w:color w:val="406F9F"/>
                <w:spacing w:val="2"/>
                <w:sz w:val="23"/>
              </w:rPr>
              <w:t>"You</w:t>
            </w:r>
            <w:r>
              <w:rPr>
                <w:color w:val="406F9F"/>
                <w:spacing w:val="-52"/>
                <w:sz w:val="23"/>
              </w:rPr>
              <w:t xml:space="preserve"> </w:t>
            </w:r>
            <w:r>
              <w:rPr>
                <w:color w:val="406F9F"/>
                <w:spacing w:val="2"/>
                <w:sz w:val="23"/>
              </w:rPr>
              <w:t>stumble</w:t>
            </w:r>
            <w:r>
              <w:rPr>
                <w:color w:val="406F9F"/>
                <w:spacing w:val="-52"/>
                <w:sz w:val="23"/>
              </w:rPr>
              <w:t xml:space="preserve"> </w:t>
            </w:r>
            <w:r>
              <w:rPr>
                <w:color w:val="406F9F"/>
                <w:spacing w:val="2"/>
                <w:sz w:val="23"/>
              </w:rPr>
              <w:t>around</w:t>
            </w:r>
            <w:r>
              <w:rPr>
                <w:color w:val="406F9F"/>
                <w:spacing w:val="-52"/>
                <w:sz w:val="23"/>
              </w:rPr>
              <w:t xml:space="preserve"> </w:t>
            </w:r>
            <w:r>
              <w:rPr>
                <w:color w:val="406F9F"/>
                <w:spacing w:val="2"/>
                <w:sz w:val="23"/>
              </w:rPr>
              <w:t>and</w:t>
            </w:r>
            <w:r>
              <w:rPr>
                <w:color w:val="406F9F"/>
                <w:spacing w:val="-53"/>
                <w:sz w:val="23"/>
              </w:rPr>
              <w:t xml:space="preserve"> </w:t>
            </w:r>
            <w:r>
              <w:rPr>
                <w:color w:val="406F9F"/>
                <w:spacing w:val="2"/>
                <w:sz w:val="23"/>
              </w:rPr>
              <w:t>fall</w:t>
            </w:r>
            <w:r>
              <w:rPr>
                <w:color w:val="406F9F"/>
                <w:spacing w:val="-52"/>
                <w:sz w:val="23"/>
              </w:rPr>
              <w:t xml:space="preserve"> </w:t>
            </w:r>
            <w:r>
              <w:rPr>
                <w:color w:val="406F9F"/>
                <w:sz w:val="23"/>
              </w:rPr>
              <w:t>on</w:t>
            </w:r>
            <w:r>
              <w:rPr>
                <w:color w:val="406F9F"/>
                <w:spacing w:val="-52"/>
                <w:sz w:val="23"/>
              </w:rPr>
              <w:t xml:space="preserve"> </w:t>
            </w:r>
            <w:r>
              <w:rPr>
                <w:color w:val="406F9F"/>
                <w:sz w:val="23"/>
              </w:rPr>
              <w:t>a</w:t>
            </w:r>
            <w:r>
              <w:rPr>
                <w:color w:val="406F9F"/>
                <w:spacing w:val="-52"/>
                <w:sz w:val="23"/>
              </w:rPr>
              <w:t xml:space="preserve"> </w:t>
            </w:r>
            <w:r>
              <w:rPr>
                <w:color w:val="406F9F"/>
                <w:spacing w:val="2"/>
                <w:sz w:val="23"/>
              </w:rPr>
              <w:t>knife</w:t>
            </w:r>
            <w:r>
              <w:rPr>
                <w:color w:val="406F9F"/>
                <w:spacing w:val="-53"/>
                <w:sz w:val="23"/>
              </w:rPr>
              <w:t xml:space="preserve"> </w:t>
            </w:r>
            <w:r>
              <w:rPr>
                <w:color w:val="406F9F"/>
                <w:sz w:val="23"/>
              </w:rPr>
              <w:t>and</w:t>
            </w:r>
            <w:r>
              <w:rPr>
                <w:color w:val="406F9F"/>
                <w:spacing w:val="-52"/>
                <w:sz w:val="23"/>
              </w:rPr>
              <w:t xml:space="preserve"> </w:t>
            </w:r>
            <w:r>
              <w:rPr>
                <w:color w:val="406F9F"/>
                <w:spacing w:val="2"/>
                <w:sz w:val="23"/>
              </w:rPr>
              <w:t>die.</w:t>
            </w:r>
            <w:r>
              <w:rPr>
                <w:color w:val="406F9F"/>
                <w:spacing w:val="2"/>
                <w:sz w:val="23"/>
              </w:rPr>
              <w:tab/>
            </w:r>
            <w:r>
              <w:rPr>
                <w:color w:val="406F9F"/>
                <w:spacing w:val="-3"/>
                <w:sz w:val="23"/>
              </w:rPr>
              <w:t xml:space="preserve">Good </w:t>
            </w:r>
            <w:r>
              <w:rPr>
                <w:color w:val="406F9F"/>
                <w:spacing w:val="2"/>
                <w:sz w:val="23"/>
              </w:rPr>
              <w:t>job!"</w:t>
            </w:r>
          </w:p>
        </w:tc>
      </w:tr>
    </w:tbl>
    <w:p>
      <w:pPr>
        <w:pStyle w:val="5"/>
        <w:rPr>
          <w:sz w:val="20"/>
        </w:rPr>
      </w:pPr>
    </w:p>
    <w:p>
      <w:pPr>
        <w:pStyle w:val="5"/>
        <w:spacing w:before="221" w:line="278" w:lineRule="auto"/>
        <w:ind w:left="1800" w:right="118"/>
      </w:pPr>
      <w:r>
        <w:t>这里的重点是你可以在</w:t>
      </w:r>
      <w:r>
        <w:rPr>
          <w:rFonts w:ascii="Arial" w:hAnsi="Arial" w:eastAsia="Arial"/>
        </w:rPr>
        <w:t>“if</w:t>
      </w:r>
      <w:r>
        <w:rPr>
          <w:rFonts w:ascii="Arial" w:hAnsi="Arial" w:eastAsia="Arial"/>
          <w:spacing w:val="53"/>
        </w:rPr>
        <w:t xml:space="preserve"> </w:t>
      </w:r>
      <w:r>
        <w:t>语句</w:t>
      </w:r>
      <w:r>
        <w:rPr>
          <w:rFonts w:ascii="Arial" w:hAnsi="Arial" w:eastAsia="Arial"/>
        </w:rPr>
        <w:t>”</w:t>
      </w:r>
      <w:r>
        <w:t>内部再放一个</w:t>
      </w:r>
      <w:r>
        <w:rPr>
          <w:rFonts w:ascii="Arial" w:hAnsi="Arial" w:eastAsia="Arial"/>
        </w:rPr>
        <w:t>“if</w:t>
      </w:r>
      <w:r>
        <w:rPr>
          <w:rFonts w:ascii="Arial" w:hAnsi="Arial" w:eastAsia="Arial"/>
          <w:spacing w:val="54"/>
        </w:rPr>
        <w:t xml:space="preserve"> </w:t>
      </w:r>
      <w:r>
        <w:t>语句</w:t>
      </w:r>
      <w:r>
        <w:rPr>
          <w:rFonts w:ascii="Arial" w:hAnsi="Arial" w:eastAsia="Arial"/>
        </w:rPr>
        <w:t>”</w:t>
      </w:r>
      <w:r>
        <w:rPr>
          <w:spacing w:val="-8"/>
        </w:rPr>
        <w:t>。这是一个很强大的功能， 可以用来创建嵌套</w:t>
      </w:r>
      <w:r>
        <w:rPr>
          <w:rFonts w:ascii="Arial" w:hAnsi="Arial" w:eastAsia="Arial"/>
          <w:spacing w:val="-8"/>
        </w:rPr>
        <w:t>(nested)</w:t>
      </w:r>
      <w:r>
        <w:rPr>
          <w:spacing w:val="-7"/>
        </w:rPr>
        <w:t>的决定，其中的一个分支将引向另一个分支的子分支。</w:t>
      </w:r>
    </w:p>
    <w:p>
      <w:pPr>
        <w:pStyle w:val="5"/>
        <w:spacing w:before="191" w:line="278" w:lineRule="auto"/>
        <w:ind w:left="1800" w:right="359"/>
      </w:pPr>
      <w:r>
        <w:rPr>
          <w:spacing w:val="-1"/>
        </w:rPr>
        <w:t xml:space="preserve">你需要理解 </w:t>
      </w:r>
      <w:r>
        <w:rPr>
          <w:rFonts w:ascii="Arial" w:eastAsia="Arial"/>
        </w:rPr>
        <w:t>if</w:t>
      </w:r>
      <w:r>
        <w:rPr>
          <w:rFonts w:ascii="Arial" w:eastAsia="Arial"/>
          <w:spacing w:val="55"/>
        </w:rPr>
        <w:t xml:space="preserve"> </w:t>
      </w:r>
      <w:r>
        <w:rPr>
          <w:spacing w:val="-1"/>
        </w:rPr>
        <w:t xml:space="preserve">语句 包含 </w:t>
      </w:r>
      <w:r>
        <w:rPr>
          <w:rFonts w:ascii="Arial" w:eastAsia="Arial"/>
        </w:rPr>
        <w:t>if</w:t>
      </w:r>
      <w:r>
        <w:rPr>
          <w:rFonts w:ascii="Arial" w:eastAsia="Arial"/>
          <w:spacing w:val="55"/>
        </w:rPr>
        <w:t xml:space="preserve"> </w:t>
      </w:r>
      <w:r>
        <w:rPr>
          <w:spacing w:val="-11"/>
        </w:rPr>
        <w:t>语句 的概念。做一下加分习题，这样你会确信自己</w:t>
      </w:r>
      <w:r>
        <w:t>真正理解了它们。</w:t>
      </w:r>
    </w:p>
    <w:p>
      <w:pPr>
        <w:spacing w:after="0" w:line="278" w:lineRule="auto"/>
        <w:sectPr>
          <w:pgSz w:w="11910" w:h="16840"/>
          <w:pgMar w:top="1420" w:right="1440" w:bottom="1380" w:left="0" w:header="0" w:footer="1040" w:gutter="0"/>
        </w:sectPr>
      </w:pPr>
    </w:p>
    <w:p>
      <w:pPr>
        <w:pStyle w:val="3"/>
        <w:spacing w:before="27"/>
      </w:pPr>
      <w:bookmarkStart w:id="106" w:name="你应该看到的结果"/>
      <w:bookmarkEnd w:id="106"/>
      <w:r>
        <w:rPr>
          <w:color w:val="465157"/>
        </w:rPr>
        <w:t>你应该看到的结果</w:t>
      </w:r>
    </w:p>
    <w:p>
      <w:pPr>
        <w:pStyle w:val="5"/>
        <w:rPr>
          <w:b/>
          <w:sz w:val="27"/>
        </w:rPr>
      </w:pPr>
    </w:p>
    <w:p>
      <w:pPr>
        <w:pStyle w:val="5"/>
        <w:ind w:left="1800"/>
      </w:pPr>
      <w:r>
        <w:t>我在玩一个小冒险游戏，我玩的水平不怎么好：</w:t>
      </w:r>
    </w:p>
    <w:p>
      <w:pPr>
        <w:pStyle w:val="5"/>
        <w:spacing w:before="3"/>
        <w:rPr>
          <w:sz w:val="15"/>
        </w:rPr>
      </w:pPr>
      <w:r>
        <mc:AlternateContent>
          <mc:Choice Requires="wpg">
            <w:drawing>
              <wp:anchor distT="0" distB="0" distL="0" distR="0" simplePos="0" relativeHeight="3072" behindDoc="0" locked="0" layoutInCell="1" allowOverlap="1">
                <wp:simplePos x="0" y="0"/>
                <wp:positionH relativeFrom="page">
                  <wp:posOffset>1344295</wp:posOffset>
                </wp:positionH>
                <wp:positionV relativeFrom="paragraph">
                  <wp:posOffset>153670</wp:posOffset>
                </wp:positionV>
                <wp:extent cx="4873625" cy="1885950"/>
                <wp:effectExtent l="0" t="635" r="3175" b="5715"/>
                <wp:wrapTopAndBottom/>
                <wp:docPr id="153" name="组合 278"/>
                <wp:cNvGraphicFramePr/>
                <a:graphic xmlns:a="http://schemas.openxmlformats.org/drawingml/2006/main">
                  <a:graphicData uri="http://schemas.microsoft.com/office/word/2010/wordprocessingGroup">
                    <wpg:wgp>
                      <wpg:cNvGrpSpPr/>
                      <wpg:grpSpPr>
                        <a:xfrm>
                          <a:off x="0" y="0"/>
                          <a:ext cx="4873625" cy="1885950"/>
                          <a:chOff x="2117" y="243"/>
                          <a:chExt cx="7675" cy="2970"/>
                        </a:xfrm>
                      </wpg:grpSpPr>
                      <wps:wsp>
                        <wps:cNvPr id="143" name="矩形 279"/>
                        <wps:cNvSpPr/>
                        <wps:spPr>
                          <a:xfrm>
                            <a:off x="2131" y="257"/>
                            <a:ext cx="7646" cy="675"/>
                          </a:xfrm>
                          <a:prstGeom prst="rect">
                            <a:avLst/>
                          </a:prstGeom>
                          <a:solidFill>
                            <a:srgbClr val="EDEDED"/>
                          </a:solidFill>
                          <a:ln w="9525">
                            <a:noFill/>
                          </a:ln>
                        </wps:spPr>
                        <wps:bodyPr upright="1"/>
                      </wps:wsp>
                      <wps:wsp>
                        <wps:cNvPr id="144" name="直线 280"/>
                        <wps:cNvSpPr/>
                        <wps:spPr>
                          <a:xfrm>
                            <a:off x="2132" y="250"/>
                            <a:ext cx="7645" cy="0"/>
                          </a:xfrm>
                          <a:prstGeom prst="line">
                            <a:avLst/>
                          </a:prstGeom>
                          <a:ln w="9144" cap="flat" cmpd="sng">
                            <a:solidFill>
                              <a:srgbClr val="CCCCCC"/>
                            </a:solidFill>
                            <a:prstDash val="solid"/>
                            <a:headEnd type="none" w="med" len="med"/>
                            <a:tailEnd type="none" w="med" len="med"/>
                          </a:ln>
                        </wps:spPr>
                        <wps:bodyPr upright="1"/>
                      </wps:wsp>
                      <wps:wsp>
                        <wps:cNvPr id="145" name="矩形 281"/>
                        <wps:cNvSpPr/>
                        <wps:spPr>
                          <a:xfrm>
                            <a:off x="2131" y="931"/>
                            <a:ext cx="7646" cy="312"/>
                          </a:xfrm>
                          <a:prstGeom prst="rect">
                            <a:avLst/>
                          </a:prstGeom>
                          <a:solidFill>
                            <a:srgbClr val="EDEDED"/>
                          </a:solidFill>
                          <a:ln w="9525">
                            <a:noFill/>
                          </a:ln>
                        </wps:spPr>
                        <wps:bodyPr upright="1"/>
                      </wps:wsp>
                      <wps:wsp>
                        <wps:cNvPr id="146" name="矩形 282"/>
                        <wps:cNvSpPr/>
                        <wps:spPr>
                          <a:xfrm>
                            <a:off x="2131" y="1243"/>
                            <a:ext cx="7646" cy="552"/>
                          </a:xfrm>
                          <a:prstGeom prst="rect">
                            <a:avLst/>
                          </a:prstGeom>
                          <a:solidFill>
                            <a:srgbClr val="EDEDED"/>
                          </a:solidFill>
                          <a:ln w="9525">
                            <a:noFill/>
                          </a:ln>
                        </wps:spPr>
                        <wps:bodyPr upright="1"/>
                      </wps:wsp>
                      <wps:wsp>
                        <wps:cNvPr id="147" name="矩形 283"/>
                        <wps:cNvSpPr/>
                        <wps:spPr>
                          <a:xfrm>
                            <a:off x="2131" y="1795"/>
                            <a:ext cx="7646" cy="553"/>
                          </a:xfrm>
                          <a:prstGeom prst="rect">
                            <a:avLst/>
                          </a:prstGeom>
                          <a:solidFill>
                            <a:srgbClr val="EDEDED"/>
                          </a:solidFill>
                          <a:ln w="9525">
                            <a:noFill/>
                          </a:ln>
                        </wps:spPr>
                        <wps:bodyPr upright="1"/>
                      </wps:wsp>
                      <wps:wsp>
                        <wps:cNvPr id="148" name="矩形 284"/>
                        <wps:cNvSpPr/>
                        <wps:spPr>
                          <a:xfrm>
                            <a:off x="2131" y="2348"/>
                            <a:ext cx="7646" cy="312"/>
                          </a:xfrm>
                          <a:prstGeom prst="rect">
                            <a:avLst/>
                          </a:prstGeom>
                          <a:solidFill>
                            <a:srgbClr val="EDEDED"/>
                          </a:solidFill>
                          <a:ln w="9525">
                            <a:noFill/>
                          </a:ln>
                        </wps:spPr>
                        <wps:bodyPr upright="1"/>
                      </wps:wsp>
                      <wps:wsp>
                        <wps:cNvPr id="149" name="矩形 285"/>
                        <wps:cNvSpPr/>
                        <wps:spPr>
                          <a:xfrm>
                            <a:off x="2131" y="2660"/>
                            <a:ext cx="7646" cy="552"/>
                          </a:xfrm>
                          <a:prstGeom prst="rect">
                            <a:avLst/>
                          </a:prstGeom>
                          <a:solidFill>
                            <a:srgbClr val="EDEDED"/>
                          </a:solidFill>
                          <a:ln w="9525">
                            <a:noFill/>
                          </a:ln>
                        </wps:spPr>
                        <wps:bodyPr upright="1"/>
                      </wps:wsp>
                      <wps:wsp>
                        <wps:cNvPr id="150" name="直线 286"/>
                        <wps:cNvSpPr/>
                        <wps:spPr>
                          <a:xfrm>
                            <a:off x="2124" y="243"/>
                            <a:ext cx="0" cy="2969"/>
                          </a:xfrm>
                          <a:prstGeom prst="line">
                            <a:avLst/>
                          </a:prstGeom>
                          <a:ln w="9144" cap="flat" cmpd="sng">
                            <a:solidFill>
                              <a:srgbClr val="CCCCCC"/>
                            </a:solidFill>
                            <a:prstDash val="solid"/>
                            <a:headEnd type="none" w="med" len="med"/>
                            <a:tailEnd type="none" w="med" len="med"/>
                          </a:ln>
                        </wps:spPr>
                        <wps:bodyPr upright="1"/>
                      </wps:wsp>
                      <wps:wsp>
                        <wps:cNvPr id="151" name="直线 287"/>
                        <wps:cNvSpPr/>
                        <wps:spPr>
                          <a:xfrm>
                            <a:off x="9784" y="243"/>
                            <a:ext cx="0" cy="2969"/>
                          </a:xfrm>
                          <a:prstGeom prst="line">
                            <a:avLst/>
                          </a:prstGeom>
                          <a:ln w="9144" cap="flat" cmpd="sng">
                            <a:solidFill>
                              <a:srgbClr val="CCCCCC"/>
                            </a:solidFill>
                            <a:prstDash val="solid"/>
                            <a:headEnd type="none" w="med" len="med"/>
                            <a:tailEnd type="none" w="med" len="med"/>
                          </a:ln>
                        </wps:spPr>
                        <wps:bodyPr upright="1"/>
                      </wps:wsp>
                      <wps:wsp>
                        <wps:cNvPr id="152" name="文本框 288"/>
                        <wps:cNvSpPr txBox="1"/>
                        <wps:spPr>
                          <a:xfrm>
                            <a:off x="2117" y="242"/>
                            <a:ext cx="7675" cy="2970"/>
                          </a:xfrm>
                          <a:prstGeom prst="rect">
                            <a:avLst/>
                          </a:prstGeom>
                          <a:noFill/>
                          <a:ln w="9525">
                            <a:noFill/>
                          </a:ln>
                        </wps:spPr>
                        <wps:txbx>
                          <w:txbxContent>
                            <w:p>
                              <w:pPr>
                                <w:spacing w:before="158"/>
                                <w:ind w:left="163" w:right="0" w:firstLine="0"/>
                                <w:jc w:val="left"/>
                                <w:rPr>
                                  <w:sz w:val="23"/>
                                </w:rPr>
                              </w:pPr>
                              <w:r>
                                <w:rPr>
                                  <w:b/>
                                  <w:color w:val="C55D09"/>
                                  <w:sz w:val="23"/>
                                </w:rPr>
                                <w:t xml:space="preserve">$ </w:t>
                              </w:r>
                              <w:r>
                                <w:rPr>
                                  <w:sz w:val="23"/>
                                </w:rPr>
                                <w:t>python ex31.py</w:t>
                              </w:r>
                            </w:p>
                            <w:p>
                              <w:pPr>
                                <w:spacing w:before="0" w:line="240" w:lineRule="auto"/>
                                <w:rPr>
                                  <w:rFonts w:ascii="宋体"/>
                                  <w:sz w:val="22"/>
                                </w:rPr>
                              </w:pPr>
                            </w:p>
                            <w:p>
                              <w:pPr>
                                <w:tabs>
                                  <w:tab w:val="left" w:pos="4848"/>
                                </w:tabs>
                                <w:spacing w:before="1" w:line="278" w:lineRule="auto"/>
                                <w:ind w:left="163" w:right="179" w:firstLine="0"/>
                                <w:jc w:val="left"/>
                                <w:rPr>
                                  <w:sz w:val="23"/>
                                </w:rPr>
                              </w:pPr>
                              <w:r>
                                <w:rPr>
                                  <w:color w:val="2F2F2F"/>
                                  <w:spacing w:val="2"/>
                                  <w:sz w:val="23"/>
                                </w:rPr>
                                <w:t>You</w:t>
                              </w:r>
                              <w:r>
                                <w:rPr>
                                  <w:color w:val="2F2F2F"/>
                                  <w:spacing w:val="-45"/>
                                  <w:sz w:val="23"/>
                                </w:rPr>
                                <w:t xml:space="preserve"> </w:t>
                              </w:r>
                              <w:r>
                                <w:rPr>
                                  <w:color w:val="2F2F2F"/>
                                  <w:spacing w:val="2"/>
                                  <w:sz w:val="23"/>
                                </w:rPr>
                                <w:t>enter</w:t>
                              </w:r>
                              <w:r>
                                <w:rPr>
                                  <w:color w:val="2F2F2F"/>
                                  <w:spacing w:val="-46"/>
                                  <w:sz w:val="23"/>
                                </w:rPr>
                                <w:t xml:space="preserve"> </w:t>
                              </w:r>
                              <w:r>
                                <w:rPr>
                                  <w:color w:val="2F2F2F"/>
                                  <w:sz w:val="23"/>
                                </w:rPr>
                                <w:t>a</w:t>
                              </w:r>
                              <w:r>
                                <w:rPr>
                                  <w:color w:val="2F2F2F"/>
                                  <w:spacing w:val="-46"/>
                                  <w:sz w:val="23"/>
                                </w:rPr>
                                <w:t xml:space="preserve"> </w:t>
                              </w:r>
                              <w:r>
                                <w:rPr>
                                  <w:color w:val="2F2F2F"/>
                                  <w:spacing w:val="2"/>
                                  <w:sz w:val="23"/>
                                </w:rPr>
                                <w:t>dark</w:t>
                              </w:r>
                              <w:r>
                                <w:rPr>
                                  <w:color w:val="2F2F2F"/>
                                  <w:spacing w:val="-45"/>
                                  <w:sz w:val="23"/>
                                </w:rPr>
                                <w:t xml:space="preserve"> </w:t>
                              </w:r>
                              <w:r>
                                <w:rPr>
                                  <w:color w:val="2F2F2F"/>
                                  <w:spacing w:val="2"/>
                                  <w:sz w:val="23"/>
                                </w:rPr>
                                <w:t>room</w:t>
                              </w:r>
                              <w:r>
                                <w:rPr>
                                  <w:color w:val="2F2F2F"/>
                                  <w:spacing w:val="-45"/>
                                  <w:sz w:val="23"/>
                                </w:rPr>
                                <w:t xml:space="preserve"> </w:t>
                              </w:r>
                              <w:r>
                                <w:rPr>
                                  <w:color w:val="2F2F2F"/>
                                  <w:spacing w:val="3"/>
                                  <w:sz w:val="23"/>
                                </w:rPr>
                                <w:t>with</w:t>
                              </w:r>
                              <w:r>
                                <w:rPr>
                                  <w:color w:val="2F2F2F"/>
                                  <w:spacing w:val="-46"/>
                                  <w:sz w:val="23"/>
                                </w:rPr>
                                <w:t xml:space="preserve"> </w:t>
                              </w:r>
                              <w:r>
                                <w:rPr>
                                  <w:color w:val="2F2F2F"/>
                                  <w:sz w:val="23"/>
                                </w:rPr>
                                <w:t>two</w:t>
                              </w:r>
                              <w:r>
                                <w:rPr>
                                  <w:color w:val="2F2F2F"/>
                                  <w:spacing w:val="-43"/>
                                  <w:sz w:val="23"/>
                                </w:rPr>
                                <w:t xml:space="preserve"> </w:t>
                              </w:r>
                              <w:r>
                                <w:rPr>
                                  <w:color w:val="2F2F2F"/>
                                  <w:spacing w:val="2"/>
                                  <w:sz w:val="23"/>
                                </w:rPr>
                                <w:t>doors.</w:t>
                              </w:r>
                              <w:r>
                                <w:rPr>
                                  <w:color w:val="2F2F2F"/>
                                  <w:spacing w:val="2"/>
                                  <w:sz w:val="23"/>
                                </w:rPr>
                                <w:tab/>
                              </w:r>
                              <w:r>
                                <w:rPr>
                                  <w:color w:val="2F2F2F"/>
                                  <w:sz w:val="23"/>
                                </w:rPr>
                                <w:t>Do</w:t>
                              </w:r>
                              <w:r>
                                <w:rPr>
                                  <w:color w:val="2F2F2F"/>
                                  <w:spacing w:val="-45"/>
                                  <w:sz w:val="23"/>
                                </w:rPr>
                                <w:t xml:space="preserve"> </w:t>
                              </w:r>
                              <w:r>
                                <w:rPr>
                                  <w:color w:val="2F2F2F"/>
                                  <w:spacing w:val="2"/>
                                  <w:sz w:val="23"/>
                                </w:rPr>
                                <w:t>you</w:t>
                              </w:r>
                              <w:r>
                                <w:rPr>
                                  <w:color w:val="2F2F2F"/>
                                  <w:spacing w:val="-45"/>
                                  <w:sz w:val="23"/>
                                </w:rPr>
                                <w:t xml:space="preserve"> </w:t>
                              </w:r>
                              <w:r>
                                <w:rPr>
                                  <w:color w:val="2F2F2F"/>
                                  <w:spacing w:val="2"/>
                                  <w:sz w:val="23"/>
                                </w:rPr>
                                <w:t>go</w:t>
                              </w:r>
                              <w:r>
                                <w:rPr>
                                  <w:color w:val="2F2F2F"/>
                                  <w:spacing w:val="-46"/>
                                  <w:sz w:val="23"/>
                                </w:rPr>
                                <w:t xml:space="preserve"> </w:t>
                              </w:r>
                              <w:r>
                                <w:rPr>
                                  <w:color w:val="2F2F2F"/>
                                  <w:spacing w:val="2"/>
                                  <w:sz w:val="23"/>
                                </w:rPr>
                                <w:t>through</w:t>
                              </w:r>
                              <w:r>
                                <w:rPr>
                                  <w:color w:val="2F2F2F"/>
                                  <w:spacing w:val="-45"/>
                                  <w:sz w:val="23"/>
                                </w:rPr>
                                <w:t xml:space="preserve"> </w:t>
                              </w:r>
                              <w:r>
                                <w:rPr>
                                  <w:color w:val="2F2F2F"/>
                                  <w:sz w:val="23"/>
                                </w:rPr>
                                <w:t xml:space="preserve">door </w:t>
                              </w:r>
                              <w:r>
                                <w:rPr>
                                  <w:color w:val="2F2F2F"/>
                                  <w:spacing w:val="2"/>
                                  <w:sz w:val="23"/>
                                </w:rPr>
                                <w:t>#1 or door</w:t>
                              </w:r>
                              <w:r>
                                <w:rPr>
                                  <w:color w:val="2F2F2F"/>
                                  <w:spacing w:val="13"/>
                                  <w:sz w:val="23"/>
                                </w:rPr>
                                <w:t xml:space="preserve"> </w:t>
                              </w:r>
                              <w:r>
                                <w:rPr>
                                  <w:color w:val="2F2F2F"/>
                                  <w:spacing w:val="2"/>
                                  <w:sz w:val="23"/>
                                </w:rPr>
                                <w:t>#2?</w:t>
                              </w:r>
                            </w:p>
                            <w:p>
                              <w:pPr>
                                <w:spacing w:before="8" w:line="240" w:lineRule="auto"/>
                                <w:rPr>
                                  <w:rFonts w:ascii="宋体"/>
                                  <w:sz w:val="18"/>
                                </w:rPr>
                              </w:pPr>
                            </w:p>
                            <w:p>
                              <w:pPr>
                                <w:numPr>
                                  <w:ilvl w:val="0"/>
                                  <w:numId w:val="54"/>
                                </w:numPr>
                                <w:tabs>
                                  <w:tab w:val="left" w:pos="425"/>
                                </w:tabs>
                                <w:spacing w:before="0"/>
                                <w:ind w:left="424" w:right="0" w:hanging="261"/>
                                <w:jc w:val="left"/>
                                <w:rPr>
                                  <w:sz w:val="23"/>
                                </w:rPr>
                              </w:pPr>
                              <w:r>
                                <w:rPr>
                                  <w:w w:val="100"/>
                                  <w:sz w:val="23"/>
                                </w:rPr>
                                <w:t>1</w:t>
                              </w:r>
                            </w:p>
                            <w:p>
                              <w:pPr>
                                <w:spacing w:before="1" w:line="240" w:lineRule="auto"/>
                                <w:rPr>
                                  <w:rFonts w:ascii="宋体"/>
                                  <w:sz w:val="22"/>
                                </w:rPr>
                              </w:pPr>
                            </w:p>
                            <w:p>
                              <w:pPr>
                                <w:tabs>
                                  <w:tab w:val="left" w:pos="6156"/>
                                </w:tabs>
                                <w:spacing w:before="1" w:line="278" w:lineRule="auto"/>
                                <w:ind w:left="163" w:right="179" w:firstLine="0"/>
                                <w:jc w:val="left"/>
                                <w:rPr>
                                  <w:sz w:val="23"/>
                                </w:rPr>
                              </w:pPr>
                              <w:r>
                                <w:rPr>
                                  <w:color w:val="2F2F2F"/>
                                  <w:spacing w:val="3"/>
                                  <w:sz w:val="23"/>
                                </w:rPr>
                                <w:t>There's</w:t>
                              </w:r>
                              <w:r>
                                <w:rPr>
                                  <w:color w:val="2F2F2F"/>
                                  <w:spacing w:val="-38"/>
                                  <w:sz w:val="23"/>
                                </w:rPr>
                                <w:t xml:space="preserve"> </w:t>
                              </w:r>
                              <w:r>
                                <w:rPr>
                                  <w:color w:val="2F2F2F"/>
                                  <w:sz w:val="23"/>
                                </w:rPr>
                                <w:t>a</w:t>
                              </w:r>
                              <w:r>
                                <w:rPr>
                                  <w:color w:val="2F2F2F"/>
                                  <w:spacing w:val="-38"/>
                                  <w:sz w:val="23"/>
                                </w:rPr>
                                <w:t xml:space="preserve"> </w:t>
                              </w:r>
                              <w:r>
                                <w:rPr>
                                  <w:color w:val="2F2F2F"/>
                                  <w:spacing w:val="2"/>
                                  <w:sz w:val="23"/>
                                </w:rPr>
                                <w:t>giant</w:t>
                              </w:r>
                              <w:r>
                                <w:rPr>
                                  <w:color w:val="2F2F2F"/>
                                  <w:spacing w:val="-37"/>
                                  <w:sz w:val="23"/>
                                </w:rPr>
                                <w:t xml:space="preserve"> </w:t>
                              </w:r>
                              <w:r>
                                <w:rPr>
                                  <w:color w:val="2F2F2F"/>
                                  <w:spacing w:val="2"/>
                                  <w:sz w:val="23"/>
                                </w:rPr>
                                <w:t>bear</w:t>
                              </w:r>
                              <w:r>
                                <w:rPr>
                                  <w:color w:val="2F2F2F"/>
                                  <w:spacing w:val="-36"/>
                                  <w:sz w:val="23"/>
                                </w:rPr>
                                <w:t xml:space="preserve"> </w:t>
                              </w:r>
                              <w:r>
                                <w:rPr>
                                  <w:color w:val="2F2F2F"/>
                                  <w:spacing w:val="2"/>
                                  <w:sz w:val="23"/>
                                </w:rPr>
                                <w:t>here</w:t>
                              </w:r>
                              <w:r>
                                <w:rPr>
                                  <w:color w:val="2F2F2F"/>
                                  <w:spacing w:val="-37"/>
                                  <w:sz w:val="23"/>
                                </w:rPr>
                                <w:t xml:space="preserve"> </w:t>
                              </w:r>
                              <w:r>
                                <w:rPr>
                                  <w:color w:val="2F2F2F"/>
                                  <w:spacing w:val="2"/>
                                  <w:sz w:val="23"/>
                                </w:rPr>
                                <w:t>eating</w:t>
                              </w:r>
                              <w:r>
                                <w:rPr>
                                  <w:color w:val="2F2F2F"/>
                                  <w:spacing w:val="-38"/>
                                  <w:sz w:val="23"/>
                                </w:rPr>
                                <w:t xml:space="preserve"> </w:t>
                              </w:r>
                              <w:r>
                                <w:rPr>
                                  <w:color w:val="2F2F2F"/>
                                  <w:sz w:val="23"/>
                                </w:rPr>
                                <w:t>a</w:t>
                              </w:r>
                              <w:r>
                                <w:rPr>
                                  <w:color w:val="2F2F2F"/>
                                  <w:spacing w:val="-37"/>
                                  <w:sz w:val="23"/>
                                </w:rPr>
                                <w:t xml:space="preserve"> </w:t>
                              </w:r>
                              <w:r>
                                <w:rPr>
                                  <w:color w:val="2F2F2F"/>
                                  <w:spacing w:val="2"/>
                                  <w:sz w:val="23"/>
                                </w:rPr>
                                <w:t>cheese</w:t>
                              </w:r>
                              <w:r>
                                <w:rPr>
                                  <w:color w:val="2F2F2F"/>
                                  <w:spacing w:val="-38"/>
                                  <w:sz w:val="23"/>
                                </w:rPr>
                                <w:t xml:space="preserve"> </w:t>
                              </w:r>
                              <w:r>
                                <w:rPr>
                                  <w:color w:val="2F2F2F"/>
                                  <w:spacing w:val="2"/>
                                  <w:sz w:val="23"/>
                                </w:rPr>
                                <w:t>cake.</w:t>
                              </w:r>
                              <w:r>
                                <w:rPr>
                                  <w:color w:val="2F2F2F"/>
                                  <w:spacing w:val="2"/>
                                  <w:sz w:val="23"/>
                                </w:rPr>
                                <w:tab/>
                              </w:r>
                              <w:r>
                                <w:rPr>
                                  <w:color w:val="2F2F2F"/>
                                  <w:spacing w:val="2"/>
                                  <w:sz w:val="23"/>
                                </w:rPr>
                                <w:t xml:space="preserve">What </w:t>
                              </w:r>
                              <w:r>
                                <w:rPr>
                                  <w:color w:val="2F2F2F"/>
                                  <w:sz w:val="23"/>
                                </w:rPr>
                                <w:t>do</w:t>
                              </w:r>
                              <w:r>
                                <w:rPr>
                                  <w:color w:val="2F2F2F"/>
                                  <w:spacing w:val="-72"/>
                                  <w:sz w:val="23"/>
                                </w:rPr>
                                <w:t xml:space="preserve"> </w:t>
                              </w:r>
                              <w:r>
                                <w:rPr>
                                  <w:color w:val="2F2F2F"/>
                                  <w:spacing w:val="-5"/>
                                  <w:sz w:val="23"/>
                                </w:rPr>
                                <w:t xml:space="preserve">you </w:t>
                              </w:r>
                              <w:r>
                                <w:rPr>
                                  <w:color w:val="2F2F2F"/>
                                  <w:spacing w:val="2"/>
                                  <w:sz w:val="23"/>
                                </w:rPr>
                                <w:t>do?</w:t>
                              </w:r>
                            </w:p>
                          </w:txbxContent>
                        </wps:txbx>
                        <wps:bodyPr lIns="0" tIns="0" rIns="0" bIns="0" upright="1"/>
                      </wps:wsp>
                    </wpg:wgp>
                  </a:graphicData>
                </a:graphic>
              </wp:anchor>
            </w:drawing>
          </mc:Choice>
          <mc:Fallback>
            <w:pict>
              <v:group id="组合 278" o:spid="_x0000_s1026" o:spt="203" style="position:absolute;left:0pt;margin-left:105.85pt;margin-top:12.1pt;height:148.5pt;width:383.75pt;mso-position-horizontal-relative:page;mso-wrap-distance-bottom:0pt;mso-wrap-distance-top:0pt;z-index:3072;mso-width-relative:page;mso-height-relative:page;" coordorigin="2117,243" coordsize="7675,2970" o:gfxdata="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">
                <o:lock v:ext="edit" aspectratio="f"/>
                <v:rect id="矩形 279" o:spid="_x0000_s1026" o:spt="1" style="position:absolute;left:2131;top:257;height:675;width:7646;" fillcolor="#EDEDED" filled="t" stroked="f" coordsize="21600,21600" o:gfxdata="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Kek7bsAAADc&#10;AAAADwAAAAAAAAABACAAAAAiAAAAZHJzL2Rvd25yZXYueG1sUEsBAhQAFAAAAAgAh07iQDMvBZ47&#10;AAAAOQAAABAAAAAAAAAAAQAgAAAACgEAAGRycy9zaGFwZXhtbC54bWxQSwUGAAAAAAYABgBbAQAA&#10;tAMAAAAA&#10;">
                  <v:fill on="t" focussize="0,0"/>
                  <v:stroke on="f"/>
                  <v:imagedata o:title=""/>
                  <o:lock v:ext="edit" aspectratio="f"/>
                </v:rect>
                <v:line id="直线 280" o:spid="_x0000_s1026" o:spt="20" style="position:absolute;left:2132;top:250;height:0;width:7645;" filled="f" stroked="t" coordsize="21600,21600" o:gfxdata="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i0hX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rect id="矩形 281" o:spid="_x0000_s1026" o:spt="1" style="position:absolute;left:2131;top:931;height:312;width:7646;" fillcolor="#EDEDED" filled="t" stroked="f" coordsize="21600,21600" o:gfxdata="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KZArsAAADc&#10;AAAADwAAAAAAAAABACAAAAAiAAAAZHJzL2Rvd25yZXYueG1sUEsBAhQAFAAAAAgAh07iQDMvBZ47&#10;AAAAOQAAABAAAAAAAAAAAQAgAAAACgEAAGRycy9zaGFwZXhtbC54bWxQSwUGAAAAAAYABgBbAQAA&#10;tAMAAAAA&#10;">
                  <v:fill on="t" focussize="0,0"/>
                  <v:stroke on="f"/>
                  <v:imagedata o:title=""/>
                  <o:lock v:ext="edit" aspectratio="f"/>
                </v:rect>
                <v:rect id="矩形 282" o:spid="_x0000_s1026" o:spt="1" style="position:absolute;left:2131;top:1243;height:552;width:7646;" fillcolor="#EDEDED" filled="t" stroked="f" coordsize="21600,21600" o:gfxdata="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AHdbsAAADc&#10;AAAADwAAAAAAAAABACAAAAAiAAAAZHJzL2Rvd25yZXYueG1sUEsBAhQAFAAAAAgAh07iQDMvBZ47&#10;AAAAOQAAABAAAAAAAAAAAQAgAAAACgEAAGRycy9zaGFwZXhtbC54bWxQSwUGAAAAAAYABgBbAQAA&#10;tAMAAAAA&#10;">
                  <v:fill on="t" focussize="0,0"/>
                  <v:stroke on="f"/>
                  <v:imagedata o:title=""/>
                  <o:lock v:ext="edit" aspectratio="f"/>
                </v:rect>
                <v:rect id="矩形 283" o:spid="_x0000_s1026" o:spt="1" style="position:absolute;left:2131;top:1795;height:553;width:7646;" fillcolor="#EDEDED" filled="t" stroked="f" coordsize="21600,21600" o:gfxdata="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5yi7rsAAADc&#10;AAAADwAAAAAAAAABACAAAAAiAAAAZHJzL2Rvd25yZXYueG1sUEsBAhQAFAAAAAgAh07iQDMvBZ47&#10;AAAAOQAAABAAAAAAAAAAAQAgAAAACgEAAGRycy9zaGFwZXhtbC54bWxQSwUGAAAAAAYABgBbAQAA&#10;tAMAAAAA&#10;">
                  <v:fill on="t" focussize="0,0"/>
                  <v:stroke on="f"/>
                  <v:imagedata o:title=""/>
                  <o:lock v:ext="edit" aspectratio="f"/>
                </v:rect>
                <v:rect id="矩形 284" o:spid="_x0000_s1026" o:spt="1" style="position:absolute;left:2131;top:2348;height:312;width:7646;" fillcolor="#EDEDED" filled="t" stroked="f" coordsize="21600,21600" o:gfxdata="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M2nL4A&#10;AADcAAAADwAAAAAAAAABACAAAAAiAAAAZHJzL2Rvd25yZXYueG1sUEsBAhQAFAAAAAgAh07iQDMv&#10;BZ47AAAAOQAAABAAAAAAAAAAAQAgAAAADQEAAGRycy9zaGFwZXhtbC54bWxQSwUGAAAAAAYABgBb&#10;AQAAtwMAAAAA&#10;">
                  <v:fill on="t" focussize="0,0"/>
                  <v:stroke on="f"/>
                  <v:imagedata o:title=""/>
                  <o:lock v:ext="edit" aspectratio="f"/>
                </v:rect>
                <v:rect id="矩形 285" o:spid="_x0000_s1026" o:spt="1" style="position:absolute;left:2131;top:2660;height:552;width:7646;" fillcolor="#EDEDED" filled="t" stroked="f" coordsize="21600,21600" o:gfxdata="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TB7sAAADc&#10;AAAADwAAAAAAAAABACAAAAAiAAAAZHJzL2Rvd25yZXYueG1sUEsBAhQAFAAAAAgAh07iQDMvBZ47&#10;AAAAOQAAABAAAAAAAAAAAQAgAAAACgEAAGRycy9zaGFwZXhtbC54bWxQSwUGAAAAAAYABgBbAQAA&#10;tAMAAAAA&#10;">
                  <v:fill on="t" focussize="0,0"/>
                  <v:stroke on="f"/>
                  <v:imagedata o:title=""/>
                  <o:lock v:ext="edit" aspectratio="f"/>
                </v:rect>
                <v:line id="直线 286" o:spid="_x0000_s1026" o:spt="20" style="position:absolute;left:2124;top:243;height:2969;width:0;" filled="f" stroked="t" coordsize="21600,21600" o:gfxdata="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nYi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87" o:spid="_x0000_s1026" o:spt="20" style="position:absolute;left:9784;top:243;height:2969;width:0;" filled="f" stroked="t" coordsize="21600,21600" o:gfxdata="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V9E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shape id="文本框 288" o:spid="_x0000_s1026" o:spt="202" type="#_x0000_t202" style="position:absolute;left:2117;top:242;height:2970;width:7675;" filled="f" stroked="f" coordsize="21600,21600" o:gfxdata="UEsDBAoAAAAAAIdO4kAAAAAAAAAAAAAAAAAEAAAAZHJzL1BLAwQUAAAACACHTuJAK61Ck70AAADc&#10;AAAADwAAAGRycy9kb3ducmV2LnhtbEVPS2sCMRC+F/ofwhR6q4lCpa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UK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58"/>
                          <w:ind w:left="163" w:right="0" w:firstLine="0"/>
                          <w:jc w:val="left"/>
                          <w:rPr>
                            <w:sz w:val="23"/>
                          </w:rPr>
                        </w:pPr>
                        <w:r>
                          <w:rPr>
                            <w:b/>
                            <w:color w:val="C55D09"/>
                            <w:sz w:val="23"/>
                          </w:rPr>
                          <w:t xml:space="preserve">$ </w:t>
                        </w:r>
                        <w:r>
                          <w:rPr>
                            <w:sz w:val="23"/>
                          </w:rPr>
                          <w:t>python ex31.py</w:t>
                        </w:r>
                      </w:p>
                      <w:p>
                        <w:pPr>
                          <w:spacing w:before="0" w:line="240" w:lineRule="auto"/>
                          <w:rPr>
                            <w:rFonts w:ascii="宋体"/>
                            <w:sz w:val="22"/>
                          </w:rPr>
                        </w:pPr>
                      </w:p>
                      <w:p>
                        <w:pPr>
                          <w:tabs>
                            <w:tab w:val="left" w:pos="4848"/>
                          </w:tabs>
                          <w:spacing w:before="1" w:line="278" w:lineRule="auto"/>
                          <w:ind w:left="163" w:right="179" w:firstLine="0"/>
                          <w:jc w:val="left"/>
                          <w:rPr>
                            <w:sz w:val="23"/>
                          </w:rPr>
                        </w:pPr>
                        <w:r>
                          <w:rPr>
                            <w:color w:val="2F2F2F"/>
                            <w:spacing w:val="2"/>
                            <w:sz w:val="23"/>
                          </w:rPr>
                          <w:t>You</w:t>
                        </w:r>
                        <w:r>
                          <w:rPr>
                            <w:color w:val="2F2F2F"/>
                            <w:spacing w:val="-45"/>
                            <w:sz w:val="23"/>
                          </w:rPr>
                          <w:t xml:space="preserve"> </w:t>
                        </w:r>
                        <w:r>
                          <w:rPr>
                            <w:color w:val="2F2F2F"/>
                            <w:spacing w:val="2"/>
                            <w:sz w:val="23"/>
                          </w:rPr>
                          <w:t>enter</w:t>
                        </w:r>
                        <w:r>
                          <w:rPr>
                            <w:color w:val="2F2F2F"/>
                            <w:spacing w:val="-46"/>
                            <w:sz w:val="23"/>
                          </w:rPr>
                          <w:t xml:space="preserve"> </w:t>
                        </w:r>
                        <w:r>
                          <w:rPr>
                            <w:color w:val="2F2F2F"/>
                            <w:sz w:val="23"/>
                          </w:rPr>
                          <w:t>a</w:t>
                        </w:r>
                        <w:r>
                          <w:rPr>
                            <w:color w:val="2F2F2F"/>
                            <w:spacing w:val="-46"/>
                            <w:sz w:val="23"/>
                          </w:rPr>
                          <w:t xml:space="preserve"> </w:t>
                        </w:r>
                        <w:r>
                          <w:rPr>
                            <w:color w:val="2F2F2F"/>
                            <w:spacing w:val="2"/>
                            <w:sz w:val="23"/>
                          </w:rPr>
                          <w:t>dark</w:t>
                        </w:r>
                        <w:r>
                          <w:rPr>
                            <w:color w:val="2F2F2F"/>
                            <w:spacing w:val="-45"/>
                            <w:sz w:val="23"/>
                          </w:rPr>
                          <w:t xml:space="preserve"> </w:t>
                        </w:r>
                        <w:r>
                          <w:rPr>
                            <w:color w:val="2F2F2F"/>
                            <w:spacing w:val="2"/>
                            <w:sz w:val="23"/>
                          </w:rPr>
                          <w:t>room</w:t>
                        </w:r>
                        <w:r>
                          <w:rPr>
                            <w:color w:val="2F2F2F"/>
                            <w:spacing w:val="-45"/>
                            <w:sz w:val="23"/>
                          </w:rPr>
                          <w:t xml:space="preserve"> </w:t>
                        </w:r>
                        <w:r>
                          <w:rPr>
                            <w:color w:val="2F2F2F"/>
                            <w:spacing w:val="3"/>
                            <w:sz w:val="23"/>
                          </w:rPr>
                          <w:t>with</w:t>
                        </w:r>
                        <w:r>
                          <w:rPr>
                            <w:color w:val="2F2F2F"/>
                            <w:spacing w:val="-46"/>
                            <w:sz w:val="23"/>
                          </w:rPr>
                          <w:t xml:space="preserve"> </w:t>
                        </w:r>
                        <w:r>
                          <w:rPr>
                            <w:color w:val="2F2F2F"/>
                            <w:sz w:val="23"/>
                          </w:rPr>
                          <w:t>two</w:t>
                        </w:r>
                        <w:r>
                          <w:rPr>
                            <w:color w:val="2F2F2F"/>
                            <w:spacing w:val="-43"/>
                            <w:sz w:val="23"/>
                          </w:rPr>
                          <w:t xml:space="preserve"> </w:t>
                        </w:r>
                        <w:r>
                          <w:rPr>
                            <w:color w:val="2F2F2F"/>
                            <w:spacing w:val="2"/>
                            <w:sz w:val="23"/>
                          </w:rPr>
                          <w:t>doors.</w:t>
                        </w:r>
                        <w:r>
                          <w:rPr>
                            <w:color w:val="2F2F2F"/>
                            <w:spacing w:val="2"/>
                            <w:sz w:val="23"/>
                          </w:rPr>
                          <w:tab/>
                        </w:r>
                        <w:r>
                          <w:rPr>
                            <w:color w:val="2F2F2F"/>
                            <w:sz w:val="23"/>
                          </w:rPr>
                          <w:t>Do</w:t>
                        </w:r>
                        <w:r>
                          <w:rPr>
                            <w:color w:val="2F2F2F"/>
                            <w:spacing w:val="-45"/>
                            <w:sz w:val="23"/>
                          </w:rPr>
                          <w:t xml:space="preserve"> </w:t>
                        </w:r>
                        <w:r>
                          <w:rPr>
                            <w:color w:val="2F2F2F"/>
                            <w:spacing w:val="2"/>
                            <w:sz w:val="23"/>
                          </w:rPr>
                          <w:t>you</w:t>
                        </w:r>
                        <w:r>
                          <w:rPr>
                            <w:color w:val="2F2F2F"/>
                            <w:spacing w:val="-45"/>
                            <w:sz w:val="23"/>
                          </w:rPr>
                          <w:t xml:space="preserve"> </w:t>
                        </w:r>
                        <w:r>
                          <w:rPr>
                            <w:color w:val="2F2F2F"/>
                            <w:spacing w:val="2"/>
                            <w:sz w:val="23"/>
                          </w:rPr>
                          <w:t>go</w:t>
                        </w:r>
                        <w:r>
                          <w:rPr>
                            <w:color w:val="2F2F2F"/>
                            <w:spacing w:val="-46"/>
                            <w:sz w:val="23"/>
                          </w:rPr>
                          <w:t xml:space="preserve"> </w:t>
                        </w:r>
                        <w:r>
                          <w:rPr>
                            <w:color w:val="2F2F2F"/>
                            <w:spacing w:val="2"/>
                            <w:sz w:val="23"/>
                          </w:rPr>
                          <w:t>through</w:t>
                        </w:r>
                        <w:r>
                          <w:rPr>
                            <w:color w:val="2F2F2F"/>
                            <w:spacing w:val="-45"/>
                            <w:sz w:val="23"/>
                          </w:rPr>
                          <w:t xml:space="preserve"> </w:t>
                        </w:r>
                        <w:r>
                          <w:rPr>
                            <w:color w:val="2F2F2F"/>
                            <w:sz w:val="23"/>
                          </w:rPr>
                          <w:t xml:space="preserve">door </w:t>
                        </w:r>
                        <w:r>
                          <w:rPr>
                            <w:color w:val="2F2F2F"/>
                            <w:spacing w:val="2"/>
                            <w:sz w:val="23"/>
                          </w:rPr>
                          <w:t>#1 or door</w:t>
                        </w:r>
                        <w:r>
                          <w:rPr>
                            <w:color w:val="2F2F2F"/>
                            <w:spacing w:val="13"/>
                            <w:sz w:val="23"/>
                          </w:rPr>
                          <w:t xml:space="preserve"> </w:t>
                        </w:r>
                        <w:r>
                          <w:rPr>
                            <w:color w:val="2F2F2F"/>
                            <w:spacing w:val="2"/>
                            <w:sz w:val="23"/>
                          </w:rPr>
                          <w:t>#2?</w:t>
                        </w:r>
                      </w:p>
                      <w:p>
                        <w:pPr>
                          <w:spacing w:before="8" w:line="240" w:lineRule="auto"/>
                          <w:rPr>
                            <w:rFonts w:ascii="宋体"/>
                            <w:sz w:val="18"/>
                          </w:rPr>
                        </w:pPr>
                      </w:p>
                      <w:p>
                        <w:pPr>
                          <w:numPr>
                            <w:ilvl w:val="0"/>
                            <w:numId w:val="54"/>
                          </w:numPr>
                          <w:tabs>
                            <w:tab w:val="left" w:pos="425"/>
                          </w:tabs>
                          <w:spacing w:before="0"/>
                          <w:ind w:left="424" w:right="0" w:hanging="261"/>
                          <w:jc w:val="left"/>
                          <w:rPr>
                            <w:sz w:val="23"/>
                          </w:rPr>
                        </w:pPr>
                        <w:r>
                          <w:rPr>
                            <w:w w:val="100"/>
                            <w:sz w:val="23"/>
                          </w:rPr>
                          <w:t>1</w:t>
                        </w:r>
                      </w:p>
                      <w:p>
                        <w:pPr>
                          <w:spacing w:before="1" w:line="240" w:lineRule="auto"/>
                          <w:rPr>
                            <w:rFonts w:ascii="宋体"/>
                            <w:sz w:val="22"/>
                          </w:rPr>
                        </w:pPr>
                      </w:p>
                      <w:p>
                        <w:pPr>
                          <w:tabs>
                            <w:tab w:val="left" w:pos="6156"/>
                          </w:tabs>
                          <w:spacing w:before="1" w:line="278" w:lineRule="auto"/>
                          <w:ind w:left="163" w:right="179" w:firstLine="0"/>
                          <w:jc w:val="left"/>
                          <w:rPr>
                            <w:sz w:val="23"/>
                          </w:rPr>
                        </w:pPr>
                        <w:r>
                          <w:rPr>
                            <w:color w:val="2F2F2F"/>
                            <w:spacing w:val="3"/>
                            <w:sz w:val="23"/>
                          </w:rPr>
                          <w:t>There's</w:t>
                        </w:r>
                        <w:r>
                          <w:rPr>
                            <w:color w:val="2F2F2F"/>
                            <w:spacing w:val="-38"/>
                            <w:sz w:val="23"/>
                          </w:rPr>
                          <w:t xml:space="preserve"> </w:t>
                        </w:r>
                        <w:r>
                          <w:rPr>
                            <w:color w:val="2F2F2F"/>
                            <w:sz w:val="23"/>
                          </w:rPr>
                          <w:t>a</w:t>
                        </w:r>
                        <w:r>
                          <w:rPr>
                            <w:color w:val="2F2F2F"/>
                            <w:spacing w:val="-38"/>
                            <w:sz w:val="23"/>
                          </w:rPr>
                          <w:t xml:space="preserve"> </w:t>
                        </w:r>
                        <w:r>
                          <w:rPr>
                            <w:color w:val="2F2F2F"/>
                            <w:spacing w:val="2"/>
                            <w:sz w:val="23"/>
                          </w:rPr>
                          <w:t>giant</w:t>
                        </w:r>
                        <w:r>
                          <w:rPr>
                            <w:color w:val="2F2F2F"/>
                            <w:spacing w:val="-37"/>
                            <w:sz w:val="23"/>
                          </w:rPr>
                          <w:t xml:space="preserve"> </w:t>
                        </w:r>
                        <w:r>
                          <w:rPr>
                            <w:color w:val="2F2F2F"/>
                            <w:spacing w:val="2"/>
                            <w:sz w:val="23"/>
                          </w:rPr>
                          <w:t>bear</w:t>
                        </w:r>
                        <w:r>
                          <w:rPr>
                            <w:color w:val="2F2F2F"/>
                            <w:spacing w:val="-36"/>
                            <w:sz w:val="23"/>
                          </w:rPr>
                          <w:t xml:space="preserve"> </w:t>
                        </w:r>
                        <w:r>
                          <w:rPr>
                            <w:color w:val="2F2F2F"/>
                            <w:spacing w:val="2"/>
                            <w:sz w:val="23"/>
                          </w:rPr>
                          <w:t>here</w:t>
                        </w:r>
                        <w:r>
                          <w:rPr>
                            <w:color w:val="2F2F2F"/>
                            <w:spacing w:val="-37"/>
                            <w:sz w:val="23"/>
                          </w:rPr>
                          <w:t xml:space="preserve"> </w:t>
                        </w:r>
                        <w:r>
                          <w:rPr>
                            <w:color w:val="2F2F2F"/>
                            <w:spacing w:val="2"/>
                            <w:sz w:val="23"/>
                          </w:rPr>
                          <w:t>eating</w:t>
                        </w:r>
                        <w:r>
                          <w:rPr>
                            <w:color w:val="2F2F2F"/>
                            <w:spacing w:val="-38"/>
                            <w:sz w:val="23"/>
                          </w:rPr>
                          <w:t xml:space="preserve"> </w:t>
                        </w:r>
                        <w:r>
                          <w:rPr>
                            <w:color w:val="2F2F2F"/>
                            <w:sz w:val="23"/>
                          </w:rPr>
                          <w:t>a</w:t>
                        </w:r>
                        <w:r>
                          <w:rPr>
                            <w:color w:val="2F2F2F"/>
                            <w:spacing w:val="-37"/>
                            <w:sz w:val="23"/>
                          </w:rPr>
                          <w:t xml:space="preserve"> </w:t>
                        </w:r>
                        <w:r>
                          <w:rPr>
                            <w:color w:val="2F2F2F"/>
                            <w:spacing w:val="2"/>
                            <w:sz w:val="23"/>
                          </w:rPr>
                          <w:t>cheese</w:t>
                        </w:r>
                        <w:r>
                          <w:rPr>
                            <w:color w:val="2F2F2F"/>
                            <w:spacing w:val="-38"/>
                            <w:sz w:val="23"/>
                          </w:rPr>
                          <w:t xml:space="preserve"> </w:t>
                        </w:r>
                        <w:r>
                          <w:rPr>
                            <w:color w:val="2F2F2F"/>
                            <w:spacing w:val="2"/>
                            <w:sz w:val="23"/>
                          </w:rPr>
                          <w:t>cake.</w:t>
                        </w:r>
                        <w:r>
                          <w:rPr>
                            <w:color w:val="2F2F2F"/>
                            <w:spacing w:val="2"/>
                            <w:sz w:val="23"/>
                          </w:rPr>
                          <w:tab/>
                        </w:r>
                        <w:r>
                          <w:rPr>
                            <w:color w:val="2F2F2F"/>
                            <w:spacing w:val="2"/>
                            <w:sz w:val="23"/>
                          </w:rPr>
                          <w:t xml:space="preserve">What </w:t>
                        </w:r>
                        <w:r>
                          <w:rPr>
                            <w:color w:val="2F2F2F"/>
                            <w:sz w:val="23"/>
                          </w:rPr>
                          <w:t>do</w:t>
                        </w:r>
                        <w:r>
                          <w:rPr>
                            <w:color w:val="2F2F2F"/>
                            <w:spacing w:val="-72"/>
                            <w:sz w:val="23"/>
                          </w:rPr>
                          <w:t xml:space="preserve"> </w:t>
                        </w:r>
                        <w:r>
                          <w:rPr>
                            <w:color w:val="2F2F2F"/>
                            <w:spacing w:val="-5"/>
                            <w:sz w:val="23"/>
                          </w:rPr>
                          <w:t xml:space="preserve">you </w:t>
                        </w:r>
                        <w:r>
                          <w:rPr>
                            <w:color w:val="2F2F2F"/>
                            <w:spacing w:val="2"/>
                            <w:sz w:val="23"/>
                          </w:rPr>
                          <w:t>do?</w:t>
                        </w:r>
                      </w:p>
                    </w:txbxContent>
                  </v:textbox>
                </v:shape>
                <w10:wrap type="topAndBottom"/>
              </v:group>
            </w:pict>
          </mc:Fallback>
        </mc:AlternateContent>
      </w:r>
    </w:p>
    <w:p>
      <w:pPr>
        <w:pStyle w:val="5"/>
        <w:spacing w:before="12"/>
        <w:rPr>
          <w:sz w:val="6"/>
        </w:rPr>
      </w:pPr>
    </w:p>
    <w:p>
      <w:pPr>
        <w:pStyle w:val="5"/>
        <w:ind w:left="2116"/>
        <w:rPr>
          <w:sz w:val="20"/>
        </w:rPr>
      </w:pPr>
      <w:r>
        <w:rPr>
          <w:sz w:val="20"/>
        </w:rPr>
        <mc:AlternateContent>
          <mc:Choice Requires="wpg">
            <w:drawing>
              <wp:inline distT="0" distB="0" distL="114300" distR="114300">
                <wp:extent cx="4873625" cy="350520"/>
                <wp:effectExtent l="0" t="0" r="3175" b="5080"/>
                <wp:docPr id="486" name="组合 289"/>
                <wp:cNvGraphicFramePr/>
                <a:graphic xmlns:a="http://schemas.openxmlformats.org/drawingml/2006/main">
                  <a:graphicData uri="http://schemas.microsoft.com/office/word/2010/wordprocessingGroup">
                    <wpg:wgp>
                      <wpg:cNvGrpSpPr/>
                      <wpg:grpSpPr>
                        <a:xfrm>
                          <a:off x="0" y="0"/>
                          <a:ext cx="4873625" cy="350520"/>
                          <a:chOff x="0" y="0"/>
                          <a:chExt cx="7675" cy="552"/>
                        </a:xfrm>
                      </wpg:grpSpPr>
                      <wps:wsp>
                        <wps:cNvPr id="482" name="矩形 290"/>
                        <wps:cNvSpPr/>
                        <wps:spPr>
                          <a:xfrm>
                            <a:off x="14" y="0"/>
                            <a:ext cx="7646" cy="552"/>
                          </a:xfrm>
                          <a:prstGeom prst="rect">
                            <a:avLst/>
                          </a:prstGeom>
                          <a:solidFill>
                            <a:srgbClr val="EDEDED"/>
                          </a:solidFill>
                          <a:ln w="9525">
                            <a:noFill/>
                          </a:ln>
                        </wps:spPr>
                        <wps:bodyPr upright="1"/>
                      </wps:wsp>
                      <wps:wsp>
                        <wps:cNvPr id="483" name="直线 291"/>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484" name="直线 292"/>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485" name="文本框 293"/>
                        <wps:cNvSpPr txBox="1"/>
                        <wps:spPr>
                          <a:xfrm>
                            <a:off x="0" y="0"/>
                            <a:ext cx="7675" cy="552"/>
                          </a:xfrm>
                          <a:prstGeom prst="rect">
                            <a:avLst/>
                          </a:prstGeom>
                          <a:noFill/>
                          <a:ln w="9525">
                            <a:noFill/>
                          </a:ln>
                        </wps:spPr>
                        <wps:txbx>
                          <w:txbxContent>
                            <w:p>
                              <w:pPr>
                                <w:spacing w:before="21"/>
                                <w:ind w:left="163" w:right="0" w:firstLine="0"/>
                                <w:jc w:val="left"/>
                                <w:rPr>
                                  <w:sz w:val="23"/>
                                </w:rPr>
                              </w:pPr>
                              <w:r>
                                <w:rPr>
                                  <w:color w:val="2F2F2F"/>
                                  <w:sz w:val="23"/>
                                </w:rPr>
                                <w:t>1. Take the cake.</w:t>
                              </w:r>
                            </w:p>
                          </w:txbxContent>
                        </wps:txbx>
                        <wps:bodyPr lIns="0" tIns="0" rIns="0" bIns="0" upright="1"/>
                      </wps:wsp>
                    </wpg:wgp>
                  </a:graphicData>
                </a:graphic>
              </wp:inline>
            </w:drawing>
          </mc:Choice>
          <mc:Fallback>
            <w:pict>
              <v:group id="组合 289" o:spid="_x0000_s1026" o:spt="203" style="height:27.6pt;width:383.75pt;" coordsize="7675,552" o:gfxdata="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&#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LaL81rVAAAABAEAAA8AAAAAAAAAAQAgAAAAIgAAAGRy&#10;cy9kb3ducmV2LnhtbFBLAQIUABQAAAAIAIdO4kAjJXey7AIAAN4JAAAOAAAAAAAAAAEAIAAAACQB&#10;AABkcnMvZTJvRG9jLnhtbFBLBQYAAAAABgAGAFkBAACCBgAAAAA=&#10;">
                <o:lock v:ext="edit" aspectratio="f"/>
                <v:rect id="矩形 290" o:spid="_x0000_s1026" o:spt="1" style="position:absolute;left:14;top:0;height:552;width:7646;" fillcolor="#EDEDED" filled="t" stroked="f" coordsize="21600,21600" o:gfxdata="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wYaL4A&#10;AADcAAAADwAAAAAAAAABACAAAAAiAAAAZHJzL2Rvd25yZXYueG1sUEsBAhQAFAAAAAgAh07iQDMv&#10;BZ47AAAAOQAAABAAAAAAAAAAAQAgAAAADQEAAGRycy9zaGFwZXhtbC54bWxQSwUGAAAAAAYABgBb&#10;AQAAtwMAAAAA&#10;">
                  <v:fill on="t" focussize="0,0"/>
                  <v:stroke on="f"/>
                  <v:imagedata o:title=""/>
                  <o:lock v:ext="edit" aspectratio="f"/>
                </v:rect>
                <v:line id="直线 291" o:spid="_x0000_s1026" o:spt="20" style="position:absolute;left:7;top:0;height:552;width:0;" filled="f" stroked="t" coordsize="21600,21600" o:gfxdata="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XJP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92" o:spid="_x0000_s1026" o:spt="20" style="position:absolute;left:7667;top:0;height:552;width:0;" filled="f" stroked="t" coordsize="21600,21600" o:gfxdata="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XFFJ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293" o:spid="_x0000_s1026" o:spt="202" type="#_x0000_t202" style="position:absolute;left:0;top:0;height:552;width:7675;" filled="f" stroked="f" coordsize="21600,21600" o:gfxdata="UEsDBAoAAAAAAIdO4kAAAAAAAAAAAAAAAAAEAAAAZHJzL1BLAwQUAAAACACHTuJAt0pVJL8AAADc&#10;AAAADwAAAGRycy9kb3ducmV2LnhtbEWPT2sCMRTE70K/Q3iF3jSxqN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KVS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21"/>
                          <w:ind w:left="163" w:right="0" w:firstLine="0"/>
                          <w:jc w:val="left"/>
                          <w:rPr>
                            <w:sz w:val="23"/>
                          </w:rPr>
                        </w:pPr>
                        <w:r>
                          <w:rPr>
                            <w:color w:val="2F2F2F"/>
                            <w:sz w:val="23"/>
                          </w:rPr>
                          <w:t>1. Take the cake.</w:t>
                        </w:r>
                      </w:p>
                    </w:txbxContent>
                  </v:textbox>
                </v:shape>
                <w10:wrap type="none"/>
                <w10:anchorlock/>
              </v:group>
            </w:pict>
          </mc:Fallback>
        </mc:AlternateContent>
      </w:r>
    </w:p>
    <w:p>
      <w:pPr>
        <w:pStyle w:val="5"/>
        <w:spacing w:before="6"/>
        <w:rPr>
          <w:sz w:val="7"/>
        </w:rPr>
      </w:pPr>
    </w:p>
    <w:p>
      <w:pPr>
        <w:pStyle w:val="5"/>
        <w:ind w:left="2116"/>
        <w:rPr>
          <w:sz w:val="20"/>
        </w:rPr>
      </w:pPr>
      <w:r>
        <w:rPr>
          <w:sz w:val="20"/>
        </w:rPr>
        <mc:AlternateContent>
          <mc:Choice Requires="wpg">
            <w:drawing>
              <wp:inline distT="0" distB="0" distL="114300" distR="114300">
                <wp:extent cx="4873625" cy="5237480"/>
                <wp:effectExtent l="0" t="0" r="3175" b="7620"/>
                <wp:docPr id="581" name="组合 294"/>
                <wp:cNvGraphicFramePr/>
                <a:graphic xmlns:a="http://schemas.openxmlformats.org/drawingml/2006/main">
                  <a:graphicData uri="http://schemas.microsoft.com/office/word/2010/wordprocessingGroup">
                    <wpg:wgp>
                      <wpg:cNvGrpSpPr/>
                      <wpg:grpSpPr>
                        <a:xfrm>
                          <a:off x="0" y="0"/>
                          <a:ext cx="4873625" cy="5237480"/>
                          <a:chOff x="0" y="0"/>
                          <a:chExt cx="7675" cy="8248"/>
                        </a:xfrm>
                      </wpg:grpSpPr>
                      <wps:wsp>
                        <wps:cNvPr id="543" name="直线 295"/>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544" name="直线 296"/>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545" name="直线 297"/>
                        <wps:cNvSpPr/>
                        <wps:spPr>
                          <a:xfrm>
                            <a:off x="7" y="1104"/>
                            <a:ext cx="0" cy="552"/>
                          </a:xfrm>
                          <a:prstGeom prst="line">
                            <a:avLst/>
                          </a:prstGeom>
                          <a:ln w="9144" cap="flat" cmpd="sng">
                            <a:solidFill>
                              <a:srgbClr val="CCCCCC"/>
                            </a:solidFill>
                            <a:prstDash val="solid"/>
                            <a:headEnd type="none" w="med" len="med"/>
                            <a:tailEnd type="none" w="med" len="med"/>
                          </a:ln>
                        </wps:spPr>
                        <wps:bodyPr upright="1"/>
                      </wps:wsp>
                      <wps:wsp>
                        <wps:cNvPr id="546" name="直线 298"/>
                        <wps:cNvSpPr/>
                        <wps:spPr>
                          <a:xfrm>
                            <a:off x="7" y="1656"/>
                            <a:ext cx="0" cy="552"/>
                          </a:xfrm>
                          <a:prstGeom prst="line">
                            <a:avLst/>
                          </a:prstGeom>
                          <a:ln w="9144" cap="flat" cmpd="sng">
                            <a:solidFill>
                              <a:srgbClr val="CCCCCC"/>
                            </a:solidFill>
                            <a:prstDash val="solid"/>
                            <a:headEnd type="none" w="med" len="med"/>
                            <a:tailEnd type="none" w="med" len="med"/>
                          </a:ln>
                        </wps:spPr>
                        <wps:bodyPr upright="1"/>
                      </wps:wsp>
                      <wps:wsp>
                        <wps:cNvPr id="547" name="直线 299"/>
                        <wps:cNvSpPr/>
                        <wps:spPr>
                          <a:xfrm>
                            <a:off x="7" y="2208"/>
                            <a:ext cx="0" cy="552"/>
                          </a:xfrm>
                          <a:prstGeom prst="line">
                            <a:avLst/>
                          </a:prstGeom>
                          <a:ln w="9144" cap="flat" cmpd="sng">
                            <a:solidFill>
                              <a:srgbClr val="CCCCCC"/>
                            </a:solidFill>
                            <a:prstDash val="solid"/>
                            <a:headEnd type="none" w="med" len="med"/>
                            <a:tailEnd type="none" w="med" len="med"/>
                          </a:ln>
                        </wps:spPr>
                        <wps:bodyPr upright="1"/>
                      </wps:wsp>
                      <wps:wsp>
                        <wps:cNvPr id="548" name="直线 300"/>
                        <wps:cNvSpPr/>
                        <wps:spPr>
                          <a:xfrm>
                            <a:off x="7" y="2760"/>
                            <a:ext cx="0" cy="312"/>
                          </a:xfrm>
                          <a:prstGeom prst="line">
                            <a:avLst/>
                          </a:prstGeom>
                          <a:ln w="9144" cap="flat" cmpd="sng">
                            <a:solidFill>
                              <a:srgbClr val="CCCCCC"/>
                            </a:solidFill>
                            <a:prstDash val="solid"/>
                            <a:headEnd type="none" w="med" len="med"/>
                            <a:tailEnd type="none" w="med" len="med"/>
                          </a:ln>
                        </wps:spPr>
                        <wps:bodyPr upright="1"/>
                      </wps:wsp>
                      <wps:wsp>
                        <wps:cNvPr id="549" name="直线 301"/>
                        <wps:cNvSpPr/>
                        <wps:spPr>
                          <a:xfrm>
                            <a:off x="7" y="3072"/>
                            <a:ext cx="0" cy="552"/>
                          </a:xfrm>
                          <a:prstGeom prst="line">
                            <a:avLst/>
                          </a:prstGeom>
                          <a:ln w="9144" cap="flat" cmpd="sng">
                            <a:solidFill>
                              <a:srgbClr val="CCCCCC"/>
                            </a:solidFill>
                            <a:prstDash val="solid"/>
                            <a:headEnd type="none" w="med" len="med"/>
                            <a:tailEnd type="none" w="med" len="med"/>
                          </a:ln>
                        </wps:spPr>
                        <wps:bodyPr upright="1"/>
                      </wps:wsp>
                      <wps:wsp>
                        <wps:cNvPr id="550" name="直线 302"/>
                        <wps:cNvSpPr/>
                        <wps:spPr>
                          <a:xfrm>
                            <a:off x="7" y="3624"/>
                            <a:ext cx="0" cy="552"/>
                          </a:xfrm>
                          <a:prstGeom prst="line">
                            <a:avLst/>
                          </a:prstGeom>
                          <a:ln w="9144" cap="flat" cmpd="sng">
                            <a:solidFill>
                              <a:srgbClr val="CCCCCC"/>
                            </a:solidFill>
                            <a:prstDash val="solid"/>
                            <a:headEnd type="none" w="med" len="med"/>
                            <a:tailEnd type="none" w="med" len="med"/>
                          </a:ln>
                        </wps:spPr>
                        <wps:bodyPr upright="1"/>
                      </wps:wsp>
                      <wps:wsp>
                        <wps:cNvPr id="551" name="直线 303"/>
                        <wps:cNvSpPr/>
                        <wps:spPr>
                          <a:xfrm>
                            <a:off x="7" y="4177"/>
                            <a:ext cx="0" cy="312"/>
                          </a:xfrm>
                          <a:prstGeom prst="line">
                            <a:avLst/>
                          </a:prstGeom>
                          <a:ln w="9144" cap="flat" cmpd="sng">
                            <a:solidFill>
                              <a:srgbClr val="CCCCCC"/>
                            </a:solidFill>
                            <a:prstDash val="solid"/>
                            <a:headEnd type="none" w="med" len="med"/>
                            <a:tailEnd type="none" w="med" len="med"/>
                          </a:ln>
                        </wps:spPr>
                        <wps:bodyPr upright="1"/>
                      </wps:wsp>
                      <wps:wsp>
                        <wps:cNvPr id="552" name="直线 304"/>
                        <wps:cNvSpPr/>
                        <wps:spPr>
                          <a:xfrm>
                            <a:off x="7" y="4489"/>
                            <a:ext cx="0" cy="552"/>
                          </a:xfrm>
                          <a:prstGeom prst="line">
                            <a:avLst/>
                          </a:prstGeom>
                          <a:ln w="9144" cap="flat" cmpd="sng">
                            <a:solidFill>
                              <a:srgbClr val="CCCCCC"/>
                            </a:solidFill>
                            <a:prstDash val="solid"/>
                            <a:headEnd type="none" w="med" len="med"/>
                            <a:tailEnd type="none" w="med" len="med"/>
                          </a:ln>
                        </wps:spPr>
                        <wps:bodyPr upright="1"/>
                      </wps:wsp>
                      <wps:wsp>
                        <wps:cNvPr id="553" name="直线 305"/>
                        <wps:cNvSpPr/>
                        <wps:spPr>
                          <a:xfrm>
                            <a:off x="7" y="5041"/>
                            <a:ext cx="0" cy="552"/>
                          </a:xfrm>
                          <a:prstGeom prst="line">
                            <a:avLst/>
                          </a:prstGeom>
                          <a:ln w="9144" cap="flat" cmpd="sng">
                            <a:solidFill>
                              <a:srgbClr val="CCCCCC"/>
                            </a:solidFill>
                            <a:prstDash val="solid"/>
                            <a:headEnd type="none" w="med" len="med"/>
                            <a:tailEnd type="none" w="med" len="med"/>
                          </a:ln>
                        </wps:spPr>
                        <wps:bodyPr upright="1"/>
                      </wps:wsp>
                      <wps:wsp>
                        <wps:cNvPr id="554" name="直线 306"/>
                        <wps:cNvSpPr/>
                        <wps:spPr>
                          <a:xfrm>
                            <a:off x="7" y="5593"/>
                            <a:ext cx="0" cy="552"/>
                          </a:xfrm>
                          <a:prstGeom prst="line">
                            <a:avLst/>
                          </a:prstGeom>
                          <a:ln w="9144" cap="flat" cmpd="sng">
                            <a:solidFill>
                              <a:srgbClr val="CCCCCC"/>
                            </a:solidFill>
                            <a:prstDash val="solid"/>
                            <a:headEnd type="none" w="med" len="med"/>
                            <a:tailEnd type="none" w="med" len="med"/>
                          </a:ln>
                        </wps:spPr>
                        <wps:bodyPr upright="1"/>
                      </wps:wsp>
                      <wps:wsp>
                        <wps:cNvPr id="555" name="直线 307"/>
                        <wps:cNvSpPr/>
                        <wps:spPr>
                          <a:xfrm>
                            <a:off x="7" y="6145"/>
                            <a:ext cx="0" cy="552"/>
                          </a:xfrm>
                          <a:prstGeom prst="line">
                            <a:avLst/>
                          </a:prstGeom>
                          <a:ln w="9144" cap="flat" cmpd="sng">
                            <a:solidFill>
                              <a:srgbClr val="CCCCCC"/>
                            </a:solidFill>
                            <a:prstDash val="solid"/>
                            <a:headEnd type="none" w="med" len="med"/>
                            <a:tailEnd type="none" w="med" len="med"/>
                          </a:ln>
                        </wps:spPr>
                        <wps:bodyPr upright="1"/>
                      </wps:wsp>
                      <wps:wsp>
                        <wps:cNvPr id="556" name="直线 308"/>
                        <wps:cNvSpPr/>
                        <wps:spPr>
                          <a:xfrm>
                            <a:off x="7" y="6697"/>
                            <a:ext cx="0" cy="552"/>
                          </a:xfrm>
                          <a:prstGeom prst="line">
                            <a:avLst/>
                          </a:prstGeom>
                          <a:ln w="9144" cap="flat" cmpd="sng">
                            <a:solidFill>
                              <a:srgbClr val="CCCCCC"/>
                            </a:solidFill>
                            <a:prstDash val="solid"/>
                            <a:headEnd type="none" w="med" len="med"/>
                            <a:tailEnd type="none" w="med" len="med"/>
                          </a:ln>
                        </wps:spPr>
                        <wps:bodyPr upright="1"/>
                      </wps:wsp>
                      <wps:wsp>
                        <wps:cNvPr id="557" name="直线 309"/>
                        <wps:cNvSpPr/>
                        <wps:spPr>
                          <a:xfrm>
                            <a:off x="7" y="7249"/>
                            <a:ext cx="0" cy="552"/>
                          </a:xfrm>
                          <a:prstGeom prst="line">
                            <a:avLst/>
                          </a:prstGeom>
                          <a:ln w="9144" cap="flat" cmpd="sng">
                            <a:solidFill>
                              <a:srgbClr val="CCCCCC"/>
                            </a:solidFill>
                            <a:prstDash val="solid"/>
                            <a:headEnd type="none" w="med" len="med"/>
                            <a:tailEnd type="none" w="med" len="med"/>
                          </a:ln>
                        </wps:spPr>
                        <wps:bodyPr upright="1"/>
                      </wps:wsp>
                      <wps:wsp>
                        <wps:cNvPr id="558" name="矩形 310"/>
                        <wps:cNvSpPr/>
                        <wps:spPr>
                          <a:xfrm>
                            <a:off x="0" y="8233"/>
                            <a:ext cx="15" cy="15"/>
                          </a:xfrm>
                          <a:prstGeom prst="rect">
                            <a:avLst/>
                          </a:prstGeom>
                          <a:solidFill>
                            <a:srgbClr val="CCCCCC"/>
                          </a:solidFill>
                          <a:ln w="9525">
                            <a:noFill/>
                          </a:ln>
                        </wps:spPr>
                        <wps:bodyPr upright="1"/>
                      </wps:wsp>
                      <wps:wsp>
                        <wps:cNvPr id="559" name="矩形 311"/>
                        <wps:cNvSpPr/>
                        <wps:spPr>
                          <a:xfrm>
                            <a:off x="0" y="8233"/>
                            <a:ext cx="15" cy="15"/>
                          </a:xfrm>
                          <a:prstGeom prst="rect">
                            <a:avLst/>
                          </a:prstGeom>
                          <a:solidFill>
                            <a:srgbClr val="CCCCCC"/>
                          </a:solidFill>
                          <a:ln w="9525">
                            <a:noFill/>
                          </a:ln>
                        </wps:spPr>
                        <wps:bodyPr upright="1"/>
                      </wps:wsp>
                      <wps:wsp>
                        <wps:cNvPr id="560" name="直线 312"/>
                        <wps:cNvSpPr/>
                        <wps:spPr>
                          <a:xfrm>
                            <a:off x="14" y="8241"/>
                            <a:ext cx="7646" cy="0"/>
                          </a:xfrm>
                          <a:prstGeom prst="line">
                            <a:avLst/>
                          </a:prstGeom>
                          <a:ln w="9144" cap="flat" cmpd="sng">
                            <a:solidFill>
                              <a:srgbClr val="CCCCCC"/>
                            </a:solidFill>
                            <a:prstDash val="solid"/>
                            <a:headEnd type="none" w="med" len="med"/>
                            <a:tailEnd type="none" w="med" len="med"/>
                          </a:ln>
                        </wps:spPr>
                        <wps:bodyPr upright="1"/>
                      </wps:wsp>
                      <wps:wsp>
                        <wps:cNvPr id="561" name="矩形 313"/>
                        <wps:cNvSpPr/>
                        <wps:spPr>
                          <a:xfrm>
                            <a:off x="7660" y="8233"/>
                            <a:ext cx="15" cy="15"/>
                          </a:xfrm>
                          <a:prstGeom prst="rect">
                            <a:avLst/>
                          </a:prstGeom>
                          <a:solidFill>
                            <a:srgbClr val="CCCCCC"/>
                          </a:solidFill>
                          <a:ln w="9525">
                            <a:noFill/>
                          </a:ln>
                        </wps:spPr>
                        <wps:bodyPr upright="1"/>
                      </wps:wsp>
                      <wps:wsp>
                        <wps:cNvPr id="562" name="矩形 314"/>
                        <wps:cNvSpPr/>
                        <wps:spPr>
                          <a:xfrm>
                            <a:off x="7660" y="8233"/>
                            <a:ext cx="15" cy="15"/>
                          </a:xfrm>
                          <a:prstGeom prst="rect">
                            <a:avLst/>
                          </a:prstGeom>
                          <a:solidFill>
                            <a:srgbClr val="CCCCCC"/>
                          </a:solidFill>
                          <a:ln w="9525">
                            <a:noFill/>
                          </a:ln>
                        </wps:spPr>
                        <wps:bodyPr upright="1"/>
                      </wps:wsp>
                      <wps:wsp>
                        <wps:cNvPr id="563" name="直线 315"/>
                        <wps:cNvSpPr/>
                        <wps:spPr>
                          <a:xfrm>
                            <a:off x="7" y="7801"/>
                            <a:ext cx="0" cy="432"/>
                          </a:xfrm>
                          <a:prstGeom prst="line">
                            <a:avLst/>
                          </a:prstGeom>
                          <a:ln w="9144" cap="flat" cmpd="sng">
                            <a:solidFill>
                              <a:srgbClr val="CCCCCC"/>
                            </a:solidFill>
                            <a:prstDash val="solid"/>
                            <a:headEnd type="none" w="med" len="med"/>
                            <a:tailEnd type="none" w="med" len="med"/>
                          </a:ln>
                        </wps:spPr>
                        <wps:bodyPr upright="1"/>
                      </wps:wsp>
                      <wps:wsp>
                        <wps:cNvPr id="564" name="直线 316"/>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565" name="直线 317"/>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566" name="直线 318"/>
                        <wps:cNvSpPr/>
                        <wps:spPr>
                          <a:xfrm>
                            <a:off x="7667" y="1104"/>
                            <a:ext cx="0" cy="552"/>
                          </a:xfrm>
                          <a:prstGeom prst="line">
                            <a:avLst/>
                          </a:prstGeom>
                          <a:ln w="9144" cap="flat" cmpd="sng">
                            <a:solidFill>
                              <a:srgbClr val="CCCCCC"/>
                            </a:solidFill>
                            <a:prstDash val="solid"/>
                            <a:headEnd type="none" w="med" len="med"/>
                            <a:tailEnd type="none" w="med" len="med"/>
                          </a:ln>
                        </wps:spPr>
                        <wps:bodyPr upright="1"/>
                      </wps:wsp>
                      <wps:wsp>
                        <wps:cNvPr id="567" name="直线 319"/>
                        <wps:cNvSpPr/>
                        <wps:spPr>
                          <a:xfrm>
                            <a:off x="7667" y="1656"/>
                            <a:ext cx="0" cy="552"/>
                          </a:xfrm>
                          <a:prstGeom prst="line">
                            <a:avLst/>
                          </a:prstGeom>
                          <a:ln w="9144" cap="flat" cmpd="sng">
                            <a:solidFill>
                              <a:srgbClr val="CCCCCC"/>
                            </a:solidFill>
                            <a:prstDash val="solid"/>
                            <a:headEnd type="none" w="med" len="med"/>
                            <a:tailEnd type="none" w="med" len="med"/>
                          </a:ln>
                        </wps:spPr>
                        <wps:bodyPr upright="1"/>
                      </wps:wsp>
                      <wps:wsp>
                        <wps:cNvPr id="568" name="直线 320"/>
                        <wps:cNvSpPr/>
                        <wps:spPr>
                          <a:xfrm>
                            <a:off x="7667" y="2208"/>
                            <a:ext cx="0" cy="552"/>
                          </a:xfrm>
                          <a:prstGeom prst="line">
                            <a:avLst/>
                          </a:prstGeom>
                          <a:ln w="9144" cap="flat" cmpd="sng">
                            <a:solidFill>
                              <a:srgbClr val="CCCCCC"/>
                            </a:solidFill>
                            <a:prstDash val="solid"/>
                            <a:headEnd type="none" w="med" len="med"/>
                            <a:tailEnd type="none" w="med" len="med"/>
                          </a:ln>
                        </wps:spPr>
                        <wps:bodyPr upright="1"/>
                      </wps:wsp>
                      <wps:wsp>
                        <wps:cNvPr id="569" name="直线 321"/>
                        <wps:cNvSpPr/>
                        <wps:spPr>
                          <a:xfrm>
                            <a:off x="7667" y="2760"/>
                            <a:ext cx="0" cy="312"/>
                          </a:xfrm>
                          <a:prstGeom prst="line">
                            <a:avLst/>
                          </a:prstGeom>
                          <a:ln w="9144" cap="flat" cmpd="sng">
                            <a:solidFill>
                              <a:srgbClr val="CCCCCC"/>
                            </a:solidFill>
                            <a:prstDash val="solid"/>
                            <a:headEnd type="none" w="med" len="med"/>
                            <a:tailEnd type="none" w="med" len="med"/>
                          </a:ln>
                        </wps:spPr>
                        <wps:bodyPr upright="1"/>
                      </wps:wsp>
                      <wps:wsp>
                        <wps:cNvPr id="570" name="直线 322"/>
                        <wps:cNvSpPr/>
                        <wps:spPr>
                          <a:xfrm>
                            <a:off x="7667" y="3072"/>
                            <a:ext cx="0" cy="552"/>
                          </a:xfrm>
                          <a:prstGeom prst="line">
                            <a:avLst/>
                          </a:prstGeom>
                          <a:ln w="9144" cap="flat" cmpd="sng">
                            <a:solidFill>
                              <a:srgbClr val="CCCCCC"/>
                            </a:solidFill>
                            <a:prstDash val="solid"/>
                            <a:headEnd type="none" w="med" len="med"/>
                            <a:tailEnd type="none" w="med" len="med"/>
                          </a:ln>
                        </wps:spPr>
                        <wps:bodyPr upright="1"/>
                      </wps:wsp>
                      <wps:wsp>
                        <wps:cNvPr id="571" name="直线 323"/>
                        <wps:cNvSpPr/>
                        <wps:spPr>
                          <a:xfrm>
                            <a:off x="7667" y="3624"/>
                            <a:ext cx="0" cy="552"/>
                          </a:xfrm>
                          <a:prstGeom prst="line">
                            <a:avLst/>
                          </a:prstGeom>
                          <a:ln w="9144" cap="flat" cmpd="sng">
                            <a:solidFill>
                              <a:srgbClr val="CCCCCC"/>
                            </a:solidFill>
                            <a:prstDash val="solid"/>
                            <a:headEnd type="none" w="med" len="med"/>
                            <a:tailEnd type="none" w="med" len="med"/>
                          </a:ln>
                        </wps:spPr>
                        <wps:bodyPr upright="1"/>
                      </wps:wsp>
                      <wps:wsp>
                        <wps:cNvPr id="572" name="直线 324"/>
                        <wps:cNvSpPr/>
                        <wps:spPr>
                          <a:xfrm>
                            <a:off x="7667" y="4177"/>
                            <a:ext cx="0" cy="312"/>
                          </a:xfrm>
                          <a:prstGeom prst="line">
                            <a:avLst/>
                          </a:prstGeom>
                          <a:ln w="9144" cap="flat" cmpd="sng">
                            <a:solidFill>
                              <a:srgbClr val="CCCCCC"/>
                            </a:solidFill>
                            <a:prstDash val="solid"/>
                            <a:headEnd type="none" w="med" len="med"/>
                            <a:tailEnd type="none" w="med" len="med"/>
                          </a:ln>
                        </wps:spPr>
                        <wps:bodyPr upright="1"/>
                      </wps:wsp>
                      <wps:wsp>
                        <wps:cNvPr id="573" name="直线 325"/>
                        <wps:cNvSpPr/>
                        <wps:spPr>
                          <a:xfrm>
                            <a:off x="7667" y="4489"/>
                            <a:ext cx="0" cy="552"/>
                          </a:xfrm>
                          <a:prstGeom prst="line">
                            <a:avLst/>
                          </a:prstGeom>
                          <a:ln w="9144" cap="flat" cmpd="sng">
                            <a:solidFill>
                              <a:srgbClr val="CCCCCC"/>
                            </a:solidFill>
                            <a:prstDash val="solid"/>
                            <a:headEnd type="none" w="med" len="med"/>
                            <a:tailEnd type="none" w="med" len="med"/>
                          </a:ln>
                        </wps:spPr>
                        <wps:bodyPr upright="1"/>
                      </wps:wsp>
                      <wps:wsp>
                        <wps:cNvPr id="574" name="直线 326"/>
                        <wps:cNvSpPr/>
                        <wps:spPr>
                          <a:xfrm>
                            <a:off x="7667" y="5041"/>
                            <a:ext cx="0" cy="552"/>
                          </a:xfrm>
                          <a:prstGeom prst="line">
                            <a:avLst/>
                          </a:prstGeom>
                          <a:ln w="9144" cap="flat" cmpd="sng">
                            <a:solidFill>
                              <a:srgbClr val="CCCCCC"/>
                            </a:solidFill>
                            <a:prstDash val="solid"/>
                            <a:headEnd type="none" w="med" len="med"/>
                            <a:tailEnd type="none" w="med" len="med"/>
                          </a:ln>
                        </wps:spPr>
                        <wps:bodyPr upright="1"/>
                      </wps:wsp>
                      <wps:wsp>
                        <wps:cNvPr id="575" name="直线 327"/>
                        <wps:cNvSpPr/>
                        <wps:spPr>
                          <a:xfrm>
                            <a:off x="7667" y="5593"/>
                            <a:ext cx="0" cy="552"/>
                          </a:xfrm>
                          <a:prstGeom prst="line">
                            <a:avLst/>
                          </a:prstGeom>
                          <a:ln w="9144" cap="flat" cmpd="sng">
                            <a:solidFill>
                              <a:srgbClr val="CCCCCC"/>
                            </a:solidFill>
                            <a:prstDash val="solid"/>
                            <a:headEnd type="none" w="med" len="med"/>
                            <a:tailEnd type="none" w="med" len="med"/>
                          </a:ln>
                        </wps:spPr>
                        <wps:bodyPr upright="1"/>
                      </wps:wsp>
                      <wps:wsp>
                        <wps:cNvPr id="576" name="直线 328"/>
                        <wps:cNvSpPr/>
                        <wps:spPr>
                          <a:xfrm>
                            <a:off x="7667" y="6145"/>
                            <a:ext cx="0" cy="552"/>
                          </a:xfrm>
                          <a:prstGeom prst="line">
                            <a:avLst/>
                          </a:prstGeom>
                          <a:ln w="9144" cap="flat" cmpd="sng">
                            <a:solidFill>
                              <a:srgbClr val="CCCCCC"/>
                            </a:solidFill>
                            <a:prstDash val="solid"/>
                            <a:headEnd type="none" w="med" len="med"/>
                            <a:tailEnd type="none" w="med" len="med"/>
                          </a:ln>
                        </wps:spPr>
                        <wps:bodyPr upright="1"/>
                      </wps:wsp>
                      <wps:wsp>
                        <wps:cNvPr id="577" name="直线 329"/>
                        <wps:cNvSpPr/>
                        <wps:spPr>
                          <a:xfrm>
                            <a:off x="7667" y="6697"/>
                            <a:ext cx="0" cy="552"/>
                          </a:xfrm>
                          <a:prstGeom prst="line">
                            <a:avLst/>
                          </a:prstGeom>
                          <a:ln w="9144" cap="flat" cmpd="sng">
                            <a:solidFill>
                              <a:srgbClr val="CCCCCC"/>
                            </a:solidFill>
                            <a:prstDash val="solid"/>
                            <a:headEnd type="none" w="med" len="med"/>
                            <a:tailEnd type="none" w="med" len="med"/>
                          </a:ln>
                        </wps:spPr>
                        <wps:bodyPr upright="1"/>
                      </wps:wsp>
                      <wps:wsp>
                        <wps:cNvPr id="578" name="直线 330"/>
                        <wps:cNvSpPr/>
                        <wps:spPr>
                          <a:xfrm>
                            <a:off x="7667" y="7249"/>
                            <a:ext cx="0" cy="552"/>
                          </a:xfrm>
                          <a:prstGeom prst="line">
                            <a:avLst/>
                          </a:prstGeom>
                          <a:ln w="9144" cap="flat" cmpd="sng">
                            <a:solidFill>
                              <a:srgbClr val="CCCCCC"/>
                            </a:solidFill>
                            <a:prstDash val="solid"/>
                            <a:headEnd type="none" w="med" len="med"/>
                            <a:tailEnd type="none" w="med" len="med"/>
                          </a:ln>
                        </wps:spPr>
                        <wps:bodyPr upright="1"/>
                      </wps:wsp>
                      <wps:wsp>
                        <wps:cNvPr id="579" name="直线 331"/>
                        <wps:cNvSpPr/>
                        <wps:spPr>
                          <a:xfrm>
                            <a:off x="7667" y="7801"/>
                            <a:ext cx="0" cy="432"/>
                          </a:xfrm>
                          <a:prstGeom prst="line">
                            <a:avLst/>
                          </a:prstGeom>
                          <a:ln w="9144" cap="flat" cmpd="sng">
                            <a:solidFill>
                              <a:srgbClr val="CCCCCC"/>
                            </a:solidFill>
                            <a:prstDash val="solid"/>
                            <a:headEnd type="none" w="med" len="med"/>
                            <a:tailEnd type="none" w="med" len="med"/>
                          </a:ln>
                        </wps:spPr>
                        <wps:bodyPr upright="1"/>
                      </wps:wsp>
                      <wps:wsp>
                        <wps:cNvPr id="580" name="文本框 332"/>
                        <wps:cNvSpPr txBox="1"/>
                        <wps:spPr>
                          <a:xfrm>
                            <a:off x="14" y="0"/>
                            <a:ext cx="7646" cy="8234"/>
                          </a:xfrm>
                          <a:prstGeom prst="rect">
                            <a:avLst/>
                          </a:prstGeom>
                          <a:solidFill>
                            <a:srgbClr val="EDEDED"/>
                          </a:solidFill>
                          <a:ln w="9525">
                            <a:noFill/>
                          </a:ln>
                        </wps:spPr>
                        <wps:txbx>
                          <w:txbxContent>
                            <w:p>
                              <w:pPr>
                                <w:spacing w:before="21"/>
                                <w:ind w:left="148" w:right="0" w:firstLine="0"/>
                                <w:jc w:val="left"/>
                                <w:rPr>
                                  <w:sz w:val="23"/>
                                </w:rPr>
                              </w:pPr>
                              <w:r>
                                <w:rPr>
                                  <w:color w:val="2F2F2F"/>
                                  <w:sz w:val="23"/>
                                </w:rPr>
                                <w:t>2. Scream at the bear.</w:t>
                              </w:r>
                            </w:p>
                            <w:p>
                              <w:pPr>
                                <w:spacing w:before="1" w:line="240" w:lineRule="auto"/>
                                <w:rPr>
                                  <w:rFonts w:ascii="宋体"/>
                                  <w:sz w:val="22"/>
                                </w:rPr>
                              </w:pPr>
                            </w:p>
                            <w:p>
                              <w:pPr>
                                <w:numPr>
                                  <w:ilvl w:val="0"/>
                                  <w:numId w:val="55"/>
                                </w:numPr>
                                <w:tabs>
                                  <w:tab w:val="left" w:pos="411"/>
                                </w:tabs>
                                <w:spacing w:before="0"/>
                                <w:ind w:left="410" w:right="0" w:hanging="262"/>
                                <w:jc w:val="left"/>
                                <w:rPr>
                                  <w:sz w:val="23"/>
                                </w:rPr>
                              </w:pPr>
                              <w:r>
                                <w:rPr>
                                  <w:w w:val="100"/>
                                  <w:sz w:val="23"/>
                                </w:rPr>
                                <w:t>2</w:t>
                              </w:r>
                            </w:p>
                            <w:p>
                              <w:pPr>
                                <w:spacing w:before="1" w:line="240" w:lineRule="auto"/>
                                <w:rPr>
                                  <w:rFonts w:ascii="宋体"/>
                                  <w:sz w:val="22"/>
                                </w:rPr>
                              </w:pPr>
                            </w:p>
                            <w:p>
                              <w:pPr>
                                <w:tabs>
                                  <w:tab w:val="left" w:pos="4045"/>
                                </w:tabs>
                                <w:spacing w:before="0"/>
                                <w:ind w:left="148" w:right="0" w:firstLine="0"/>
                                <w:jc w:val="left"/>
                                <w:rPr>
                                  <w:sz w:val="23"/>
                                </w:rPr>
                              </w:pPr>
                              <w:r>
                                <w:rPr>
                                  <w:color w:val="2F2F2F"/>
                                  <w:spacing w:val="2"/>
                                  <w:sz w:val="23"/>
                                </w:rPr>
                                <w:t xml:space="preserve">The </w:t>
                              </w:r>
                              <w:r>
                                <w:rPr>
                                  <w:color w:val="2F2F2F"/>
                                  <w:sz w:val="23"/>
                                </w:rPr>
                                <w:t>bear eats your</w:t>
                              </w:r>
                              <w:r>
                                <w:rPr>
                                  <w:color w:val="2F2F2F"/>
                                  <w:spacing w:val="57"/>
                                  <w:sz w:val="23"/>
                                </w:rPr>
                                <w:t xml:space="preserve"> </w:t>
                              </w:r>
                              <w:r>
                                <w:rPr>
                                  <w:color w:val="2F2F2F"/>
                                  <w:sz w:val="23"/>
                                </w:rPr>
                                <w:t>legs</w:t>
                              </w:r>
                              <w:r>
                                <w:rPr>
                                  <w:color w:val="2F2F2F"/>
                                  <w:spacing w:val="24"/>
                                  <w:sz w:val="23"/>
                                </w:rPr>
                                <w:t xml:space="preserve"> </w:t>
                              </w:r>
                              <w:r>
                                <w:rPr>
                                  <w:color w:val="2F2F2F"/>
                                  <w:sz w:val="23"/>
                                </w:rPr>
                                <w:t>off.</w:t>
                              </w:r>
                              <w:r>
                                <w:rPr>
                                  <w:color w:val="2F2F2F"/>
                                  <w:sz w:val="23"/>
                                </w:rPr>
                                <w:tab/>
                              </w:r>
                              <w:r>
                                <w:rPr>
                                  <w:color w:val="2F2F2F"/>
                                  <w:spacing w:val="3"/>
                                  <w:sz w:val="23"/>
                                </w:rPr>
                                <w:t>Good</w:t>
                              </w:r>
                              <w:r>
                                <w:rPr>
                                  <w:color w:val="2F2F2F"/>
                                  <w:spacing w:val="5"/>
                                  <w:sz w:val="23"/>
                                </w:rPr>
                                <w:t xml:space="preserve"> </w:t>
                              </w:r>
                              <w:r>
                                <w:rPr>
                                  <w:color w:val="2F2F2F"/>
                                  <w:sz w:val="23"/>
                                </w:rPr>
                                <w:t>job!</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b/>
                                  <w:color w:val="C55D09"/>
                                  <w:sz w:val="23"/>
                                </w:rPr>
                                <w:t xml:space="preserve">$ </w:t>
                              </w:r>
                              <w:r>
                                <w:rPr>
                                  <w:sz w:val="23"/>
                                </w:rPr>
                                <w:t>python ex31.py</w:t>
                              </w:r>
                            </w:p>
                            <w:p>
                              <w:pPr>
                                <w:spacing w:before="0" w:line="240" w:lineRule="auto"/>
                                <w:rPr>
                                  <w:rFonts w:ascii="宋体"/>
                                  <w:sz w:val="22"/>
                                </w:rPr>
                              </w:pPr>
                            </w:p>
                            <w:p>
                              <w:pPr>
                                <w:tabs>
                                  <w:tab w:val="left" w:pos="4834"/>
                                </w:tabs>
                                <w:spacing w:before="1" w:line="278" w:lineRule="auto"/>
                                <w:ind w:left="148" w:right="165" w:firstLine="0"/>
                                <w:jc w:val="left"/>
                                <w:rPr>
                                  <w:sz w:val="23"/>
                                </w:rPr>
                              </w:pPr>
                              <w:r>
                                <w:rPr>
                                  <w:color w:val="2F2F2F"/>
                                  <w:spacing w:val="2"/>
                                  <w:sz w:val="23"/>
                                </w:rPr>
                                <w:t>You</w:t>
                              </w:r>
                              <w:r>
                                <w:rPr>
                                  <w:color w:val="2F2F2F"/>
                                  <w:spacing w:val="-42"/>
                                  <w:sz w:val="23"/>
                                </w:rPr>
                                <w:t xml:space="preserve"> </w:t>
                              </w:r>
                              <w:r>
                                <w:rPr>
                                  <w:color w:val="2F2F2F"/>
                                  <w:sz w:val="23"/>
                                </w:rPr>
                                <w:t>enter</w:t>
                              </w:r>
                              <w:r>
                                <w:rPr>
                                  <w:color w:val="2F2F2F"/>
                                  <w:spacing w:val="-44"/>
                                  <w:sz w:val="23"/>
                                </w:rPr>
                                <w:t xml:space="preserve"> </w:t>
                              </w:r>
                              <w:r>
                                <w:rPr>
                                  <w:color w:val="2F2F2F"/>
                                  <w:sz w:val="23"/>
                                </w:rPr>
                                <w:t>a</w:t>
                              </w:r>
                              <w:r>
                                <w:rPr>
                                  <w:color w:val="2F2F2F"/>
                                  <w:spacing w:val="-43"/>
                                  <w:sz w:val="23"/>
                                </w:rPr>
                                <w:t xml:space="preserve"> </w:t>
                              </w:r>
                              <w:r>
                                <w:rPr>
                                  <w:color w:val="2F2F2F"/>
                                  <w:sz w:val="23"/>
                                </w:rPr>
                                <w:t>dark</w:t>
                              </w:r>
                              <w:r>
                                <w:rPr>
                                  <w:color w:val="2F2F2F"/>
                                  <w:spacing w:val="-42"/>
                                  <w:sz w:val="23"/>
                                </w:rPr>
                                <w:t xml:space="preserve"> </w:t>
                              </w:r>
                              <w:r>
                                <w:rPr>
                                  <w:color w:val="2F2F2F"/>
                                  <w:sz w:val="23"/>
                                </w:rPr>
                                <w:t>room</w:t>
                              </w:r>
                              <w:r>
                                <w:rPr>
                                  <w:color w:val="2F2F2F"/>
                                  <w:spacing w:val="-42"/>
                                  <w:sz w:val="23"/>
                                </w:rPr>
                                <w:t xml:space="preserve"> </w:t>
                              </w:r>
                              <w:r>
                                <w:rPr>
                                  <w:color w:val="2F2F2F"/>
                                  <w:spacing w:val="3"/>
                                  <w:sz w:val="23"/>
                                </w:rPr>
                                <w:t>with</w:t>
                              </w:r>
                              <w:r>
                                <w:rPr>
                                  <w:color w:val="2F2F2F"/>
                                  <w:spacing w:val="-43"/>
                                  <w:sz w:val="23"/>
                                </w:rPr>
                                <w:t xml:space="preserve"> </w:t>
                              </w:r>
                              <w:r>
                                <w:rPr>
                                  <w:color w:val="2F2F2F"/>
                                  <w:sz w:val="23"/>
                                </w:rPr>
                                <w:t>two</w:t>
                              </w:r>
                              <w:r>
                                <w:rPr>
                                  <w:color w:val="2F2F2F"/>
                                  <w:spacing w:val="-39"/>
                                  <w:sz w:val="23"/>
                                </w:rPr>
                                <w:t xml:space="preserve"> </w:t>
                              </w:r>
                              <w:r>
                                <w:rPr>
                                  <w:color w:val="2F2F2F"/>
                                  <w:spacing w:val="2"/>
                                  <w:sz w:val="23"/>
                                </w:rPr>
                                <w:t>doors.</w:t>
                              </w:r>
                              <w:r>
                                <w:rPr>
                                  <w:color w:val="2F2F2F"/>
                                  <w:spacing w:val="2"/>
                                  <w:sz w:val="23"/>
                                </w:rPr>
                                <w:tab/>
                              </w:r>
                              <w:r>
                                <w:rPr>
                                  <w:color w:val="2F2F2F"/>
                                  <w:sz w:val="23"/>
                                </w:rPr>
                                <w:t>Do</w:t>
                              </w:r>
                              <w:r>
                                <w:rPr>
                                  <w:color w:val="2F2F2F"/>
                                  <w:spacing w:val="-41"/>
                                  <w:sz w:val="23"/>
                                </w:rPr>
                                <w:t xml:space="preserve"> </w:t>
                              </w:r>
                              <w:r>
                                <w:rPr>
                                  <w:color w:val="2F2F2F"/>
                                  <w:spacing w:val="2"/>
                                  <w:sz w:val="23"/>
                                </w:rPr>
                                <w:t>you</w:t>
                              </w:r>
                              <w:r>
                                <w:rPr>
                                  <w:color w:val="2F2F2F"/>
                                  <w:spacing w:val="-41"/>
                                  <w:sz w:val="23"/>
                                </w:rPr>
                                <w:t xml:space="preserve"> </w:t>
                              </w:r>
                              <w:r>
                                <w:rPr>
                                  <w:color w:val="2F2F2F"/>
                                  <w:sz w:val="23"/>
                                </w:rPr>
                                <w:t>go</w:t>
                              </w:r>
                              <w:r>
                                <w:rPr>
                                  <w:color w:val="2F2F2F"/>
                                  <w:spacing w:val="-43"/>
                                  <w:sz w:val="23"/>
                                </w:rPr>
                                <w:t xml:space="preserve"> </w:t>
                              </w:r>
                              <w:r>
                                <w:rPr>
                                  <w:color w:val="2F2F2F"/>
                                  <w:sz w:val="23"/>
                                </w:rPr>
                                <w:t>through</w:t>
                              </w:r>
                              <w:r>
                                <w:rPr>
                                  <w:color w:val="2F2F2F"/>
                                  <w:spacing w:val="-41"/>
                                  <w:sz w:val="23"/>
                                </w:rPr>
                                <w:t xml:space="preserve"> </w:t>
                              </w:r>
                              <w:r>
                                <w:rPr>
                                  <w:color w:val="2F2F2F"/>
                                  <w:sz w:val="23"/>
                                </w:rPr>
                                <w:t>door #1 or door</w:t>
                              </w:r>
                              <w:r>
                                <w:rPr>
                                  <w:color w:val="2F2F2F"/>
                                  <w:spacing w:val="18"/>
                                  <w:sz w:val="23"/>
                                </w:rPr>
                                <w:t xml:space="preserve"> </w:t>
                              </w:r>
                              <w:r>
                                <w:rPr>
                                  <w:color w:val="2F2F2F"/>
                                  <w:spacing w:val="2"/>
                                  <w:sz w:val="23"/>
                                </w:rPr>
                                <w:t>#2?</w:t>
                              </w:r>
                            </w:p>
                            <w:p>
                              <w:pPr>
                                <w:spacing w:before="8" w:line="240" w:lineRule="auto"/>
                                <w:rPr>
                                  <w:rFonts w:ascii="宋体"/>
                                  <w:sz w:val="18"/>
                                </w:rPr>
                              </w:pPr>
                            </w:p>
                            <w:p>
                              <w:pPr>
                                <w:numPr>
                                  <w:ilvl w:val="0"/>
                                  <w:numId w:val="56"/>
                                </w:numPr>
                                <w:tabs>
                                  <w:tab w:val="left" w:pos="411"/>
                                </w:tabs>
                                <w:spacing w:before="0"/>
                                <w:ind w:left="410" w:right="0" w:hanging="262"/>
                                <w:jc w:val="left"/>
                                <w:rPr>
                                  <w:sz w:val="23"/>
                                </w:rPr>
                              </w:pPr>
                              <w:r>
                                <w:rPr>
                                  <w:w w:val="100"/>
                                  <w:sz w:val="23"/>
                                </w:rPr>
                                <w:t>1</w:t>
                              </w:r>
                            </w:p>
                            <w:p>
                              <w:pPr>
                                <w:spacing w:before="1" w:line="240" w:lineRule="auto"/>
                                <w:rPr>
                                  <w:rFonts w:ascii="宋体"/>
                                  <w:sz w:val="22"/>
                                </w:rPr>
                              </w:pPr>
                            </w:p>
                            <w:p>
                              <w:pPr>
                                <w:tabs>
                                  <w:tab w:val="left" w:pos="6142"/>
                                </w:tabs>
                                <w:spacing w:before="1" w:line="278" w:lineRule="auto"/>
                                <w:ind w:left="148" w:right="164" w:firstLine="0"/>
                                <w:jc w:val="left"/>
                                <w:rPr>
                                  <w:sz w:val="23"/>
                                </w:rPr>
                              </w:pPr>
                              <w:r>
                                <w:rPr>
                                  <w:color w:val="2F2F2F"/>
                                  <w:spacing w:val="3"/>
                                  <w:sz w:val="23"/>
                                </w:rPr>
                                <w:t>There's</w:t>
                              </w:r>
                              <w:r>
                                <w:rPr>
                                  <w:color w:val="2F2F2F"/>
                                  <w:spacing w:val="-35"/>
                                  <w:sz w:val="23"/>
                                </w:rPr>
                                <w:t xml:space="preserve"> </w:t>
                              </w:r>
                              <w:r>
                                <w:rPr>
                                  <w:color w:val="2F2F2F"/>
                                  <w:sz w:val="23"/>
                                </w:rPr>
                                <w:t>a</w:t>
                              </w:r>
                              <w:r>
                                <w:rPr>
                                  <w:color w:val="2F2F2F"/>
                                  <w:spacing w:val="-34"/>
                                  <w:sz w:val="23"/>
                                </w:rPr>
                                <w:t xml:space="preserve"> </w:t>
                              </w:r>
                              <w:r>
                                <w:rPr>
                                  <w:color w:val="2F2F2F"/>
                                  <w:sz w:val="23"/>
                                </w:rPr>
                                <w:t>giant</w:t>
                              </w:r>
                              <w:r>
                                <w:rPr>
                                  <w:color w:val="2F2F2F"/>
                                  <w:spacing w:val="-33"/>
                                  <w:sz w:val="23"/>
                                </w:rPr>
                                <w:t xml:space="preserve"> </w:t>
                              </w:r>
                              <w:r>
                                <w:rPr>
                                  <w:color w:val="2F2F2F"/>
                                  <w:sz w:val="23"/>
                                </w:rPr>
                                <w:t>bear</w:t>
                              </w:r>
                              <w:r>
                                <w:rPr>
                                  <w:color w:val="2F2F2F"/>
                                  <w:spacing w:val="-32"/>
                                  <w:sz w:val="23"/>
                                </w:rPr>
                                <w:t xml:space="preserve"> </w:t>
                              </w:r>
                              <w:r>
                                <w:rPr>
                                  <w:color w:val="2F2F2F"/>
                                  <w:sz w:val="23"/>
                                </w:rPr>
                                <w:t>here</w:t>
                              </w:r>
                              <w:r>
                                <w:rPr>
                                  <w:color w:val="2F2F2F"/>
                                  <w:spacing w:val="-34"/>
                                  <w:sz w:val="23"/>
                                </w:rPr>
                                <w:t xml:space="preserve"> </w:t>
                              </w:r>
                              <w:r>
                                <w:rPr>
                                  <w:color w:val="2F2F2F"/>
                                  <w:spacing w:val="2"/>
                                  <w:sz w:val="23"/>
                                </w:rPr>
                                <w:t>eating</w:t>
                              </w:r>
                              <w:r>
                                <w:rPr>
                                  <w:color w:val="2F2F2F"/>
                                  <w:spacing w:val="-34"/>
                                  <w:sz w:val="23"/>
                                </w:rPr>
                                <w:t xml:space="preserve"> </w:t>
                              </w:r>
                              <w:r>
                                <w:rPr>
                                  <w:color w:val="2F2F2F"/>
                                  <w:sz w:val="23"/>
                                </w:rPr>
                                <w:t>a</w:t>
                              </w:r>
                              <w:r>
                                <w:rPr>
                                  <w:color w:val="2F2F2F"/>
                                  <w:spacing w:val="-33"/>
                                  <w:sz w:val="23"/>
                                </w:rPr>
                                <w:t xml:space="preserve"> </w:t>
                              </w:r>
                              <w:r>
                                <w:rPr>
                                  <w:color w:val="2F2F2F"/>
                                  <w:spacing w:val="2"/>
                                  <w:sz w:val="23"/>
                                </w:rPr>
                                <w:t>cheese</w:t>
                              </w:r>
                              <w:r>
                                <w:rPr>
                                  <w:color w:val="2F2F2F"/>
                                  <w:spacing w:val="-34"/>
                                  <w:sz w:val="23"/>
                                </w:rPr>
                                <w:t xml:space="preserve"> </w:t>
                              </w:r>
                              <w:r>
                                <w:rPr>
                                  <w:color w:val="2F2F2F"/>
                                  <w:sz w:val="23"/>
                                </w:rPr>
                                <w:t>cake.</w:t>
                              </w:r>
                              <w:r>
                                <w:rPr>
                                  <w:color w:val="2F2F2F"/>
                                  <w:sz w:val="23"/>
                                </w:rPr>
                                <w:tab/>
                              </w:r>
                              <w:r>
                                <w:rPr>
                                  <w:color w:val="2F2F2F"/>
                                  <w:sz w:val="23"/>
                                </w:rPr>
                                <w:t>What do</w:t>
                              </w:r>
                              <w:r>
                                <w:rPr>
                                  <w:color w:val="2F2F2F"/>
                                  <w:spacing w:val="-65"/>
                                  <w:sz w:val="23"/>
                                </w:rPr>
                                <w:t xml:space="preserve"> </w:t>
                              </w:r>
                              <w:r>
                                <w:rPr>
                                  <w:color w:val="2F2F2F"/>
                                  <w:spacing w:val="-4"/>
                                  <w:sz w:val="23"/>
                                </w:rPr>
                                <w:t xml:space="preserve">you </w:t>
                              </w:r>
                              <w:r>
                                <w:rPr>
                                  <w:color w:val="2F2F2F"/>
                                  <w:spacing w:val="2"/>
                                  <w:sz w:val="23"/>
                                </w:rPr>
                                <w:t>do?</w:t>
                              </w:r>
                            </w:p>
                            <w:p>
                              <w:pPr>
                                <w:spacing w:before="8" w:line="240" w:lineRule="auto"/>
                                <w:rPr>
                                  <w:rFonts w:ascii="宋体"/>
                                  <w:sz w:val="18"/>
                                </w:rPr>
                              </w:pPr>
                            </w:p>
                            <w:p>
                              <w:pPr>
                                <w:numPr>
                                  <w:ilvl w:val="0"/>
                                  <w:numId w:val="57"/>
                                </w:numPr>
                                <w:tabs>
                                  <w:tab w:val="left" w:pos="540"/>
                                </w:tabs>
                                <w:spacing w:before="0"/>
                                <w:ind w:left="539" w:right="0" w:hanging="391"/>
                                <w:jc w:val="left"/>
                                <w:rPr>
                                  <w:sz w:val="23"/>
                                </w:rPr>
                              </w:pPr>
                              <w:r>
                                <w:rPr>
                                  <w:color w:val="2F2F2F"/>
                                  <w:spacing w:val="3"/>
                                  <w:sz w:val="23"/>
                                </w:rPr>
                                <w:t xml:space="preserve">Take </w:t>
                              </w:r>
                              <w:r>
                                <w:rPr>
                                  <w:color w:val="2F2F2F"/>
                                  <w:spacing w:val="2"/>
                                  <w:sz w:val="23"/>
                                </w:rPr>
                                <w:t>the</w:t>
                              </w:r>
                              <w:r>
                                <w:rPr>
                                  <w:color w:val="2F2F2F"/>
                                  <w:spacing w:val="9"/>
                                  <w:sz w:val="23"/>
                                </w:rPr>
                                <w:t xml:space="preserve"> </w:t>
                              </w:r>
                              <w:r>
                                <w:rPr>
                                  <w:color w:val="2F2F2F"/>
                                  <w:sz w:val="23"/>
                                </w:rPr>
                                <w:t>cake.</w:t>
                              </w:r>
                            </w:p>
                            <w:p>
                              <w:pPr>
                                <w:spacing w:before="1" w:line="240" w:lineRule="auto"/>
                                <w:rPr>
                                  <w:rFonts w:ascii="宋体"/>
                                  <w:sz w:val="22"/>
                                </w:rPr>
                              </w:pPr>
                            </w:p>
                            <w:p>
                              <w:pPr>
                                <w:numPr>
                                  <w:ilvl w:val="0"/>
                                  <w:numId w:val="57"/>
                                </w:numPr>
                                <w:tabs>
                                  <w:tab w:val="left" w:pos="540"/>
                                </w:tabs>
                                <w:spacing w:before="0"/>
                                <w:ind w:left="539" w:right="0" w:hanging="391"/>
                                <w:jc w:val="left"/>
                                <w:rPr>
                                  <w:sz w:val="23"/>
                                </w:rPr>
                              </w:pPr>
                              <w:r>
                                <w:rPr>
                                  <w:color w:val="2F2F2F"/>
                                  <w:spacing w:val="2"/>
                                  <w:sz w:val="23"/>
                                </w:rPr>
                                <w:t xml:space="preserve">Scream </w:t>
                              </w:r>
                              <w:r>
                                <w:rPr>
                                  <w:color w:val="2F2F2F"/>
                                  <w:sz w:val="23"/>
                                </w:rPr>
                                <w:t xml:space="preserve">at </w:t>
                              </w:r>
                              <w:r>
                                <w:rPr>
                                  <w:color w:val="2F2F2F"/>
                                  <w:spacing w:val="2"/>
                                  <w:sz w:val="23"/>
                                </w:rPr>
                                <w:t>the</w:t>
                              </w:r>
                              <w:r>
                                <w:rPr>
                                  <w:color w:val="2F2F2F"/>
                                  <w:spacing w:val="17"/>
                                  <w:sz w:val="23"/>
                                </w:rPr>
                                <w:t xml:space="preserve"> </w:t>
                              </w:r>
                              <w:r>
                                <w:rPr>
                                  <w:color w:val="2F2F2F"/>
                                  <w:sz w:val="23"/>
                                </w:rPr>
                                <w:t>bear.</w:t>
                              </w:r>
                            </w:p>
                            <w:p>
                              <w:pPr>
                                <w:spacing w:before="1" w:line="240" w:lineRule="auto"/>
                                <w:rPr>
                                  <w:rFonts w:ascii="宋体"/>
                                  <w:sz w:val="22"/>
                                </w:rPr>
                              </w:pPr>
                            </w:p>
                            <w:p>
                              <w:pPr>
                                <w:numPr>
                                  <w:ilvl w:val="0"/>
                                  <w:numId w:val="58"/>
                                </w:numPr>
                                <w:tabs>
                                  <w:tab w:val="left" w:pos="411"/>
                                </w:tabs>
                                <w:spacing w:before="0"/>
                                <w:ind w:left="410" w:right="0" w:hanging="262"/>
                                <w:jc w:val="left"/>
                                <w:rPr>
                                  <w:sz w:val="23"/>
                                </w:rPr>
                              </w:pPr>
                              <w:r>
                                <w:rPr>
                                  <w:w w:val="100"/>
                                  <w:sz w:val="23"/>
                                </w:rPr>
                                <w:t>1</w:t>
                              </w:r>
                            </w:p>
                            <w:p>
                              <w:pPr>
                                <w:spacing w:before="1" w:line="240" w:lineRule="auto"/>
                                <w:rPr>
                                  <w:rFonts w:ascii="宋体"/>
                                  <w:sz w:val="22"/>
                                </w:rPr>
                              </w:pPr>
                            </w:p>
                            <w:p>
                              <w:pPr>
                                <w:tabs>
                                  <w:tab w:val="left" w:pos="4047"/>
                                </w:tabs>
                                <w:spacing w:before="0"/>
                                <w:ind w:left="148" w:right="0" w:firstLine="0"/>
                                <w:jc w:val="left"/>
                                <w:rPr>
                                  <w:sz w:val="23"/>
                                </w:rPr>
                              </w:pPr>
                              <w:r>
                                <w:rPr>
                                  <w:color w:val="2F2F2F"/>
                                  <w:spacing w:val="2"/>
                                  <w:sz w:val="23"/>
                                </w:rPr>
                                <w:t xml:space="preserve">The </w:t>
                              </w:r>
                              <w:r>
                                <w:rPr>
                                  <w:color w:val="2F2F2F"/>
                                  <w:sz w:val="23"/>
                                </w:rPr>
                                <w:t>bear eats your</w:t>
                              </w:r>
                              <w:r>
                                <w:rPr>
                                  <w:color w:val="2F2F2F"/>
                                  <w:spacing w:val="57"/>
                                  <w:sz w:val="23"/>
                                </w:rPr>
                                <w:t xml:space="preserve"> </w:t>
                              </w:r>
                              <w:r>
                                <w:rPr>
                                  <w:color w:val="2F2F2F"/>
                                  <w:sz w:val="23"/>
                                </w:rPr>
                                <w:t>face</w:t>
                              </w:r>
                              <w:r>
                                <w:rPr>
                                  <w:color w:val="2F2F2F"/>
                                  <w:spacing w:val="16"/>
                                  <w:sz w:val="23"/>
                                </w:rPr>
                                <w:t xml:space="preserve"> </w:t>
                              </w:r>
                              <w:r>
                                <w:rPr>
                                  <w:color w:val="2F2F2F"/>
                                  <w:sz w:val="23"/>
                                </w:rPr>
                                <w:t>off.</w:t>
                              </w:r>
                              <w:r>
                                <w:rPr>
                                  <w:color w:val="2F2F2F"/>
                                  <w:sz w:val="23"/>
                                </w:rPr>
                                <w:tab/>
                              </w:r>
                              <w:r>
                                <w:rPr>
                                  <w:color w:val="2F2F2F"/>
                                  <w:spacing w:val="3"/>
                                  <w:sz w:val="23"/>
                                </w:rPr>
                                <w:t>Good</w:t>
                              </w:r>
                              <w:r>
                                <w:rPr>
                                  <w:color w:val="2F2F2F"/>
                                  <w:spacing w:val="5"/>
                                  <w:sz w:val="23"/>
                                </w:rPr>
                                <w:t xml:space="preserve"> </w:t>
                              </w:r>
                              <w:r>
                                <w:rPr>
                                  <w:color w:val="2F2F2F"/>
                                  <w:sz w:val="23"/>
                                </w:rPr>
                                <w:t>job!</w:t>
                              </w:r>
                            </w:p>
                            <w:p>
                              <w:pPr>
                                <w:spacing w:before="0" w:line="240" w:lineRule="auto"/>
                                <w:rPr>
                                  <w:rFonts w:ascii="宋体"/>
                                  <w:sz w:val="22"/>
                                </w:rPr>
                              </w:pPr>
                            </w:p>
                            <w:p>
                              <w:pPr>
                                <w:spacing w:before="0" w:line="240" w:lineRule="auto"/>
                                <w:rPr>
                                  <w:rFonts w:ascii="宋体"/>
                                  <w:sz w:val="22"/>
                                </w:rPr>
                              </w:pPr>
                            </w:p>
                            <w:p>
                              <w:pPr>
                                <w:spacing w:before="4" w:line="240" w:lineRule="auto"/>
                                <w:rPr>
                                  <w:rFonts w:ascii="宋体"/>
                                  <w:sz w:val="21"/>
                                </w:rPr>
                              </w:pPr>
                            </w:p>
                            <w:p>
                              <w:pPr>
                                <w:spacing w:before="0"/>
                                <w:ind w:left="148" w:right="0" w:firstLine="0"/>
                                <w:jc w:val="left"/>
                                <w:rPr>
                                  <w:sz w:val="23"/>
                                </w:rPr>
                              </w:pPr>
                              <w:r>
                                <w:rPr>
                                  <w:b/>
                                  <w:color w:val="C55D09"/>
                                  <w:sz w:val="23"/>
                                </w:rPr>
                                <w:t xml:space="preserve">$ </w:t>
                              </w:r>
                              <w:r>
                                <w:rPr>
                                  <w:sz w:val="23"/>
                                </w:rPr>
                                <w:t>python ex31.py</w:t>
                              </w:r>
                            </w:p>
                          </w:txbxContent>
                        </wps:txbx>
                        <wps:bodyPr lIns="0" tIns="0" rIns="0" bIns="0" upright="1"/>
                      </wps:wsp>
                    </wpg:wgp>
                  </a:graphicData>
                </a:graphic>
              </wp:inline>
            </w:drawing>
          </mc:Choice>
          <mc:Fallback>
            <w:pict>
              <v:group id="组合 294" o:spid="_x0000_s1026" o:spt="203" style="height:412.4pt;width:383.75pt;" coordsize="7675,8248" o:gfxdata="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">
                <o:lock v:ext="edit" aspectratio="f"/>
                <v:line id="直线 295" o:spid="_x0000_s1026" o:spt="20" style="position:absolute;left:7;top:0;height:552;width:0;" filled="f" stroked="t" coordsize="21600,21600" o:gfxdata="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8O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96" o:spid="_x0000_s1026" o:spt="20" style="position:absolute;left:7;top:552;height:552;width:0;" filled="f" stroked="t" coordsize="21600,21600" o:gfxdata="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BOR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97" o:spid="_x0000_s1026" o:spt="20" style="position:absolute;left:7;top:1104;height:552;width:0;" filled="f" stroked="t" coordsize="21600,21600" o:gfxdata="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SEHV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298" o:spid="_x0000_s1026" o:spt="20" style="position:absolute;left:7;top:1656;height:552;width:0;" filled="f" stroked="t" coordsize="21600,21600" o:gfxdata="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rfo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299" o:spid="_x0000_s1026" o:spt="20" style="position:absolute;left:7;top:2208;height:552;width:0;" filled="f" stroked="t" coordsize="21600,21600" o:gfxdata="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1no5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00" o:spid="_x0000_s1026" o:spt="20" style="position:absolute;left:7;top:2760;height:312;width:0;" filled="f" stroked="t" coordsize="21600,21600" o:gfxdata="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J7ku5AAAA3AAA&#10;AA8AAAAAAAAAAQAgAAAAIgAAAGRycy9kb3ducmV2LnhtbFBLAQIUABQAAAAIAIdO4kAzLwWeOwAA&#10;ADkAAAAQAAAAAAAAAAEAIAAAAAgBAABkcnMvc2hhcGV4bWwueG1sUEsFBgAAAAAGAAYAWwEAALID&#10;AAAAAA==&#10;">
                  <v:fill on="f" focussize="0,0"/>
                  <v:stroke weight="0.72pt" color="#CCCCCC" joinstyle="round"/>
                  <v:imagedata o:title=""/>
                  <o:lock v:ext="edit" aspectratio="f"/>
                </v:line>
                <v:line id="直线 301" o:spid="_x0000_s1026" o:spt="20" style="position:absolute;left:7;top:3072;height:552;width:0;" filled="f" stroked="t" coordsize="21600,21600" o:gfxdata="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VL0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02" o:spid="_x0000_s1026" o:spt="20" style="position:absolute;left:7;top:3624;height:552;width:0;" filled="f" stroked="t" coordsize="21600,21600" o:gfxdata="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5nSQ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03" o:spid="_x0000_s1026" o:spt="20" style="position:absolute;left:7;top:4177;height:312;width:0;" filled="f" stroked="t" coordsize="21600,21600" o:gfxdata="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rRC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04" o:spid="_x0000_s1026" o:spt="20" style="position:absolute;left:7;top:4489;height:552;width:0;" filled="f" stroked="t" coordsize="21600,21600" o:gfxdata="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eE98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05" o:spid="_x0000_s1026" o:spt="20" style="position:absolute;left:7;top:5041;height:552;width:0;" filled="f" stroked="t" coordsize="21600,21600" o:gfxdata="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NOr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06" o:spid="_x0000_s1026" o:spt="20" style="position:absolute;left:7;top:5593;height:552;width:0;" filled="f" stroked="t" coordsize="21600,21600" o:gfxdata="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3XKT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07" o:spid="_x0000_s1026" o:spt="20" style="position:absolute;left:7;top:6145;height:552;width:0;" filled="f" stroked="t" coordsize="21600,21600" o:gfxdata="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pHXC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08" o:spid="_x0000_s1026" o:spt="20" style="position:absolute;left:7;top:6697;height:552;width:0;" filled="f" stroked="t" coordsize="21600,21600" o:gfxdata="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Q0l/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09" o:spid="_x0000_s1026" o:spt="20" style="position:absolute;left:7;top:7249;height:552;width:0;" filled="f" stroked="t" coordsize="21600,21600" o:gfxdata="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D+zk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rect id="矩形 310" o:spid="_x0000_s1026" o:spt="1" style="position:absolute;left:0;top:8233;height:15;width:15;" fillcolor="#CCCCCC" filled="t" stroked="f" coordsize="21600,21600" o:gfxdata="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qjQqugAAANwA&#10;AAAPAAAAAAAAAAEAIAAAACIAAABkcnMvZG93bnJldi54bWxQSwECFAAUAAAACACHTuJAMy8FnjsA&#10;AAA5AAAAEAAAAAAAAAABACAAAAAJAQAAZHJzL3NoYXBleG1sLnhtbFBLBQYAAAAABgAGAFsBAACz&#10;AwAAAAA=&#10;">
                  <v:fill on="t" focussize="0,0"/>
                  <v:stroke on="f"/>
                  <v:imagedata o:title=""/>
                  <o:lock v:ext="edit" aspectratio="f"/>
                </v:rect>
                <v:rect id="矩形 311" o:spid="_x0000_s1026" o:spt="1" style="position:absolute;left:0;top:8233;height:15;width:15;" fillcolor="#CCCCCC" filled="t" stroked="f" coordsize="21600,21600" o:gfxdata="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aRsb4A&#10;AADcAAAADwAAAAAAAAABACAAAAAiAAAAZHJzL2Rvd25yZXYueG1sUEsBAhQAFAAAAAgAh07iQDMv&#10;BZ47AAAAOQAAABAAAAAAAAAAAQAgAAAADQEAAGRycy9zaGFwZXhtbC54bWxQSwUGAAAAAAYABgBb&#10;AQAAtwMAAAAA&#10;">
                  <v:fill on="t" focussize="0,0"/>
                  <v:stroke on="f"/>
                  <v:imagedata o:title=""/>
                  <o:lock v:ext="edit" aspectratio="f"/>
                </v:rect>
                <v:line id="直线 312" o:spid="_x0000_s1026" o:spt="20" style="position:absolute;left:14;top:8241;height:0;width:7646;" filled="f" stroked="t" coordsize="21600,21600" o:gfxdata="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q+L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rect id="矩形 313" o:spid="_x0000_s1026" o:spt="1" style="position:absolute;left:7660;top:8233;height:15;width:15;" fillcolor="#CCCCCC" filled="t" stroked="f" coordsize="21600,21600" o:gfxdata="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FcKvQAA&#10;ANwAAAAPAAAAAAAAAAEAIAAAACIAAABkcnMvZG93bnJldi54bWxQSwECFAAUAAAACACHTuJAMy8F&#10;njsAAAA5AAAAEAAAAAAAAAABACAAAAAMAQAAZHJzL3NoYXBleG1sLnhtbFBLBQYAAAAABgAGAFsB&#10;AAC2AwAAAAA=&#10;">
                  <v:fill on="t" focussize="0,0"/>
                  <v:stroke on="f"/>
                  <v:imagedata o:title=""/>
                  <o:lock v:ext="edit" aspectratio="f"/>
                </v:rect>
                <v:rect id="矩形 314" o:spid="_x0000_s1026" o:spt="1" style="position:absolute;left:7660;top:8233;height:15;width:15;" fillcolor="#CCCCCC" filled="t" stroked="f" coordsize="21600,21600" o:gfxdata="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C7Jfb4A&#10;AADcAAAADwAAAAAAAAABACAAAAAiAAAAZHJzL2Rvd25yZXYueG1sUEsBAhQAFAAAAAgAh07iQDMv&#10;BZ47AAAAOQAAABAAAAAAAAAAAQAgAAAADQEAAGRycy9zaGFwZXhtbC54bWxQSwUGAAAAAAYABgBb&#10;AQAAtwMAAAAA&#10;">
                  <v:fill on="t" focussize="0,0"/>
                  <v:stroke on="f"/>
                  <v:imagedata o:title=""/>
                  <o:lock v:ext="edit" aspectratio="f"/>
                </v:rect>
                <v:line id="直线 315" o:spid="_x0000_s1026" o:spt="20" style="position:absolute;left:7;top:7801;height:432;width:0;" filled="f" stroked="t" coordsize="21600,21600" o:gfxdata="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ggW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16" o:spid="_x0000_s1026" o:spt="20" style="position:absolute;left:7667;top:0;height:552;width:0;" filled="f" stroked="t" coordsize="21600,21600" o:gfxdata="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7G4L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17" o:spid="_x0000_s1026" o:spt="20" style="position:absolute;left:7667;top:552;height:552;width:0;" filled="f" stroked="t" coordsize="21600,21600" o:gfxdata="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R21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18" o:spid="_x0000_s1026" o:spt="20" style="position:absolute;left:7667;top:1104;height:552;width:0;" filled="f" stroked="t" coordsize="21600,21600" o:gfxdata="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Dw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19" o:spid="_x0000_s1026" o:spt="20" style="position:absolute;left:7667;top:1656;height:552;width:0;" filled="f" stroked="t" coordsize="21600,21600" o:gfxdata="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2MmW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20" o:spid="_x0000_s1026" o:spt="20" style="position:absolute;left:7667;top:2208;height:552;width:0;" filled="f" stroked="t" coordsize="21600,21600" o:gfxdata="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yyK7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321" o:spid="_x0000_s1026" o:spt="20" style="position:absolute;left:7667;top:2760;height:312;width:0;" filled="f" stroked="t" coordsize="21600,21600" o:gfxdata="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AXs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22" o:spid="_x0000_s1026" o:spt="20" style="position:absolute;left:7667;top:3072;height:552;width:0;" filled="f" stroked="t" coordsize="21600,21600" o:gfxdata="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Uyjw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23" o:spid="_x0000_s1026" o:spt="20" style="position:absolute;left:7667;top:3624;height:552;width:0;" filled="f" stroked="t" coordsize="21600,21600" o:gfxdata="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Na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24" o:spid="_x0000_s1026" o:spt="20" style="position:absolute;left:7667;top:4177;height:312;width:0;" filled="f" stroked="t" coordsize="21600,21600" o:gfxdata="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zRMc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25" o:spid="_x0000_s1026" o:spt="20" style="position:absolute;left:7667;top:4489;height:552;width:0;" filled="f" stroked="t" coordsize="21600,21600" o:gfxdata="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gba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26" o:spid="_x0000_s1026" o:spt="20" style="position:absolute;left:7667;top:5041;height:552;width:0;" filled="f" stroked="t" coordsize="21600,21600" o:gfxdata="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C7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27" o:spid="_x0000_s1026" o:spt="20" style="position:absolute;left:7667;top:5593;height:552;width:0;" filled="f" stroked="t" coordsize="21600,21600" o:gfxdata="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JIt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28" o:spid="_x0000_s1026" o:spt="20" style="position:absolute;left:7667;top:6145;height:552;width:0;" filled="f" stroked="t" coordsize="21600,21600" o:gfxdata="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YVH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29" o:spid="_x0000_s1026" o:spt="20" style="position:absolute;left:7667;top:6697;height:552;width:0;" filled="f" stroked="t" coordsize="21600,21600" o:gfxdata="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qwh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330" o:spid="_x0000_s1026" o:spt="20" style="position:absolute;left:7667;top:7249;height:552;width:0;" filled="f" stroked="t" coordsize="21600,21600" o:gfxdata="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JST2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31" o:spid="_x0000_s1026" o:spt="20" style="position:absolute;left:7667;top:7801;height:432;width:0;" filled="f" stroked="t" coordsize="21600,21600" o:gfxdata="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mBb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332" o:spid="_x0000_s1026" o:spt="202" type="#_x0000_t202" style="position:absolute;left:14;top:0;height:8234;width:7646;" fillcolor="#EDEDED" filled="t" stroked="f" coordsize="21600,21600" o:gfxdata="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i5FMi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spacing w:before="21"/>
                          <w:ind w:left="148" w:right="0" w:firstLine="0"/>
                          <w:jc w:val="left"/>
                          <w:rPr>
                            <w:sz w:val="23"/>
                          </w:rPr>
                        </w:pPr>
                        <w:r>
                          <w:rPr>
                            <w:color w:val="2F2F2F"/>
                            <w:sz w:val="23"/>
                          </w:rPr>
                          <w:t>2. Scream at the bear.</w:t>
                        </w:r>
                      </w:p>
                      <w:p>
                        <w:pPr>
                          <w:spacing w:before="1" w:line="240" w:lineRule="auto"/>
                          <w:rPr>
                            <w:rFonts w:ascii="宋体"/>
                            <w:sz w:val="22"/>
                          </w:rPr>
                        </w:pPr>
                      </w:p>
                      <w:p>
                        <w:pPr>
                          <w:numPr>
                            <w:ilvl w:val="0"/>
                            <w:numId w:val="55"/>
                          </w:numPr>
                          <w:tabs>
                            <w:tab w:val="left" w:pos="411"/>
                          </w:tabs>
                          <w:spacing w:before="0"/>
                          <w:ind w:left="410" w:right="0" w:hanging="262"/>
                          <w:jc w:val="left"/>
                          <w:rPr>
                            <w:sz w:val="23"/>
                          </w:rPr>
                        </w:pPr>
                        <w:r>
                          <w:rPr>
                            <w:w w:val="100"/>
                            <w:sz w:val="23"/>
                          </w:rPr>
                          <w:t>2</w:t>
                        </w:r>
                      </w:p>
                      <w:p>
                        <w:pPr>
                          <w:spacing w:before="1" w:line="240" w:lineRule="auto"/>
                          <w:rPr>
                            <w:rFonts w:ascii="宋体"/>
                            <w:sz w:val="22"/>
                          </w:rPr>
                        </w:pPr>
                      </w:p>
                      <w:p>
                        <w:pPr>
                          <w:tabs>
                            <w:tab w:val="left" w:pos="4045"/>
                          </w:tabs>
                          <w:spacing w:before="0"/>
                          <w:ind w:left="148" w:right="0" w:firstLine="0"/>
                          <w:jc w:val="left"/>
                          <w:rPr>
                            <w:sz w:val="23"/>
                          </w:rPr>
                        </w:pPr>
                        <w:r>
                          <w:rPr>
                            <w:color w:val="2F2F2F"/>
                            <w:spacing w:val="2"/>
                            <w:sz w:val="23"/>
                          </w:rPr>
                          <w:t xml:space="preserve">The </w:t>
                        </w:r>
                        <w:r>
                          <w:rPr>
                            <w:color w:val="2F2F2F"/>
                            <w:sz w:val="23"/>
                          </w:rPr>
                          <w:t>bear eats your</w:t>
                        </w:r>
                        <w:r>
                          <w:rPr>
                            <w:color w:val="2F2F2F"/>
                            <w:spacing w:val="57"/>
                            <w:sz w:val="23"/>
                          </w:rPr>
                          <w:t xml:space="preserve"> </w:t>
                        </w:r>
                        <w:r>
                          <w:rPr>
                            <w:color w:val="2F2F2F"/>
                            <w:sz w:val="23"/>
                          </w:rPr>
                          <w:t>legs</w:t>
                        </w:r>
                        <w:r>
                          <w:rPr>
                            <w:color w:val="2F2F2F"/>
                            <w:spacing w:val="24"/>
                            <w:sz w:val="23"/>
                          </w:rPr>
                          <w:t xml:space="preserve"> </w:t>
                        </w:r>
                        <w:r>
                          <w:rPr>
                            <w:color w:val="2F2F2F"/>
                            <w:sz w:val="23"/>
                          </w:rPr>
                          <w:t>off.</w:t>
                        </w:r>
                        <w:r>
                          <w:rPr>
                            <w:color w:val="2F2F2F"/>
                            <w:sz w:val="23"/>
                          </w:rPr>
                          <w:tab/>
                        </w:r>
                        <w:r>
                          <w:rPr>
                            <w:color w:val="2F2F2F"/>
                            <w:spacing w:val="3"/>
                            <w:sz w:val="23"/>
                          </w:rPr>
                          <w:t>Good</w:t>
                        </w:r>
                        <w:r>
                          <w:rPr>
                            <w:color w:val="2F2F2F"/>
                            <w:spacing w:val="5"/>
                            <w:sz w:val="23"/>
                          </w:rPr>
                          <w:t xml:space="preserve"> </w:t>
                        </w:r>
                        <w:r>
                          <w:rPr>
                            <w:color w:val="2F2F2F"/>
                            <w:sz w:val="23"/>
                          </w:rPr>
                          <w:t>job!</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b/>
                            <w:color w:val="C55D09"/>
                            <w:sz w:val="23"/>
                          </w:rPr>
                          <w:t xml:space="preserve">$ </w:t>
                        </w:r>
                        <w:r>
                          <w:rPr>
                            <w:sz w:val="23"/>
                          </w:rPr>
                          <w:t>python ex31.py</w:t>
                        </w:r>
                      </w:p>
                      <w:p>
                        <w:pPr>
                          <w:spacing w:before="0" w:line="240" w:lineRule="auto"/>
                          <w:rPr>
                            <w:rFonts w:ascii="宋体"/>
                            <w:sz w:val="22"/>
                          </w:rPr>
                        </w:pPr>
                      </w:p>
                      <w:p>
                        <w:pPr>
                          <w:tabs>
                            <w:tab w:val="left" w:pos="4834"/>
                          </w:tabs>
                          <w:spacing w:before="1" w:line="278" w:lineRule="auto"/>
                          <w:ind w:left="148" w:right="165" w:firstLine="0"/>
                          <w:jc w:val="left"/>
                          <w:rPr>
                            <w:sz w:val="23"/>
                          </w:rPr>
                        </w:pPr>
                        <w:r>
                          <w:rPr>
                            <w:color w:val="2F2F2F"/>
                            <w:spacing w:val="2"/>
                            <w:sz w:val="23"/>
                          </w:rPr>
                          <w:t>You</w:t>
                        </w:r>
                        <w:r>
                          <w:rPr>
                            <w:color w:val="2F2F2F"/>
                            <w:spacing w:val="-42"/>
                            <w:sz w:val="23"/>
                          </w:rPr>
                          <w:t xml:space="preserve"> </w:t>
                        </w:r>
                        <w:r>
                          <w:rPr>
                            <w:color w:val="2F2F2F"/>
                            <w:sz w:val="23"/>
                          </w:rPr>
                          <w:t>enter</w:t>
                        </w:r>
                        <w:r>
                          <w:rPr>
                            <w:color w:val="2F2F2F"/>
                            <w:spacing w:val="-44"/>
                            <w:sz w:val="23"/>
                          </w:rPr>
                          <w:t xml:space="preserve"> </w:t>
                        </w:r>
                        <w:r>
                          <w:rPr>
                            <w:color w:val="2F2F2F"/>
                            <w:sz w:val="23"/>
                          </w:rPr>
                          <w:t>a</w:t>
                        </w:r>
                        <w:r>
                          <w:rPr>
                            <w:color w:val="2F2F2F"/>
                            <w:spacing w:val="-43"/>
                            <w:sz w:val="23"/>
                          </w:rPr>
                          <w:t xml:space="preserve"> </w:t>
                        </w:r>
                        <w:r>
                          <w:rPr>
                            <w:color w:val="2F2F2F"/>
                            <w:sz w:val="23"/>
                          </w:rPr>
                          <w:t>dark</w:t>
                        </w:r>
                        <w:r>
                          <w:rPr>
                            <w:color w:val="2F2F2F"/>
                            <w:spacing w:val="-42"/>
                            <w:sz w:val="23"/>
                          </w:rPr>
                          <w:t xml:space="preserve"> </w:t>
                        </w:r>
                        <w:r>
                          <w:rPr>
                            <w:color w:val="2F2F2F"/>
                            <w:sz w:val="23"/>
                          </w:rPr>
                          <w:t>room</w:t>
                        </w:r>
                        <w:r>
                          <w:rPr>
                            <w:color w:val="2F2F2F"/>
                            <w:spacing w:val="-42"/>
                            <w:sz w:val="23"/>
                          </w:rPr>
                          <w:t xml:space="preserve"> </w:t>
                        </w:r>
                        <w:r>
                          <w:rPr>
                            <w:color w:val="2F2F2F"/>
                            <w:spacing w:val="3"/>
                            <w:sz w:val="23"/>
                          </w:rPr>
                          <w:t>with</w:t>
                        </w:r>
                        <w:r>
                          <w:rPr>
                            <w:color w:val="2F2F2F"/>
                            <w:spacing w:val="-43"/>
                            <w:sz w:val="23"/>
                          </w:rPr>
                          <w:t xml:space="preserve"> </w:t>
                        </w:r>
                        <w:r>
                          <w:rPr>
                            <w:color w:val="2F2F2F"/>
                            <w:sz w:val="23"/>
                          </w:rPr>
                          <w:t>two</w:t>
                        </w:r>
                        <w:r>
                          <w:rPr>
                            <w:color w:val="2F2F2F"/>
                            <w:spacing w:val="-39"/>
                            <w:sz w:val="23"/>
                          </w:rPr>
                          <w:t xml:space="preserve"> </w:t>
                        </w:r>
                        <w:r>
                          <w:rPr>
                            <w:color w:val="2F2F2F"/>
                            <w:spacing w:val="2"/>
                            <w:sz w:val="23"/>
                          </w:rPr>
                          <w:t>doors.</w:t>
                        </w:r>
                        <w:r>
                          <w:rPr>
                            <w:color w:val="2F2F2F"/>
                            <w:spacing w:val="2"/>
                            <w:sz w:val="23"/>
                          </w:rPr>
                          <w:tab/>
                        </w:r>
                        <w:r>
                          <w:rPr>
                            <w:color w:val="2F2F2F"/>
                            <w:sz w:val="23"/>
                          </w:rPr>
                          <w:t>Do</w:t>
                        </w:r>
                        <w:r>
                          <w:rPr>
                            <w:color w:val="2F2F2F"/>
                            <w:spacing w:val="-41"/>
                            <w:sz w:val="23"/>
                          </w:rPr>
                          <w:t xml:space="preserve"> </w:t>
                        </w:r>
                        <w:r>
                          <w:rPr>
                            <w:color w:val="2F2F2F"/>
                            <w:spacing w:val="2"/>
                            <w:sz w:val="23"/>
                          </w:rPr>
                          <w:t>you</w:t>
                        </w:r>
                        <w:r>
                          <w:rPr>
                            <w:color w:val="2F2F2F"/>
                            <w:spacing w:val="-41"/>
                            <w:sz w:val="23"/>
                          </w:rPr>
                          <w:t xml:space="preserve"> </w:t>
                        </w:r>
                        <w:r>
                          <w:rPr>
                            <w:color w:val="2F2F2F"/>
                            <w:sz w:val="23"/>
                          </w:rPr>
                          <w:t>go</w:t>
                        </w:r>
                        <w:r>
                          <w:rPr>
                            <w:color w:val="2F2F2F"/>
                            <w:spacing w:val="-43"/>
                            <w:sz w:val="23"/>
                          </w:rPr>
                          <w:t xml:space="preserve"> </w:t>
                        </w:r>
                        <w:r>
                          <w:rPr>
                            <w:color w:val="2F2F2F"/>
                            <w:sz w:val="23"/>
                          </w:rPr>
                          <w:t>through</w:t>
                        </w:r>
                        <w:r>
                          <w:rPr>
                            <w:color w:val="2F2F2F"/>
                            <w:spacing w:val="-41"/>
                            <w:sz w:val="23"/>
                          </w:rPr>
                          <w:t xml:space="preserve"> </w:t>
                        </w:r>
                        <w:r>
                          <w:rPr>
                            <w:color w:val="2F2F2F"/>
                            <w:sz w:val="23"/>
                          </w:rPr>
                          <w:t>door #1 or door</w:t>
                        </w:r>
                        <w:r>
                          <w:rPr>
                            <w:color w:val="2F2F2F"/>
                            <w:spacing w:val="18"/>
                            <w:sz w:val="23"/>
                          </w:rPr>
                          <w:t xml:space="preserve"> </w:t>
                        </w:r>
                        <w:r>
                          <w:rPr>
                            <w:color w:val="2F2F2F"/>
                            <w:spacing w:val="2"/>
                            <w:sz w:val="23"/>
                          </w:rPr>
                          <w:t>#2?</w:t>
                        </w:r>
                      </w:p>
                      <w:p>
                        <w:pPr>
                          <w:spacing w:before="8" w:line="240" w:lineRule="auto"/>
                          <w:rPr>
                            <w:rFonts w:ascii="宋体"/>
                            <w:sz w:val="18"/>
                          </w:rPr>
                        </w:pPr>
                      </w:p>
                      <w:p>
                        <w:pPr>
                          <w:numPr>
                            <w:ilvl w:val="0"/>
                            <w:numId w:val="56"/>
                          </w:numPr>
                          <w:tabs>
                            <w:tab w:val="left" w:pos="411"/>
                          </w:tabs>
                          <w:spacing w:before="0"/>
                          <w:ind w:left="410" w:right="0" w:hanging="262"/>
                          <w:jc w:val="left"/>
                          <w:rPr>
                            <w:sz w:val="23"/>
                          </w:rPr>
                        </w:pPr>
                        <w:r>
                          <w:rPr>
                            <w:w w:val="100"/>
                            <w:sz w:val="23"/>
                          </w:rPr>
                          <w:t>1</w:t>
                        </w:r>
                      </w:p>
                      <w:p>
                        <w:pPr>
                          <w:spacing w:before="1" w:line="240" w:lineRule="auto"/>
                          <w:rPr>
                            <w:rFonts w:ascii="宋体"/>
                            <w:sz w:val="22"/>
                          </w:rPr>
                        </w:pPr>
                      </w:p>
                      <w:p>
                        <w:pPr>
                          <w:tabs>
                            <w:tab w:val="left" w:pos="6142"/>
                          </w:tabs>
                          <w:spacing w:before="1" w:line="278" w:lineRule="auto"/>
                          <w:ind w:left="148" w:right="164" w:firstLine="0"/>
                          <w:jc w:val="left"/>
                          <w:rPr>
                            <w:sz w:val="23"/>
                          </w:rPr>
                        </w:pPr>
                        <w:r>
                          <w:rPr>
                            <w:color w:val="2F2F2F"/>
                            <w:spacing w:val="3"/>
                            <w:sz w:val="23"/>
                          </w:rPr>
                          <w:t>There's</w:t>
                        </w:r>
                        <w:r>
                          <w:rPr>
                            <w:color w:val="2F2F2F"/>
                            <w:spacing w:val="-35"/>
                            <w:sz w:val="23"/>
                          </w:rPr>
                          <w:t xml:space="preserve"> </w:t>
                        </w:r>
                        <w:r>
                          <w:rPr>
                            <w:color w:val="2F2F2F"/>
                            <w:sz w:val="23"/>
                          </w:rPr>
                          <w:t>a</w:t>
                        </w:r>
                        <w:r>
                          <w:rPr>
                            <w:color w:val="2F2F2F"/>
                            <w:spacing w:val="-34"/>
                            <w:sz w:val="23"/>
                          </w:rPr>
                          <w:t xml:space="preserve"> </w:t>
                        </w:r>
                        <w:r>
                          <w:rPr>
                            <w:color w:val="2F2F2F"/>
                            <w:sz w:val="23"/>
                          </w:rPr>
                          <w:t>giant</w:t>
                        </w:r>
                        <w:r>
                          <w:rPr>
                            <w:color w:val="2F2F2F"/>
                            <w:spacing w:val="-33"/>
                            <w:sz w:val="23"/>
                          </w:rPr>
                          <w:t xml:space="preserve"> </w:t>
                        </w:r>
                        <w:r>
                          <w:rPr>
                            <w:color w:val="2F2F2F"/>
                            <w:sz w:val="23"/>
                          </w:rPr>
                          <w:t>bear</w:t>
                        </w:r>
                        <w:r>
                          <w:rPr>
                            <w:color w:val="2F2F2F"/>
                            <w:spacing w:val="-32"/>
                            <w:sz w:val="23"/>
                          </w:rPr>
                          <w:t xml:space="preserve"> </w:t>
                        </w:r>
                        <w:r>
                          <w:rPr>
                            <w:color w:val="2F2F2F"/>
                            <w:sz w:val="23"/>
                          </w:rPr>
                          <w:t>here</w:t>
                        </w:r>
                        <w:r>
                          <w:rPr>
                            <w:color w:val="2F2F2F"/>
                            <w:spacing w:val="-34"/>
                            <w:sz w:val="23"/>
                          </w:rPr>
                          <w:t xml:space="preserve"> </w:t>
                        </w:r>
                        <w:r>
                          <w:rPr>
                            <w:color w:val="2F2F2F"/>
                            <w:spacing w:val="2"/>
                            <w:sz w:val="23"/>
                          </w:rPr>
                          <w:t>eating</w:t>
                        </w:r>
                        <w:r>
                          <w:rPr>
                            <w:color w:val="2F2F2F"/>
                            <w:spacing w:val="-34"/>
                            <w:sz w:val="23"/>
                          </w:rPr>
                          <w:t xml:space="preserve"> </w:t>
                        </w:r>
                        <w:r>
                          <w:rPr>
                            <w:color w:val="2F2F2F"/>
                            <w:sz w:val="23"/>
                          </w:rPr>
                          <w:t>a</w:t>
                        </w:r>
                        <w:r>
                          <w:rPr>
                            <w:color w:val="2F2F2F"/>
                            <w:spacing w:val="-33"/>
                            <w:sz w:val="23"/>
                          </w:rPr>
                          <w:t xml:space="preserve"> </w:t>
                        </w:r>
                        <w:r>
                          <w:rPr>
                            <w:color w:val="2F2F2F"/>
                            <w:spacing w:val="2"/>
                            <w:sz w:val="23"/>
                          </w:rPr>
                          <w:t>cheese</w:t>
                        </w:r>
                        <w:r>
                          <w:rPr>
                            <w:color w:val="2F2F2F"/>
                            <w:spacing w:val="-34"/>
                            <w:sz w:val="23"/>
                          </w:rPr>
                          <w:t xml:space="preserve"> </w:t>
                        </w:r>
                        <w:r>
                          <w:rPr>
                            <w:color w:val="2F2F2F"/>
                            <w:sz w:val="23"/>
                          </w:rPr>
                          <w:t>cake.</w:t>
                        </w:r>
                        <w:r>
                          <w:rPr>
                            <w:color w:val="2F2F2F"/>
                            <w:sz w:val="23"/>
                          </w:rPr>
                          <w:tab/>
                        </w:r>
                        <w:r>
                          <w:rPr>
                            <w:color w:val="2F2F2F"/>
                            <w:sz w:val="23"/>
                          </w:rPr>
                          <w:t>What do</w:t>
                        </w:r>
                        <w:r>
                          <w:rPr>
                            <w:color w:val="2F2F2F"/>
                            <w:spacing w:val="-65"/>
                            <w:sz w:val="23"/>
                          </w:rPr>
                          <w:t xml:space="preserve"> </w:t>
                        </w:r>
                        <w:r>
                          <w:rPr>
                            <w:color w:val="2F2F2F"/>
                            <w:spacing w:val="-4"/>
                            <w:sz w:val="23"/>
                          </w:rPr>
                          <w:t xml:space="preserve">you </w:t>
                        </w:r>
                        <w:r>
                          <w:rPr>
                            <w:color w:val="2F2F2F"/>
                            <w:spacing w:val="2"/>
                            <w:sz w:val="23"/>
                          </w:rPr>
                          <w:t>do?</w:t>
                        </w:r>
                      </w:p>
                      <w:p>
                        <w:pPr>
                          <w:spacing w:before="8" w:line="240" w:lineRule="auto"/>
                          <w:rPr>
                            <w:rFonts w:ascii="宋体"/>
                            <w:sz w:val="18"/>
                          </w:rPr>
                        </w:pPr>
                      </w:p>
                      <w:p>
                        <w:pPr>
                          <w:numPr>
                            <w:ilvl w:val="0"/>
                            <w:numId w:val="57"/>
                          </w:numPr>
                          <w:tabs>
                            <w:tab w:val="left" w:pos="540"/>
                          </w:tabs>
                          <w:spacing w:before="0"/>
                          <w:ind w:left="539" w:right="0" w:hanging="391"/>
                          <w:jc w:val="left"/>
                          <w:rPr>
                            <w:sz w:val="23"/>
                          </w:rPr>
                        </w:pPr>
                        <w:r>
                          <w:rPr>
                            <w:color w:val="2F2F2F"/>
                            <w:spacing w:val="3"/>
                            <w:sz w:val="23"/>
                          </w:rPr>
                          <w:t xml:space="preserve">Take </w:t>
                        </w:r>
                        <w:r>
                          <w:rPr>
                            <w:color w:val="2F2F2F"/>
                            <w:spacing w:val="2"/>
                            <w:sz w:val="23"/>
                          </w:rPr>
                          <w:t>the</w:t>
                        </w:r>
                        <w:r>
                          <w:rPr>
                            <w:color w:val="2F2F2F"/>
                            <w:spacing w:val="9"/>
                            <w:sz w:val="23"/>
                          </w:rPr>
                          <w:t xml:space="preserve"> </w:t>
                        </w:r>
                        <w:r>
                          <w:rPr>
                            <w:color w:val="2F2F2F"/>
                            <w:sz w:val="23"/>
                          </w:rPr>
                          <w:t>cake.</w:t>
                        </w:r>
                      </w:p>
                      <w:p>
                        <w:pPr>
                          <w:spacing w:before="1" w:line="240" w:lineRule="auto"/>
                          <w:rPr>
                            <w:rFonts w:ascii="宋体"/>
                            <w:sz w:val="22"/>
                          </w:rPr>
                        </w:pPr>
                      </w:p>
                      <w:p>
                        <w:pPr>
                          <w:numPr>
                            <w:ilvl w:val="0"/>
                            <w:numId w:val="57"/>
                          </w:numPr>
                          <w:tabs>
                            <w:tab w:val="left" w:pos="540"/>
                          </w:tabs>
                          <w:spacing w:before="0"/>
                          <w:ind w:left="539" w:right="0" w:hanging="391"/>
                          <w:jc w:val="left"/>
                          <w:rPr>
                            <w:sz w:val="23"/>
                          </w:rPr>
                        </w:pPr>
                        <w:r>
                          <w:rPr>
                            <w:color w:val="2F2F2F"/>
                            <w:spacing w:val="2"/>
                            <w:sz w:val="23"/>
                          </w:rPr>
                          <w:t xml:space="preserve">Scream </w:t>
                        </w:r>
                        <w:r>
                          <w:rPr>
                            <w:color w:val="2F2F2F"/>
                            <w:sz w:val="23"/>
                          </w:rPr>
                          <w:t xml:space="preserve">at </w:t>
                        </w:r>
                        <w:r>
                          <w:rPr>
                            <w:color w:val="2F2F2F"/>
                            <w:spacing w:val="2"/>
                            <w:sz w:val="23"/>
                          </w:rPr>
                          <w:t>the</w:t>
                        </w:r>
                        <w:r>
                          <w:rPr>
                            <w:color w:val="2F2F2F"/>
                            <w:spacing w:val="17"/>
                            <w:sz w:val="23"/>
                          </w:rPr>
                          <w:t xml:space="preserve"> </w:t>
                        </w:r>
                        <w:r>
                          <w:rPr>
                            <w:color w:val="2F2F2F"/>
                            <w:sz w:val="23"/>
                          </w:rPr>
                          <w:t>bear.</w:t>
                        </w:r>
                      </w:p>
                      <w:p>
                        <w:pPr>
                          <w:spacing w:before="1" w:line="240" w:lineRule="auto"/>
                          <w:rPr>
                            <w:rFonts w:ascii="宋体"/>
                            <w:sz w:val="22"/>
                          </w:rPr>
                        </w:pPr>
                      </w:p>
                      <w:p>
                        <w:pPr>
                          <w:numPr>
                            <w:ilvl w:val="0"/>
                            <w:numId w:val="58"/>
                          </w:numPr>
                          <w:tabs>
                            <w:tab w:val="left" w:pos="411"/>
                          </w:tabs>
                          <w:spacing w:before="0"/>
                          <w:ind w:left="410" w:right="0" w:hanging="262"/>
                          <w:jc w:val="left"/>
                          <w:rPr>
                            <w:sz w:val="23"/>
                          </w:rPr>
                        </w:pPr>
                        <w:r>
                          <w:rPr>
                            <w:w w:val="100"/>
                            <w:sz w:val="23"/>
                          </w:rPr>
                          <w:t>1</w:t>
                        </w:r>
                      </w:p>
                      <w:p>
                        <w:pPr>
                          <w:spacing w:before="1" w:line="240" w:lineRule="auto"/>
                          <w:rPr>
                            <w:rFonts w:ascii="宋体"/>
                            <w:sz w:val="22"/>
                          </w:rPr>
                        </w:pPr>
                      </w:p>
                      <w:p>
                        <w:pPr>
                          <w:tabs>
                            <w:tab w:val="left" w:pos="4047"/>
                          </w:tabs>
                          <w:spacing w:before="0"/>
                          <w:ind w:left="148" w:right="0" w:firstLine="0"/>
                          <w:jc w:val="left"/>
                          <w:rPr>
                            <w:sz w:val="23"/>
                          </w:rPr>
                        </w:pPr>
                        <w:r>
                          <w:rPr>
                            <w:color w:val="2F2F2F"/>
                            <w:spacing w:val="2"/>
                            <w:sz w:val="23"/>
                          </w:rPr>
                          <w:t xml:space="preserve">The </w:t>
                        </w:r>
                        <w:r>
                          <w:rPr>
                            <w:color w:val="2F2F2F"/>
                            <w:sz w:val="23"/>
                          </w:rPr>
                          <w:t>bear eats your</w:t>
                        </w:r>
                        <w:r>
                          <w:rPr>
                            <w:color w:val="2F2F2F"/>
                            <w:spacing w:val="57"/>
                            <w:sz w:val="23"/>
                          </w:rPr>
                          <w:t xml:space="preserve"> </w:t>
                        </w:r>
                        <w:r>
                          <w:rPr>
                            <w:color w:val="2F2F2F"/>
                            <w:sz w:val="23"/>
                          </w:rPr>
                          <w:t>face</w:t>
                        </w:r>
                        <w:r>
                          <w:rPr>
                            <w:color w:val="2F2F2F"/>
                            <w:spacing w:val="16"/>
                            <w:sz w:val="23"/>
                          </w:rPr>
                          <w:t xml:space="preserve"> </w:t>
                        </w:r>
                        <w:r>
                          <w:rPr>
                            <w:color w:val="2F2F2F"/>
                            <w:sz w:val="23"/>
                          </w:rPr>
                          <w:t>off.</w:t>
                        </w:r>
                        <w:r>
                          <w:rPr>
                            <w:color w:val="2F2F2F"/>
                            <w:sz w:val="23"/>
                          </w:rPr>
                          <w:tab/>
                        </w:r>
                        <w:r>
                          <w:rPr>
                            <w:color w:val="2F2F2F"/>
                            <w:spacing w:val="3"/>
                            <w:sz w:val="23"/>
                          </w:rPr>
                          <w:t>Good</w:t>
                        </w:r>
                        <w:r>
                          <w:rPr>
                            <w:color w:val="2F2F2F"/>
                            <w:spacing w:val="5"/>
                            <w:sz w:val="23"/>
                          </w:rPr>
                          <w:t xml:space="preserve"> </w:t>
                        </w:r>
                        <w:r>
                          <w:rPr>
                            <w:color w:val="2F2F2F"/>
                            <w:sz w:val="23"/>
                          </w:rPr>
                          <w:t>job!</w:t>
                        </w:r>
                      </w:p>
                      <w:p>
                        <w:pPr>
                          <w:spacing w:before="0" w:line="240" w:lineRule="auto"/>
                          <w:rPr>
                            <w:rFonts w:ascii="宋体"/>
                            <w:sz w:val="22"/>
                          </w:rPr>
                        </w:pPr>
                      </w:p>
                      <w:p>
                        <w:pPr>
                          <w:spacing w:before="0" w:line="240" w:lineRule="auto"/>
                          <w:rPr>
                            <w:rFonts w:ascii="宋体"/>
                            <w:sz w:val="22"/>
                          </w:rPr>
                        </w:pPr>
                      </w:p>
                      <w:p>
                        <w:pPr>
                          <w:spacing w:before="4" w:line="240" w:lineRule="auto"/>
                          <w:rPr>
                            <w:rFonts w:ascii="宋体"/>
                            <w:sz w:val="21"/>
                          </w:rPr>
                        </w:pPr>
                      </w:p>
                      <w:p>
                        <w:pPr>
                          <w:spacing w:before="0"/>
                          <w:ind w:left="148" w:right="0" w:firstLine="0"/>
                          <w:jc w:val="left"/>
                          <w:rPr>
                            <w:sz w:val="23"/>
                          </w:rPr>
                        </w:pPr>
                        <w:r>
                          <w:rPr>
                            <w:b/>
                            <w:color w:val="C55D09"/>
                            <w:sz w:val="23"/>
                          </w:rPr>
                          <w:t xml:space="preserve">$ </w:t>
                        </w:r>
                        <w:r>
                          <w:rPr>
                            <w:sz w:val="23"/>
                          </w:rPr>
                          <w:t>python ex31.py</w:t>
                        </w:r>
                      </w:p>
                    </w:txbxContent>
                  </v:textbox>
                </v:shape>
                <w10:wrap type="none"/>
                <w10:anchorlock/>
              </v:group>
            </w:pict>
          </mc:Fallback>
        </mc:AlternateContent>
      </w:r>
    </w:p>
    <w:p>
      <w:pPr>
        <w:spacing w:after="0"/>
        <w:rPr>
          <w:sz w:val="20"/>
        </w:rPr>
        <w:sectPr>
          <w:pgSz w:w="11910" w:h="16840"/>
          <w:pgMar w:top="1500" w:right="1440" w:bottom="1380" w:left="0" w:header="0" w:footer="1040" w:gutter="0"/>
        </w:sectPr>
      </w:pPr>
    </w:p>
    <w:p>
      <w:pPr>
        <w:pStyle w:val="5"/>
        <w:ind w:left="2116"/>
        <w:rPr>
          <w:sz w:val="20"/>
        </w:rPr>
      </w:pPr>
      <w:r>
        <mc:AlternateContent>
          <mc:Choice Requires="wpg">
            <w:drawing>
              <wp:anchor distT="0" distB="0" distL="0" distR="0" simplePos="0" relativeHeight="3072" behindDoc="0" locked="0" layoutInCell="1" allowOverlap="1">
                <wp:simplePos x="0" y="0"/>
                <wp:positionH relativeFrom="page">
                  <wp:posOffset>1344295</wp:posOffset>
                </wp:positionH>
                <wp:positionV relativeFrom="paragraph">
                  <wp:posOffset>3528695</wp:posOffset>
                </wp:positionV>
                <wp:extent cx="4873625" cy="5239385"/>
                <wp:effectExtent l="0" t="635" r="3175" b="5080"/>
                <wp:wrapTopAndBottom/>
                <wp:docPr id="115" name="组合 333"/>
                <wp:cNvGraphicFramePr/>
                <a:graphic xmlns:a="http://schemas.openxmlformats.org/drawingml/2006/main">
                  <a:graphicData uri="http://schemas.microsoft.com/office/word/2010/wordprocessingGroup">
                    <wpg:wgp>
                      <wpg:cNvGrpSpPr/>
                      <wpg:grpSpPr>
                        <a:xfrm>
                          <a:off x="0" y="0"/>
                          <a:ext cx="4873625" cy="5239385"/>
                          <a:chOff x="2117" y="5558"/>
                          <a:chExt cx="7675" cy="8251"/>
                        </a:xfrm>
                      </wpg:grpSpPr>
                      <wps:wsp>
                        <wps:cNvPr id="77" name="直线 334"/>
                        <wps:cNvSpPr/>
                        <wps:spPr>
                          <a:xfrm>
                            <a:off x="2124" y="5558"/>
                            <a:ext cx="0" cy="552"/>
                          </a:xfrm>
                          <a:prstGeom prst="line">
                            <a:avLst/>
                          </a:prstGeom>
                          <a:ln w="9144" cap="flat" cmpd="sng">
                            <a:solidFill>
                              <a:srgbClr val="CCCCCC"/>
                            </a:solidFill>
                            <a:prstDash val="solid"/>
                            <a:headEnd type="none" w="med" len="med"/>
                            <a:tailEnd type="none" w="med" len="med"/>
                          </a:ln>
                        </wps:spPr>
                        <wps:bodyPr upright="1"/>
                      </wps:wsp>
                      <wps:wsp>
                        <wps:cNvPr id="78" name="直线 335"/>
                        <wps:cNvSpPr/>
                        <wps:spPr>
                          <a:xfrm>
                            <a:off x="2124" y="6110"/>
                            <a:ext cx="0" cy="312"/>
                          </a:xfrm>
                          <a:prstGeom prst="line">
                            <a:avLst/>
                          </a:prstGeom>
                          <a:ln w="9144" cap="flat" cmpd="sng">
                            <a:solidFill>
                              <a:srgbClr val="CCCCCC"/>
                            </a:solidFill>
                            <a:prstDash val="solid"/>
                            <a:headEnd type="none" w="med" len="med"/>
                            <a:tailEnd type="none" w="med" len="med"/>
                          </a:ln>
                        </wps:spPr>
                        <wps:bodyPr upright="1"/>
                      </wps:wsp>
                      <wps:wsp>
                        <wps:cNvPr id="79" name="直线 336"/>
                        <wps:cNvSpPr/>
                        <wps:spPr>
                          <a:xfrm>
                            <a:off x="2124" y="6422"/>
                            <a:ext cx="0" cy="552"/>
                          </a:xfrm>
                          <a:prstGeom prst="line">
                            <a:avLst/>
                          </a:prstGeom>
                          <a:ln w="9144" cap="flat" cmpd="sng">
                            <a:solidFill>
                              <a:srgbClr val="CCCCCC"/>
                            </a:solidFill>
                            <a:prstDash val="solid"/>
                            <a:headEnd type="none" w="med" len="med"/>
                            <a:tailEnd type="none" w="med" len="med"/>
                          </a:ln>
                        </wps:spPr>
                        <wps:bodyPr upright="1"/>
                      </wps:wsp>
                      <wps:wsp>
                        <wps:cNvPr id="80" name="直线 337"/>
                        <wps:cNvSpPr/>
                        <wps:spPr>
                          <a:xfrm>
                            <a:off x="2124" y="6974"/>
                            <a:ext cx="0" cy="552"/>
                          </a:xfrm>
                          <a:prstGeom prst="line">
                            <a:avLst/>
                          </a:prstGeom>
                          <a:ln w="9144" cap="flat" cmpd="sng">
                            <a:solidFill>
                              <a:srgbClr val="CCCCCC"/>
                            </a:solidFill>
                            <a:prstDash val="solid"/>
                            <a:headEnd type="none" w="med" len="med"/>
                            <a:tailEnd type="none" w="med" len="med"/>
                          </a:ln>
                        </wps:spPr>
                        <wps:bodyPr upright="1"/>
                      </wps:wsp>
                      <wps:wsp>
                        <wps:cNvPr id="81" name="直线 338"/>
                        <wps:cNvSpPr/>
                        <wps:spPr>
                          <a:xfrm>
                            <a:off x="2124" y="7526"/>
                            <a:ext cx="0" cy="552"/>
                          </a:xfrm>
                          <a:prstGeom prst="line">
                            <a:avLst/>
                          </a:prstGeom>
                          <a:ln w="9144" cap="flat" cmpd="sng">
                            <a:solidFill>
                              <a:srgbClr val="CCCCCC"/>
                            </a:solidFill>
                            <a:prstDash val="solid"/>
                            <a:headEnd type="none" w="med" len="med"/>
                            <a:tailEnd type="none" w="med" len="med"/>
                          </a:ln>
                        </wps:spPr>
                        <wps:bodyPr upright="1"/>
                      </wps:wsp>
                      <wps:wsp>
                        <wps:cNvPr id="82" name="直线 339"/>
                        <wps:cNvSpPr/>
                        <wps:spPr>
                          <a:xfrm>
                            <a:off x="2124" y="8078"/>
                            <a:ext cx="0" cy="552"/>
                          </a:xfrm>
                          <a:prstGeom prst="line">
                            <a:avLst/>
                          </a:prstGeom>
                          <a:ln w="9144" cap="flat" cmpd="sng">
                            <a:solidFill>
                              <a:srgbClr val="CCCCCC"/>
                            </a:solidFill>
                            <a:prstDash val="solid"/>
                            <a:headEnd type="none" w="med" len="med"/>
                            <a:tailEnd type="none" w="med" len="med"/>
                          </a:ln>
                        </wps:spPr>
                        <wps:bodyPr upright="1"/>
                      </wps:wsp>
                      <wps:wsp>
                        <wps:cNvPr id="83" name="直线 340"/>
                        <wps:cNvSpPr/>
                        <wps:spPr>
                          <a:xfrm>
                            <a:off x="2124" y="8630"/>
                            <a:ext cx="0" cy="552"/>
                          </a:xfrm>
                          <a:prstGeom prst="line">
                            <a:avLst/>
                          </a:prstGeom>
                          <a:ln w="9144" cap="flat" cmpd="sng">
                            <a:solidFill>
                              <a:srgbClr val="CCCCCC"/>
                            </a:solidFill>
                            <a:prstDash val="solid"/>
                            <a:headEnd type="none" w="med" len="med"/>
                            <a:tailEnd type="none" w="med" len="med"/>
                          </a:ln>
                        </wps:spPr>
                        <wps:bodyPr upright="1"/>
                      </wps:wsp>
                      <wps:wsp>
                        <wps:cNvPr id="84" name="直线 341"/>
                        <wps:cNvSpPr/>
                        <wps:spPr>
                          <a:xfrm>
                            <a:off x="2124" y="9182"/>
                            <a:ext cx="0" cy="553"/>
                          </a:xfrm>
                          <a:prstGeom prst="line">
                            <a:avLst/>
                          </a:prstGeom>
                          <a:ln w="9144" cap="flat" cmpd="sng">
                            <a:solidFill>
                              <a:srgbClr val="CCCCCC"/>
                            </a:solidFill>
                            <a:prstDash val="solid"/>
                            <a:headEnd type="none" w="med" len="med"/>
                            <a:tailEnd type="none" w="med" len="med"/>
                          </a:ln>
                        </wps:spPr>
                        <wps:bodyPr upright="1"/>
                      </wps:wsp>
                      <wps:wsp>
                        <wps:cNvPr id="85" name="直线 342"/>
                        <wps:cNvSpPr/>
                        <wps:spPr>
                          <a:xfrm>
                            <a:off x="2124" y="9735"/>
                            <a:ext cx="0" cy="552"/>
                          </a:xfrm>
                          <a:prstGeom prst="line">
                            <a:avLst/>
                          </a:prstGeom>
                          <a:ln w="9144" cap="flat" cmpd="sng">
                            <a:solidFill>
                              <a:srgbClr val="CCCCCC"/>
                            </a:solidFill>
                            <a:prstDash val="solid"/>
                            <a:headEnd type="none" w="med" len="med"/>
                            <a:tailEnd type="none" w="med" len="med"/>
                          </a:ln>
                        </wps:spPr>
                        <wps:bodyPr upright="1"/>
                      </wps:wsp>
                      <wps:wsp>
                        <wps:cNvPr id="86" name="直线 343"/>
                        <wps:cNvSpPr/>
                        <wps:spPr>
                          <a:xfrm>
                            <a:off x="2124" y="10287"/>
                            <a:ext cx="0" cy="552"/>
                          </a:xfrm>
                          <a:prstGeom prst="line">
                            <a:avLst/>
                          </a:prstGeom>
                          <a:ln w="9144" cap="flat" cmpd="sng">
                            <a:solidFill>
                              <a:srgbClr val="CCCCCC"/>
                            </a:solidFill>
                            <a:prstDash val="solid"/>
                            <a:headEnd type="none" w="med" len="med"/>
                            <a:tailEnd type="none" w="med" len="med"/>
                          </a:ln>
                        </wps:spPr>
                        <wps:bodyPr upright="1"/>
                      </wps:wsp>
                      <wps:wsp>
                        <wps:cNvPr id="87" name="直线 344"/>
                        <wps:cNvSpPr/>
                        <wps:spPr>
                          <a:xfrm>
                            <a:off x="2124" y="10839"/>
                            <a:ext cx="0" cy="552"/>
                          </a:xfrm>
                          <a:prstGeom prst="line">
                            <a:avLst/>
                          </a:prstGeom>
                          <a:ln w="9144" cap="flat" cmpd="sng">
                            <a:solidFill>
                              <a:srgbClr val="CCCCCC"/>
                            </a:solidFill>
                            <a:prstDash val="solid"/>
                            <a:headEnd type="none" w="med" len="med"/>
                            <a:tailEnd type="none" w="med" len="med"/>
                          </a:ln>
                        </wps:spPr>
                        <wps:bodyPr upright="1"/>
                      </wps:wsp>
                      <wps:wsp>
                        <wps:cNvPr id="88" name="直线 345"/>
                        <wps:cNvSpPr/>
                        <wps:spPr>
                          <a:xfrm>
                            <a:off x="2124" y="11391"/>
                            <a:ext cx="0" cy="552"/>
                          </a:xfrm>
                          <a:prstGeom prst="line">
                            <a:avLst/>
                          </a:prstGeom>
                          <a:ln w="9144" cap="flat" cmpd="sng">
                            <a:solidFill>
                              <a:srgbClr val="CCCCCC"/>
                            </a:solidFill>
                            <a:prstDash val="solid"/>
                            <a:headEnd type="none" w="med" len="med"/>
                            <a:tailEnd type="none" w="med" len="med"/>
                          </a:ln>
                        </wps:spPr>
                        <wps:bodyPr upright="1"/>
                      </wps:wsp>
                      <wps:wsp>
                        <wps:cNvPr id="89" name="直线 346"/>
                        <wps:cNvSpPr/>
                        <wps:spPr>
                          <a:xfrm>
                            <a:off x="2124" y="11943"/>
                            <a:ext cx="0" cy="312"/>
                          </a:xfrm>
                          <a:prstGeom prst="line">
                            <a:avLst/>
                          </a:prstGeom>
                          <a:ln w="9144" cap="flat" cmpd="sng">
                            <a:solidFill>
                              <a:srgbClr val="CCCCCC"/>
                            </a:solidFill>
                            <a:prstDash val="solid"/>
                            <a:headEnd type="none" w="med" len="med"/>
                            <a:tailEnd type="none" w="med" len="med"/>
                          </a:ln>
                        </wps:spPr>
                        <wps:bodyPr upright="1"/>
                      </wps:wsp>
                      <wps:wsp>
                        <wps:cNvPr id="90" name="直线 347"/>
                        <wps:cNvSpPr/>
                        <wps:spPr>
                          <a:xfrm>
                            <a:off x="2124" y="12255"/>
                            <a:ext cx="0" cy="552"/>
                          </a:xfrm>
                          <a:prstGeom prst="line">
                            <a:avLst/>
                          </a:prstGeom>
                          <a:ln w="9144" cap="flat" cmpd="sng">
                            <a:solidFill>
                              <a:srgbClr val="CCCCCC"/>
                            </a:solidFill>
                            <a:prstDash val="solid"/>
                            <a:headEnd type="none" w="med" len="med"/>
                            <a:tailEnd type="none" w="med" len="med"/>
                          </a:ln>
                        </wps:spPr>
                        <wps:bodyPr upright="1"/>
                      </wps:wsp>
                      <wps:wsp>
                        <wps:cNvPr id="91" name="直线 348"/>
                        <wps:cNvSpPr/>
                        <wps:spPr>
                          <a:xfrm>
                            <a:off x="2124" y="12807"/>
                            <a:ext cx="0" cy="552"/>
                          </a:xfrm>
                          <a:prstGeom prst="line">
                            <a:avLst/>
                          </a:prstGeom>
                          <a:ln w="9144" cap="flat" cmpd="sng">
                            <a:solidFill>
                              <a:srgbClr val="CCCCCC"/>
                            </a:solidFill>
                            <a:prstDash val="solid"/>
                            <a:headEnd type="none" w="med" len="med"/>
                            <a:tailEnd type="none" w="med" len="med"/>
                          </a:ln>
                        </wps:spPr>
                        <wps:bodyPr upright="1"/>
                      </wps:wsp>
                      <wps:wsp>
                        <wps:cNvPr id="92" name="矩形 349"/>
                        <wps:cNvSpPr/>
                        <wps:spPr>
                          <a:xfrm>
                            <a:off x="2117" y="13793"/>
                            <a:ext cx="15" cy="15"/>
                          </a:xfrm>
                          <a:prstGeom prst="rect">
                            <a:avLst/>
                          </a:prstGeom>
                          <a:solidFill>
                            <a:srgbClr val="CCCCCC"/>
                          </a:solidFill>
                          <a:ln w="9525">
                            <a:noFill/>
                          </a:ln>
                        </wps:spPr>
                        <wps:bodyPr upright="1"/>
                      </wps:wsp>
                      <wps:wsp>
                        <wps:cNvPr id="93" name="矩形 350"/>
                        <wps:cNvSpPr/>
                        <wps:spPr>
                          <a:xfrm>
                            <a:off x="2117" y="13793"/>
                            <a:ext cx="15" cy="15"/>
                          </a:xfrm>
                          <a:prstGeom prst="rect">
                            <a:avLst/>
                          </a:prstGeom>
                          <a:solidFill>
                            <a:srgbClr val="CCCCCC"/>
                          </a:solidFill>
                          <a:ln w="9525">
                            <a:noFill/>
                          </a:ln>
                        </wps:spPr>
                        <wps:bodyPr upright="1"/>
                      </wps:wsp>
                      <wps:wsp>
                        <wps:cNvPr id="94" name="直线 351"/>
                        <wps:cNvSpPr/>
                        <wps:spPr>
                          <a:xfrm>
                            <a:off x="2132" y="13801"/>
                            <a:ext cx="7645" cy="0"/>
                          </a:xfrm>
                          <a:prstGeom prst="line">
                            <a:avLst/>
                          </a:prstGeom>
                          <a:ln w="9144" cap="flat" cmpd="sng">
                            <a:solidFill>
                              <a:srgbClr val="CCCCCC"/>
                            </a:solidFill>
                            <a:prstDash val="solid"/>
                            <a:headEnd type="none" w="med" len="med"/>
                            <a:tailEnd type="none" w="med" len="med"/>
                          </a:ln>
                        </wps:spPr>
                        <wps:bodyPr upright="1"/>
                      </wps:wsp>
                      <wps:wsp>
                        <wps:cNvPr id="95" name="矩形 352"/>
                        <wps:cNvSpPr/>
                        <wps:spPr>
                          <a:xfrm>
                            <a:off x="9777" y="13793"/>
                            <a:ext cx="15" cy="15"/>
                          </a:xfrm>
                          <a:prstGeom prst="rect">
                            <a:avLst/>
                          </a:prstGeom>
                          <a:solidFill>
                            <a:srgbClr val="CCCCCC"/>
                          </a:solidFill>
                          <a:ln w="9525">
                            <a:noFill/>
                          </a:ln>
                        </wps:spPr>
                        <wps:bodyPr upright="1"/>
                      </wps:wsp>
                      <wps:wsp>
                        <wps:cNvPr id="96" name="矩形 353"/>
                        <wps:cNvSpPr/>
                        <wps:spPr>
                          <a:xfrm>
                            <a:off x="9777" y="13793"/>
                            <a:ext cx="15" cy="15"/>
                          </a:xfrm>
                          <a:prstGeom prst="rect">
                            <a:avLst/>
                          </a:prstGeom>
                          <a:solidFill>
                            <a:srgbClr val="CCCCCC"/>
                          </a:solidFill>
                          <a:ln w="9525">
                            <a:noFill/>
                          </a:ln>
                        </wps:spPr>
                        <wps:bodyPr upright="1"/>
                      </wps:wsp>
                      <wps:wsp>
                        <wps:cNvPr id="97" name="直线 354"/>
                        <wps:cNvSpPr/>
                        <wps:spPr>
                          <a:xfrm>
                            <a:off x="2124" y="13359"/>
                            <a:ext cx="0" cy="435"/>
                          </a:xfrm>
                          <a:prstGeom prst="line">
                            <a:avLst/>
                          </a:prstGeom>
                          <a:ln w="9144" cap="flat" cmpd="sng">
                            <a:solidFill>
                              <a:srgbClr val="CCCCCC"/>
                            </a:solidFill>
                            <a:prstDash val="solid"/>
                            <a:headEnd type="none" w="med" len="med"/>
                            <a:tailEnd type="none" w="med" len="med"/>
                          </a:ln>
                        </wps:spPr>
                        <wps:bodyPr upright="1"/>
                      </wps:wsp>
                      <wps:wsp>
                        <wps:cNvPr id="98" name="直线 355"/>
                        <wps:cNvSpPr/>
                        <wps:spPr>
                          <a:xfrm>
                            <a:off x="9784" y="5558"/>
                            <a:ext cx="0" cy="552"/>
                          </a:xfrm>
                          <a:prstGeom prst="line">
                            <a:avLst/>
                          </a:prstGeom>
                          <a:ln w="9144" cap="flat" cmpd="sng">
                            <a:solidFill>
                              <a:srgbClr val="CCCCCC"/>
                            </a:solidFill>
                            <a:prstDash val="solid"/>
                            <a:headEnd type="none" w="med" len="med"/>
                            <a:tailEnd type="none" w="med" len="med"/>
                          </a:ln>
                        </wps:spPr>
                        <wps:bodyPr upright="1"/>
                      </wps:wsp>
                      <wps:wsp>
                        <wps:cNvPr id="99" name="直线 356"/>
                        <wps:cNvSpPr/>
                        <wps:spPr>
                          <a:xfrm>
                            <a:off x="9784" y="6110"/>
                            <a:ext cx="0" cy="312"/>
                          </a:xfrm>
                          <a:prstGeom prst="line">
                            <a:avLst/>
                          </a:prstGeom>
                          <a:ln w="9144" cap="flat" cmpd="sng">
                            <a:solidFill>
                              <a:srgbClr val="CCCCCC"/>
                            </a:solidFill>
                            <a:prstDash val="solid"/>
                            <a:headEnd type="none" w="med" len="med"/>
                            <a:tailEnd type="none" w="med" len="med"/>
                          </a:ln>
                        </wps:spPr>
                        <wps:bodyPr upright="1"/>
                      </wps:wsp>
                      <wps:wsp>
                        <wps:cNvPr id="100" name="直线 357"/>
                        <wps:cNvSpPr/>
                        <wps:spPr>
                          <a:xfrm>
                            <a:off x="9784" y="6422"/>
                            <a:ext cx="0" cy="552"/>
                          </a:xfrm>
                          <a:prstGeom prst="line">
                            <a:avLst/>
                          </a:prstGeom>
                          <a:ln w="9144" cap="flat" cmpd="sng">
                            <a:solidFill>
                              <a:srgbClr val="CCCCCC"/>
                            </a:solidFill>
                            <a:prstDash val="solid"/>
                            <a:headEnd type="none" w="med" len="med"/>
                            <a:tailEnd type="none" w="med" len="med"/>
                          </a:ln>
                        </wps:spPr>
                        <wps:bodyPr upright="1"/>
                      </wps:wsp>
                      <wps:wsp>
                        <wps:cNvPr id="101" name="直线 358"/>
                        <wps:cNvSpPr/>
                        <wps:spPr>
                          <a:xfrm>
                            <a:off x="9784" y="6974"/>
                            <a:ext cx="0" cy="552"/>
                          </a:xfrm>
                          <a:prstGeom prst="line">
                            <a:avLst/>
                          </a:prstGeom>
                          <a:ln w="9144" cap="flat" cmpd="sng">
                            <a:solidFill>
                              <a:srgbClr val="CCCCCC"/>
                            </a:solidFill>
                            <a:prstDash val="solid"/>
                            <a:headEnd type="none" w="med" len="med"/>
                            <a:tailEnd type="none" w="med" len="med"/>
                          </a:ln>
                        </wps:spPr>
                        <wps:bodyPr upright="1"/>
                      </wps:wsp>
                      <wps:wsp>
                        <wps:cNvPr id="102" name="直线 359"/>
                        <wps:cNvSpPr/>
                        <wps:spPr>
                          <a:xfrm>
                            <a:off x="9784" y="7526"/>
                            <a:ext cx="0" cy="552"/>
                          </a:xfrm>
                          <a:prstGeom prst="line">
                            <a:avLst/>
                          </a:prstGeom>
                          <a:ln w="9144" cap="flat" cmpd="sng">
                            <a:solidFill>
                              <a:srgbClr val="CCCCCC"/>
                            </a:solidFill>
                            <a:prstDash val="solid"/>
                            <a:headEnd type="none" w="med" len="med"/>
                            <a:tailEnd type="none" w="med" len="med"/>
                          </a:ln>
                        </wps:spPr>
                        <wps:bodyPr upright="1"/>
                      </wps:wsp>
                      <wps:wsp>
                        <wps:cNvPr id="103" name="直线 360"/>
                        <wps:cNvSpPr/>
                        <wps:spPr>
                          <a:xfrm>
                            <a:off x="9784" y="8078"/>
                            <a:ext cx="0" cy="552"/>
                          </a:xfrm>
                          <a:prstGeom prst="line">
                            <a:avLst/>
                          </a:prstGeom>
                          <a:ln w="9144" cap="flat" cmpd="sng">
                            <a:solidFill>
                              <a:srgbClr val="CCCCCC"/>
                            </a:solidFill>
                            <a:prstDash val="solid"/>
                            <a:headEnd type="none" w="med" len="med"/>
                            <a:tailEnd type="none" w="med" len="med"/>
                          </a:ln>
                        </wps:spPr>
                        <wps:bodyPr upright="1"/>
                      </wps:wsp>
                      <wps:wsp>
                        <wps:cNvPr id="104" name="直线 361"/>
                        <wps:cNvSpPr/>
                        <wps:spPr>
                          <a:xfrm>
                            <a:off x="9784" y="8630"/>
                            <a:ext cx="0" cy="552"/>
                          </a:xfrm>
                          <a:prstGeom prst="line">
                            <a:avLst/>
                          </a:prstGeom>
                          <a:ln w="9144" cap="flat" cmpd="sng">
                            <a:solidFill>
                              <a:srgbClr val="CCCCCC"/>
                            </a:solidFill>
                            <a:prstDash val="solid"/>
                            <a:headEnd type="none" w="med" len="med"/>
                            <a:tailEnd type="none" w="med" len="med"/>
                          </a:ln>
                        </wps:spPr>
                        <wps:bodyPr upright="1"/>
                      </wps:wsp>
                      <wps:wsp>
                        <wps:cNvPr id="105" name="直线 362"/>
                        <wps:cNvSpPr/>
                        <wps:spPr>
                          <a:xfrm>
                            <a:off x="9784" y="9182"/>
                            <a:ext cx="0" cy="553"/>
                          </a:xfrm>
                          <a:prstGeom prst="line">
                            <a:avLst/>
                          </a:prstGeom>
                          <a:ln w="9144" cap="flat" cmpd="sng">
                            <a:solidFill>
                              <a:srgbClr val="CCCCCC"/>
                            </a:solidFill>
                            <a:prstDash val="solid"/>
                            <a:headEnd type="none" w="med" len="med"/>
                            <a:tailEnd type="none" w="med" len="med"/>
                          </a:ln>
                        </wps:spPr>
                        <wps:bodyPr upright="1"/>
                      </wps:wsp>
                      <wps:wsp>
                        <wps:cNvPr id="106" name="直线 363"/>
                        <wps:cNvSpPr/>
                        <wps:spPr>
                          <a:xfrm>
                            <a:off x="9784" y="9735"/>
                            <a:ext cx="0" cy="552"/>
                          </a:xfrm>
                          <a:prstGeom prst="line">
                            <a:avLst/>
                          </a:prstGeom>
                          <a:ln w="9144" cap="flat" cmpd="sng">
                            <a:solidFill>
                              <a:srgbClr val="CCCCCC"/>
                            </a:solidFill>
                            <a:prstDash val="solid"/>
                            <a:headEnd type="none" w="med" len="med"/>
                            <a:tailEnd type="none" w="med" len="med"/>
                          </a:ln>
                        </wps:spPr>
                        <wps:bodyPr upright="1"/>
                      </wps:wsp>
                      <wps:wsp>
                        <wps:cNvPr id="107" name="直线 364"/>
                        <wps:cNvSpPr/>
                        <wps:spPr>
                          <a:xfrm>
                            <a:off x="9784" y="10287"/>
                            <a:ext cx="0" cy="552"/>
                          </a:xfrm>
                          <a:prstGeom prst="line">
                            <a:avLst/>
                          </a:prstGeom>
                          <a:ln w="9144" cap="flat" cmpd="sng">
                            <a:solidFill>
                              <a:srgbClr val="CCCCCC"/>
                            </a:solidFill>
                            <a:prstDash val="solid"/>
                            <a:headEnd type="none" w="med" len="med"/>
                            <a:tailEnd type="none" w="med" len="med"/>
                          </a:ln>
                        </wps:spPr>
                        <wps:bodyPr upright="1"/>
                      </wps:wsp>
                      <wps:wsp>
                        <wps:cNvPr id="108" name="直线 365"/>
                        <wps:cNvSpPr/>
                        <wps:spPr>
                          <a:xfrm>
                            <a:off x="9784" y="10839"/>
                            <a:ext cx="0" cy="552"/>
                          </a:xfrm>
                          <a:prstGeom prst="line">
                            <a:avLst/>
                          </a:prstGeom>
                          <a:ln w="9144" cap="flat" cmpd="sng">
                            <a:solidFill>
                              <a:srgbClr val="CCCCCC"/>
                            </a:solidFill>
                            <a:prstDash val="solid"/>
                            <a:headEnd type="none" w="med" len="med"/>
                            <a:tailEnd type="none" w="med" len="med"/>
                          </a:ln>
                        </wps:spPr>
                        <wps:bodyPr upright="1"/>
                      </wps:wsp>
                      <wps:wsp>
                        <wps:cNvPr id="109" name="直线 366"/>
                        <wps:cNvSpPr/>
                        <wps:spPr>
                          <a:xfrm>
                            <a:off x="9784" y="11391"/>
                            <a:ext cx="0" cy="552"/>
                          </a:xfrm>
                          <a:prstGeom prst="line">
                            <a:avLst/>
                          </a:prstGeom>
                          <a:ln w="9144" cap="flat" cmpd="sng">
                            <a:solidFill>
                              <a:srgbClr val="CCCCCC"/>
                            </a:solidFill>
                            <a:prstDash val="solid"/>
                            <a:headEnd type="none" w="med" len="med"/>
                            <a:tailEnd type="none" w="med" len="med"/>
                          </a:ln>
                        </wps:spPr>
                        <wps:bodyPr upright="1"/>
                      </wps:wsp>
                      <wps:wsp>
                        <wps:cNvPr id="110" name="直线 367"/>
                        <wps:cNvSpPr/>
                        <wps:spPr>
                          <a:xfrm>
                            <a:off x="9784" y="11943"/>
                            <a:ext cx="0" cy="312"/>
                          </a:xfrm>
                          <a:prstGeom prst="line">
                            <a:avLst/>
                          </a:prstGeom>
                          <a:ln w="9144" cap="flat" cmpd="sng">
                            <a:solidFill>
                              <a:srgbClr val="CCCCCC"/>
                            </a:solidFill>
                            <a:prstDash val="solid"/>
                            <a:headEnd type="none" w="med" len="med"/>
                            <a:tailEnd type="none" w="med" len="med"/>
                          </a:ln>
                        </wps:spPr>
                        <wps:bodyPr upright="1"/>
                      </wps:wsp>
                      <wps:wsp>
                        <wps:cNvPr id="111" name="直线 368"/>
                        <wps:cNvSpPr/>
                        <wps:spPr>
                          <a:xfrm>
                            <a:off x="9784" y="12255"/>
                            <a:ext cx="0" cy="552"/>
                          </a:xfrm>
                          <a:prstGeom prst="line">
                            <a:avLst/>
                          </a:prstGeom>
                          <a:ln w="9144" cap="flat" cmpd="sng">
                            <a:solidFill>
                              <a:srgbClr val="CCCCCC"/>
                            </a:solidFill>
                            <a:prstDash val="solid"/>
                            <a:headEnd type="none" w="med" len="med"/>
                            <a:tailEnd type="none" w="med" len="med"/>
                          </a:ln>
                        </wps:spPr>
                        <wps:bodyPr upright="1"/>
                      </wps:wsp>
                      <wps:wsp>
                        <wps:cNvPr id="112" name="直线 369"/>
                        <wps:cNvSpPr/>
                        <wps:spPr>
                          <a:xfrm>
                            <a:off x="9784" y="12807"/>
                            <a:ext cx="0" cy="552"/>
                          </a:xfrm>
                          <a:prstGeom prst="line">
                            <a:avLst/>
                          </a:prstGeom>
                          <a:ln w="9144" cap="flat" cmpd="sng">
                            <a:solidFill>
                              <a:srgbClr val="CCCCCC"/>
                            </a:solidFill>
                            <a:prstDash val="solid"/>
                            <a:headEnd type="none" w="med" len="med"/>
                            <a:tailEnd type="none" w="med" len="med"/>
                          </a:ln>
                        </wps:spPr>
                        <wps:bodyPr upright="1"/>
                      </wps:wsp>
                      <wps:wsp>
                        <wps:cNvPr id="113" name="直线 370"/>
                        <wps:cNvSpPr/>
                        <wps:spPr>
                          <a:xfrm>
                            <a:off x="9784" y="13359"/>
                            <a:ext cx="0" cy="435"/>
                          </a:xfrm>
                          <a:prstGeom prst="line">
                            <a:avLst/>
                          </a:prstGeom>
                          <a:ln w="9144" cap="flat" cmpd="sng">
                            <a:solidFill>
                              <a:srgbClr val="CCCCCC"/>
                            </a:solidFill>
                            <a:prstDash val="solid"/>
                            <a:headEnd type="none" w="med" len="med"/>
                            <a:tailEnd type="none" w="med" len="med"/>
                          </a:ln>
                        </wps:spPr>
                        <wps:bodyPr upright="1"/>
                      </wps:wsp>
                      <wps:wsp>
                        <wps:cNvPr id="114" name="文本框 371"/>
                        <wps:cNvSpPr txBox="1"/>
                        <wps:spPr>
                          <a:xfrm>
                            <a:off x="2131" y="5557"/>
                            <a:ext cx="7646" cy="8236"/>
                          </a:xfrm>
                          <a:prstGeom prst="rect">
                            <a:avLst/>
                          </a:prstGeom>
                          <a:solidFill>
                            <a:srgbClr val="EDEDED"/>
                          </a:solidFill>
                          <a:ln w="9525">
                            <a:noFill/>
                          </a:ln>
                        </wps:spPr>
                        <wps:txbx>
                          <w:txbxContent>
                            <w:p>
                              <w:pPr>
                                <w:spacing w:before="21"/>
                                <w:ind w:left="148" w:right="0" w:firstLine="0"/>
                                <w:jc w:val="left"/>
                                <w:rPr>
                                  <w:sz w:val="23"/>
                                </w:rPr>
                              </w:pPr>
                              <w:r>
                                <w:rPr>
                                  <w:b/>
                                  <w:color w:val="C55D09"/>
                                  <w:sz w:val="23"/>
                                </w:rPr>
                                <w:t xml:space="preserve">$ </w:t>
                              </w:r>
                              <w:r>
                                <w:rPr>
                                  <w:sz w:val="23"/>
                                </w:rPr>
                                <w:t>python ex31.py</w:t>
                              </w:r>
                            </w:p>
                            <w:p>
                              <w:pPr>
                                <w:spacing w:before="1" w:line="240" w:lineRule="auto"/>
                                <w:rPr>
                                  <w:rFonts w:ascii="宋体"/>
                                  <w:sz w:val="22"/>
                                </w:rPr>
                              </w:pPr>
                            </w:p>
                            <w:p>
                              <w:pPr>
                                <w:tabs>
                                  <w:tab w:val="left" w:pos="4834"/>
                                </w:tabs>
                                <w:spacing w:before="0" w:line="278" w:lineRule="auto"/>
                                <w:ind w:left="148" w:right="165" w:firstLine="0"/>
                                <w:jc w:val="left"/>
                                <w:rPr>
                                  <w:sz w:val="23"/>
                                </w:rPr>
                              </w:pPr>
                              <w:r>
                                <w:rPr>
                                  <w:color w:val="2F2F2F"/>
                                  <w:spacing w:val="2"/>
                                  <w:sz w:val="23"/>
                                </w:rPr>
                                <w:t>You</w:t>
                              </w:r>
                              <w:r>
                                <w:rPr>
                                  <w:color w:val="2F2F2F"/>
                                  <w:spacing w:val="-45"/>
                                  <w:sz w:val="23"/>
                                </w:rPr>
                                <w:t xml:space="preserve"> </w:t>
                              </w:r>
                              <w:r>
                                <w:rPr>
                                  <w:color w:val="2F2F2F"/>
                                  <w:spacing w:val="2"/>
                                  <w:sz w:val="23"/>
                                </w:rPr>
                                <w:t>enter</w:t>
                              </w:r>
                              <w:r>
                                <w:rPr>
                                  <w:color w:val="2F2F2F"/>
                                  <w:spacing w:val="-46"/>
                                  <w:sz w:val="23"/>
                                </w:rPr>
                                <w:t xml:space="preserve"> </w:t>
                              </w:r>
                              <w:r>
                                <w:rPr>
                                  <w:color w:val="2F2F2F"/>
                                  <w:sz w:val="23"/>
                                </w:rPr>
                                <w:t>a</w:t>
                              </w:r>
                              <w:r>
                                <w:rPr>
                                  <w:color w:val="2F2F2F"/>
                                  <w:spacing w:val="-46"/>
                                  <w:sz w:val="23"/>
                                </w:rPr>
                                <w:t xml:space="preserve"> </w:t>
                              </w:r>
                              <w:r>
                                <w:rPr>
                                  <w:color w:val="2F2F2F"/>
                                  <w:spacing w:val="2"/>
                                  <w:sz w:val="23"/>
                                </w:rPr>
                                <w:t>dark</w:t>
                              </w:r>
                              <w:r>
                                <w:rPr>
                                  <w:color w:val="2F2F2F"/>
                                  <w:spacing w:val="-45"/>
                                  <w:sz w:val="23"/>
                                </w:rPr>
                                <w:t xml:space="preserve"> </w:t>
                              </w:r>
                              <w:r>
                                <w:rPr>
                                  <w:color w:val="2F2F2F"/>
                                  <w:spacing w:val="2"/>
                                  <w:sz w:val="23"/>
                                </w:rPr>
                                <w:t>room</w:t>
                              </w:r>
                              <w:r>
                                <w:rPr>
                                  <w:color w:val="2F2F2F"/>
                                  <w:spacing w:val="-45"/>
                                  <w:sz w:val="23"/>
                                </w:rPr>
                                <w:t xml:space="preserve"> </w:t>
                              </w:r>
                              <w:r>
                                <w:rPr>
                                  <w:color w:val="2F2F2F"/>
                                  <w:spacing w:val="3"/>
                                  <w:sz w:val="23"/>
                                </w:rPr>
                                <w:t>with</w:t>
                              </w:r>
                              <w:r>
                                <w:rPr>
                                  <w:color w:val="2F2F2F"/>
                                  <w:spacing w:val="-46"/>
                                  <w:sz w:val="23"/>
                                </w:rPr>
                                <w:t xml:space="preserve"> </w:t>
                              </w:r>
                              <w:r>
                                <w:rPr>
                                  <w:color w:val="2F2F2F"/>
                                  <w:sz w:val="23"/>
                                </w:rPr>
                                <w:t>two</w:t>
                              </w:r>
                              <w:r>
                                <w:rPr>
                                  <w:color w:val="2F2F2F"/>
                                  <w:spacing w:val="-43"/>
                                  <w:sz w:val="23"/>
                                </w:rPr>
                                <w:t xml:space="preserve"> </w:t>
                              </w:r>
                              <w:r>
                                <w:rPr>
                                  <w:color w:val="2F2F2F"/>
                                  <w:spacing w:val="2"/>
                                  <w:sz w:val="23"/>
                                </w:rPr>
                                <w:t>doors.</w:t>
                              </w:r>
                              <w:r>
                                <w:rPr>
                                  <w:color w:val="2F2F2F"/>
                                  <w:spacing w:val="2"/>
                                  <w:sz w:val="23"/>
                                </w:rPr>
                                <w:tab/>
                              </w:r>
                              <w:r>
                                <w:rPr>
                                  <w:color w:val="2F2F2F"/>
                                  <w:sz w:val="23"/>
                                </w:rPr>
                                <w:t>Do</w:t>
                              </w:r>
                              <w:r>
                                <w:rPr>
                                  <w:color w:val="2F2F2F"/>
                                  <w:spacing w:val="-45"/>
                                  <w:sz w:val="23"/>
                                </w:rPr>
                                <w:t xml:space="preserve"> </w:t>
                              </w:r>
                              <w:r>
                                <w:rPr>
                                  <w:color w:val="2F2F2F"/>
                                  <w:spacing w:val="2"/>
                                  <w:sz w:val="23"/>
                                </w:rPr>
                                <w:t>you</w:t>
                              </w:r>
                              <w:r>
                                <w:rPr>
                                  <w:color w:val="2F2F2F"/>
                                  <w:spacing w:val="-45"/>
                                  <w:sz w:val="23"/>
                                </w:rPr>
                                <w:t xml:space="preserve"> </w:t>
                              </w:r>
                              <w:r>
                                <w:rPr>
                                  <w:color w:val="2F2F2F"/>
                                  <w:spacing w:val="2"/>
                                  <w:sz w:val="23"/>
                                </w:rPr>
                                <w:t>go</w:t>
                              </w:r>
                              <w:r>
                                <w:rPr>
                                  <w:color w:val="2F2F2F"/>
                                  <w:spacing w:val="-47"/>
                                  <w:sz w:val="23"/>
                                </w:rPr>
                                <w:t xml:space="preserve"> </w:t>
                              </w:r>
                              <w:r>
                                <w:rPr>
                                  <w:color w:val="2F2F2F"/>
                                  <w:spacing w:val="2"/>
                                  <w:sz w:val="23"/>
                                </w:rPr>
                                <w:t>through</w:t>
                              </w:r>
                              <w:r>
                                <w:rPr>
                                  <w:color w:val="2F2F2F"/>
                                  <w:spacing w:val="-45"/>
                                  <w:sz w:val="23"/>
                                </w:rPr>
                                <w:t xml:space="preserve"> </w:t>
                              </w:r>
                              <w:r>
                                <w:rPr>
                                  <w:color w:val="2F2F2F"/>
                                  <w:sz w:val="23"/>
                                </w:rPr>
                                <w:t xml:space="preserve">door </w:t>
                              </w:r>
                              <w:r>
                                <w:rPr>
                                  <w:color w:val="2F2F2F"/>
                                  <w:spacing w:val="2"/>
                                  <w:sz w:val="23"/>
                                </w:rPr>
                                <w:t>#1 or door</w:t>
                              </w:r>
                              <w:r>
                                <w:rPr>
                                  <w:color w:val="2F2F2F"/>
                                  <w:spacing w:val="13"/>
                                  <w:sz w:val="23"/>
                                </w:rPr>
                                <w:t xml:space="preserve"> </w:t>
                              </w:r>
                              <w:r>
                                <w:rPr>
                                  <w:color w:val="2F2F2F"/>
                                  <w:spacing w:val="2"/>
                                  <w:sz w:val="23"/>
                                </w:rPr>
                                <w:t>#2?</w:t>
                              </w:r>
                            </w:p>
                            <w:p>
                              <w:pPr>
                                <w:spacing w:before="9" w:line="240" w:lineRule="auto"/>
                                <w:rPr>
                                  <w:rFonts w:ascii="宋体"/>
                                  <w:sz w:val="18"/>
                                </w:rPr>
                              </w:pPr>
                            </w:p>
                            <w:p>
                              <w:pPr>
                                <w:numPr>
                                  <w:ilvl w:val="0"/>
                                  <w:numId w:val="59"/>
                                </w:numPr>
                                <w:tabs>
                                  <w:tab w:val="left" w:pos="411"/>
                                </w:tabs>
                                <w:spacing w:before="0"/>
                                <w:ind w:left="410" w:right="0" w:hanging="262"/>
                                <w:jc w:val="left"/>
                                <w:rPr>
                                  <w:sz w:val="23"/>
                                </w:rPr>
                              </w:pPr>
                              <w:r>
                                <w:rPr>
                                  <w:w w:val="100"/>
                                  <w:sz w:val="23"/>
                                </w:rPr>
                                <w:t>2</w:t>
                              </w:r>
                            </w:p>
                            <w:p>
                              <w:pPr>
                                <w:spacing w:before="0" w:line="240" w:lineRule="auto"/>
                                <w:rPr>
                                  <w:rFonts w:ascii="宋体"/>
                                  <w:sz w:val="22"/>
                                </w:rPr>
                              </w:pPr>
                            </w:p>
                            <w:p>
                              <w:pPr>
                                <w:spacing w:before="1"/>
                                <w:ind w:left="148" w:right="0" w:firstLine="0"/>
                                <w:jc w:val="left"/>
                                <w:rPr>
                                  <w:sz w:val="23"/>
                                </w:rPr>
                              </w:pPr>
                              <w:r>
                                <w:rPr>
                                  <w:color w:val="2F2F2F"/>
                                  <w:spacing w:val="2"/>
                                  <w:sz w:val="23"/>
                                </w:rPr>
                                <w:t xml:space="preserve">You stare into </w:t>
                              </w:r>
                              <w:r>
                                <w:rPr>
                                  <w:color w:val="2F2F2F"/>
                                  <w:sz w:val="23"/>
                                </w:rPr>
                                <w:t xml:space="preserve">the </w:t>
                              </w:r>
                              <w:r>
                                <w:rPr>
                                  <w:color w:val="2F2F2F"/>
                                  <w:spacing w:val="2"/>
                                  <w:sz w:val="23"/>
                                </w:rPr>
                                <w:t xml:space="preserve">endless abyss </w:t>
                              </w:r>
                              <w:r>
                                <w:rPr>
                                  <w:color w:val="2F2F2F"/>
                                  <w:sz w:val="23"/>
                                </w:rPr>
                                <w:t xml:space="preserve">at </w:t>
                              </w:r>
                              <w:r>
                                <w:rPr>
                                  <w:color w:val="2F2F2F"/>
                                  <w:spacing w:val="2"/>
                                  <w:sz w:val="23"/>
                                </w:rPr>
                                <w:t>Cthuhlu's</w:t>
                              </w:r>
                              <w:r>
                                <w:rPr>
                                  <w:color w:val="2F2F2F"/>
                                  <w:spacing w:val="65"/>
                                  <w:sz w:val="23"/>
                                </w:rPr>
                                <w:t xml:space="preserve"> </w:t>
                              </w:r>
                              <w:r>
                                <w:rPr>
                                  <w:color w:val="2F2F2F"/>
                                  <w:spacing w:val="2"/>
                                  <w:sz w:val="23"/>
                                </w:rPr>
                                <w:t>retina.</w:t>
                              </w:r>
                            </w:p>
                            <w:p>
                              <w:pPr>
                                <w:spacing w:before="0" w:line="240" w:lineRule="auto"/>
                                <w:rPr>
                                  <w:rFonts w:ascii="宋体"/>
                                  <w:sz w:val="22"/>
                                </w:rPr>
                              </w:pPr>
                            </w:p>
                            <w:p>
                              <w:pPr>
                                <w:numPr>
                                  <w:ilvl w:val="0"/>
                                  <w:numId w:val="60"/>
                                </w:numPr>
                                <w:tabs>
                                  <w:tab w:val="left" w:pos="540"/>
                                </w:tabs>
                                <w:spacing w:before="0"/>
                                <w:ind w:left="539" w:right="0" w:hanging="391"/>
                                <w:jc w:val="left"/>
                                <w:rPr>
                                  <w:sz w:val="23"/>
                                </w:rPr>
                              </w:pPr>
                              <w:r>
                                <w:rPr>
                                  <w:color w:val="2F2F2F"/>
                                  <w:spacing w:val="2"/>
                                  <w:sz w:val="23"/>
                                </w:rPr>
                                <w:t>Blueberries.</w:t>
                              </w:r>
                            </w:p>
                            <w:p>
                              <w:pPr>
                                <w:spacing w:before="1" w:line="240" w:lineRule="auto"/>
                                <w:rPr>
                                  <w:rFonts w:ascii="宋体"/>
                                  <w:sz w:val="22"/>
                                </w:rPr>
                              </w:pPr>
                            </w:p>
                            <w:p>
                              <w:pPr>
                                <w:numPr>
                                  <w:ilvl w:val="0"/>
                                  <w:numId w:val="60"/>
                                </w:numPr>
                                <w:tabs>
                                  <w:tab w:val="left" w:pos="540"/>
                                </w:tabs>
                                <w:spacing w:before="0"/>
                                <w:ind w:left="539" w:right="0" w:hanging="391"/>
                                <w:jc w:val="left"/>
                                <w:rPr>
                                  <w:sz w:val="23"/>
                                </w:rPr>
                              </w:pPr>
                              <w:r>
                                <w:rPr>
                                  <w:color w:val="2F2F2F"/>
                                  <w:spacing w:val="2"/>
                                  <w:sz w:val="23"/>
                                </w:rPr>
                                <w:t>Yellow jacket</w:t>
                              </w:r>
                              <w:r>
                                <w:rPr>
                                  <w:color w:val="2F2F2F"/>
                                  <w:spacing w:val="17"/>
                                  <w:sz w:val="23"/>
                                </w:rPr>
                                <w:t xml:space="preserve"> </w:t>
                              </w:r>
                              <w:r>
                                <w:rPr>
                                  <w:color w:val="2F2F2F"/>
                                  <w:spacing w:val="2"/>
                                  <w:sz w:val="23"/>
                                </w:rPr>
                                <w:t>clothespins.</w:t>
                              </w:r>
                            </w:p>
                            <w:p>
                              <w:pPr>
                                <w:spacing w:before="1" w:line="240" w:lineRule="auto"/>
                                <w:rPr>
                                  <w:rFonts w:ascii="宋体"/>
                                  <w:sz w:val="22"/>
                                </w:rPr>
                              </w:pPr>
                            </w:p>
                            <w:p>
                              <w:pPr>
                                <w:numPr>
                                  <w:ilvl w:val="0"/>
                                  <w:numId w:val="60"/>
                                </w:numPr>
                                <w:tabs>
                                  <w:tab w:val="left" w:pos="540"/>
                                </w:tabs>
                                <w:spacing w:before="0"/>
                                <w:ind w:left="539" w:right="0" w:hanging="391"/>
                                <w:jc w:val="left"/>
                                <w:rPr>
                                  <w:sz w:val="23"/>
                                </w:rPr>
                              </w:pPr>
                              <w:r>
                                <w:rPr>
                                  <w:color w:val="2F2F2F"/>
                                  <w:spacing w:val="3"/>
                                  <w:sz w:val="23"/>
                                </w:rPr>
                                <w:t xml:space="preserve">Understanding </w:t>
                              </w:r>
                              <w:r>
                                <w:rPr>
                                  <w:color w:val="2F2F2F"/>
                                  <w:spacing w:val="2"/>
                                  <w:sz w:val="23"/>
                                </w:rPr>
                                <w:t>revolvers yelling</w:t>
                              </w:r>
                              <w:r>
                                <w:rPr>
                                  <w:color w:val="2F2F2F"/>
                                  <w:spacing w:val="16"/>
                                  <w:sz w:val="23"/>
                                </w:rPr>
                                <w:t xml:space="preserve"> </w:t>
                              </w:r>
                              <w:r>
                                <w:rPr>
                                  <w:color w:val="2F2F2F"/>
                                  <w:spacing w:val="2"/>
                                  <w:sz w:val="23"/>
                                </w:rPr>
                                <w:t>melodies.</w:t>
                              </w:r>
                            </w:p>
                            <w:p>
                              <w:pPr>
                                <w:spacing w:before="1" w:line="240" w:lineRule="auto"/>
                                <w:rPr>
                                  <w:rFonts w:ascii="宋体"/>
                                  <w:sz w:val="22"/>
                                </w:rPr>
                              </w:pPr>
                            </w:p>
                            <w:p>
                              <w:pPr>
                                <w:numPr>
                                  <w:ilvl w:val="0"/>
                                  <w:numId w:val="61"/>
                                </w:numPr>
                                <w:tabs>
                                  <w:tab w:val="left" w:pos="411"/>
                                </w:tabs>
                                <w:spacing w:before="0"/>
                                <w:ind w:left="410" w:right="0" w:hanging="262"/>
                                <w:jc w:val="left"/>
                                <w:rPr>
                                  <w:sz w:val="23"/>
                                </w:rPr>
                              </w:pPr>
                              <w:r>
                                <w:rPr>
                                  <w:w w:val="100"/>
                                  <w:sz w:val="23"/>
                                </w:rPr>
                                <w:t>3</w:t>
                              </w:r>
                            </w:p>
                            <w:p>
                              <w:pPr>
                                <w:spacing w:before="1" w:line="240" w:lineRule="auto"/>
                                <w:rPr>
                                  <w:rFonts w:ascii="宋体"/>
                                  <w:sz w:val="22"/>
                                </w:rPr>
                              </w:pPr>
                            </w:p>
                            <w:p>
                              <w:pPr>
                                <w:tabs>
                                  <w:tab w:val="left" w:pos="6343"/>
                                </w:tabs>
                                <w:spacing w:before="0"/>
                                <w:ind w:left="148" w:right="0" w:firstLine="0"/>
                                <w:jc w:val="left"/>
                                <w:rPr>
                                  <w:sz w:val="23"/>
                                </w:rPr>
                              </w:pPr>
                              <w:r>
                                <w:rPr>
                                  <w:color w:val="2F2F2F"/>
                                  <w:spacing w:val="2"/>
                                  <w:sz w:val="23"/>
                                </w:rPr>
                                <w:t>The</w:t>
                              </w:r>
                              <w:r>
                                <w:rPr>
                                  <w:color w:val="2F2F2F"/>
                                  <w:spacing w:val="-24"/>
                                  <w:sz w:val="23"/>
                                </w:rPr>
                                <w:t xml:space="preserve"> </w:t>
                              </w:r>
                              <w:r>
                                <w:rPr>
                                  <w:color w:val="2F2F2F"/>
                                  <w:spacing w:val="2"/>
                                  <w:sz w:val="23"/>
                                </w:rPr>
                                <w:t>insanity</w:t>
                              </w:r>
                              <w:r>
                                <w:rPr>
                                  <w:color w:val="2F2F2F"/>
                                  <w:spacing w:val="-24"/>
                                  <w:sz w:val="23"/>
                                </w:rPr>
                                <w:t xml:space="preserve"> </w:t>
                              </w:r>
                              <w:r>
                                <w:rPr>
                                  <w:color w:val="2F2F2F"/>
                                  <w:spacing w:val="2"/>
                                  <w:sz w:val="23"/>
                                </w:rPr>
                                <w:t>rots</w:t>
                              </w:r>
                              <w:r>
                                <w:rPr>
                                  <w:color w:val="2F2F2F"/>
                                  <w:spacing w:val="-23"/>
                                  <w:sz w:val="23"/>
                                </w:rPr>
                                <w:t xml:space="preserve"> </w:t>
                              </w:r>
                              <w:r>
                                <w:rPr>
                                  <w:color w:val="2F2F2F"/>
                                  <w:spacing w:val="2"/>
                                  <w:sz w:val="23"/>
                                </w:rPr>
                                <w:t>your</w:t>
                              </w:r>
                              <w:r>
                                <w:rPr>
                                  <w:color w:val="2F2F2F"/>
                                  <w:spacing w:val="-24"/>
                                  <w:sz w:val="23"/>
                                </w:rPr>
                                <w:t xml:space="preserve"> </w:t>
                              </w:r>
                              <w:r>
                                <w:rPr>
                                  <w:color w:val="2F2F2F"/>
                                  <w:spacing w:val="2"/>
                                  <w:sz w:val="23"/>
                                </w:rPr>
                                <w:t>eyes</w:t>
                              </w:r>
                              <w:r>
                                <w:rPr>
                                  <w:color w:val="2F2F2F"/>
                                  <w:spacing w:val="-24"/>
                                  <w:sz w:val="23"/>
                                </w:rPr>
                                <w:t xml:space="preserve"> </w:t>
                              </w:r>
                              <w:r>
                                <w:rPr>
                                  <w:color w:val="2F2F2F"/>
                                  <w:spacing w:val="2"/>
                                  <w:sz w:val="23"/>
                                </w:rPr>
                                <w:t>into</w:t>
                              </w:r>
                              <w:r>
                                <w:rPr>
                                  <w:color w:val="2F2F2F"/>
                                  <w:spacing w:val="-25"/>
                                  <w:sz w:val="23"/>
                                </w:rPr>
                                <w:t xml:space="preserve"> </w:t>
                              </w:r>
                              <w:r>
                                <w:rPr>
                                  <w:color w:val="2F2F2F"/>
                                  <w:sz w:val="23"/>
                                </w:rPr>
                                <w:t>a</w:t>
                              </w:r>
                              <w:r>
                                <w:rPr>
                                  <w:color w:val="2F2F2F"/>
                                  <w:spacing w:val="-24"/>
                                  <w:sz w:val="23"/>
                                </w:rPr>
                                <w:t xml:space="preserve"> </w:t>
                              </w:r>
                              <w:r>
                                <w:rPr>
                                  <w:color w:val="2F2F2F"/>
                                  <w:spacing w:val="2"/>
                                  <w:sz w:val="23"/>
                                </w:rPr>
                                <w:t>pool</w:t>
                              </w:r>
                              <w:r>
                                <w:rPr>
                                  <w:color w:val="2F2F2F"/>
                                  <w:spacing w:val="-23"/>
                                  <w:sz w:val="23"/>
                                </w:rPr>
                                <w:t xml:space="preserve"> </w:t>
                              </w:r>
                              <w:r>
                                <w:rPr>
                                  <w:color w:val="2F2F2F"/>
                                  <w:sz w:val="23"/>
                                </w:rPr>
                                <w:t>of</w:t>
                              </w:r>
                              <w:r>
                                <w:rPr>
                                  <w:color w:val="2F2F2F"/>
                                  <w:spacing w:val="-24"/>
                                  <w:sz w:val="23"/>
                                </w:rPr>
                                <w:t xml:space="preserve"> </w:t>
                              </w:r>
                              <w:r>
                                <w:rPr>
                                  <w:color w:val="2F2F2F"/>
                                  <w:spacing w:val="2"/>
                                  <w:sz w:val="23"/>
                                </w:rPr>
                                <w:t>muck.</w:t>
                              </w:r>
                              <w:r>
                                <w:rPr>
                                  <w:color w:val="2F2F2F"/>
                                  <w:spacing w:val="2"/>
                                  <w:sz w:val="23"/>
                                </w:rPr>
                                <w:tab/>
                              </w:r>
                              <w:r>
                                <w:rPr>
                                  <w:color w:val="2F2F2F"/>
                                  <w:spacing w:val="3"/>
                                  <w:sz w:val="23"/>
                                </w:rPr>
                                <w:t>Good</w:t>
                              </w:r>
                              <w:r>
                                <w:rPr>
                                  <w:color w:val="2F2F2F"/>
                                  <w:spacing w:val="-27"/>
                                  <w:sz w:val="23"/>
                                </w:rPr>
                                <w:t xml:space="preserve"> </w:t>
                              </w:r>
                              <w:r>
                                <w:rPr>
                                  <w:color w:val="2F2F2F"/>
                                  <w:spacing w:val="2"/>
                                  <w:sz w:val="23"/>
                                </w:rPr>
                                <w:t>job!</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b/>
                                  <w:color w:val="C55D09"/>
                                  <w:sz w:val="23"/>
                                </w:rPr>
                                <w:t xml:space="preserve">$ </w:t>
                              </w:r>
                              <w:r>
                                <w:rPr>
                                  <w:sz w:val="23"/>
                                </w:rPr>
                                <w:t>python ex31.py</w:t>
                              </w:r>
                            </w:p>
                            <w:p>
                              <w:pPr>
                                <w:spacing w:before="1" w:line="240" w:lineRule="auto"/>
                                <w:rPr>
                                  <w:rFonts w:ascii="宋体"/>
                                  <w:sz w:val="22"/>
                                </w:rPr>
                              </w:pPr>
                            </w:p>
                            <w:p>
                              <w:pPr>
                                <w:tabs>
                                  <w:tab w:val="left" w:pos="4834"/>
                                </w:tabs>
                                <w:spacing w:before="0" w:line="278" w:lineRule="auto"/>
                                <w:ind w:left="148" w:right="165" w:firstLine="0"/>
                                <w:jc w:val="left"/>
                                <w:rPr>
                                  <w:sz w:val="23"/>
                                </w:rPr>
                              </w:pPr>
                              <w:r>
                                <w:rPr>
                                  <w:color w:val="2F2F2F"/>
                                  <w:spacing w:val="2"/>
                                  <w:sz w:val="23"/>
                                </w:rPr>
                                <w:t>You</w:t>
                              </w:r>
                              <w:r>
                                <w:rPr>
                                  <w:color w:val="2F2F2F"/>
                                  <w:spacing w:val="-45"/>
                                  <w:sz w:val="23"/>
                                </w:rPr>
                                <w:t xml:space="preserve"> </w:t>
                              </w:r>
                              <w:r>
                                <w:rPr>
                                  <w:color w:val="2F2F2F"/>
                                  <w:spacing w:val="2"/>
                                  <w:sz w:val="23"/>
                                </w:rPr>
                                <w:t>enter</w:t>
                              </w:r>
                              <w:r>
                                <w:rPr>
                                  <w:color w:val="2F2F2F"/>
                                  <w:spacing w:val="-46"/>
                                  <w:sz w:val="23"/>
                                </w:rPr>
                                <w:t xml:space="preserve"> </w:t>
                              </w:r>
                              <w:r>
                                <w:rPr>
                                  <w:color w:val="2F2F2F"/>
                                  <w:sz w:val="23"/>
                                </w:rPr>
                                <w:t>a</w:t>
                              </w:r>
                              <w:r>
                                <w:rPr>
                                  <w:color w:val="2F2F2F"/>
                                  <w:spacing w:val="-46"/>
                                  <w:sz w:val="23"/>
                                </w:rPr>
                                <w:t xml:space="preserve"> </w:t>
                              </w:r>
                              <w:r>
                                <w:rPr>
                                  <w:color w:val="2F2F2F"/>
                                  <w:spacing w:val="2"/>
                                  <w:sz w:val="23"/>
                                </w:rPr>
                                <w:t>dark</w:t>
                              </w:r>
                              <w:r>
                                <w:rPr>
                                  <w:color w:val="2F2F2F"/>
                                  <w:spacing w:val="-45"/>
                                  <w:sz w:val="23"/>
                                </w:rPr>
                                <w:t xml:space="preserve"> </w:t>
                              </w:r>
                              <w:r>
                                <w:rPr>
                                  <w:color w:val="2F2F2F"/>
                                  <w:spacing w:val="2"/>
                                  <w:sz w:val="23"/>
                                </w:rPr>
                                <w:t>room</w:t>
                              </w:r>
                              <w:r>
                                <w:rPr>
                                  <w:color w:val="2F2F2F"/>
                                  <w:spacing w:val="-45"/>
                                  <w:sz w:val="23"/>
                                </w:rPr>
                                <w:t xml:space="preserve"> </w:t>
                              </w:r>
                              <w:r>
                                <w:rPr>
                                  <w:color w:val="2F2F2F"/>
                                  <w:spacing w:val="3"/>
                                  <w:sz w:val="23"/>
                                </w:rPr>
                                <w:t>with</w:t>
                              </w:r>
                              <w:r>
                                <w:rPr>
                                  <w:color w:val="2F2F2F"/>
                                  <w:spacing w:val="-46"/>
                                  <w:sz w:val="23"/>
                                </w:rPr>
                                <w:t xml:space="preserve"> </w:t>
                              </w:r>
                              <w:r>
                                <w:rPr>
                                  <w:color w:val="2F2F2F"/>
                                  <w:sz w:val="23"/>
                                </w:rPr>
                                <w:t>two</w:t>
                              </w:r>
                              <w:r>
                                <w:rPr>
                                  <w:color w:val="2F2F2F"/>
                                  <w:spacing w:val="-43"/>
                                  <w:sz w:val="23"/>
                                </w:rPr>
                                <w:t xml:space="preserve"> </w:t>
                              </w:r>
                              <w:r>
                                <w:rPr>
                                  <w:color w:val="2F2F2F"/>
                                  <w:spacing w:val="2"/>
                                  <w:sz w:val="23"/>
                                </w:rPr>
                                <w:t>doors.</w:t>
                              </w:r>
                              <w:r>
                                <w:rPr>
                                  <w:color w:val="2F2F2F"/>
                                  <w:spacing w:val="2"/>
                                  <w:sz w:val="23"/>
                                </w:rPr>
                                <w:tab/>
                              </w:r>
                              <w:r>
                                <w:rPr>
                                  <w:color w:val="2F2F2F"/>
                                  <w:sz w:val="23"/>
                                </w:rPr>
                                <w:t>Do</w:t>
                              </w:r>
                              <w:r>
                                <w:rPr>
                                  <w:color w:val="2F2F2F"/>
                                  <w:spacing w:val="-45"/>
                                  <w:sz w:val="23"/>
                                </w:rPr>
                                <w:t xml:space="preserve"> </w:t>
                              </w:r>
                              <w:r>
                                <w:rPr>
                                  <w:color w:val="2F2F2F"/>
                                  <w:spacing w:val="2"/>
                                  <w:sz w:val="23"/>
                                </w:rPr>
                                <w:t>you</w:t>
                              </w:r>
                              <w:r>
                                <w:rPr>
                                  <w:color w:val="2F2F2F"/>
                                  <w:spacing w:val="-45"/>
                                  <w:sz w:val="23"/>
                                </w:rPr>
                                <w:t xml:space="preserve"> </w:t>
                              </w:r>
                              <w:r>
                                <w:rPr>
                                  <w:color w:val="2F2F2F"/>
                                  <w:spacing w:val="2"/>
                                  <w:sz w:val="23"/>
                                </w:rPr>
                                <w:t>go</w:t>
                              </w:r>
                              <w:r>
                                <w:rPr>
                                  <w:color w:val="2F2F2F"/>
                                  <w:spacing w:val="-47"/>
                                  <w:sz w:val="23"/>
                                </w:rPr>
                                <w:t xml:space="preserve"> </w:t>
                              </w:r>
                              <w:r>
                                <w:rPr>
                                  <w:color w:val="2F2F2F"/>
                                  <w:spacing w:val="2"/>
                                  <w:sz w:val="23"/>
                                </w:rPr>
                                <w:t>through</w:t>
                              </w:r>
                              <w:r>
                                <w:rPr>
                                  <w:color w:val="2F2F2F"/>
                                  <w:spacing w:val="-45"/>
                                  <w:sz w:val="23"/>
                                </w:rPr>
                                <w:t xml:space="preserve"> </w:t>
                              </w:r>
                              <w:r>
                                <w:rPr>
                                  <w:color w:val="2F2F2F"/>
                                  <w:sz w:val="23"/>
                                </w:rPr>
                                <w:t xml:space="preserve">door </w:t>
                              </w:r>
                              <w:r>
                                <w:rPr>
                                  <w:color w:val="2F2F2F"/>
                                  <w:spacing w:val="2"/>
                                  <w:sz w:val="23"/>
                                </w:rPr>
                                <w:t>#1 or door</w:t>
                              </w:r>
                              <w:r>
                                <w:rPr>
                                  <w:color w:val="2F2F2F"/>
                                  <w:spacing w:val="13"/>
                                  <w:sz w:val="23"/>
                                </w:rPr>
                                <w:t xml:space="preserve"> </w:t>
                              </w:r>
                              <w:r>
                                <w:rPr>
                                  <w:color w:val="2F2F2F"/>
                                  <w:spacing w:val="2"/>
                                  <w:sz w:val="23"/>
                                </w:rPr>
                                <w:t>#2?</w:t>
                              </w:r>
                            </w:p>
                            <w:p>
                              <w:pPr>
                                <w:spacing w:before="9" w:line="240" w:lineRule="auto"/>
                                <w:rPr>
                                  <w:rFonts w:ascii="宋体"/>
                                  <w:sz w:val="18"/>
                                </w:rPr>
                              </w:pPr>
                            </w:p>
                            <w:p>
                              <w:pPr>
                                <w:numPr>
                                  <w:ilvl w:val="0"/>
                                  <w:numId w:val="62"/>
                                </w:numPr>
                                <w:tabs>
                                  <w:tab w:val="left" w:pos="411"/>
                                </w:tabs>
                                <w:spacing w:before="0"/>
                                <w:ind w:left="410" w:right="0" w:hanging="262"/>
                                <w:jc w:val="left"/>
                                <w:rPr>
                                  <w:sz w:val="23"/>
                                </w:rPr>
                              </w:pPr>
                              <w:r>
                                <w:rPr>
                                  <w:spacing w:val="2"/>
                                  <w:sz w:val="23"/>
                                </w:rPr>
                                <w:t>stuff</w:t>
                              </w:r>
                            </w:p>
                            <w:p>
                              <w:pPr>
                                <w:spacing w:before="3" w:line="240" w:lineRule="auto"/>
                                <w:rPr>
                                  <w:rFonts w:ascii="宋体"/>
                                  <w:sz w:val="22"/>
                                </w:rPr>
                              </w:pPr>
                            </w:p>
                            <w:p>
                              <w:pPr>
                                <w:tabs>
                                  <w:tab w:val="left" w:pos="6340"/>
                                </w:tabs>
                                <w:spacing w:before="0"/>
                                <w:ind w:left="148" w:right="0" w:firstLine="0"/>
                                <w:jc w:val="left"/>
                                <w:rPr>
                                  <w:sz w:val="23"/>
                                </w:rPr>
                              </w:pPr>
                              <w:r>
                                <w:rPr>
                                  <w:color w:val="2F2F2F"/>
                                  <w:spacing w:val="2"/>
                                  <w:sz w:val="23"/>
                                </w:rPr>
                                <w:t>You</w:t>
                              </w:r>
                              <w:r>
                                <w:rPr>
                                  <w:color w:val="2F2F2F"/>
                                  <w:spacing w:val="-12"/>
                                  <w:sz w:val="23"/>
                                </w:rPr>
                                <w:t xml:space="preserve"> </w:t>
                              </w:r>
                              <w:r>
                                <w:rPr>
                                  <w:color w:val="2F2F2F"/>
                                  <w:spacing w:val="2"/>
                                  <w:sz w:val="23"/>
                                </w:rPr>
                                <w:t>stumble</w:t>
                              </w:r>
                              <w:r>
                                <w:rPr>
                                  <w:color w:val="2F2F2F"/>
                                  <w:spacing w:val="-9"/>
                                  <w:sz w:val="23"/>
                                </w:rPr>
                                <w:t xml:space="preserve"> </w:t>
                              </w:r>
                              <w:r>
                                <w:rPr>
                                  <w:color w:val="2F2F2F"/>
                                  <w:spacing w:val="2"/>
                                  <w:sz w:val="23"/>
                                </w:rPr>
                                <w:t>around</w:t>
                              </w:r>
                              <w:r>
                                <w:rPr>
                                  <w:color w:val="2F2F2F"/>
                                  <w:spacing w:val="-12"/>
                                  <w:sz w:val="23"/>
                                </w:rPr>
                                <w:t xml:space="preserve"> </w:t>
                              </w:r>
                              <w:r>
                                <w:rPr>
                                  <w:color w:val="2F2F2F"/>
                                  <w:spacing w:val="2"/>
                                  <w:sz w:val="23"/>
                                </w:rPr>
                                <w:t>and</w:t>
                              </w:r>
                              <w:r>
                                <w:rPr>
                                  <w:color w:val="2F2F2F"/>
                                  <w:spacing w:val="-11"/>
                                  <w:sz w:val="23"/>
                                </w:rPr>
                                <w:t xml:space="preserve"> </w:t>
                              </w:r>
                              <w:r>
                                <w:rPr>
                                  <w:color w:val="2F2F2F"/>
                                  <w:spacing w:val="2"/>
                                  <w:sz w:val="23"/>
                                </w:rPr>
                                <w:t>fall</w:t>
                              </w:r>
                              <w:r>
                                <w:rPr>
                                  <w:color w:val="2F2F2F"/>
                                  <w:spacing w:val="-12"/>
                                  <w:sz w:val="23"/>
                                </w:rPr>
                                <w:t xml:space="preserve"> </w:t>
                              </w:r>
                              <w:r>
                                <w:rPr>
                                  <w:color w:val="2F2F2F"/>
                                  <w:spacing w:val="2"/>
                                  <w:sz w:val="23"/>
                                </w:rPr>
                                <w:t>on</w:t>
                              </w:r>
                              <w:r>
                                <w:rPr>
                                  <w:color w:val="2F2F2F"/>
                                  <w:spacing w:val="-4"/>
                                  <w:sz w:val="23"/>
                                </w:rPr>
                                <w:t xml:space="preserve"> </w:t>
                              </w:r>
                              <w:r>
                                <w:rPr>
                                  <w:color w:val="2F2F2F"/>
                                  <w:sz w:val="23"/>
                                </w:rPr>
                                <w:t>a</w:t>
                              </w:r>
                              <w:r>
                                <w:rPr>
                                  <w:color w:val="2F2F2F"/>
                                  <w:spacing w:val="-11"/>
                                  <w:sz w:val="23"/>
                                </w:rPr>
                                <w:t xml:space="preserve"> </w:t>
                              </w:r>
                              <w:r>
                                <w:rPr>
                                  <w:color w:val="2F2F2F"/>
                                  <w:spacing w:val="2"/>
                                  <w:sz w:val="23"/>
                                </w:rPr>
                                <w:t>knife</w:t>
                              </w:r>
                              <w:r>
                                <w:rPr>
                                  <w:color w:val="2F2F2F"/>
                                  <w:spacing w:val="-12"/>
                                  <w:sz w:val="23"/>
                                </w:rPr>
                                <w:t xml:space="preserve"> </w:t>
                              </w:r>
                              <w:r>
                                <w:rPr>
                                  <w:color w:val="2F2F2F"/>
                                  <w:spacing w:val="2"/>
                                  <w:sz w:val="23"/>
                                </w:rPr>
                                <w:t>and</w:t>
                              </w:r>
                              <w:r>
                                <w:rPr>
                                  <w:color w:val="2F2F2F"/>
                                  <w:spacing w:val="-12"/>
                                  <w:sz w:val="23"/>
                                </w:rPr>
                                <w:t xml:space="preserve"> </w:t>
                              </w:r>
                              <w:r>
                                <w:rPr>
                                  <w:color w:val="2F2F2F"/>
                                  <w:spacing w:val="2"/>
                                  <w:sz w:val="23"/>
                                </w:rPr>
                                <w:t>die.</w:t>
                              </w:r>
                              <w:r>
                                <w:rPr>
                                  <w:color w:val="2F2F2F"/>
                                  <w:spacing w:val="2"/>
                                  <w:sz w:val="23"/>
                                </w:rPr>
                                <w:tab/>
                              </w:r>
                              <w:r>
                                <w:rPr>
                                  <w:color w:val="2F2F2F"/>
                                  <w:spacing w:val="2"/>
                                  <w:sz w:val="23"/>
                                </w:rPr>
                                <w:t>Good</w:t>
                              </w:r>
                              <w:r>
                                <w:rPr>
                                  <w:color w:val="2F2F2F"/>
                                  <w:spacing w:val="-12"/>
                                  <w:sz w:val="23"/>
                                </w:rPr>
                                <w:t xml:space="preserve"> </w:t>
                              </w:r>
                              <w:r>
                                <w:rPr>
                                  <w:color w:val="2F2F2F"/>
                                  <w:spacing w:val="2"/>
                                  <w:sz w:val="23"/>
                                </w:rPr>
                                <w:t>job!</w:t>
                              </w:r>
                            </w:p>
                          </w:txbxContent>
                        </wps:txbx>
                        <wps:bodyPr lIns="0" tIns="0" rIns="0" bIns="0" upright="1"/>
                      </wps:wsp>
                    </wpg:wgp>
                  </a:graphicData>
                </a:graphic>
              </wp:anchor>
            </w:drawing>
          </mc:Choice>
          <mc:Fallback>
            <w:pict>
              <v:group id="组合 333" o:spid="_x0000_s1026" o:spt="203" style="position:absolute;left:0pt;margin-left:105.85pt;margin-top:277.85pt;height:412.55pt;width:383.75pt;mso-position-horizontal-relative:page;mso-wrap-distance-bottom:0pt;mso-wrap-distance-top:0pt;z-index:3072;mso-width-relative:page;mso-height-relative:page;" coordorigin="2117,5558" coordsize="7675,8251" o:gfxdata="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">
                <o:lock v:ext="edit" aspectratio="f"/>
                <v:line id="直线 334" o:spid="_x0000_s1026" o:spt="20" style="position:absolute;left:2124;top:5558;height:552;width:0;" filled="f" stroked="t" coordsize="21600,21600" o:gfxdata="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S8HS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35" o:spid="_x0000_s1026" o:spt="20" style="position:absolute;left:2124;top:6110;height:312;width:0;" filled="f" stroked="t" coordsize="21600,21600" o:gfxdata="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1kBrgAAADbAAAA&#10;DwAAAAAAAAABACAAAAAiAAAAZHJzL2Rvd25yZXYueG1sUEsBAhQAFAAAAAgAh07iQDMvBZ47AAAA&#10;OQAAABAAAAAAAAAAAQAgAAAABwEAAGRycy9zaGFwZXhtbC54bWxQSwUGAAAAAAYABgBbAQAAsQMA&#10;AAAA&#10;">
                  <v:fill on="f" focussize="0,0"/>
                  <v:stroke weight="0.72pt" color="#CCCCCC" joinstyle="round"/>
                  <v:imagedata o:title=""/>
                  <o:lock v:ext="edit" aspectratio="f"/>
                </v:line>
                <v:line id="直线 336" o:spid="_x0000_s1026" o:spt="20" style="position:absolute;left:2124;top:6422;height:552;width:0;" filled="f" stroked="t" coordsize="21600,21600" o:gfxdata="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BwZ2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37" o:spid="_x0000_s1026" o:spt="20" style="position:absolute;left:2124;top:6974;height:552;width:0;" filled="f" stroked="t" coordsize="21600,21600" o:gfxdata="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rhgnugAAANs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38" o:spid="_x0000_s1026" o:spt="20" style="position:absolute;left:2124;top:7526;height:552;width:0;" filled="f" stroked="t" coordsize="21600,21600" o:gfxdata="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ivby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39" o:spid="_x0000_s1026" o:spt="20" style="position:absolute;left:2124;top:8078;height:552;width:0;" filled="f" stroked="t" coordsize="21600,21600" o:gfxdata="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wI8u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40" o:spid="_x0000_s1026" o:spt="20" style="position:absolute;left:2124;top:8630;height:552;width:0;" filled="f" stroked="t" coordsize="21600,21600" o:gfxdata="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8hlC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41" o:spid="_x0000_s1026" o:spt="20" style="position:absolute;left:2124;top:9182;height:553;width:0;" filled="f" stroked="t" coordsize="21600,21600" o:gfxdata="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VHiS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42" o:spid="_x0000_s1026" o:spt="20" style="position:absolute;left:2124;top:9735;height:552;width:0;" filled="f" stroked="t" coordsize="21600,21600" o:gfxdata="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Zu7+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43" o:spid="_x0000_s1026" o:spt="20" style="position:absolute;left:2124;top:10287;height:552;width:0;" filled="f" stroked="t" coordsize="21600,21600" o:gfxdata="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LJci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44" o:spid="_x0000_s1026" o:spt="20" style="position:absolute;left:2124;top:10839;height:552;width:0;" filled="f" stroked="t" coordsize="21600,21600" o:gfxdata="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HgFO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45" o:spid="_x0000_s1026" o:spt="20" style="position:absolute;left:2124;top:11391;height:552;width:0;" filled="f" stroked="t" coordsize="21600,21600" o:gfxdata="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2BQhugAAANs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46" o:spid="_x0000_s1026" o:spt="20" style="position:absolute;left:2124;top:11943;height:312;width:0;" filled="f" stroked="t" coordsize="21600,21600" o:gfxdata="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Usbq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47" o:spid="_x0000_s1026" o:spt="20" style="position:absolute;left:2124;top:12255;height:552;width:0;" filled="f" stroked="t" coordsize="21600,21600" o:gfxdata="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3jvq5AAAA2wAA&#10;AA8AAAAAAAAAAQAgAAAAIgAAAGRycy9kb3ducmV2LnhtbFBLAQIUABQAAAAIAIdO4kAzLwWeOwAA&#10;ADkAAAAQAAAAAAAAAAEAIAAAAAgBAABkcnMvc2hhcGV4bWwueG1sUEsFBgAAAAAGAAYAWwEAALID&#10;AAAAAA==&#10;">
                  <v:fill on="f" focussize="0,0"/>
                  <v:stroke weight="0.72pt" color="#CCCCCC" joinstyle="round"/>
                  <v:imagedata o:title=""/>
                  <o:lock v:ext="edit" aspectratio="f"/>
                </v:line>
                <v:line id="直线 348" o:spid="_x0000_s1026" o:spt="20" style="position:absolute;left:2124;top:12807;height:552;width:0;" filled="f" stroked="t" coordsize="21600,21600" o:gfxdata="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OythvQAA&#10;ANs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rect id="矩形 349" o:spid="_x0000_s1026" o:spt="1" style="position:absolute;left:2117;top:13793;height:15;width:15;" fillcolor="#CCCCCC" filled="t" stroked="f" coordsize="21600,21600" o:gfxdata="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DAw8vQAA&#10;ANsAAAAPAAAAAAAAAAEAIAAAACIAAABkcnMvZG93bnJldi54bWxQSwECFAAUAAAACACHTuJAMy8F&#10;njsAAAA5AAAAEAAAAAAAAAABACAAAAAMAQAAZHJzL3NoYXBleG1sLnhtbFBLBQYAAAAABgAGAFsB&#10;AAC2AwAAAAA=&#10;">
                  <v:fill on="t" focussize="0,0"/>
                  <v:stroke on="f"/>
                  <v:imagedata o:title=""/>
                  <o:lock v:ext="edit" aspectratio="f"/>
                </v:rect>
                <v:rect id="矩形 350" o:spid="_x0000_s1026" o:spt="1" style="position:absolute;left:2117;top:13793;height:15;width:15;" fillcolor="#CCCCCC" filled="t" stroked="f" coordsize="21600,21600" o:gfxdata="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Aqae8AAAA&#10;2wAAAA8AAAAAAAAAAQAgAAAAIgAAAGRycy9kb3ducmV2LnhtbFBLAQIUABQAAAAIAIdO4kAzLwWe&#10;OwAAADkAAAAQAAAAAAAAAAEAIAAAAAsBAABkcnMvc2hhcGV4bWwueG1sUEsFBgAAAAAGAAYAWwEA&#10;ALUDAAAAAA==&#10;">
                  <v:fill on="t" focussize="0,0"/>
                  <v:stroke on="f"/>
                  <v:imagedata o:title=""/>
                  <o:lock v:ext="edit" aspectratio="f"/>
                </v:rect>
                <v:line id="直线 351" o:spid="_x0000_s1026" o:spt="20" style="position:absolute;left:2132;top:13801;height:0;width:7645;" filled="f" stroked="t" coordsize="21600,21600" o:gfxdata="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MiPm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rect id="矩形 352" o:spid="_x0000_s1026" o:spt="1" style="position:absolute;left:9777;top:13793;height:15;width:15;" fillcolor="#CCCCCC" filled="t" stroked="f" coordsize="21600,21600" o:gfxdata="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5ZRIvQAA&#10;ANsAAAAPAAAAAAAAAAEAIAAAACIAAABkcnMvZG93bnJldi54bWxQSwECFAAUAAAACACHTuJAMy8F&#10;njsAAAA5AAAAEAAAAAAAAAABACAAAAAMAQAAZHJzL3NoYXBleG1sLnhtbFBLBQYAAAAABgAGAFsB&#10;AAC2AwAAAAA=&#10;">
                  <v:fill on="t" focussize="0,0"/>
                  <v:stroke on="f"/>
                  <v:imagedata o:title=""/>
                  <o:lock v:ext="edit" aspectratio="f"/>
                </v:rect>
                <v:rect id="矩形 353" o:spid="_x0000_s1026" o:spt="1" style="position:absolute;left:9777;top:13793;height:15;width:15;" fillcolor="#CCCCCC" filled="t" stroked="f" coordsize="21600,21600" o:gfxdata="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Nwo/vQAA&#10;ANsAAAAPAAAAAAAAAAEAIAAAACIAAABkcnMvZG93bnJldi54bWxQSwECFAAUAAAACACHTuJAMy8F&#10;njsAAAA5AAAAEAAAAAAAAAABACAAAAAMAQAAZHJzL3NoYXBleG1sLnhtbFBLBQYAAAAABgAGAFsB&#10;AAC2AwAAAAA=&#10;">
                  <v:fill on="t" focussize="0,0"/>
                  <v:stroke on="f"/>
                  <v:imagedata o:title=""/>
                  <o:lock v:ext="edit" aspectratio="f"/>
                </v:rect>
                <v:line id="直线 354" o:spid="_x0000_s1026" o:spt="20" style="position:absolute;left:2124;top:13359;height:435;width:0;" filled="f" stroked="t" coordsize="21600,21600" o:gfxdata="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eFo6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55" o:spid="_x0000_s1026" o:spt="20" style="position:absolute;left:9784;top:5558;height:552;width:0;" filled="f" stroked="t" coordsize="21600,21600" o:gfxdata="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Bgvy5AAAA2wAA&#10;AA8AAAAAAAAAAQAgAAAAIgAAAGRycy9kb3ducmV2LnhtbFBLAQIUABQAAAAIAIdO4kAzLwWeOwAA&#10;ADkAAAAQAAAAAAAAAAEAIAAAAAgBAABkcnMvc2hhcGV4bWwueG1sUEsFBgAAAAAGAAYAWwEAALID&#10;AAAAAA==&#10;">
                  <v:fill on="f" focussize="0,0"/>
                  <v:stroke weight="0.72pt" color="#CCCCCC" joinstyle="round"/>
                  <v:imagedata o:title=""/>
                  <o:lock v:ext="edit" aspectratio="f"/>
                </v:line>
                <v:line id="直线 356" o:spid="_x0000_s1026" o:spt="20" style="position:absolute;left:9784;top:6110;height:312;width:0;" filled="f" stroked="t" coordsize="21600,21600" o:gfxdata="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TSdnvQAA&#10;ANs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57" o:spid="_x0000_s1026" o:spt="20" style="position:absolute;left:9784;top:6422;height:552;width:0;" filled="f" stroked="t" coordsize="21600,21600" o:gfxdata="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2veU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58" o:spid="_x0000_s1026" o:spt="20" style="position:absolute;left:9784;top:6974;height:552;width:0;" filled="f" stroked="t" coordsize="21600,21600" o:gfxdata="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llIP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59" o:spid="_x0000_s1026" o:spt="20" style="position:absolute;left:9784;top:7526;height:552;width:0;" filled="f" stroked="t" coordsize="21600,21600" o:gfxdata="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TMe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360" o:spid="_x0000_s1026" o:spt="20" style="position:absolute;left:9784;top:8078;height:552;width:0;" filled="f" stroked="t" coordsize="21600,21600" o:gfxdata="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CGnj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61" o:spid="_x0000_s1026" o:spt="20" style="position:absolute;left:9784;top:8630;height:552;width:0;" filled="f" stroked="t" coordsize="21600,21600" o:gfxdata="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4fGX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62" o:spid="_x0000_s1026" o:spt="20" style="position:absolute;left:9784;top:9182;height:553;width:0;" filled="f" stroked="t" coordsize="21600,21600" o:gfxdata="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rVQM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63" o:spid="_x0000_s1026" o:spt="20" style="position:absolute;left:9784;top:9735;height:552;width:0;" filled="f" stroked="t" coordsize="21600,21600" o:gfxdata="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Ke7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364" o:spid="_x0000_s1026" o:spt="20" style="position:absolute;left:9784;top:10287;height:552;width:0;" filled="f" stroked="t" coordsize="21600,21600" o:gfxdata="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M2/g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65" o:spid="_x0000_s1026" o:spt="20" style="position:absolute;left:9784;top:10839;height:552;width:0;" filled="f" stroked="t" coordsize="21600,21600" o:gfxdata="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rPuS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66" o:spid="_x0000_s1026" o:spt="20" style="position:absolute;left:9784;top:11391;height:552;width:0;" filled="f" stroked="t" coordsize="21600,21600" o:gfxdata="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4F4J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67" o:spid="_x0000_s1026" o:spt="20" style="position:absolute;left:9784;top:11943;height:312;width:0;" filled="f" stroked="t" coordsize="21600,21600" o:gfxdata="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A2FJ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68" o:spid="_x0000_s1026" o:spt="20" style="position:absolute;left:9784;top:12255;height:552;width:0;" filled="f" stroked="t" coordsize="21600,21600" o:gfxdata="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E0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369" o:spid="_x0000_s1026" o:spt="20" style="position:absolute;left:9784;top:12807;height:552;width:0;" filled="f" stroked="t" coordsize="21600,21600" o:gfxdata="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J1ap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370" o:spid="_x0000_s1026" o:spt="20" style="position:absolute;left:9784;top:13359;height:435;width:0;" filled="f" stroked="t" coordsize="21600,21600" o:gfxdata="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9H/P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shape id="文本框 371" o:spid="_x0000_s1026" o:spt="202" type="#_x0000_t202" style="position:absolute;left:2131;top:5557;height:8236;width:7646;" fillcolor="#EDEDED" filled="t" stroked="f" coordsize="21600,21600" o:gfxdata="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HK1W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spacing w:before="21"/>
                          <w:ind w:left="148" w:right="0" w:firstLine="0"/>
                          <w:jc w:val="left"/>
                          <w:rPr>
                            <w:sz w:val="23"/>
                          </w:rPr>
                        </w:pPr>
                        <w:r>
                          <w:rPr>
                            <w:b/>
                            <w:color w:val="C55D09"/>
                            <w:sz w:val="23"/>
                          </w:rPr>
                          <w:t xml:space="preserve">$ </w:t>
                        </w:r>
                        <w:r>
                          <w:rPr>
                            <w:sz w:val="23"/>
                          </w:rPr>
                          <w:t>python ex31.py</w:t>
                        </w:r>
                      </w:p>
                      <w:p>
                        <w:pPr>
                          <w:spacing w:before="1" w:line="240" w:lineRule="auto"/>
                          <w:rPr>
                            <w:rFonts w:ascii="宋体"/>
                            <w:sz w:val="22"/>
                          </w:rPr>
                        </w:pPr>
                      </w:p>
                      <w:p>
                        <w:pPr>
                          <w:tabs>
                            <w:tab w:val="left" w:pos="4834"/>
                          </w:tabs>
                          <w:spacing w:before="0" w:line="278" w:lineRule="auto"/>
                          <w:ind w:left="148" w:right="165" w:firstLine="0"/>
                          <w:jc w:val="left"/>
                          <w:rPr>
                            <w:sz w:val="23"/>
                          </w:rPr>
                        </w:pPr>
                        <w:r>
                          <w:rPr>
                            <w:color w:val="2F2F2F"/>
                            <w:spacing w:val="2"/>
                            <w:sz w:val="23"/>
                          </w:rPr>
                          <w:t>You</w:t>
                        </w:r>
                        <w:r>
                          <w:rPr>
                            <w:color w:val="2F2F2F"/>
                            <w:spacing w:val="-45"/>
                            <w:sz w:val="23"/>
                          </w:rPr>
                          <w:t xml:space="preserve"> </w:t>
                        </w:r>
                        <w:r>
                          <w:rPr>
                            <w:color w:val="2F2F2F"/>
                            <w:spacing w:val="2"/>
                            <w:sz w:val="23"/>
                          </w:rPr>
                          <w:t>enter</w:t>
                        </w:r>
                        <w:r>
                          <w:rPr>
                            <w:color w:val="2F2F2F"/>
                            <w:spacing w:val="-46"/>
                            <w:sz w:val="23"/>
                          </w:rPr>
                          <w:t xml:space="preserve"> </w:t>
                        </w:r>
                        <w:r>
                          <w:rPr>
                            <w:color w:val="2F2F2F"/>
                            <w:sz w:val="23"/>
                          </w:rPr>
                          <w:t>a</w:t>
                        </w:r>
                        <w:r>
                          <w:rPr>
                            <w:color w:val="2F2F2F"/>
                            <w:spacing w:val="-46"/>
                            <w:sz w:val="23"/>
                          </w:rPr>
                          <w:t xml:space="preserve"> </w:t>
                        </w:r>
                        <w:r>
                          <w:rPr>
                            <w:color w:val="2F2F2F"/>
                            <w:spacing w:val="2"/>
                            <w:sz w:val="23"/>
                          </w:rPr>
                          <w:t>dark</w:t>
                        </w:r>
                        <w:r>
                          <w:rPr>
                            <w:color w:val="2F2F2F"/>
                            <w:spacing w:val="-45"/>
                            <w:sz w:val="23"/>
                          </w:rPr>
                          <w:t xml:space="preserve"> </w:t>
                        </w:r>
                        <w:r>
                          <w:rPr>
                            <w:color w:val="2F2F2F"/>
                            <w:spacing w:val="2"/>
                            <w:sz w:val="23"/>
                          </w:rPr>
                          <w:t>room</w:t>
                        </w:r>
                        <w:r>
                          <w:rPr>
                            <w:color w:val="2F2F2F"/>
                            <w:spacing w:val="-45"/>
                            <w:sz w:val="23"/>
                          </w:rPr>
                          <w:t xml:space="preserve"> </w:t>
                        </w:r>
                        <w:r>
                          <w:rPr>
                            <w:color w:val="2F2F2F"/>
                            <w:spacing w:val="3"/>
                            <w:sz w:val="23"/>
                          </w:rPr>
                          <w:t>with</w:t>
                        </w:r>
                        <w:r>
                          <w:rPr>
                            <w:color w:val="2F2F2F"/>
                            <w:spacing w:val="-46"/>
                            <w:sz w:val="23"/>
                          </w:rPr>
                          <w:t xml:space="preserve"> </w:t>
                        </w:r>
                        <w:r>
                          <w:rPr>
                            <w:color w:val="2F2F2F"/>
                            <w:sz w:val="23"/>
                          </w:rPr>
                          <w:t>two</w:t>
                        </w:r>
                        <w:r>
                          <w:rPr>
                            <w:color w:val="2F2F2F"/>
                            <w:spacing w:val="-43"/>
                            <w:sz w:val="23"/>
                          </w:rPr>
                          <w:t xml:space="preserve"> </w:t>
                        </w:r>
                        <w:r>
                          <w:rPr>
                            <w:color w:val="2F2F2F"/>
                            <w:spacing w:val="2"/>
                            <w:sz w:val="23"/>
                          </w:rPr>
                          <w:t>doors.</w:t>
                        </w:r>
                        <w:r>
                          <w:rPr>
                            <w:color w:val="2F2F2F"/>
                            <w:spacing w:val="2"/>
                            <w:sz w:val="23"/>
                          </w:rPr>
                          <w:tab/>
                        </w:r>
                        <w:r>
                          <w:rPr>
                            <w:color w:val="2F2F2F"/>
                            <w:sz w:val="23"/>
                          </w:rPr>
                          <w:t>Do</w:t>
                        </w:r>
                        <w:r>
                          <w:rPr>
                            <w:color w:val="2F2F2F"/>
                            <w:spacing w:val="-45"/>
                            <w:sz w:val="23"/>
                          </w:rPr>
                          <w:t xml:space="preserve"> </w:t>
                        </w:r>
                        <w:r>
                          <w:rPr>
                            <w:color w:val="2F2F2F"/>
                            <w:spacing w:val="2"/>
                            <w:sz w:val="23"/>
                          </w:rPr>
                          <w:t>you</w:t>
                        </w:r>
                        <w:r>
                          <w:rPr>
                            <w:color w:val="2F2F2F"/>
                            <w:spacing w:val="-45"/>
                            <w:sz w:val="23"/>
                          </w:rPr>
                          <w:t xml:space="preserve"> </w:t>
                        </w:r>
                        <w:r>
                          <w:rPr>
                            <w:color w:val="2F2F2F"/>
                            <w:spacing w:val="2"/>
                            <w:sz w:val="23"/>
                          </w:rPr>
                          <w:t>go</w:t>
                        </w:r>
                        <w:r>
                          <w:rPr>
                            <w:color w:val="2F2F2F"/>
                            <w:spacing w:val="-47"/>
                            <w:sz w:val="23"/>
                          </w:rPr>
                          <w:t xml:space="preserve"> </w:t>
                        </w:r>
                        <w:r>
                          <w:rPr>
                            <w:color w:val="2F2F2F"/>
                            <w:spacing w:val="2"/>
                            <w:sz w:val="23"/>
                          </w:rPr>
                          <w:t>through</w:t>
                        </w:r>
                        <w:r>
                          <w:rPr>
                            <w:color w:val="2F2F2F"/>
                            <w:spacing w:val="-45"/>
                            <w:sz w:val="23"/>
                          </w:rPr>
                          <w:t xml:space="preserve"> </w:t>
                        </w:r>
                        <w:r>
                          <w:rPr>
                            <w:color w:val="2F2F2F"/>
                            <w:sz w:val="23"/>
                          </w:rPr>
                          <w:t xml:space="preserve">door </w:t>
                        </w:r>
                        <w:r>
                          <w:rPr>
                            <w:color w:val="2F2F2F"/>
                            <w:spacing w:val="2"/>
                            <w:sz w:val="23"/>
                          </w:rPr>
                          <w:t>#1 or door</w:t>
                        </w:r>
                        <w:r>
                          <w:rPr>
                            <w:color w:val="2F2F2F"/>
                            <w:spacing w:val="13"/>
                            <w:sz w:val="23"/>
                          </w:rPr>
                          <w:t xml:space="preserve"> </w:t>
                        </w:r>
                        <w:r>
                          <w:rPr>
                            <w:color w:val="2F2F2F"/>
                            <w:spacing w:val="2"/>
                            <w:sz w:val="23"/>
                          </w:rPr>
                          <w:t>#2?</w:t>
                        </w:r>
                      </w:p>
                      <w:p>
                        <w:pPr>
                          <w:spacing w:before="9" w:line="240" w:lineRule="auto"/>
                          <w:rPr>
                            <w:rFonts w:ascii="宋体"/>
                            <w:sz w:val="18"/>
                          </w:rPr>
                        </w:pPr>
                      </w:p>
                      <w:p>
                        <w:pPr>
                          <w:numPr>
                            <w:ilvl w:val="0"/>
                            <w:numId w:val="59"/>
                          </w:numPr>
                          <w:tabs>
                            <w:tab w:val="left" w:pos="411"/>
                          </w:tabs>
                          <w:spacing w:before="0"/>
                          <w:ind w:left="410" w:right="0" w:hanging="262"/>
                          <w:jc w:val="left"/>
                          <w:rPr>
                            <w:sz w:val="23"/>
                          </w:rPr>
                        </w:pPr>
                        <w:r>
                          <w:rPr>
                            <w:w w:val="100"/>
                            <w:sz w:val="23"/>
                          </w:rPr>
                          <w:t>2</w:t>
                        </w:r>
                      </w:p>
                      <w:p>
                        <w:pPr>
                          <w:spacing w:before="0" w:line="240" w:lineRule="auto"/>
                          <w:rPr>
                            <w:rFonts w:ascii="宋体"/>
                            <w:sz w:val="22"/>
                          </w:rPr>
                        </w:pPr>
                      </w:p>
                      <w:p>
                        <w:pPr>
                          <w:spacing w:before="1"/>
                          <w:ind w:left="148" w:right="0" w:firstLine="0"/>
                          <w:jc w:val="left"/>
                          <w:rPr>
                            <w:sz w:val="23"/>
                          </w:rPr>
                        </w:pPr>
                        <w:r>
                          <w:rPr>
                            <w:color w:val="2F2F2F"/>
                            <w:spacing w:val="2"/>
                            <w:sz w:val="23"/>
                          </w:rPr>
                          <w:t xml:space="preserve">You stare into </w:t>
                        </w:r>
                        <w:r>
                          <w:rPr>
                            <w:color w:val="2F2F2F"/>
                            <w:sz w:val="23"/>
                          </w:rPr>
                          <w:t xml:space="preserve">the </w:t>
                        </w:r>
                        <w:r>
                          <w:rPr>
                            <w:color w:val="2F2F2F"/>
                            <w:spacing w:val="2"/>
                            <w:sz w:val="23"/>
                          </w:rPr>
                          <w:t xml:space="preserve">endless abyss </w:t>
                        </w:r>
                        <w:r>
                          <w:rPr>
                            <w:color w:val="2F2F2F"/>
                            <w:sz w:val="23"/>
                          </w:rPr>
                          <w:t xml:space="preserve">at </w:t>
                        </w:r>
                        <w:r>
                          <w:rPr>
                            <w:color w:val="2F2F2F"/>
                            <w:spacing w:val="2"/>
                            <w:sz w:val="23"/>
                          </w:rPr>
                          <w:t>Cthuhlu's</w:t>
                        </w:r>
                        <w:r>
                          <w:rPr>
                            <w:color w:val="2F2F2F"/>
                            <w:spacing w:val="65"/>
                            <w:sz w:val="23"/>
                          </w:rPr>
                          <w:t xml:space="preserve"> </w:t>
                        </w:r>
                        <w:r>
                          <w:rPr>
                            <w:color w:val="2F2F2F"/>
                            <w:spacing w:val="2"/>
                            <w:sz w:val="23"/>
                          </w:rPr>
                          <w:t>retina.</w:t>
                        </w:r>
                      </w:p>
                      <w:p>
                        <w:pPr>
                          <w:spacing w:before="0" w:line="240" w:lineRule="auto"/>
                          <w:rPr>
                            <w:rFonts w:ascii="宋体"/>
                            <w:sz w:val="22"/>
                          </w:rPr>
                        </w:pPr>
                      </w:p>
                      <w:p>
                        <w:pPr>
                          <w:numPr>
                            <w:ilvl w:val="0"/>
                            <w:numId w:val="60"/>
                          </w:numPr>
                          <w:tabs>
                            <w:tab w:val="left" w:pos="540"/>
                          </w:tabs>
                          <w:spacing w:before="0"/>
                          <w:ind w:left="539" w:right="0" w:hanging="391"/>
                          <w:jc w:val="left"/>
                          <w:rPr>
                            <w:sz w:val="23"/>
                          </w:rPr>
                        </w:pPr>
                        <w:r>
                          <w:rPr>
                            <w:color w:val="2F2F2F"/>
                            <w:spacing w:val="2"/>
                            <w:sz w:val="23"/>
                          </w:rPr>
                          <w:t>Blueberries.</w:t>
                        </w:r>
                      </w:p>
                      <w:p>
                        <w:pPr>
                          <w:spacing w:before="1" w:line="240" w:lineRule="auto"/>
                          <w:rPr>
                            <w:rFonts w:ascii="宋体"/>
                            <w:sz w:val="22"/>
                          </w:rPr>
                        </w:pPr>
                      </w:p>
                      <w:p>
                        <w:pPr>
                          <w:numPr>
                            <w:ilvl w:val="0"/>
                            <w:numId w:val="60"/>
                          </w:numPr>
                          <w:tabs>
                            <w:tab w:val="left" w:pos="540"/>
                          </w:tabs>
                          <w:spacing w:before="0"/>
                          <w:ind w:left="539" w:right="0" w:hanging="391"/>
                          <w:jc w:val="left"/>
                          <w:rPr>
                            <w:sz w:val="23"/>
                          </w:rPr>
                        </w:pPr>
                        <w:r>
                          <w:rPr>
                            <w:color w:val="2F2F2F"/>
                            <w:spacing w:val="2"/>
                            <w:sz w:val="23"/>
                          </w:rPr>
                          <w:t>Yellow jacket</w:t>
                        </w:r>
                        <w:r>
                          <w:rPr>
                            <w:color w:val="2F2F2F"/>
                            <w:spacing w:val="17"/>
                            <w:sz w:val="23"/>
                          </w:rPr>
                          <w:t xml:space="preserve"> </w:t>
                        </w:r>
                        <w:r>
                          <w:rPr>
                            <w:color w:val="2F2F2F"/>
                            <w:spacing w:val="2"/>
                            <w:sz w:val="23"/>
                          </w:rPr>
                          <w:t>clothespins.</w:t>
                        </w:r>
                      </w:p>
                      <w:p>
                        <w:pPr>
                          <w:spacing w:before="1" w:line="240" w:lineRule="auto"/>
                          <w:rPr>
                            <w:rFonts w:ascii="宋体"/>
                            <w:sz w:val="22"/>
                          </w:rPr>
                        </w:pPr>
                      </w:p>
                      <w:p>
                        <w:pPr>
                          <w:numPr>
                            <w:ilvl w:val="0"/>
                            <w:numId w:val="60"/>
                          </w:numPr>
                          <w:tabs>
                            <w:tab w:val="left" w:pos="540"/>
                          </w:tabs>
                          <w:spacing w:before="0"/>
                          <w:ind w:left="539" w:right="0" w:hanging="391"/>
                          <w:jc w:val="left"/>
                          <w:rPr>
                            <w:sz w:val="23"/>
                          </w:rPr>
                        </w:pPr>
                        <w:r>
                          <w:rPr>
                            <w:color w:val="2F2F2F"/>
                            <w:spacing w:val="3"/>
                            <w:sz w:val="23"/>
                          </w:rPr>
                          <w:t xml:space="preserve">Understanding </w:t>
                        </w:r>
                        <w:r>
                          <w:rPr>
                            <w:color w:val="2F2F2F"/>
                            <w:spacing w:val="2"/>
                            <w:sz w:val="23"/>
                          </w:rPr>
                          <w:t>revolvers yelling</w:t>
                        </w:r>
                        <w:r>
                          <w:rPr>
                            <w:color w:val="2F2F2F"/>
                            <w:spacing w:val="16"/>
                            <w:sz w:val="23"/>
                          </w:rPr>
                          <w:t xml:space="preserve"> </w:t>
                        </w:r>
                        <w:r>
                          <w:rPr>
                            <w:color w:val="2F2F2F"/>
                            <w:spacing w:val="2"/>
                            <w:sz w:val="23"/>
                          </w:rPr>
                          <w:t>melodies.</w:t>
                        </w:r>
                      </w:p>
                      <w:p>
                        <w:pPr>
                          <w:spacing w:before="1" w:line="240" w:lineRule="auto"/>
                          <w:rPr>
                            <w:rFonts w:ascii="宋体"/>
                            <w:sz w:val="22"/>
                          </w:rPr>
                        </w:pPr>
                      </w:p>
                      <w:p>
                        <w:pPr>
                          <w:numPr>
                            <w:ilvl w:val="0"/>
                            <w:numId w:val="61"/>
                          </w:numPr>
                          <w:tabs>
                            <w:tab w:val="left" w:pos="411"/>
                          </w:tabs>
                          <w:spacing w:before="0"/>
                          <w:ind w:left="410" w:right="0" w:hanging="262"/>
                          <w:jc w:val="left"/>
                          <w:rPr>
                            <w:sz w:val="23"/>
                          </w:rPr>
                        </w:pPr>
                        <w:r>
                          <w:rPr>
                            <w:w w:val="100"/>
                            <w:sz w:val="23"/>
                          </w:rPr>
                          <w:t>3</w:t>
                        </w:r>
                      </w:p>
                      <w:p>
                        <w:pPr>
                          <w:spacing w:before="1" w:line="240" w:lineRule="auto"/>
                          <w:rPr>
                            <w:rFonts w:ascii="宋体"/>
                            <w:sz w:val="22"/>
                          </w:rPr>
                        </w:pPr>
                      </w:p>
                      <w:p>
                        <w:pPr>
                          <w:tabs>
                            <w:tab w:val="left" w:pos="6343"/>
                          </w:tabs>
                          <w:spacing w:before="0"/>
                          <w:ind w:left="148" w:right="0" w:firstLine="0"/>
                          <w:jc w:val="left"/>
                          <w:rPr>
                            <w:sz w:val="23"/>
                          </w:rPr>
                        </w:pPr>
                        <w:r>
                          <w:rPr>
                            <w:color w:val="2F2F2F"/>
                            <w:spacing w:val="2"/>
                            <w:sz w:val="23"/>
                          </w:rPr>
                          <w:t>The</w:t>
                        </w:r>
                        <w:r>
                          <w:rPr>
                            <w:color w:val="2F2F2F"/>
                            <w:spacing w:val="-24"/>
                            <w:sz w:val="23"/>
                          </w:rPr>
                          <w:t xml:space="preserve"> </w:t>
                        </w:r>
                        <w:r>
                          <w:rPr>
                            <w:color w:val="2F2F2F"/>
                            <w:spacing w:val="2"/>
                            <w:sz w:val="23"/>
                          </w:rPr>
                          <w:t>insanity</w:t>
                        </w:r>
                        <w:r>
                          <w:rPr>
                            <w:color w:val="2F2F2F"/>
                            <w:spacing w:val="-24"/>
                            <w:sz w:val="23"/>
                          </w:rPr>
                          <w:t xml:space="preserve"> </w:t>
                        </w:r>
                        <w:r>
                          <w:rPr>
                            <w:color w:val="2F2F2F"/>
                            <w:spacing w:val="2"/>
                            <w:sz w:val="23"/>
                          </w:rPr>
                          <w:t>rots</w:t>
                        </w:r>
                        <w:r>
                          <w:rPr>
                            <w:color w:val="2F2F2F"/>
                            <w:spacing w:val="-23"/>
                            <w:sz w:val="23"/>
                          </w:rPr>
                          <w:t xml:space="preserve"> </w:t>
                        </w:r>
                        <w:r>
                          <w:rPr>
                            <w:color w:val="2F2F2F"/>
                            <w:spacing w:val="2"/>
                            <w:sz w:val="23"/>
                          </w:rPr>
                          <w:t>your</w:t>
                        </w:r>
                        <w:r>
                          <w:rPr>
                            <w:color w:val="2F2F2F"/>
                            <w:spacing w:val="-24"/>
                            <w:sz w:val="23"/>
                          </w:rPr>
                          <w:t xml:space="preserve"> </w:t>
                        </w:r>
                        <w:r>
                          <w:rPr>
                            <w:color w:val="2F2F2F"/>
                            <w:spacing w:val="2"/>
                            <w:sz w:val="23"/>
                          </w:rPr>
                          <w:t>eyes</w:t>
                        </w:r>
                        <w:r>
                          <w:rPr>
                            <w:color w:val="2F2F2F"/>
                            <w:spacing w:val="-24"/>
                            <w:sz w:val="23"/>
                          </w:rPr>
                          <w:t xml:space="preserve"> </w:t>
                        </w:r>
                        <w:r>
                          <w:rPr>
                            <w:color w:val="2F2F2F"/>
                            <w:spacing w:val="2"/>
                            <w:sz w:val="23"/>
                          </w:rPr>
                          <w:t>into</w:t>
                        </w:r>
                        <w:r>
                          <w:rPr>
                            <w:color w:val="2F2F2F"/>
                            <w:spacing w:val="-25"/>
                            <w:sz w:val="23"/>
                          </w:rPr>
                          <w:t xml:space="preserve"> </w:t>
                        </w:r>
                        <w:r>
                          <w:rPr>
                            <w:color w:val="2F2F2F"/>
                            <w:sz w:val="23"/>
                          </w:rPr>
                          <w:t>a</w:t>
                        </w:r>
                        <w:r>
                          <w:rPr>
                            <w:color w:val="2F2F2F"/>
                            <w:spacing w:val="-24"/>
                            <w:sz w:val="23"/>
                          </w:rPr>
                          <w:t xml:space="preserve"> </w:t>
                        </w:r>
                        <w:r>
                          <w:rPr>
                            <w:color w:val="2F2F2F"/>
                            <w:spacing w:val="2"/>
                            <w:sz w:val="23"/>
                          </w:rPr>
                          <w:t>pool</w:t>
                        </w:r>
                        <w:r>
                          <w:rPr>
                            <w:color w:val="2F2F2F"/>
                            <w:spacing w:val="-23"/>
                            <w:sz w:val="23"/>
                          </w:rPr>
                          <w:t xml:space="preserve"> </w:t>
                        </w:r>
                        <w:r>
                          <w:rPr>
                            <w:color w:val="2F2F2F"/>
                            <w:sz w:val="23"/>
                          </w:rPr>
                          <w:t>of</w:t>
                        </w:r>
                        <w:r>
                          <w:rPr>
                            <w:color w:val="2F2F2F"/>
                            <w:spacing w:val="-24"/>
                            <w:sz w:val="23"/>
                          </w:rPr>
                          <w:t xml:space="preserve"> </w:t>
                        </w:r>
                        <w:r>
                          <w:rPr>
                            <w:color w:val="2F2F2F"/>
                            <w:spacing w:val="2"/>
                            <w:sz w:val="23"/>
                          </w:rPr>
                          <w:t>muck.</w:t>
                        </w:r>
                        <w:r>
                          <w:rPr>
                            <w:color w:val="2F2F2F"/>
                            <w:spacing w:val="2"/>
                            <w:sz w:val="23"/>
                          </w:rPr>
                          <w:tab/>
                        </w:r>
                        <w:r>
                          <w:rPr>
                            <w:color w:val="2F2F2F"/>
                            <w:spacing w:val="3"/>
                            <w:sz w:val="23"/>
                          </w:rPr>
                          <w:t>Good</w:t>
                        </w:r>
                        <w:r>
                          <w:rPr>
                            <w:color w:val="2F2F2F"/>
                            <w:spacing w:val="-27"/>
                            <w:sz w:val="23"/>
                          </w:rPr>
                          <w:t xml:space="preserve"> </w:t>
                        </w:r>
                        <w:r>
                          <w:rPr>
                            <w:color w:val="2F2F2F"/>
                            <w:spacing w:val="2"/>
                            <w:sz w:val="23"/>
                          </w:rPr>
                          <w:t>job!</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b/>
                            <w:color w:val="C55D09"/>
                            <w:sz w:val="23"/>
                          </w:rPr>
                          <w:t xml:space="preserve">$ </w:t>
                        </w:r>
                        <w:r>
                          <w:rPr>
                            <w:sz w:val="23"/>
                          </w:rPr>
                          <w:t>python ex31.py</w:t>
                        </w:r>
                      </w:p>
                      <w:p>
                        <w:pPr>
                          <w:spacing w:before="1" w:line="240" w:lineRule="auto"/>
                          <w:rPr>
                            <w:rFonts w:ascii="宋体"/>
                            <w:sz w:val="22"/>
                          </w:rPr>
                        </w:pPr>
                      </w:p>
                      <w:p>
                        <w:pPr>
                          <w:tabs>
                            <w:tab w:val="left" w:pos="4834"/>
                          </w:tabs>
                          <w:spacing w:before="0" w:line="278" w:lineRule="auto"/>
                          <w:ind w:left="148" w:right="165" w:firstLine="0"/>
                          <w:jc w:val="left"/>
                          <w:rPr>
                            <w:sz w:val="23"/>
                          </w:rPr>
                        </w:pPr>
                        <w:r>
                          <w:rPr>
                            <w:color w:val="2F2F2F"/>
                            <w:spacing w:val="2"/>
                            <w:sz w:val="23"/>
                          </w:rPr>
                          <w:t>You</w:t>
                        </w:r>
                        <w:r>
                          <w:rPr>
                            <w:color w:val="2F2F2F"/>
                            <w:spacing w:val="-45"/>
                            <w:sz w:val="23"/>
                          </w:rPr>
                          <w:t xml:space="preserve"> </w:t>
                        </w:r>
                        <w:r>
                          <w:rPr>
                            <w:color w:val="2F2F2F"/>
                            <w:spacing w:val="2"/>
                            <w:sz w:val="23"/>
                          </w:rPr>
                          <w:t>enter</w:t>
                        </w:r>
                        <w:r>
                          <w:rPr>
                            <w:color w:val="2F2F2F"/>
                            <w:spacing w:val="-46"/>
                            <w:sz w:val="23"/>
                          </w:rPr>
                          <w:t xml:space="preserve"> </w:t>
                        </w:r>
                        <w:r>
                          <w:rPr>
                            <w:color w:val="2F2F2F"/>
                            <w:sz w:val="23"/>
                          </w:rPr>
                          <w:t>a</w:t>
                        </w:r>
                        <w:r>
                          <w:rPr>
                            <w:color w:val="2F2F2F"/>
                            <w:spacing w:val="-46"/>
                            <w:sz w:val="23"/>
                          </w:rPr>
                          <w:t xml:space="preserve"> </w:t>
                        </w:r>
                        <w:r>
                          <w:rPr>
                            <w:color w:val="2F2F2F"/>
                            <w:spacing w:val="2"/>
                            <w:sz w:val="23"/>
                          </w:rPr>
                          <w:t>dark</w:t>
                        </w:r>
                        <w:r>
                          <w:rPr>
                            <w:color w:val="2F2F2F"/>
                            <w:spacing w:val="-45"/>
                            <w:sz w:val="23"/>
                          </w:rPr>
                          <w:t xml:space="preserve"> </w:t>
                        </w:r>
                        <w:r>
                          <w:rPr>
                            <w:color w:val="2F2F2F"/>
                            <w:spacing w:val="2"/>
                            <w:sz w:val="23"/>
                          </w:rPr>
                          <w:t>room</w:t>
                        </w:r>
                        <w:r>
                          <w:rPr>
                            <w:color w:val="2F2F2F"/>
                            <w:spacing w:val="-45"/>
                            <w:sz w:val="23"/>
                          </w:rPr>
                          <w:t xml:space="preserve"> </w:t>
                        </w:r>
                        <w:r>
                          <w:rPr>
                            <w:color w:val="2F2F2F"/>
                            <w:spacing w:val="3"/>
                            <w:sz w:val="23"/>
                          </w:rPr>
                          <w:t>with</w:t>
                        </w:r>
                        <w:r>
                          <w:rPr>
                            <w:color w:val="2F2F2F"/>
                            <w:spacing w:val="-46"/>
                            <w:sz w:val="23"/>
                          </w:rPr>
                          <w:t xml:space="preserve"> </w:t>
                        </w:r>
                        <w:r>
                          <w:rPr>
                            <w:color w:val="2F2F2F"/>
                            <w:sz w:val="23"/>
                          </w:rPr>
                          <w:t>two</w:t>
                        </w:r>
                        <w:r>
                          <w:rPr>
                            <w:color w:val="2F2F2F"/>
                            <w:spacing w:val="-43"/>
                            <w:sz w:val="23"/>
                          </w:rPr>
                          <w:t xml:space="preserve"> </w:t>
                        </w:r>
                        <w:r>
                          <w:rPr>
                            <w:color w:val="2F2F2F"/>
                            <w:spacing w:val="2"/>
                            <w:sz w:val="23"/>
                          </w:rPr>
                          <w:t>doors.</w:t>
                        </w:r>
                        <w:r>
                          <w:rPr>
                            <w:color w:val="2F2F2F"/>
                            <w:spacing w:val="2"/>
                            <w:sz w:val="23"/>
                          </w:rPr>
                          <w:tab/>
                        </w:r>
                        <w:r>
                          <w:rPr>
                            <w:color w:val="2F2F2F"/>
                            <w:sz w:val="23"/>
                          </w:rPr>
                          <w:t>Do</w:t>
                        </w:r>
                        <w:r>
                          <w:rPr>
                            <w:color w:val="2F2F2F"/>
                            <w:spacing w:val="-45"/>
                            <w:sz w:val="23"/>
                          </w:rPr>
                          <w:t xml:space="preserve"> </w:t>
                        </w:r>
                        <w:r>
                          <w:rPr>
                            <w:color w:val="2F2F2F"/>
                            <w:spacing w:val="2"/>
                            <w:sz w:val="23"/>
                          </w:rPr>
                          <w:t>you</w:t>
                        </w:r>
                        <w:r>
                          <w:rPr>
                            <w:color w:val="2F2F2F"/>
                            <w:spacing w:val="-45"/>
                            <w:sz w:val="23"/>
                          </w:rPr>
                          <w:t xml:space="preserve"> </w:t>
                        </w:r>
                        <w:r>
                          <w:rPr>
                            <w:color w:val="2F2F2F"/>
                            <w:spacing w:val="2"/>
                            <w:sz w:val="23"/>
                          </w:rPr>
                          <w:t>go</w:t>
                        </w:r>
                        <w:r>
                          <w:rPr>
                            <w:color w:val="2F2F2F"/>
                            <w:spacing w:val="-47"/>
                            <w:sz w:val="23"/>
                          </w:rPr>
                          <w:t xml:space="preserve"> </w:t>
                        </w:r>
                        <w:r>
                          <w:rPr>
                            <w:color w:val="2F2F2F"/>
                            <w:spacing w:val="2"/>
                            <w:sz w:val="23"/>
                          </w:rPr>
                          <w:t>through</w:t>
                        </w:r>
                        <w:r>
                          <w:rPr>
                            <w:color w:val="2F2F2F"/>
                            <w:spacing w:val="-45"/>
                            <w:sz w:val="23"/>
                          </w:rPr>
                          <w:t xml:space="preserve"> </w:t>
                        </w:r>
                        <w:r>
                          <w:rPr>
                            <w:color w:val="2F2F2F"/>
                            <w:sz w:val="23"/>
                          </w:rPr>
                          <w:t xml:space="preserve">door </w:t>
                        </w:r>
                        <w:r>
                          <w:rPr>
                            <w:color w:val="2F2F2F"/>
                            <w:spacing w:val="2"/>
                            <w:sz w:val="23"/>
                          </w:rPr>
                          <w:t>#1 or door</w:t>
                        </w:r>
                        <w:r>
                          <w:rPr>
                            <w:color w:val="2F2F2F"/>
                            <w:spacing w:val="13"/>
                            <w:sz w:val="23"/>
                          </w:rPr>
                          <w:t xml:space="preserve"> </w:t>
                        </w:r>
                        <w:r>
                          <w:rPr>
                            <w:color w:val="2F2F2F"/>
                            <w:spacing w:val="2"/>
                            <w:sz w:val="23"/>
                          </w:rPr>
                          <w:t>#2?</w:t>
                        </w:r>
                      </w:p>
                      <w:p>
                        <w:pPr>
                          <w:spacing w:before="9" w:line="240" w:lineRule="auto"/>
                          <w:rPr>
                            <w:rFonts w:ascii="宋体"/>
                            <w:sz w:val="18"/>
                          </w:rPr>
                        </w:pPr>
                      </w:p>
                      <w:p>
                        <w:pPr>
                          <w:numPr>
                            <w:ilvl w:val="0"/>
                            <w:numId w:val="62"/>
                          </w:numPr>
                          <w:tabs>
                            <w:tab w:val="left" w:pos="411"/>
                          </w:tabs>
                          <w:spacing w:before="0"/>
                          <w:ind w:left="410" w:right="0" w:hanging="262"/>
                          <w:jc w:val="left"/>
                          <w:rPr>
                            <w:sz w:val="23"/>
                          </w:rPr>
                        </w:pPr>
                        <w:r>
                          <w:rPr>
                            <w:spacing w:val="2"/>
                            <w:sz w:val="23"/>
                          </w:rPr>
                          <w:t>stuff</w:t>
                        </w:r>
                      </w:p>
                      <w:p>
                        <w:pPr>
                          <w:spacing w:before="3" w:line="240" w:lineRule="auto"/>
                          <w:rPr>
                            <w:rFonts w:ascii="宋体"/>
                            <w:sz w:val="22"/>
                          </w:rPr>
                        </w:pPr>
                      </w:p>
                      <w:p>
                        <w:pPr>
                          <w:tabs>
                            <w:tab w:val="left" w:pos="6340"/>
                          </w:tabs>
                          <w:spacing w:before="0"/>
                          <w:ind w:left="148" w:right="0" w:firstLine="0"/>
                          <w:jc w:val="left"/>
                          <w:rPr>
                            <w:sz w:val="23"/>
                          </w:rPr>
                        </w:pPr>
                        <w:r>
                          <w:rPr>
                            <w:color w:val="2F2F2F"/>
                            <w:spacing w:val="2"/>
                            <w:sz w:val="23"/>
                          </w:rPr>
                          <w:t>You</w:t>
                        </w:r>
                        <w:r>
                          <w:rPr>
                            <w:color w:val="2F2F2F"/>
                            <w:spacing w:val="-12"/>
                            <w:sz w:val="23"/>
                          </w:rPr>
                          <w:t xml:space="preserve"> </w:t>
                        </w:r>
                        <w:r>
                          <w:rPr>
                            <w:color w:val="2F2F2F"/>
                            <w:spacing w:val="2"/>
                            <w:sz w:val="23"/>
                          </w:rPr>
                          <w:t>stumble</w:t>
                        </w:r>
                        <w:r>
                          <w:rPr>
                            <w:color w:val="2F2F2F"/>
                            <w:spacing w:val="-9"/>
                            <w:sz w:val="23"/>
                          </w:rPr>
                          <w:t xml:space="preserve"> </w:t>
                        </w:r>
                        <w:r>
                          <w:rPr>
                            <w:color w:val="2F2F2F"/>
                            <w:spacing w:val="2"/>
                            <w:sz w:val="23"/>
                          </w:rPr>
                          <w:t>around</w:t>
                        </w:r>
                        <w:r>
                          <w:rPr>
                            <w:color w:val="2F2F2F"/>
                            <w:spacing w:val="-12"/>
                            <w:sz w:val="23"/>
                          </w:rPr>
                          <w:t xml:space="preserve"> </w:t>
                        </w:r>
                        <w:r>
                          <w:rPr>
                            <w:color w:val="2F2F2F"/>
                            <w:spacing w:val="2"/>
                            <w:sz w:val="23"/>
                          </w:rPr>
                          <w:t>and</w:t>
                        </w:r>
                        <w:r>
                          <w:rPr>
                            <w:color w:val="2F2F2F"/>
                            <w:spacing w:val="-11"/>
                            <w:sz w:val="23"/>
                          </w:rPr>
                          <w:t xml:space="preserve"> </w:t>
                        </w:r>
                        <w:r>
                          <w:rPr>
                            <w:color w:val="2F2F2F"/>
                            <w:spacing w:val="2"/>
                            <w:sz w:val="23"/>
                          </w:rPr>
                          <w:t>fall</w:t>
                        </w:r>
                        <w:r>
                          <w:rPr>
                            <w:color w:val="2F2F2F"/>
                            <w:spacing w:val="-12"/>
                            <w:sz w:val="23"/>
                          </w:rPr>
                          <w:t xml:space="preserve"> </w:t>
                        </w:r>
                        <w:r>
                          <w:rPr>
                            <w:color w:val="2F2F2F"/>
                            <w:spacing w:val="2"/>
                            <w:sz w:val="23"/>
                          </w:rPr>
                          <w:t>on</w:t>
                        </w:r>
                        <w:r>
                          <w:rPr>
                            <w:color w:val="2F2F2F"/>
                            <w:spacing w:val="-4"/>
                            <w:sz w:val="23"/>
                          </w:rPr>
                          <w:t xml:space="preserve"> </w:t>
                        </w:r>
                        <w:r>
                          <w:rPr>
                            <w:color w:val="2F2F2F"/>
                            <w:sz w:val="23"/>
                          </w:rPr>
                          <w:t>a</w:t>
                        </w:r>
                        <w:r>
                          <w:rPr>
                            <w:color w:val="2F2F2F"/>
                            <w:spacing w:val="-11"/>
                            <w:sz w:val="23"/>
                          </w:rPr>
                          <w:t xml:space="preserve"> </w:t>
                        </w:r>
                        <w:r>
                          <w:rPr>
                            <w:color w:val="2F2F2F"/>
                            <w:spacing w:val="2"/>
                            <w:sz w:val="23"/>
                          </w:rPr>
                          <w:t>knife</w:t>
                        </w:r>
                        <w:r>
                          <w:rPr>
                            <w:color w:val="2F2F2F"/>
                            <w:spacing w:val="-12"/>
                            <w:sz w:val="23"/>
                          </w:rPr>
                          <w:t xml:space="preserve"> </w:t>
                        </w:r>
                        <w:r>
                          <w:rPr>
                            <w:color w:val="2F2F2F"/>
                            <w:spacing w:val="2"/>
                            <w:sz w:val="23"/>
                          </w:rPr>
                          <w:t>and</w:t>
                        </w:r>
                        <w:r>
                          <w:rPr>
                            <w:color w:val="2F2F2F"/>
                            <w:spacing w:val="-12"/>
                            <w:sz w:val="23"/>
                          </w:rPr>
                          <w:t xml:space="preserve"> </w:t>
                        </w:r>
                        <w:r>
                          <w:rPr>
                            <w:color w:val="2F2F2F"/>
                            <w:spacing w:val="2"/>
                            <w:sz w:val="23"/>
                          </w:rPr>
                          <w:t>die.</w:t>
                        </w:r>
                        <w:r>
                          <w:rPr>
                            <w:color w:val="2F2F2F"/>
                            <w:spacing w:val="2"/>
                            <w:sz w:val="23"/>
                          </w:rPr>
                          <w:tab/>
                        </w:r>
                        <w:r>
                          <w:rPr>
                            <w:color w:val="2F2F2F"/>
                            <w:spacing w:val="2"/>
                            <w:sz w:val="23"/>
                          </w:rPr>
                          <w:t>Good</w:t>
                        </w:r>
                        <w:r>
                          <w:rPr>
                            <w:color w:val="2F2F2F"/>
                            <w:spacing w:val="-12"/>
                            <w:sz w:val="23"/>
                          </w:rPr>
                          <w:t xml:space="preserve"> </w:t>
                        </w:r>
                        <w:r>
                          <w:rPr>
                            <w:color w:val="2F2F2F"/>
                            <w:spacing w:val="2"/>
                            <w:sz w:val="23"/>
                          </w:rPr>
                          <w:t>job!</w:t>
                        </w:r>
                      </w:p>
                    </w:txbxContent>
                  </v:textbox>
                </v:shape>
                <w10:wrap type="topAndBottom"/>
              </v:group>
            </w:pict>
          </mc:Fallback>
        </mc:AlternateContent>
      </w:r>
      <w:r>
        <w:rPr>
          <w:sz w:val="20"/>
        </w:rPr>
        <mc:AlternateContent>
          <mc:Choice Requires="wpg">
            <w:drawing>
              <wp:inline distT="0" distB="0" distL="114300" distR="114300">
                <wp:extent cx="4873625" cy="3439160"/>
                <wp:effectExtent l="0" t="0" r="3175" b="2540"/>
                <wp:docPr id="491" name="组合 372"/>
                <wp:cNvGraphicFramePr/>
                <a:graphic xmlns:a="http://schemas.openxmlformats.org/drawingml/2006/main">
                  <a:graphicData uri="http://schemas.microsoft.com/office/word/2010/wordprocessingGroup">
                    <wpg:wgp>
                      <wpg:cNvGrpSpPr/>
                      <wpg:grpSpPr>
                        <a:xfrm>
                          <a:off x="0" y="0"/>
                          <a:ext cx="4873625" cy="3439160"/>
                          <a:chOff x="0" y="0"/>
                          <a:chExt cx="7675" cy="5416"/>
                        </a:xfrm>
                      </wpg:grpSpPr>
                      <wps:wsp>
                        <wps:cNvPr id="487" name="直线 373"/>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488" name="直线 374"/>
                        <wps:cNvSpPr/>
                        <wps:spPr>
                          <a:xfrm>
                            <a:off x="7" y="0"/>
                            <a:ext cx="0" cy="5415"/>
                          </a:xfrm>
                          <a:prstGeom prst="line">
                            <a:avLst/>
                          </a:prstGeom>
                          <a:ln w="9144" cap="flat" cmpd="sng">
                            <a:solidFill>
                              <a:srgbClr val="CCCCCC"/>
                            </a:solidFill>
                            <a:prstDash val="solid"/>
                            <a:headEnd type="none" w="med" len="med"/>
                            <a:tailEnd type="none" w="med" len="med"/>
                          </a:ln>
                        </wps:spPr>
                        <wps:bodyPr upright="1"/>
                      </wps:wsp>
                      <wps:wsp>
                        <wps:cNvPr id="489" name="直线 375"/>
                        <wps:cNvSpPr/>
                        <wps:spPr>
                          <a:xfrm>
                            <a:off x="7667" y="0"/>
                            <a:ext cx="0" cy="5415"/>
                          </a:xfrm>
                          <a:prstGeom prst="line">
                            <a:avLst/>
                          </a:prstGeom>
                          <a:ln w="9144" cap="flat" cmpd="sng">
                            <a:solidFill>
                              <a:srgbClr val="CCCCCC"/>
                            </a:solidFill>
                            <a:prstDash val="solid"/>
                            <a:headEnd type="none" w="med" len="med"/>
                            <a:tailEnd type="none" w="med" len="med"/>
                          </a:ln>
                        </wps:spPr>
                        <wps:bodyPr upright="1"/>
                      </wps:wsp>
                      <wps:wsp>
                        <wps:cNvPr id="490" name="文本框 376"/>
                        <wps:cNvSpPr txBox="1"/>
                        <wps:spPr>
                          <a:xfrm>
                            <a:off x="14" y="14"/>
                            <a:ext cx="7646" cy="5401"/>
                          </a:xfrm>
                          <a:prstGeom prst="rect">
                            <a:avLst/>
                          </a:prstGeom>
                          <a:solidFill>
                            <a:srgbClr val="EDEDED"/>
                          </a:solidFill>
                          <a:ln w="9525">
                            <a:noFill/>
                          </a:ln>
                        </wps:spPr>
                        <wps:txbx>
                          <w:txbxContent>
                            <w:p>
                              <w:pPr>
                                <w:tabs>
                                  <w:tab w:val="left" w:pos="4834"/>
                                </w:tabs>
                                <w:spacing w:before="144" w:line="276" w:lineRule="auto"/>
                                <w:ind w:left="148" w:right="165" w:firstLine="0"/>
                                <w:jc w:val="left"/>
                                <w:rPr>
                                  <w:sz w:val="23"/>
                                </w:rPr>
                              </w:pPr>
                              <w:r>
                                <w:rPr>
                                  <w:color w:val="2F2F2F"/>
                                  <w:spacing w:val="2"/>
                                  <w:sz w:val="23"/>
                                </w:rPr>
                                <w:t>You</w:t>
                              </w:r>
                              <w:r>
                                <w:rPr>
                                  <w:color w:val="2F2F2F"/>
                                  <w:spacing w:val="-42"/>
                                  <w:sz w:val="23"/>
                                </w:rPr>
                                <w:t xml:space="preserve"> </w:t>
                              </w:r>
                              <w:r>
                                <w:rPr>
                                  <w:color w:val="2F2F2F"/>
                                  <w:sz w:val="23"/>
                                </w:rPr>
                                <w:t>enter</w:t>
                              </w:r>
                              <w:r>
                                <w:rPr>
                                  <w:color w:val="2F2F2F"/>
                                  <w:spacing w:val="-44"/>
                                  <w:sz w:val="23"/>
                                </w:rPr>
                                <w:t xml:space="preserve"> </w:t>
                              </w:r>
                              <w:r>
                                <w:rPr>
                                  <w:color w:val="2F2F2F"/>
                                  <w:sz w:val="23"/>
                                </w:rPr>
                                <w:t>a</w:t>
                              </w:r>
                              <w:r>
                                <w:rPr>
                                  <w:color w:val="2F2F2F"/>
                                  <w:spacing w:val="-43"/>
                                  <w:sz w:val="23"/>
                                </w:rPr>
                                <w:t xml:space="preserve"> </w:t>
                              </w:r>
                              <w:r>
                                <w:rPr>
                                  <w:color w:val="2F2F2F"/>
                                  <w:sz w:val="23"/>
                                </w:rPr>
                                <w:t>dark</w:t>
                              </w:r>
                              <w:r>
                                <w:rPr>
                                  <w:color w:val="2F2F2F"/>
                                  <w:spacing w:val="-42"/>
                                  <w:sz w:val="23"/>
                                </w:rPr>
                                <w:t xml:space="preserve"> </w:t>
                              </w:r>
                              <w:r>
                                <w:rPr>
                                  <w:color w:val="2F2F2F"/>
                                  <w:sz w:val="23"/>
                                </w:rPr>
                                <w:t>room</w:t>
                              </w:r>
                              <w:r>
                                <w:rPr>
                                  <w:color w:val="2F2F2F"/>
                                  <w:spacing w:val="-42"/>
                                  <w:sz w:val="23"/>
                                </w:rPr>
                                <w:t xml:space="preserve"> </w:t>
                              </w:r>
                              <w:r>
                                <w:rPr>
                                  <w:color w:val="2F2F2F"/>
                                  <w:spacing w:val="3"/>
                                  <w:sz w:val="23"/>
                                </w:rPr>
                                <w:t>with</w:t>
                              </w:r>
                              <w:r>
                                <w:rPr>
                                  <w:color w:val="2F2F2F"/>
                                  <w:spacing w:val="-43"/>
                                  <w:sz w:val="23"/>
                                </w:rPr>
                                <w:t xml:space="preserve"> </w:t>
                              </w:r>
                              <w:r>
                                <w:rPr>
                                  <w:color w:val="2F2F2F"/>
                                  <w:sz w:val="23"/>
                                </w:rPr>
                                <w:t>two</w:t>
                              </w:r>
                              <w:r>
                                <w:rPr>
                                  <w:color w:val="2F2F2F"/>
                                  <w:spacing w:val="-39"/>
                                  <w:sz w:val="23"/>
                                </w:rPr>
                                <w:t xml:space="preserve"> </w:t>
                              </w:r>
                              <w:r>
                                <w:rPr>
                                  <w:color w:val="2F2F2F"/>
                                  <w:spacing w:val="2"/>
                                  <w:sz w:val="23"/>
                                </w:rPr>
                                <w:t>doors.</w:t>
                              </w:r>
                              <w:r>
                                <w:rPr>
                                  <w:color w:val="2F2F2F"/>
                                  <w:spacing w:val="2"/>
                                  <w:sz w:val="23"/>
                                </w:rPr>
                                <w:tab/>
                              </w:r>
                              <w:r>
                                <w:rPr>
                                  <w:color w:val="2F2F2F"/>
                                  <w:sz w:val="23"/>
                                </w:rPr>
                                <w:t>Do</w:t>
                              </w:r>
                              <w:r>
                                <w:rPr>
                                  <w:color w:val="2F2F2F"/>
                                  <w:spacing w:val="-41"/>
                                  <w:sz w:val="23"/>
                                </w:rPr>
                                <w:t xml:space="preserve"> </w:t>
                              </w:r>
                              <w:r>
                                <w:rPr>
                                  <w:color w:val="2F2F2F"/>
                                  <w:spacing w:val="2"/>
                                  <w:sz w:val="23"/>
                                </w:rPr>
                                <w:t>you</w:t>
                              </w:r>
                              <w:r>
                                <w:rPr>
                                  <w:color w:val="2F2F2F"/>
                                  <w:spacing w:val="-41"/>
                                  <w:sz w:val="23"/>
                                </w:rPr>
                                <w:t xml:space="preserve"> </w:t>
                              </w:r>
                              <w:r>
                                <w:rPr>
                                  <w:color w:val="2F2F2F"/>
                                  <w:sz w:val="23"/>
                                </w:rPr>
                                <w:t>go</w:t>
                              </w:r>
                              <w:r>
                                <w:rPr>
                                  <w:color w:val="2F2F2F"/>
                                  <w:spacing w:val="-43"/>
                                  <w:sz w:val="23"/>
                                </w:rPr>
                                <w:t xml:space="preserve"> </w:t>
                              </w:r>
                              <w:r>
                                <w:rPr>
                                  <w:color w:val="2F2F2F"/>
                                  <w:sz w:val="23"/>
                                </w:rPr>
                                <w:t>through</w:t>
                              </w:r>
                              <w:r>
                                <w:rPr>
                                  <w:color w:val="2F2F2F"/>
                                  <w:spacing w:val="-41"/>
                                  <w:sz w:val="23"/>
                                </w:rPr>
                                <w:t xml:space="preserve"> </w:t>
                              </w:r>
                              <w:r>
                                <w:rPr>
                                  <w:color w:val="2F2F2F"/>
                                  <w:sz w:val="23"/>
                                </w:rPr>
                                <w:t>door #1 or door</w:t>
                              </w:r>
                              <w:r>
                                <w:rPr>
                                  <w:color w:val="2F2F2F"/>
                                  <w:spacing w:val="18"/>
                                  <w:sz w:val="23"/>
                                </w:rPr>
                                <w:t xml:space="preserve"> </w:t>
                              </w:r>
                              <w:r>
                                <w:rPr>
                                  <w:color w:val="2F2F2F"/>
                                  <w:spacing w:val="2"/>
                                  <w:sz w:val="23"/>
                                </w:rPr>
                                <w:t>#2?</w:t>
                              </w:r>
                            </w:p>
                            <w:p>
                              <w:pPr>
                                <w:spacing w:before="11" w:line="240" w:lineRule="auto"/>
                                <w:rPr>
                                  <w:rFonts w:ascii="宋体"/>
                                  <w:sz w:val="18"/>
                                </w:rPr>
                              </w:pPr>
                            </w:p>
                            <w:p>
                              <w:pPr>
                                <w:numPr>
                                  <w:ilvl w:val="0"/>
                                  <w:numId w:val="63"/>
                                </w:numPr>
                                <w:tabs>
                                  <w:tab w:val="left" w:pos="411"/>
                                </w:tabs>
                                <w:spacing w:before="0"/>
                                <w:ind w:left="410" w:right="0" w:hanging="262"/>
                                <w:jc w:val="left"/>
                                <w:rPr>
                                  <w:sz w:val="23"/>
                                </w:rPr>
                              </w:pPr>
                              <w:r>
                                <w:rPr>
                                  <w:w w:val="100"/>
                                  <w:sz w:val="23"/>
                                </w:rPr>
                                <w:t>2</w:t>
                              </w:r>
                            </w:p>
                            <w:p>
                              <w:pPr>
                                <w:spacing w:before="1" w:line="240" w:lineRule="auto"/>
                                <w:rPr>
                                  <w:rFonts w:ascii="宋体"/>
                                  <w:sz w:val="22"/>
                                </w:rPr>
                              </w:pPr>
                            </w:p>
                            <w:p>
                              <w:pPr>
                                <w:spacing w:before="0"/>
                                <w:ind w:left="148" w:right="0" w:firstLine="0"/>
                                <w:jc w:val="left"/>
                                <w:rPr>
                                  <w:sz w:val="23"/>
                                </w:rPr>
                              </w:pPr>
                              <w:r>
                                <w:rPr>
                                  <w:color w:val="2F2F2F"/>
                                  <w:spacing w:val="2"/>
                                  <w:sz w:val="23"/>
                                </w:rPr>
                                <w:t xml:space="preserve">You </w:t>
                              </w:r>
                              <w:r>
                                <w:rPr>
                                  <w:color w:val="2F2F2F"/>
                                  <w:sz w:val="23"/>
                                </w:rPr>
                                <w:t>stare into the endless abyss at Cthuhlu's</w:t>
                              </w:r>
                              <w:r>
                                <w:rPr>
                                  <w:color w:val="2F2F2F"/>
                                  <w:spacing w:val="119"/>
                                  <w:sz w:val="23"/>
                                </w:rPr>
                                <w:t xml:space="preserve"> </w:t>
                              </w:r>
                              <w:r>
                                <w:rPr>
                                  <w:color w:val="2F2F2F"/>
                                  <w:sz w:val="23"/>
                                </w:rPr>
                                <w:t>retina.</w:t>
                              </w:r>
                            </w:p>
                            <w:p>
                              <w:pPr>
                                <w:spacing w:before="1" w:line="240" w:lineRule="auto"/>
                                <w:rPr>
                                  <w:rFonts w:ascii="宋体"/>
                                  <w:sz w:val="22"/>
                                </w:rPr>
                              </w:pPr>
                            </w:p>
                            <w:p>
                              <w:pPr>
                                <w:numPr>
                                  <w:ilvl w:val="0"/>
                                  <w:numId w:val="64"/>
                                </w:numPr>
                                <w:tabs>
                                  <w:tab w:val="left" w:pos="540"/>
                                </w:tabs>
                                <w:spacing w:before="0"/>
                                <w:ind w:left="539" w:right="0" w:hanging="391"/>
                                <w:jc w:val="left"/>
                                <w:rPr>
                                  <w:sz w:val="23"/>
                                </w:rPr>
                              </w:pPr>
                              <w:r>
                                <w:rPr>
                                  <w:color w:val="2F2F2F"/>
                                  <w:spacing w:val="2"/>
                                  <w:sz w:val="23"/>
                                </w:rPr>
                                <w:t>Blueberries.</w:t>
                              </w:r>
                            </w:p>
                            <w:p>
                              <w:pPr>
                                <w:spacing w:before="1" w:line="240" w:lineRule="auto"/>
                                <w:rPr>
                                  <w:rFonts w:ascii="宋体"/>
                                  <w:sz w:val="22"/>
                                </w:rPr>
                              </w:pPr>
                            </w:p>
                            <w:p>
                              <w:pPr>
                                <w:numPr>
                                  <w:ilvl w:val="0"/>
                                  <w:numId w:val="64"/>
                                </w:numPr>
                                <w:tabs>
                                  <w:tab w:val="left" w:pos="540"/>
                                </w:tabs>
                                <w:spacing w:before="0"/>
                                <w:ind w:left="539" w:right="0" w:hanging="391"/>
                                <w:jc w:val="left"/>
                                <w:rPr>
                                  <w:sz w:val="23"/>
                                </w:rPr>
                              </w:pPr>
                              <w:r>
                                <w:rPr>
                                  <w:color w:val="2F2F2F"/>
                                  <w:spacing w:val="2"/>
                                  <w:sz w:val="23"/>
                                </w:rPr>
                                <w:t>Yellow jacket</w:t>
                              </w:r>
                              <w:r>
                                <w:rPr>
                                  <w:color w:val="2F2F2F"/>
                                  <w:spacing w:val="11"/>
                                  <w:sz w:val="23"/>
                                </w:rPr>
                                <w:t xml:space="preserve"> </w:t>
                              </w:r>
                              <w:r>
                                <w:rPr>
                                  <w:color w:val="2F2F2F"/>
                                  <w:spacing w:val="2"/>
                                  <w:sz w:val="23"/>
                                </w:rPr>
                                <w:t>clothespins.</w:t>
                              </w:r>
                            </w:p>
                            <w:p>
                              <w:pPr>
                                <w:spacing w:before="1" w:line="240" w:lineRule="auto"/>
                                <w:rPr>
                                  <w:rFonts w:ascii="宋体"/>
                                  <w:sz w:val="22"/>
                                </w:rPr>
                              </w:pPr>
                            </w:p>
                            <w:p>
                              <w:pPr>
                                <w:numPr>
                                  <w:ilvl w:val="0"/>
                                  <w:numId w:val="64"/>
                                </w:numPr>
                                <w:tabs>
                                  <w:tab w:val="left" w:pos="540"/>
                                </w:tabs>
                                <w:spacing w:before="0"/>
                                <w:ind w:left="539" w:right="0" w:hanging="391"/>
                                <w:jc w:val="left"/>
                                <w:rPr>
                                  <w:sz w:val="23"/>
                                </w:rPr>
                              </w:pPr>
                              <w:r>
                                <w:rPr>
                                  <w:color w:val="2F2F2F"/>
                                  <w:spacing w:val="3"/>
                                  <w:sz w:val="23"/>
                                </w:rPr>
                                <w:t xml:space="preserve">Understanding </w:t>
                              </w:r>
                              <w:r>
                                <w:rPr>
                                  <w:color w:val="2F2F2F"/>
                                  <w:sz w:val="23"/>
                                </w:rPr>
                                <w:t>revolvers yelling</w:t>
                              </w:r>
                              <w:r>
                                <w:rPr>
                                  <w:color w:val="2F2F2F"/>
                                  <w:spacing w:val="27"/>
                                  <w:sz w:val="23"/>
                                </w:rPr>
                                <w:t xml:space="preserve"> </w:t>
                              </w:r>
                              <w:r>
                                <w:rPr>
                                  <w:color w:val="2F2F2F"/>
                                  <w:sz w:val="23"/>
                                </w:rPr>
                                <w:t>melodies.</w:t>
                              </w:r>
                            </w:p>
                            <w:p>
                              <w:pPr>
                                <w:spacing w:before="1" w:line="240" w:lineRule="auto"/>
                                <w:rPr>
                                  <w:rFonts w:ascii="宋体"/>
                                  <w:sz w:val="22"/>
                                </w:rPr>
                              </w:pPr>
                            </w:p>
                            <w:p>
                              <w:pPr>
                                <w:numPr>
                                  <w:ilvl w:val="0"/>
                                  <w:numId w:val="65"/>
                                </w:numPr>
                                <w:tabs>
                                  <w:tab w:val="left" w:pos="411"/>
                                </w:tabs>
                                <w:spacing w:before="0"/>
                                <w:ind w:left="410" w:right="0" w:hanging="262"/>
                                <w:jc w:val="left"/>
                                <w:rPr>
                                  <w:sz w:val="23"/>
                                </w:rPr>
                              </w:pPr>
                              <w:r>
                                <w:rPr>
                                  <w:w w:val="100"/>
                                  <w:sz w:val="23"/>
                                </w:rPr>
                                <w:t>1</w:t>
                              </w:r>
                            </w:p>
                            <w:p>
                              <w:pPr>
                                <w:spacing w:before="1" w:line="240" w:lineRule="auto"/>
                                <w:rPr>
                                  <w:rFonts w:ascii="宋体"/>
                                  <w:sz w:val="22"/>
                                </w:rPr>
                              </w:pPr>
                            </w:p>
                            <w:p>
                              <w:pPr>
                                <w:tabs>
                                  <w:tab w:val="left" w:pos="6316"/>
                                </w:tabs>
                                <w:spacing w:before="0"/>
                                <w:ind w:left="148" w:right="0" w:firstLine="0"/>
                                <w:jc w:val="left"/>
                                <w:rPr>
                                  <w:sz w:val="23"/>
                                </w:rPr>
                              </w:pPr>
                              <w:r>
                                <w:rPr>
                                  <w:color w:val="2F2F2F"/>
                                  <w:sz w:val="23"/>
                                </w:rPr>
                                <w:t xml:space="preserve">Your body survives </w:t>
                              </w:r>
                              <w:r>
                                <w:rPr>
                                  <w:color w:val="2F2F2F"/>
                                  <w:spacing w:val="3"/>
                                  <w:sz w:val="23"/>
                                </w:rPr>
                                <w:t xml:space="preserve">powered </w:t>
                              </w:r>
                              <w:r>
                                <w:rPr>
                                  <w:color w:val="2F2F2F"/>
                                  <w:sz w:val="23"/>
                                </w:rPr>
                                <w:t>by a mind</w:t>
                              </w:r>
                              <w:r>
                                <w:rPr>
                                  <w:color w:val="2F2F2F"/>
                                  <w:spacing w:val="34"/>
                                  <w:sz w:val="23"/>
                                </w:rPr>
                                <w:t xml:space="preserve"> </w:t>
                              </w:r>
                              <w:r>
                                <w:rPr>
                                  <w:color w:val="2F2F2F"/>
                                  <w:sz w:val="23"/>
                                </w:rPr>
                                <w:t>of</w:t>
                              </w:r>
                              <w:r>
                                <w:rPr>
                                  <w:color w:val="2F2F2F"/>
                                  <w:spacing w:val="9"/>
                                  <w:sz w:val="23"/>
                                </w:rPr>
                                <w:t xml:space="preserve"> </w:t>
                              </w:r>
                              <w:r>
                                <w:rPr>
                                  <w:color w:val="2F2F2F"/>
                                  <w:spacing w:val="2"/>
                                  <w:sz w:val="23"/>
                                </w:rPr>
                                <w:t>jello.</w:t>
                              </w:r>
                              <w:r>
                                <w:rPr>
                                  <w:color w:val="2F2F2F"/>
                                  <w:spacing w:val="2"/>
                                  <w:sz w:val="23"/>
                                </w:rPr>
                                <w:tab/>
                              </w:r>
                              <w:r>
                                <w:rPr>
                                  <w:color w:val="2F2F2F"/>
                                  <w:sz w:val="23"/>
                                </w:rPr>
                                <w:t>Good</w:t>
                              </w:r>
                              <w:r>
                                <w:rPr>
                                  <w:color w:val="2F2F2F"/>
                                  <w:spacing w:val="10"/>
                                  <w:sz w:val="23"/>
                                </w:rPr>
                                <w:t xml:space="preserve"> </w:t>
                              </w:r>
                              <w:r>
                                <w:rPr>
                                  <w:color w:val="2F2F2F"/>
                                  <w:sz w:val="23"/>
                                </w:rPr>
                                <w:t>job!</w:t>
                              </w:r>
                            </w:p>
                          </w:txbxContent>
                        </wps:txbx>
                        <wps:bodyPr lIns="0" tIns="0" rIns="0" bIns="0" upright="1"/>
                      </wps:wsp>
                    </wpg:wgp>
                  </a:graphicData>
                </a:graphic>
              </wp:inline>
            </w:drawing>
          </mc:Choice>
          <mc:Fallback>
            <w:pict>
              <v:group id="组合 372" o:spid="_x0000_s1026" o:spt="203" style="height:270.8pt;width:383.75pt;" coordsize="7675,5416" o:gfxdata="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D30qiX1gAAAAUBAAAPAAAA&#10;AAAAAAEAIAAAACIAAABkcnMvZG93bnJldi54bWxQSwECFAAUAAAACACHTuJAoSljj/sCAACECgAA&#10;DgAAAAAAAAABACAAAAAlAQAAZHJzL2Uyb0RvYy54bWxQSwUGAAAAAAYABgBZAQAAkgYAAAAA&#10;">
                <o:lock v:ext="edit" aspectratio="f"/>
                <v:line id="直线 373" o:spid="_x0000_s1026" o:spt="20" style="position:absolute;left:14;top:7;height:0;width:7646;" filled="f" stroked="t" coordsize="21600,21600" o:gfxdata="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js8+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74" o:spid="_x0000_s1026" o:spt="20" style="position:absolute;left:7;top:0;height:5415;width:0;" filled="f" stroked="t" coordsize="21600,21600" o:gfxdata="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EVtM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75" o:spid="_x0000_s1026" o:spt="20" style="position:absolute;left:7667;top:0;height:5415;width:0;" filled="f" stroked="t" coordsize="21600,21600" o:gfxdata="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Xf7X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376" o:spid="_x0000_s1026" o:spt="202" type="#_x0000_t202" style="position:absolute;left:14;top:14;height:5401;width:7646;" fillcolor="#EDEDED" filled="t" stroked="f" coordsize="21600,21600" o:gfxdata="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4GNiLgAAADc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tabs>
                            <w:tab w:val="left" w:pos="4834"/>
                          </w:tabs>
                          <w:spacing w:before="144" w:line="276" w:lineRule="auto"/>
                          <w:ind w:left="148" w:right="165" w:firstLine="0"/>
                          <w:jc w:val="left"/>
                          <w:rPr>
                            <w:sz w:val="23"/>
                          </w:rPr>
                        </w:pPr>
                        <w:r>
                          <w:rPr>
                            <w:color w:val="2F2F2F"/>
                            <w:spacing w:val="2"/>
                            <w:sz w:val="23"/>
                          </w:rPr>
                          <w:t>You</w:t>
                        </w:r>
                        <w:r>
                          <w:rPr>
                            <w:color w:val="2F2F2F"/>
                            <w:spacing w:val="-42"/>
                            <w:sz w:val="23"/>
                          </w:rPr>
                          <w:t xml:space="preserve"> </w:t>
                        </w:r>
                        <w:r>
                          <w:rPr>
                            <w:color w:val="2F2F2F"/>
                            <w:sz w:val="23"/>
                          </w:rPr>
                          <w:t>enter</w:t>
                        </w:r>
                        <w:r>
                          <w:rPr>
                            <w:color w:val="2F2F2F"/>
                            <w:spacing w:val="-44"/>
                            <w:sz w:val="23"/>
                          </w:rPr>
                          <w:t xml:space="preserve"> </w:t>
                        </w:r>
                        <w:r>
                          <w:rPr>
                            <w:color w:val="2F2F2F"/>
                            <w:sz w:val="23"/>
                          </w:rPr>
                          <w:t>a</w:t>
                        </w:r>
                        <w:r>
                          <w:rPr>
                            <w:color w:val="2F2F2F"/>
                            <w:spacing w:val="-43"/>
                            <w:sz w:val="23"/>
                          </w:rPr>
                          <w:t xml:space="preserve"> </w:t>
                        </w:r>
                        <w:r>
                          <w:rPr>
                            <w:color w:val="2F2F2F"/>
                            <w:sz w:val="23"/>
                          </w:rPr>
                          <w:t>dark</w:t>
                        </w:r>
                        <w:r>
                          <w:rPr>
                            <w:color w:val="2F2F2F"/>
                            <w:spacing w:val="-42"/>
                            <w:sz w:val="23"/>
                          </w:rPr>
                          <w:t xml:space="preserve"> </w:t>
                        </w:r>
                        <w:r>
                          <w:rPr>
                            <w:color w:val="2F2F2F"/>
                            <w:sz w:val="23"/>
                          </w:rPr>
                          <w:t>room</w:t>
                        </w:r>
                        <w:r>
                          <w:rPr>
                            <w:color w:val="2F2F2F"/>
                            <w:spacing w:val="-42"/>
                            <w:sz w:val="23"/>
                          </w:rPr>
                          <w:t xml:space="preserve"> </w:t>
                        </w:r>
                        <w:r>
                          <w:rPr>
                            <w:color w:val="2F2F2F"/>
                            <w:spacing w:val="3"/>
                            <w:sz w:val="23"/>
                          </w:rPr>
                          <w:t>with</w:t>
                        </w:r>
                        <w:r>
                          <w:rPr>
                            <w:color w:val="2F2F2F"/>
                            <w:spacing w:val="-43"/>
                            <w:sz w:val="23"/>
                          </w:rPr>
                          <w:t xml:space="preserve"> </w:t>
                        </w:r>
                        <w:r>
                          <w:rPr>
                            <w:color w:val="2F2F2F"/>
                            <w:sz w:val="23"/>
                          </w:rPr>
                          <w:t>two</w:t>
                        </w:r>
                        <w:r>
                          <w:rPr>
                            <w:color w:val="2F2F2F"/>
                            <w:spacing w:val="-39"/>
                            <w:sz w:val="23"/>
                          </w:rPr>
                          <w:t xml:space="preserve"> </w:t>
                        </w:r>
                        <w:r>
                          <w:rPr>
                            <w:color w:val="2F2F2F"/>
                            <w:spacing w:val="2"/>
                            <w:sz w:val="23"/>
                          </w:rPr>
                          <w:t>doors.</w:t>
                        </w:r>
                        <w:r>
                          <w:rPr>
                            <w:color w:val="2F2F2F"/>
                            <w:spacing w:val="2"/>
                            <w:sz w:val="23"/>
                          </w:rPr>
                          <w:tab/>
                        </w:r>
                        <w:r>
                          <w:rPr>
                            <w:color w:val="2F2F2F"/>
                            <w:sz w:val="23"/>
                          </w:rPr>
                          <w:t>Do</w:t>
                        </w:r>
                        <w:r>
                          <w:rPr>
                            <w:color w:val="2F2F2F"/>
                            <w:spacing w:val="-41"/>
                            <w:sz w:val="23"/>
                          </w:rPr>
                          <w:t xml:space="preserve"> </w:t>
                        </w:r>
                        <w:r>
                          <w:rPr>
                            <w:color w:val="2F2F2F"/>
                            <w:spacing w:val="2"/>
                            <w:sz w:val="23"/>
                          </w:rPr>
                          <w:t>you</w:t>
                        </w:r>
                        <w:r>
                          <w:rPr>
                            <w:color w:val="2F2F2F"/>
                            <w:spacing w:val="-41"/>
                            <w:sz w:val="23"/>
                          </w:rPr>
                          <w:t xml:space="preserve"> </w:t>
                        </w:r>
                        <w:r>
                          <w:rPr>
                            <w:color w:val="2F2F2F"/>
                            <w:sz w:val="23"/>
                          </w:rPr>
                          <w:t>go</w:t>
                        </w:r>
                        <w:r>
                          <w:rPr>
                            <w:color w:val="2F2F2F"/>
                            <w:spacing w:val="-43"/>
                            <w:sz w:val="23"/>
                          </w:rPr>
                          <w:t xml:space="preserve"> </w:t>
                        </w:r>
                        <w:r>
                          <w:rPr>
                            <w:color w:val="2F2F2F"/>
                            <w:sz w:val="23"/>
                          </w:rPr>
                          <w:t>through</w:t>
                        </w:r>
                        <w:r>
                          <w:rPr>
                            <w:color w:val="2F2F2F"/>
                            <w:spacing w:val="-41"/>
                            <w:sz w:val="23"/>
                          </w:rPr>
                          <w:t xml:space="preserve"> </w:t>
                        </w:r>
                        <w:r>
                          <w:rPr>
                            <w:color w:val="2F2F2F"/>
                            <w:sz w:val="23"/>
                          </w:rPr>
                          <w:t>door #1 or door</w:t>
                        </w:r>
                        <w:r>
                          <w:rPr>
                            <w:color w:val="2F2F2F"/>
                            <w:spacing w:val="18"/>
                            <w:sz w:val="23"/>
                          </w:rPr>
                          <w:t xml:space="preserve"> </w:t>
                        </w:r>
                        <w:r>
                          <w:rPr>
                            <w:color w:val="2F2F2F"/>
                            <w:spacing w:val="2"/>
                            <w:sz w:val="23"/>
                          </w:rPr>
                          <w:t>#2?</w:t>
                        </w:r>
                      </w:p>
                      <w:p>
                        <w:pPr>
                          <w:spacing w:before="11" w:line="240" w:lineRule="auto"/>
                          <w:rPr>
                            <w:rFonts w:ascii="宋体"/>
                            <w:sz w:val="18"/>
                          </w:rPr>
                        </w:pPr>
                      </w:p>
                      <w:p>
                        <w:pPr>
                          <w:numPr>
                            <w:ilvl w:val="0"/>
                            <w:numId w:val="63"/>
                          </w:numPr>
                          <w:tabs>
                            <w:tab w:val="left" w:pos="411"/>
                          </w:tabs>
                          <w:spacing w:before="0"/>
                          <w:ind w:left="410" w:right="0" w:hanging="262"/>
                          <w:jc w:val="left"/>
                          <w:rPr>
                            <w:sz w:val="23"/>
                          </w:rPr>
                        </w:pPr>
                        <w:r>
                          <w:rPr>
                            <w:w w:val="100"/>
                            <w:sz w:val="23"/>
                          </w:rPr>
                          <w:t>2</w:t>
                        </w:r>
                      </w:p>
                      <w:p>
                        <w:pPr>
                          <w:spacing w:before="1" w:line="240" w:lineRule="auto"/>
                          <w:rPr>
                            <w:rFonts w:ascii="宋体"/>
                            <w:sz w:val="22"/>
                          </w:rPr>
                        </w:pPr>
                      </w:p>
                      <w:p>
                        <w:pPr>
                          <w:spacing w:before="0"/>
                          <w:ind w:left="148" w:right="0" w:firstLine="0"/>
                          <w:jc w:val="left"/>
                          <w:rPr>
                            <w:sz w:val="23"/>
                          </w:rPr>
                        </w:pPr>
                        <w:r>
                          <w:rPr>
                            <w:color w:val="2F2F2F"/>
                            <w:spacing w:val="2"/>
                            <w:sz w:val="23"/>
                          </w:rPr>
                          <w:t xml:space="preserve">You </w:t>
                        </w:r>
                        <w:r>
                          <w:rPr>
                            <w:color w:val="2F2F2F"/>
                            <w:sz w:val="23"/>
                          </w:rPr>
                          <w:t>stare into the endless abyss at Cthuhlu's</w:t>
                        </w:r>
                        <w:r>
                          <w:rPr>
                            <w:color w:val="2F2F2F"/>
                            <w:spacing w:val="119"/>
                            <w:sz w:val="23"/>
                          </w:rPr>
                          <w:t xml:space="preserve"> </w:t>
                        </w:r>
                        <w:r>
                          <w:rPr>
                            <w:color w:val="2F2F2F"/>
                            <w:sz w:val="23"/>
                          </w:rPr>
                          <w:t>retina.</w:t>
                        </w:r>
                      </w:p>
                      <w:p>
                        <w:pPr>
                          <w:spacing w:before="1" w:line="240" w:lineRule="auto"/>
                          <w:rPr>
                            <w:rFonts w:ascii="宋体"/>
                            <w:sz w:val="22"/>
                          </w:rPr>
                        </w:pPr>
                      </w:p>
                      <w:p>
                        <w:pPr>
                          <w:numPr>
                            <w:ilvl w:val="0"/>
                            <w:numId w:val="64"/>
                          </w:numPr>
                          <w:tabs>
                            <w:tab w:val="left" w:pos="540"/>
                          </w:tabs>
                          <w:spacing w:before="0"/>
                          <w:ind w:left="539" w:right="0" w:hanging="391"/>
                          <w:jc w:val="left"/>
                          <w:rPr>
                            <w:sz w:val="23"/>
                          </w:rPr>
                        </w:pPr>
                        <w:r>
                          <w:rPr>
                            <w:color w:val="2F2F2F"/>
                            <w:spacing w:val="2"/>
                            <w:sz w:val="23"/>
                          </w:rPr>
                          <w:t>Blueberries.</w:t>
                        </w:r>
                      </w:p>
                      <w:p>
                        <w:pPr>
                          <w:spacing w:before="1" w:line="240" w:lineRule="auto"/>
                          <w:rPr>
                            <w:rFonts w:ascii="宋体"/>
                            <w:sz w:val="22"/>
                          </w:rPr>
                        </w:pPr>
                      </w:p>
                      <w:p>
                        <w:pPr>
                          <w:numPr>
                            <w:ilvl w:val="0"/>
                            <w:numId w:val="64"/>
                          </w:numPr>
                          <w:tabs>
                            <w:tab w:val="left" w:pos="540"/>
                          </w:tabs>
                          <w:spacing w:before="0"/>
                          <w:ind w:left="539" w:right="0" w:hanging="391"/>
                          <w:jc w:val="left"/>
                          <w:rPr>
                            <w:sz w:val="23"/>
                          </w:rPr>
                        </w:pPr>
                        <w:r>
                          <w:rPr>
                            <w:color w:val="2F2F2F"/>
                            <w:spacing w:val="2"/>
                            <w:sz w:val="23"/>
                          </w:rPr>
                          <w:t>Yellow jacket</w:t>
                        </w:r>
                        <w:r>
                          <w:rPr>
                            <w:color w:val="2F2F2F"/>
                            <w:spacing w:val="11"/>
                            <w:sz w:val="23"/>
                          </w:rPr>
                          <w:t xml:space="preserve"> </w:t>
                        </w:r>
                        <w:r>
                          <w:rPr>
                            <w:color w:val="2F2F2F"/>
                            <w:spacing w:val="2"/>
                            <w:sz w:val="23"/>
                          </w:rPr>
                          <w:t>clothespins.</w:t>
                        </w:r>
                      </w:p>
                      <w:p>
                        <w:pPr>
                          <w:spacing w:before="1" w:line="240" w:lineRule="auto"/>
                          <w:rPr>
                            <w:rFonts w:ascii="宋体"/>
                            <w:sz w:val="22"/>
                          </w:rPr>
                        </w:pPr>
                      </w:p>
                      <w:p>
                        <w:pPr>
                          <w:numPr>
                            <w:ilvl w:val="0"/>
                            <w:numId w:val="64"/>
                          </w:numPr>
                          <w:tabs>
                            <w:tab w:val="left" w:pos="540"/>
                          </w:tabs>
                          <w:spacing w:before="0"/>
                          <w:ind w:left="539" w:right="0" w:hanging="391"/>
                          <w:jc w:val="left"/>
                          <w:rPr>
                            <w:sz w:val="23"/>
                          </w:rPr>
                        </w:pPr>
                        <w:r>
                          <w:rPr>
                            <w:color w:val="2F2F2F"/>
                            <w:spacing w:val="3"/>
                            <w:sz w:val="23"/>
                          </w:rPr>
                          <w:t xml:space="preserve">Understanding </w:t>
                        </w:r>
                        <w:r>
                          <w:rPr>
                            <w:color w:val="2F2F2F"/>
                            <w:sz w:val="23"/>
                          </w:rPr>
                          <w:t>revolvers yelling</w:t>
                        </w:r>
                        <w:r>
                          <w:rPr>
                            <w:color w:val="2F2F2F"/>
                            <w:spacing w:val="27"/>
                            <w:sz w:val="23"/>
                          </w:rPr>
                          <w:t xml:space="preserve"> </w:t>
                        </w:r>
                        <w:r>
                          <w:rPr>
                            <w:color w:val="2F2F2F"/>
                            <w:sz w:val="23"/>
                          </w:rPr>
                          <w:t>melodies.</w:t>
                        </w:r>
                      </w:p>
                      <w:p>
                        <w:pPr>
                          <w:spacing w:before="1" w:line="240" w:lineRule="auto"/>
                          <w:rPr>
                            <w:rFonts w:ascii="宋体"/>
                            <w:sz w:val="22"/>
                          </w:rPr>
                        </w:pPr>
                      </w:p>
                      <w:p>
                        <w:pPr>
                          <w:numPr>
                            <w:ilvl w:val="0"/>
                            <w:numId w:val="65"/>
                          </w:numPr>
                          <w:tabs>
                            <w:tab w:val="left" w:pos="411"/>
                          </w:tabs>
                          <w:spacing w:before="0"/>
                          <w:ind w:left="410" w:right="0" w:hanging="262"/>
                          <w:jc w:val="left"/>
                          <w:rPr>
                            <w:sz w:val="23"/>
                          </w:rPr>
                        </w:pPr>
                        <w:r>
                          <w:rPr>
                            <w:w w:val="100"/>
                            <w:sz w:val="23"/>
                          </w:rPr>
                          <w:t>1</w:t>
                        </w:r>
                      </w:p>
                      <w:p>
                        <w:pPr>
                          <w:spacing w:before="1" w:line="240" w:lineRule="auto"/>
                          <w:rPr>
                            <w:rFonts w:ascii="宋体"/>
                            <w:sz w:val="22"/>
                          </w:rPr>
                        </w:pPr>
                      </w:p>
                      <w:p>
                        <w:pPr>
                          <w:tabs>
                            <w:tab w:val="left" w:pos="6316"/>
                          </w:tabs>
                          <w:spacing w:before="0"/>
                          <w:ind w:left="148" w:right="0" w:firstLine="0"/>
                          <w:jc w:val="left"/>
                          <w:rPr>
                            <w:sz w:val="23"/>
                          </w:rPr>
                        </w:pPr>
                        <w:r>
                          <w:rPr>
                            <w:color w:val="2F2F2F"/>
                            <w:sz w:val="23"/>
                          </w:rPr>
                          <w:t xml:space="preserve">Your body survives </w:t>
                        </w:r>
                        <w:r>
                          <w:rPr>
                            <w:color w:val="2F2F2F"/>
                            <w:spacing w:val="3"/>
                            <w:sz w:val="23"/>
                          </w:rPr>
                          <w:t xml:space="preserve">powered </w:t>
                        </w:r>
                        <w:r>
                          <w:rPr>
                            <w:color w:val="2F2F2F"/>
                            <w:sz w:val="23"/>
                          </w:rPr>
                          <w:t>by a mind</w:t>
                        </w:r>
                        <w:r>
                          <w:rPr>
                            <w:color w:val="2F2F2F"/>
                            <w:spacing w:val="34"/>
                            <w:sz w:val="23"/>
                          </w:rPr>
                          <w:t xml:space="preserve"> </w:t>
                        </w:r>
                        <w:r>
                          <w:rPr>
                            <w:color w:val="2F2F2F"/>
                            <w:sz w:val="23"/>
                          </w:rPr>
                          <w:t>of</w:t>
                        </w:r>
                        <w:r>
                          <w:rPr>
                            <w:color w:val="2F2F2F"/>
                            <w:spacing w:val="9"/>
                            <w:sz w:val="23"/>
                          </w:rPr>
                          <w:t xml:space="preserve"> </w:t>
                        </w:r>
                        <w:r>
                          <w:rPr>
                            <w:color w:val="2F2F2F"/>
                            <w:spacing w:val="2"/>
                            <w:sz w:val="23"/>
                          </w:rPr>
                          <w:t>jello.</w:t>
                        </w:r>
                        <w:r>
                          <w:rPr>
                            <w:color w:val="2F2F2F"/>
                            <w:spacing w:val="2"/>
                            <w:sz w:val="23"/>
                          </w:rPr>
                          <w:tab/>
                        </w:r>
                        <w:r>
                          <w:rPr>
                            <w:color w:val="2F2F2F"/>
                            <w:sz w:val="23"/>
                          </w:rPr>
                          <w:t>Good</w:t>
                        </w:r>
                        <w:r>
                          <w:rPr>
                            <w:color w:val="2F2F2F"/>
                            <w:spacing w:val="10"/>
                            <w:sz w:val="23"/>
                          </w:rPr>
                          <w:t xml:space="preserve"> </w:t>
                        </w:r>
                        <w:r>
                          <w:rPr>
                            <w:color w:val="2F2F2F"/>
                            <w:sz w:val="23"/>
                          </w:rPr>
                          <w:t>job!</w:t>
                        </w:r>
                      </w:p>
                    </w:txbxContent>
                  </v:textbox>
                </v:shape>
                <w10:wrap type="none"/>
                <w10:anchorlock/>
              </v:group>
            </w:pict>
          </mc:Fallback>
        </mc:AlternateContent>
      </w:r>
    </w:p>
    <w:p>
      <w:pPr>
        <w:spacing w:after="0"/>
        <w:rPr>
          <w:sz w:val="20"/>
        </w:rPr>
        <w:sectPr>
          <w:pgSz w:w="11910" w:h="16840"/>
          <w:pgMar w:top="1420" w:right="1440" w:bottom="1380" w:left="0" w:header="0" w:footer="1040" w:gutter="0"/>
        </w:sectPr>
      </w:pPr>
    </w:p>
    <w:p>
      <w:pPr>
        <w:pStyle w:val="5"/>
        <w:ind w:left="2116"/>
        <w:rPr>
          <w:sz w:val="20"/>
        </w:rPr>
      </w:pPr>
      <w:r>
        <w:rPr>
          <w:position w:val="0"/>
          <w:sz w:val="20"/>
        </w:rPr>
        <mc:AlternateContent>
          <mc:Choice Requires="wps">
            <w:drawing>
              <wp:inline distT="0" distB="0" distL="114300" distR="114300">
                <wp:extent cx="4864100" cy="3561080"/>
                <wp:effectExtent l="5080" t="5080" r="7620" b="15240"/>
                <wp:docPr id="492" name="文本框 377"/>
                <wp:cNvGraphicFramePr/>
                <a:graphic xmlns:a="http://schemas.openxmlformats.org/drawingml/2006/main">
                  <a:graphicData uri="http://schemas.microsoft.com/office/word/2010/wordprocessingShape">
                    <wps:wsp>
                      <wps:cNvSpPr txBox="1"/>
                      <wps:spPr>
                        <a:xfrm>
                          <a:off x="0" y="0"/>
                          <a:ext cx="4864100" cy="356108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pStyle w:val="5"/>
                              <w:rPr>
                                <w:sz w:val="22"/>
                              </w:rPr>
                            </w:pPr>
                          </w:p>
                          <w:p>
                            <w:pPr>
                              <w:pStyle w:val="5"/>
                              <w:spacing w:before="1"/>
                              <w:rPr>
                                <w:sz w:val="32"/>
                              </w:rPr>
                            </w:pPr>
                          </w:p>
                          <w:p>
                            <w:pPr>
                              <w:spacing w:before="0"/>
                              <w:ind w:left="148" w:right="0" w:firstLine="0"/>
                              <w:jc w:val="left"/>
                              <w:rPr>
                                <w:sz w:val="23"/>
                              </w:rPr>
                            </w:pPr>
                            <w:r>
                              <w:rPr>
                                <w:b/>
                                <w:color w:val="C55D09"/>
                                <w:sz w:val="23"/>
                              </w:rPr>
                              <w:t xml:space="preserve">$ </w:t>
                            </w:r>
                            <w:r>
                              <w:rPr>
                                <w:sz w:val="23"/>
                              </w:rPr>
                              <w:t>python ex31.py</w:t>
                            </w:r>
                          </w:p>
                          <w:p>
                            <w:pPr>
                              <w:pStyle w:val="5"/>
                              <w:spacing w:before="1"/>
                              <w:rPr>
                                <w:sz w:val="22"/>
                              </w:rPr>
                            </w:pPr>
                          </w:p>
                          <w:p>
                            <w:pPr>
                              <w:tabs>
                                <w:tab w:val="left" w:pos="4834"/>
                              </w:tabs>
                              <w:spacing w:before="0" w:line="278" w:lineRule="auto"/>
                              <w:ind w:left="148" w:right="165" w:firstLine="0"/>
                              <w:jc w:val="left"/>
                              <w:rPr>
                                <w:sz w:val="23"/>
                              </w:rPr>
                            </w:pPr>
                            <w:r>
                              <w:rPr>
                                <w:color w:val="2F2F2F"/>
                                <w:spacing w:val="2"/>
                                <w:sz w:val="23"/>
                              </w:rPr>
                              <w:t>You</w:t>
                            </w:r>
                            <w:r>
                              <w:rPr>
                                <w:color w:val="2F2F2F"/>
                                <w:spacing w:val="-42"/>
                                <w:sz w:val="23"/>
                              </w:rPr>
                              <w:t xml:space="preserve"> </w:t>
                            </w:r>
                            <w:r>
                              <w:rPr>
                                <w:color w:val="2F2F2F"/>
                                <w:sz w:val="23"/>
                              </w:rPr>
                              <w:t>enter</w:t>
                            </w:r>
                            <w:r>
                              <w:rPr>
                                <w:color w:val="2F2F2F"/>
                                <w:spacing w:val="-44"/>
                                <w:sz w:val="23"/>
                              </w:rPr>
                              <w:t xml:space="preserve"> </w:t>
                            </w:r>
                            <w:r>
                              <w:rPr>
                                <w:color w:val="2F2F2F"/>
                                <w:sz w:val="23"/>
                              </w:rPr>
                              <w:t>a</w:t>
                            </w:r>
                            <w:r>
                              <w:rPr>
                                <w:color w:val="2F2F2F"/>
                                <w:spacing w:val="-43"/>
                                <w:sz w:val="23"/>
                              </w:rPr>
                              <w:t xml:space="preserve"> </w:t>
                            </w:r>
                            <w:r>
                              <w:rPr>
                                <w:color w:val="2F2F2F"/>
                                <w:sz w:val="23"/>
                              </w:rPr>
                              <w:t>dark</w:t>
                            </w:r>
                            <w:r>
                              <w:rPr>
                                <w:color w:val="2F2F2F"/>
                                <w:spacing w:val="-42"/>
                                <w:sz w:val="23"/>
                              </w:rPr>
                              <w:t xml:space="preserve"> </w:t>
                            </w:r>
                            <w:r>
                              <w:rPr>
                                <w:color w:val="2F2F2F"/>
                                <w:sz w:val="23"/>
                              </w:rPr>
                              <w:t>room</w:t>
                            </w:r>
                            <w:r>
                              <w:rPr>
                                <w:color w:val="2F2F2F"/>
                                <w:spacing w:val="-42"/>
                                <w:sz w:val="23"/>
                              </w:rPr>
                              <w:t xml:space="preserve"> </w:t>
                            </w:r>
                            <w:r>
                              <w:rPr>
                                <w:color w:val="2F2F2F"/>
                                <w:spacing w:val="3"/>
                                <w:sz w:val="23"/>
                              </w:rPr>
                              <w:t>with</w:t>
                            </w:r>
                            <w:r>
                              <w:rPr>
                                <w:color w:val="2F2F2F"/>
                                <w:spacing w:val="-43"/>
                                <w:sz w:val="23"/>
                              </w:rPr>
                              <w:t xml:space="preserve"> </w:t>
                            </w:r>
                            <w:r>
                              <w:rPr>
                                <w:color w:val="2F2F2F"/>
                                <w:sz w:val="23"/>
                              </w:rPr>
                              <w:t>two</w:t>
                            </w:r>
                            <w:r>
                              <w:rPr>
                                <w:color w:val="2F2F2F"/>
                                <w:spacing w:val="-39"/>
                                <w:sz w:val="23"/>
                              </w:rPr>
                              <w:t xml:space="preserve"> </w:t>
                            </w:r>
                            <w:r>
                              <w:rPr>
                                <w:color w:val="2F2F2F"/>
                                <w:spacing w:val="2"/>
                                <w:sz w:val="23"/>
                              </w:rPr>
                              <w:t>doors.</w:t>
                            </w:r>
                            <w:r>
                              <w:rPr>
                                <w:color w:val="2F2F2F"/>
                                <w:spacing w:val="2"/>
                                <w:sz w:val="23"/>
                              </w:rPr>
                              <w:tab/>
                            </w:r>
                            <w:r>
                              <w:rPr>
                                <w:color w:val="2F2F2F"/>
                                <w:sz w:val="23"/>
                              </w:rPr>
                              <w:t>Do</w:t>
                            </w:r>
                            <w:r>
                              <w:rPr>
                                <w:color w:val="2F2F2F"/>
                                <w:spacing w:val="-41"/>
                                <w:sz w:val="23"/>
                              </w:rPr>
                              <w:t xml:space="preserve"> </w:t>
                            </w:r>
                            <w:r>
                              <w:rPr>
                                <w:color w:val="2F2F2F"/>
                                <w:spacing w:val="2"/>
                                <w:sz w:val="23"/>
                              </w:rPr>
                              <w:t>you</w:t>
                            </w:r>
                            <w:r>
                              <w:rPr>
                                <w:color w:val="2F2F2F"/>
                                <w:spacing w:val="-41"/>
                                <w:sz w:val="23"/>
                              </w:rPr>
                              <w:t xml:space="preserve"> </w:t>
                            </w:r>
                            <w:r>
                              <w:rPr>
                                <w:color w:val="2F2F2F"/>
                                <w:sz w:val="23"/>
                              </w:rPr>
                              <w:t>go</w:t>
                            </w:r>
                            <w:r>
                              <w:rPr>
                                <w:color w:val="2F2F2F"/>
                                <w:spacing w:val="-43"/>
                                <w:sz w:val="23"/>
                              </w:rPr>
                              <w:t xml:space="preserve"> </w:t>
                            </w:r>
                            <w:r>
                              <w:rPr>
                                <w:color w:val="2F2F2F"/>
                                <w:sz w:val="23"/>
                              </w:rPr>
                              <w:t>through</w:t>
                            </w:r>
                            <w:r>
                              <w:rPr>
                                <w:color w:val="2F2F2F"/>
                                <w:spacing w:val="-41"/>
                                <w:sz w:val="23"/>
                              </w:rPr>
                              <w:t xml:space="preserve"> </w:t>
                            </w:r>
                            <w:r>
                              <w:rPr>
                                <w:color w:val="2F2F2F"/>
                                <w:sz w:val="23"/>
                              </w:rPr>
                              <w:t>door #1 or door</w:t>
                            </w:r>
                            <w:r>
                              <w:rPr>
                                <w:color w:val="2F2F2F"/>
                                <w:spacing w:val="18"/>
                                <w:sz w:val="23"/>
                              </w:rPr>
                              <w:t xml:space="preserve"> </w:t>
                            </w:r>
                            <w:r>
                              <w:rPr>
                                <w:color w:val="2F2F2F"/>
                                <w:spacing w:val="2"/>
                                <w:sz w:val="23"/>
                              </w:rPr>
                              <w:t>#2?</w:t>
                            </w:r>
                          </w:p>
                          <w:p>
                            <w:pPr>
                              <w:pStyle w:val="5"/>
                              <w:spacing w:before="9"/>
                              <w:rPr>
                                <w:sz w:val="18"/>
                              </w:rPr>
                            </w:pPr>
                          </w:p>
                          <w:p>
                            <w:pPr>
                              <w:numPr>
                                <w:ilvl w:val="0"/>
                                <w:numId w:val="66"/>
                              </w:numPr>
                              <w:tabs>
                                <w:tab w:val="left" w:pos="411"/>
                              </w:tabs>
                              <w:spacing w:before="0"/>
                              <w:ind w:left="410" w:right="0" w:hanging="262"/>
                              <w:jc w:val="left"/>
                              <w:rPr>
                                <w:sz w:val="23"/>
                              </w:rPr>
                            </w:pPr>
                            <w:r>
                              <w:rPr>
                                <w:w w:val="100"/>
                                <w:sz w:val="23"/>
                              </w:rPr>
                              <w:t>1</w:t>
                            </w:r>
                          </w:p>
                          <w:p>
                            <w:pPr>
                              <w:pStyle w:val="5"/>
                              <w:rPr>
                                <w:sz w:val="22"/>
                              </w:rPr>
                            </w:pPr>
                          </w:p>
                          <w:p>
                            <w:pPr>
                              <w:tabs>
                                <w:tab w:val="left" w:pos="6142"/>
                              </w:tabs>
                              <w:spacing w:before="1" w:line="278" w:lineRule="auto"/>
                              <w:ind w:left="148" w:right="164" w:firstLine="0"/>
                              <w:jc w:val="left"/>
                              <w:rPr>
                                <w:sz w:val="23"/>
                              </w:rPr>
                            </w:pPr>
                            <w:r>
                              <w:rPr>
                                <w:color w:val="2F2F2F"/>
                                <w:spacing w:val="3"/>
                                <w:sz w:val="23"/>
                              </w:rPr>
                              <w:t>There's</w:t>
                            </w:r>
                            <w:r>
                              <w:rPr>
                                <w:color w:val="2F2F2F"/>
                                <w:spacing w:val="-35"/>
                                <w:sz w:val="23"/>
                              </w:rPr>
                              <w:t xml:space="preserve"> </w:t>
                            </w:r>
                            <w:r>
                              <w:rPr>
                                <w:color w:val="2F2F2F"/>
                                <w:sz w:val="23"/>
                              </w:rPr>
                              <w:t>a</w:t>
                            </w:r>
                            <w:r>
                              <w:rPr>
                                <w:color w:val="2F2F2F"/>
                                <w:spacing w:val="-34"/>
                                <w:sz w:val="23"/>
                              </w:rPr>
                              <w:t xml:space="preserve"> </w:t>
                            </w:r>
                            <w:r>
                              <w:rPr>
                                <w:color w:val="2F2F2F"/>
                                <w:sz w:val="23"/>
                              </w:rPr>
                              <w:t>giant</w:t>
                            </w:r>
                            <w:r>
                              <w:rPr>
                                <w:color w:val="2F2F2F"/>
                                <w:spacing w:val="-33"/>
                                <w:sz w:val="23"/>
                              </w:rPr>
                              <w:t xml:space="preserve"> </w:t>
                            </w:r>
                            <w:r>
                              <w:rPr>
                                <w:color w:val="2F2F2F"/>
                                <w:sz w:val="23"/>
                              </w:rPr>
                              <w:t>bear</w:t>
                            </w:r>
                            <w:r>
                              <w:rPr>
                                <w:color w:val="2F2F2F"/>
                                <w:spacing w:val="-32"/>
                                <w:sz w:val="23"/>
                              </w:rPr>
                              <w:t xml:space="preserve"> </w:t>
                            </w:r>
                            <w:r>
                              <w:rPr>
                                <w:color w:val="2F2F2F"/>
                                <w:sz w:val="23"/>
                              </w:rPr>
                              <w:t>here</w:t>
                            </w:r>
                            <w:r>
                              <w:rPr>
                                <w:color w:val="2F2F2F"/>
                                <w:spacing w:val="-34"/>
                                <w:sz w:val="23"/>
                              </w:rPr>
                              <w:t xml:space="preserve"> </w:t>
                            </w:r>
                            <w:r>
                              <w:rPr>
                                <w:color w:val="2F2F2F"/>
                                <w:spacing w:val="2"/>
                                <w:sz w:val="23"/>
                              </w:rPr>
                              <w:t>eating</w:t>
                            </w:r>
                            <w:r>
                              <w:rPr>
                                <w:color w:val="2F2F2F"/>
                                <w:spacing w:val="-34"/>
                                <w:sz w:val="23"/>
                              </w:rPr>
                              <w:t xml:space="preserve"> </w:t>
                            </w:r>
                            <w:r>
                              <w:rPr>
                                <w:color w:val="2F2F2F"/>
                                <w:sz w:val="23"/>
                              </w:rPr>
                              <w:t>a</w:t>
                            </w:r>
                            <w:r>
                              <w:rPr>
                                <w:color w:val="2F2F2F"/>
                                <w:spacing w:val="-33"/>
                                <w:sz w:val="23"/>
                              </w:rPr>
                              <w:t xml:space="preserve"> </w:t>
                            </w:r>
                            <w:r>
                              <w:rPr>
                                <w:color w:val="2F2F2F"/>
                                <w:spacing w:val="2"/>
                                <w:sz w:val="23"/>
                              </w:rPr>
                              <w:t>cheese</w:t>
                            </w:r>
                            <w:r>
                              <w:rPr>
                                <w:color w:val="2F2F2F"/>
                                <w:spacing w:val="-34"/>
                                <w:sz w:val="23"/>
                              </w:rPr>
                              <w:t xml:space="preserve"> </w:t>
                            </w:r>
                            <w:r>
                              <w:rPr>
                                <w:color w:val="2F2F2F"/>
                                <w:sz w:val="23"/>
                              </w:rPr>
                              <w:t>cake.</w:t>
                            </w:r>
                            <w:r>
                              <w:rPr>
                                <w:color w:val="2F2F2F"/>
                                <w:sz w:val="23"/>
                              </w:rPr>
                              <w:tab/>
                            </w:r>
                            <w:r>
                              <w:rPr>
                                <w:color w:val="2F2F2F"/>
                                <w:sz w:val="23"/>
                              </w:rPr>
                              <w:t>What do</w:t>
                            </w:r>
                            <w:r>
                              <w:rPr>
                                <w:color w:val="2F2F2F"/>
                                <w:spacing w:val="-65"/>
                                <w:sz w:val="23"/>
                              </w:rPr>
                              <w:t xml:space="preserve"> </w:t>
                            </w:r>
                            <w:r>
                              <w:rPr>
                                <w:color w:val="2F2F2F"/>
                                <w:spacing w:val="-4"/>
                                <w:sz w:val="23"/>
                              </w:rPr>
                              <w:t xml:space="preserve">you </w:t>
                            </w:r>
                            <w:r>
                              <w:rPr>
                                <w:color w:val="2F2F2F"/>
                                <w:spacing w:val="2"/>
                                <w:sz w:val="23"/>
                              </w:rPr>
                              <w:t>do?</w:t>
                            </w:r>
                          </w:p>
                          <w:p>
                            <w:pPr>
                              <w:pStyle w:val="5"/>
                              <w:spacing w:before="9"/>
                              <w:rPr>
                                <w:sz w:val="18"/>
                              </w:rPr>
                            </w:pPr>
                          </w:p>
                          <w:p>
                            <w:pPr>
                              <w:numPr>
                                <w:ilvl w:val="0"/>
                                <w:numId w:val="67"/>
                              </w:numPr>
                              <w:tabs>
                                <w:tab w:val="left" w:pos="540"/>
                              </w:tabs>
                              <w:spacing w:before="0"/>
                              <w:ind w:left="539" w:right="0" w:hanging="391"/>
                              <w:jc w:val="left"/>
                              <w:rPr>
                                <w:sz w:val="23"/>
                              </w:rPr>
                            </w:pPr>
                            <w:r>
                              <w:rPr>
                                <w:color w:val="2F2F2F"/>
                                <w:spacing w:val="3"/>
                                <w:sz w:val="23"/>
                              </w:rPr>
                              <w:t xml:space="preserve">Take </w:t>
                            </w:r>
                            <w:r>
                              <w:rPr>
                                <w:color w:val="2F2F2F"/>
                                <w:spacing w:val="2"/>
                                <w:sz w:val="23"/>
                              </w:rPr>
                              <w:t>the</w:t>
                            </w:r>
                            <w:r>
                              <w:rPr>
                                <w:color w:val="2F2F2F"/>
                                <w:spacing w:val="9"/>
                                <w:sz w:val="23"/>
                              </w:rPr>
                              <w:t xml:space="preserve"> </w:t>
                            </w:r>
                            <w:r>
                              <w:rPr>
                                <w:color w:val="2F2F2F"/>
                                <w:sz w:val="23"/>
                              </w:rPr>
                              <w:t>cake.</w:t>
                            </w:r>
                          </w:p>
                          <w:p>
                            <w:pPr>
                              <w:pStyle w:val="5"/>
                              <w:rPr>
                                <w:sz w:val="22"/>
                              </w:rPr>
                            </w:pPr>
                          </w:p>
                          <w:p>
                            <w:pPr>
                              <w:numPr>
                                <w:ilvl w:val="0"/>
                                <w:numId w:val="67"/>
                              </w:numPr>
                              <w:tabs>
                                <w:tab w:val="left" w:pos="540"/>
                              </w:tabs>
                              <w:spacing w:before="1"/>
                              <w:ind w:left="539" w:right="0" w:hanging="391"/>
                              <w:jc w:val="left"/>
                              <w:rPr>
                                <w:sz w:val="23"/>
                              </w:rPr>
                            </w:pPr>
                            <w:r>
                              <w:rPr>
                                <w:color w:val="2F2F2F"/>
                                <w:spacing w:val="2"/>
                                <w:sz w:val="23"/>
                              </w:rPr>
                              <w:t xml:space="preserve">Scream </w:t>
                            </w:r>
                            <w:r>
                              <w:rPr>
                                <w:color w:val="2F2F2F"/>
                                <w:sz w:val="23"/>
                              </w:rPr>
                              <w:t xml:space="preserve">at </w:t>
                            </w:r>
                            <w:r>
                              <w:rPr>
                                <w:color w:val="2F2F2F"/>
                                <w:spacing w:val="2"/>
                                <w:sz w:val="23"/>
                              </w:rPr>
                              <w:t>the</w:t>
                            </w:r>
                            <w:r>
                              <w:rPr>
                                <w:color w:val="2F2F2F"/>
                                <w:spacing w:val="17"/>
                                <w:sz w:val="23"/>
                              </w:rPr>
                              <w:t xml:space="preserve"> </w:t>
                            </w:r>
                            <w:r>
                              <w:rPr>
                                <w:color w:val="2F2F2F"/>
                                <w:sz w:val="23"/>
                              </w:rPr>
                              <w:t>bear.</w:t>
                            </w:r>
                          </w:p>
                          <w:p>
                            <w:pPr>
                              <w:pStyle w:val="5"/>
                              <w:rPr>
                                <w:sz w:val="22"/>
                              </w:rPr>
                            </w:pPr>
                          </w:p>
                          <w:p>
                            <w:pPr>
                              <w:numPr>
                                <w:ilvl w:val="0"/>
                                <w:numId w:val="68"/>
                              </w:numPr>
                              <w:tabs>
                                <w:tab w:val="left" w:pos="411"/>
                              </w:tabs>
                              <w:spacing w:before="0"/>
                              <w:ind w:left="410" w:right="0" w:hanging="262"/>
                              <w:jc w:val="left"/>
                              <w:rPr>
                                <w:sz w:val="23"/>
                              </w:rPr>
                            </w:pPr>
                            <w:r>
                              <w:rPr>
                                <w:spacing w:val="2"/>
                                <w:sz w:val="23"/>
                              </w:rPr>
                              <w:t>apples</w:t>
                            </w:r>
                          </w:p>
                          <w:p>
                            <w:pPr>
                              <w:pStyle w:val="5"/>
                              <w:spacing w:before="4"/>
                              <w:rPr>
                                <w:sz w:val="22"/>
                              </w:rPr>
                            </w:pPr>
                          </w:p>
                          <w:p>
                            <w:pPr>
                              <w:tabs>
                                <w:tab w:val="left" w:pos="5344"/>
                              </w:tabs>
                              <w:spacing w:before="0"/>
                              <w:ind w:left="148" w:right="0" w:firstLine="0"/>
                              <w:jc w:val="left"/>
                              <w:rPr>
                                <w:sz w:val="23"/>
                              </w:rPr>
                            </w:pPr>
                            <w:r>
                              <w:rPr>
                                <w:color w:val="2F2F2F"/>
                                <w:sz w:val="23"/>
                              </w:rPr>
                              <w:t xml:space="preserve">Well, doing </w:t>
                            </w:r>
                            <w:r>
                              <w:rPr>
                                <w:color w:val="2F2F2F"/>
                                <w:spacing w:val="2"/>
                                <w:sz w:val="23"/>
                              </w:rPr>
                              <w:t xml:space="preserve">apples </w:t>
                            </w:r>
                            <w:r>
                              <w:rPr>
                                <w:color w:val="2F2F2F"/>
                                <w:sz w:val="23"/>
                              </w:rPr>
                              <w:t>is</w:t>
                            </w:r>
                            <w:r>
                              <w:rPr>
                                <w:color w:val="2F2F2F"/>
                                <w:spacing w:val="78"/>
                                <w:sz w:val="23"/>
                              </w:rPr>
                              <w:t xml:space="preserve"> </w:t>
                            </w:r>
                            <w:r>
                              <w:rPr>
                                <w:color w:val="2F2F2F"/>
                                <w:sz w:val="23"/>
                              </w:rPr>
                              <w:t>probably</w:t>
                            </w:r>
                            <w:r>
                              <w:rPr>
                                <w:color w:val="2F2F2F"/>
                                <w:spacing w:val="19"/>
                                <w:sz w:val="23"/>
                              </w:rPr>
                              <w:t xml:space="preserve"> </w:t>
                            </w:r>
                            <w:r>
                              <w:rPr>
                                <w:color w:val="2F2F2F"/>
                                <w:sz w:val="23"/>
                              </w:rPr>
                              <w:t>better.</w:t>
                            </w:r>
                            <w:r>
                              <w:rPr>
                                <w:color w:val="2F2F2F"/>
                                <w:sz w:val="23"/>
                              </w:rPr>
                              <w:tab/>
                            </w:r>
                            <w:r>
                              <w:rPr>
                                <w:color w:val="2F2F2F"/>
                                <w:sz w:val="23"/>
                              </w:rPr>
                              <w:t>Bear runs</w:t>
                            </w:r>
                            <w:r>
                              <w:rPr>
                                <w:color w:val="2F2F2F"/>
                                <w:spacing w:val="25"/>
                                <w:sz w:val="23"/>
                              </w:rPr>
                              <w:t xml:space="preserve"> </w:t>
                            </w:r>
                            <w:r>
                              <w:rPr>
                                <w:color w:val="2F2F2F"/>
                                <w:sz w:val="23"/>
                              </w:rPr>
                              <w:t>away.</w:t>
                            </w:r>
                          </w:p>
                        </w:txbxContent>
                      </wps:txbx>
                      <wps:bodyPr lIns="0" tIns="0" rIns="0" bIns="0" upright="1"/>
                    </wps:wsp>
                  </a:graphicData>
                </a:graphic>
              </wp:inline>
            </w:drawing>
          </mc:Choice>
          <mc:Fallback>
            <w:pict>
              <v:shape id="文本框 377" o:spid="_x0000_s1026" o:spt="202" type="#_x0000_t202" style="height:280.4pt;width:383pt;" fillcolor="#EDEDED" filled="t" stroked="t" coordsize="21600,21600" o:gfxdata="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&#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UDHXTVAAAABQEAAA8AAAAAAAAAAQAgAAAAIgAAAGRy&#10;cy9kb3ducmV2LnhtbFBLAQIUABQAAAAIAIdO4kCPwGXTCAIAABEEAAAOAAAAAAAAAAEAIAAAACQB&#10;AABkcnMvZTJvRG9jLnhtbFBLBQYAAAAABgAGAFkBAACeBQAAAAA=&#10;">
                <v:fill on="t" focussize="0,0"/>
                <v:stroke weight="0.72pt" color="#CCCCCC" joinstyle="miter"/>
                <v:imagedata o:title=""/>
                <o:lock v:ext="edit" aspectratio="f"/>
                <v:textbox inset="0mm,0mm,0mm,0mm">
                  <w:txbxContent>
                    <w:p>
                      <w:pPr>
                        <w:pStyle w:val="5"/>
                        <w:rPr>
                          <w:sz w:val="22"/>
                        </w:rPr>
                      </w:pPr>
                    </w:p>
                    <w:p>
                      <w:pPr>
                        <w:pStyle w:val="5"/>
                        <w:spacing w:before="1"/>
                        <w:rPr>
                          <w:sz w:val="32"/>
                        </w:rPr>
                      </w:pPr>
                    </w:p>
                    <w:p>
                      <w:pPr>
                        <w:spacing w:before="0"/>
                        <w:ind w:left="148" w:right="0" w:firstLine="0"/>
                        <w:jc w:val="left"/>
                        <w:rPr>
                          <w:sz w:val="23"/>
                        </w:rPr>
                      </w:pPr>
                      <w:r>
                        <w:rPr>
                          <w:b/>
                          <w:color w:val="C55D09"/>
                          <w:sz w:val="23"/>
                        </w:rPr>
                        <w:t xml:space="preserve">$ </w:t>
                      </w:r>
                      <w:r>
                        <w:rPr>
                          <w:sz w:val="23"/>
                        </w:rPr>
                        <w:t>python ex31.py</w:t>
                      </w:r>
                    </w:p>
                    <w:p>
                      <w:pPr>
                        <w:pStyle w:val="5"/>
                        <w:spacing w:before="1"/>
                        <w:rPr>
                          <w:sz w:val="22"/>
                        </w:rPr>
                      </w:pPr>
                    </w:p>
                    <w:p>
                      <w:pPr>
                        <w:tabs>
                          <w:tab w:val="left" w:pos="4834"/>
                        </w:tabs>
                        <w:spacing w:before="0" w:line="278" w:lineRule="auto"/>
                        <w:ind w:left="148" w:right="165" w:firstLine="0"/>
                        <w:jc w:val="left"/>
                        <w:rPr>
                          <w:sz w:val="23"/>
                        </w:rPr>
                      </w:pPr>
                      <w:r>
                        <w:rPr>
                          <w:color w:val="2F2F2F"/>
                          <w:spacing w:val="2"/>
                          <w:sz w:val="23"/>
                        </w:rPr>
                        <w:t>You</w:t>
                      </w:r>
                      <w:r>
                        <w:rPr>
                          <w:color w:val="2F2F2F"/>
                          <w:spacing w:val="-42"/>
                          <w:sz w:val="23"/>
                        </w:rPr>
                        <w:t xml:space="preserve"> </w:t>
                      </w:r>
                      <w:r>
                        <w:rPr>
                          <w:color w:val="2F2F2F"/>
                          <w:sz w:val="23"/>
                        </w:rPr>
                        <w:t>enter</w:t>
                      </w:r>
                      <w:r>
                        <w:rPr>
                          <w:color w:val="2F2F2F"/>
                          <w:spacing w:val="-44"/>
                          <w:sz w:val="23"/>
                        </w:rPr>
                        <w:t xml:space="preserve"> </w:t>
                      </w:r>
                      <w:r>
                        <w:rPr>
                          <w:color w:val="2F2F2F"/>
                          <w:sz w:val="23"/>
                        </w:rPr>
                        <w:t>a</w:t>
                      </w:r>
                      <w:r>
                        <w:rPr>
                          <w:color w:val="2F2F2F"/>
                          <w:spacing w:val="-43"/>
                          <w:sz w:val="23"/>
                        </w:rPr>
                        <w:t xml:space="preserve"> </w:t>
                      </w:r>
                      <w:r>
                        <w:rPr>
                          <w:color w:val="2F2F2F"/>
                          <w:sz w:val="23"/>
                        </w:rPr>
                        <w:t>dark</w:t>
                      </w:r>
                      <w:r>
                        <w:rPr>
                          <w:color w:val="2F2F2F"/>
                          <w:spacing w:val="-42"/>
                          <w:sz w:val="23"/>
                        </w:rPr>
                        <w:t xml:space="preserve"> </w:t>
                      </w:r>
                      <w:r>
                        <w:rPr>
                          <w:color w:val="2F2F2F"/>
                          <w:sz w:val="23"/>
                        </w:rPr>
                        <w:t>room</w:t>
                      </w:r>
                      <w:r>
                        <w:rPr>
                          <w:color w:val="2F2F2F"/>
                          <w:spacing w:val="-42"/>
                          <w:sz w:val="23"/>
                        </w:rPr>
                        <w:t xml:space="preserve"> </w:t>
                      </w:r>
                      <w:r>
                        <w:rPr>
                          <w:color w:val="2F2F2F"/>
                          <w:spacing w:val="3"/>
                          <w:sz w:val="23"/>
                        </w:rPr>
                        <w:t>with</w:t>
                      </w:r>
                      <w:r>
                        <w:rPr>
                          <w:color w:val="2F2F2F"/>
                          <w:spacing w:val="-43"/>
                          <w:sz w:val="23"/>
                        </w:rPr>
                        <w:t xml:space="preserve"> </w:t>
                      </w:r>
                      <w:r>
                        <w:rPr>
                          <w:color w:val="2F2F2F"/>
                          <w:sz w:val="23"/>
                        </w:rPr>
                        <w:t>two</w:t>
                      </w:r>
                      <w:r>
                        <w:rPr>
                          <w:color w:val="2F2F2F"/>
                          <w:spacing w:val="-39"/>
                          <w:sz w:val="23"/>
                        </w:rPr>
                        <w:t xml:space="preserve"> </w:t>
                      </w:r>
                      <w:r>
                        <w:rPr>
                          <w:color w:val="2F2F2F"/>
                          <w:spacing w:val="2"/>
                          <w:sz w:val="23"/>
                        </w:rPr>
                        <w:t>doors.</w:t>
                      </w:r>
                      <w:r>
                        <w:rPr>
                          <w:color w:val="2F2F2F"/>
                          <w:spacing w:val="2"/>
                          <w:sz w:val="23"/>
                        </w:rPr>
                        <w:tab/>
                      </w:r>
                      <w:r>
                        <w:rPr>
                          <w:color w:val="2F2F2F"/>
                          <w:sz w:val="23"/>
                        </w:rPr>
                        <w:t>Do</w:t>
                      </w:r>
                      <w:r>
                        <w:rPr>
                          <w:color w:val="2F2F2F"/>
                          <w:spacing w:val="-41"/>
                          <w:sz w:val="23"/>
                        </w:rPr>
                        <w:t xml:space="preserve"> </w:t>
                      </w:r>
                      <w:r>
                        <w:rPr>
                          <w:color w:val="2F2F2F"/>
                          <w:spacing w:val="2"/>
                          <w:sz w:val="23"/>
                        </w:rPr>
                        <w:t>you</w:t>
                      </w:r>
                      <w:r>
                        <w:rPr>
                          <w:color w:val="2F2F2F"/>
                          <w:spacing w:val="-41"/>
                          <w:sz w:val="23"/>
                        </w:rPr>
                        <w:t xml:space="preserve"> </w:t>
                      </w:r>
                      <w:r>
                        <w:rPr>
                          <w:color w:val="2F2F2F"/>
                          <w:sz w:val="23"/>
                        </w:rPr>
                        <w:t>go</w:t>
                      </w:r>
                      <w:r>
                        <w:rPr>
                          <w:color w:val="2F2F2F"/>
                          <w:spacing w:val="-43"/>
                          <w:sz w:val="23"/>
                        </w:rPr>
                        <w:t xml:space="preserve"> </w:t>
                      </w:r>
                      <w:r>
                        <w:rPr>
                          <w:color w:val="2F2F2F"/>
                          <w:sz w:val="23"/>
                        </w:rPr>
                        <w:t>through</w:t>
                      </w:r>
                      <w:r>
                        <w:rPr>
                          <w:color w:val="2F2F2F"/>
                          <w:spacing w:val="-41"/>
                          <w:sz w:val="23"/>
                        </w:rPr>
                        <w:t xml:space="preserve"> </w:t>
                      </w:r>
                      <w:r>
                        <w:rPr>
                          <w:color w:val="2F2F2F"/>
                          <w:sz w:val="23"/>
                        </w:rPr>
                        <w:t>door #1 or door</w:t>
                      </w:r>
                      <w:r>
                        <w:rPr>
                          <w:color w:val="2F2F2F"/>
                          <w:spacing w:val="18"/>
                          <w:sz w:val="23"/>
                        </w:rPr>
                        <w:t xml:space="preserve"> </w:t>
                      </w:r>
                      <w:r>
                        <w:rPr>
                          <w:color w:val="2F2F2F"/>
                          <w:spacing w:val="2"/>
                          <w:sz w:val="23"/>
                        </w:rPr>
                        <w:t>#2?</w:t>
                      </w:r>
                    </w:p>
                    <w:p>
                      <w:pPr>
                        <w:pStyle w:val="5"/>
                        <w:spacing w:before="9"/>
                        <w:rPr>
                          <w:sz w:val="18"/>
                        </w:rPr>
                      </w:pPr>
                    </w:p>
                    <w:p>
                      <w:pPr>
                        <w:numPr>
                          <w:ilvl w:val="0"/>
                          <w:numId w:val="66"/>
                        </w:numPr>
                        <w:tabs>
                          <w:tab w:val="left" w:pos="411"/>
                        </w:tabs>
                        <w:spacing w:before="0"/>
                        <w:ind w:left="410" w:right="0" w:hanging="262"/>
                        <w:jc w:val="left"/>
                        <w:rPr>
                          <w:sz w:val="23"/>
                        </w:rPr>
                      </w:pPr>
                      <w:r>
                        <w:rPr>
                          <w:w w:val="100"/>
                          <w:sz w:val="23"/>
                        </w:rPr>
                        <w:t>1</w:t>
                      </w:r>
                    </w:p>
                    <w:p>
                      <w:pPr>
                        <w:pStyle w:val="5"/>
                        <w:rPr>
                          <w:sz w:val="22"/>
                        </w:rPr>
                      </w:pPr>
                    </w:p>
                    <w:p>
                      <w:pPr>
                        <w:tabs>
                          <w:tab w:val="left" w:pos="6142"/>
                        </w:tabs>
                        <w:spacing w:before="1" w:line="278" w:lineRule="auto"/>
                        <w:ind w:left="148" w:right="164" w:firstLine="0"/>
                        <w:jc w:val="left"/>
                        <w:rPr>
                          <w:sz w:val="23"/>
                        </w:rPr>
                      </w:pPr>
                      <w:r>
                        <w:rPr>
                          <w:color w:val="2F2F2F"/>
                          <w:spacing w:val="3"/>
                          <w:sz w:val="23"/>
                        </w:rPr>
                        <w:t>There's</w:t>
                      </w:r>
                      <w:r>
                        <w:rPr>
                          <w:color w:val="2F2F2F"/>
                          <w:spacing w:val="-35"/>
                          <w:sz w:val="23"/>
                        </w:rPr>
                        <w:t xml:space="preserve"> </w:t>
                      </w:r>
                      <w:r>
                        <w:rPr>
                          <w:color w:val="2F2F2F"/>
                          <w:sz w:val="23"/>
                        </w:rPr>
                        <w:t>a</w:t>
                      </w:r>
                      <w:r>
                        <w:rPr>
                          <w:color w:val="2F2F2F"/>
                          <w:spacing w:val="-34"/>
                          <w:sz w:val="23"/>
                        </w:rPr>
                        <w:t xml:space="preserve"> </w:t>
                      </w:r>
                      <w:r>
                        <w:rPr>
                          <w:color w:val="2F2F2F"/>
                          <w:sz w:val="23"/>
                        </w:rPr>
                        <w:t>giant</w:t>
                      </w:r>
                      <w:r>
                        <w:rPr>
                          <w:color w:val="2F2F2F"/>
                          <w:spacing w:val="-33"/>
                          <w:sz w:val="23"/>
                        </w:rPr>
                        <w:t xml:space="preserve"> </w:t>
                      </w:r>
                      <w:r>
                        <w:rPr>
                          <w:color w:val="2F2F2F"/>
                          <w:sz w:val="23"/>
                        </w:rPr>
                        <w:t>bear</w:t>
                      </w:r>
                      <w:r>
                        <w:rPr>
                          <w:color w:val="2F2F2F"/>
                          <w:spacing w:val="-32"/>
                          <w:sz w:val="23"/>
                        </w:rPr>
                        <w:t xml:space="preserve"> </w:t>
                      </w:r>
                      <w:r>
                        <w:rPr>
                          <w:color w:val="2F2F2F"/>
                          <w:sz w:val="23"/>
                        </w:rPr>
                        <w:t>here</w:t>
                      </w:r>
                      <w:r>
                        <w:rPr>
                          <w:color w:val="2F2F2F"/>
                          <w:spacing w:val="-34"/>
                          <w:sz w:val="23"/>
                        </w:rPr>
                        <w:t xml:space="preserve"> </w:t>
                      </w:r>
                      <w:r>
                        <w:rPr>
                          <w:color w:val="2F2F2F"/>
                          <w:spacing w:val="2"/>
                          <w:sz w:val="23"/>
                        </w:rPr>
                        <w:t>eating</w:t>
                      </w:r>
                      <w:r>
                        <w:rPr>
                          <w:color w:val="2F2F2F"/>
                          <w:spacing w:val="-34"/>
                          <w:sz w:val="23"/>
                        </w:rPr>
                        <w:t xml:space="preserve"> </w:t>
                      </w:r>
                      <w:r>
                        <w:rPr>
                          <w:color w:val="2F2F2F"/>
                          <w:sz w:val="23"/>
                        </w:rPr>
                        <w:t>a</w:t>
                      </w:r>
                      <w:r>
                        <w:rPr>
                          <w:color w:val="2F2F2F"/>
                          <w:spacing w:val="-33"/>
                          <w:sz w:val="23"/>
                        </w:rPr>
                        <w:t xml:space="preserve"> </w:t>
                      </w:r>
                      <w:r>
                        <w:rPr>
                          <w:color w:val="2F2F2F"/>
                          <w:spacing w:val="2"/>
                          <w:sz w:val="23"/>
                        </w:rPr>
                        <w:t>cheese</w:t>
                      </w:r>
                      <w:r>
                        <w:rPr>
                          <w:color w:val="2F2F2F"/>
                          <w:spacing w:val="-34"/>
                          <w:sz w:val="23"/>
                        </w:rPr>
                        <w:t xml:space="preserve"> </w:t>
                      </w:r>
                      <w:r>
                        <w:rPr>
                          <w:color w:val="2F2F2F"/>
                          <w:sz w:val="23"/>
                        </w:rPr>
                        <w:t>cake.</w:t>
                      </w:r>
                      <w:r>
                        <w:rPr>
                          <w:color w:val="2F2F2F"/>
                          <w:sz w:val="23"/>
                        </w:rPr>
                        <w:tab/>
                      </w:r>
                      <w:r>
                        <w:rPr>
                          <w:color w:val="2F2F2F"/>
                          <w:sz w:val="23"/>
                        </w:rPr>
                        <w:t>What do</w:t>
                      </w:r>
                      <w:r>
                        <w:rPr>
                          <w:color w:val="2F2F2F"/>
                          <w:spacing w:val="-65"/>
                          <w:sz w:val="23"/>
                        </w:rPr>
                        <w:t xml:space="preserve"> </w:t>
                      </w:r>
                      <w:r>
                        <w:rPr>
                          <w:color w:val="2F2F2F"/>
                          <w:spacing w:val="-4"/>
                          <w:sz w:val="23"/>
                        </w:rPr>
                        <w:t xml:space="preserve">you </w:t>
                      </w:r>
                      <w:r>
                        <w:rPr>
                          <w:color w:val="2F2F2F"/>
                          <w:spacing w:val="2"/>
                          <w:sz w:val="23"/>
                        </w:rPr>
                        <w:t>do?</w:t>
                      </w:r>
                    </w:p>
                    <w:p>
                      <w:pPr>
                        <w:pStyle w:val="5"/>
                        <w:spacing w:before="9"/>
                        <w:rPr>
                          <w:sz w:val="18"/>
                        </w:rPr>
                      </w:pPr>
                    </w:p>
                    <w:p>
                      <w:pPr>
                        <w:numPr>
                          <w:ilvl w:val="0"/>
                          <w:numId w:val="67"/>
                        </w:numPr>
                        <w:tabs>
                          <w:tab w:val="left" w:pos="540"/>
                        </w:tabs>
                        <w:spacing w:before="0"/>
                        <w:ind w:left="539" w:right="0" w:hanging="391"/>
                        <w:jc w:val="left"/>
                        <w:rPr>
                          <w:sz w:val="23"/>
                        </w:rPr>
                      </w:pPr>
                      <w:r>
                        <w:rPr>
                          <w:color w:val="2F2F2F"/>
                          <w:spacing w:val="3"/>
                          <w:sz w:val="23"/>
                        </w:rPr>
                        <w:t xml:space="preserve">Take </w:t>
                      </w:r>
                      <w:r>
                        <w:rPr>
                          <w:color w:val="2F2F2F"/>
                          <w:spacing w:val="2"/>
                          <w:sz w:val="23"/>
                        </w:rPr>
                        <w:t>the</w:t>
                      </w:r>
                      <w:r>
                        <w:rPr>
                          <w:color w:val="2F2F2F"/>
                          <w:spacing w:val="9"/>
                          <w:sz w:val="23"/>
                        </w:rPr>
                        <w:t xml:space="preserve"> </w:t>
                      </w:r>
                      <w:r>
                        <w:rPr>
                          <w:color w:val="2F2F2F"/>
                          <w:sz w:val="23"/>
                        </w:rPr>
                        <w:t>cake.</w:t>
                      </w:r>
                    </w:p>
                    <w:p>
                      <w:pPr>
                        <w:pStyle w:val="5"/>
                        <w:rPr>
                          <w:sz w:val="22"/>
                        </w:rPr>
                      </w:pPr>
                    </w:p>
                    <w:p>
                      <w:pPr>
                        <w:numPr>
                          <w:ilvl w:val="0"/>
                          <w:numId w:val="67"/>
                        </w:numPr>
                        <w:tabs>
                          <w:tab w:val="left" w:pos="540"/>
                        </w:tabs>
                        <w:spacing w:before="1"/>
                        <w:ind w:left="539" w:right="0" w:hanging="391"/>
                        <w:jc w:val="left"/>
                        <w:rPr>
                          <w:sz w:val="23"/>
                        </w:rPr>
                      </w:pPr>
                      <w:r>
                        <w:rPr>
                          <w:color w:val="2F2F2F"/>
                          <w:spacing w:val="2"/>
                          <w:sz w:val="23"/>
                        </w:rPr>
                        <w:t xml:space="preserve">Scream </w:t>
                      </w:r>
                      <w:r>
                        <w:rPr>
                          <w:color w:val="2F2F2F"/>
                          <w:sz w:val="23"/>
                        </w:rPr>
                        <w:t xml:space="preserve">at </w:t>
                      </w:r>
                      <w:r>
                        <w:rPr>
                          <w:color w:val="2F2F2F"/>
                          <w:spacing w:val="2"/>
                          <w:sz w:val="23"/>
                        </w:rPr>
                        <w:t>the</w:t>
                      </w:r>
                      <w:r>
                        <w:rPr>
                          <w:color w:val="2F2F2F"/>
                          <w:spacing w:val="17"/>
                          <w:sz w:val="23"/>
                        </w:rPr>
                        <w:t xml:space="preserve"> </w:t>
                      </w:r>
                      <w:r>
                        <w:rPr>
                          <w:color w:val="2F2F2F"/>
                          <w:sz w:val="23"/>
                        </w:rPr>
                        <w:t>bear.</w:t>
                      </w:r>
                    </w:p>
                    <w:p>
                      <w:pPr>
                        <w:pStyle w:val="5"/>
                        <w:rPr>
                          <w:sz w:val="22"/>
                        </w:rPr>
                      </w:pPr>
                    </w:p>
                    <w:p>
                      <w:pPr>
                        <w:numPr>
                          <w:ilvl w:val="0"/>
                          <w:numId w:val="68"/>
                        </w:numPr>
                        <w:tabs>
                          <w:tab w:val="left" w:pos="411"/>
                        </w:tabs>
                        <w:spacing w:before="0"/>
                        <w:ind w:left="410" w:right="0" w:hanging="262"/>
                        <w:jc w:val="left"/>
                        <w:rPr>
                          <w:sz w:val="23"/>
                        </w:rPr>
                      </w:pPr>
                      <w:r>
                        <w:rPr>
                          <w:spacing w:val="2"/>
                          <w:sz w:val="23"/>
                        </w:rPr>
                        <w:t>apples</w:t>
                      </w:r>
                    </w:p>
                    <w:p>
                      <w:pPr>
                        <w:pStyle w:val="5"/>
                        <w:spacing w:before="4"/>
                        <w:rPr>
                          <w:sz w:val="22"/>
                        </w:rPr>
                      </w:pPr>
                    </w:p>
                    <w:p>
                      <w:pPr>
                        <w:tabs>
                          <w:tab w:val="left" w:pos="5344"/>
                        </w:tabs>
                        <w:spacing w:before="0"/>
                        <w:ind w:left="148" w:right="0" w:firstLine="0"/>
                        <w:jc w:val="left"/>
                        <w:rPr>
                          <w:sz w:val="23"/>
                        </w:rPr>
                      </w:pPr>
                      <w:r>
                        <w:rPr>
                          <w:color w:val="2F2F2F"/>
                          <w:sz w:val="23"/>
                        </w:rPr>
                        <w:t xml:space="preserve">Well, doing </w:t>
                      </w:r>
                      <w:r>
                        <w:rPr>
                          <w:color w:val="2F2F2F"/>
                          <w:spacing w:val="2"/>
                          <w:sz w:val="23"/>
                        </w:rPr>
                        <w:t xml:space="preserve">apples </w:t>
                      </w:r>
                      <w:r>
                        <w:rPr>
                          <w:color w:val="2F2F2F"/>
                          <w:sz w:val="23"/>
                        </w:rPr>
                        <w:t>is</w:t>
                      </w:r>
                      <w:r>
                        <w:rPr>
                          <w:color w:val="2F2F2F"/>
                          <w:spacing w:val="78"/>
                          <w:sz w:val="23"/>
                        </w:rPr>
                        <w:t xml:space="preserve"> </w:t>
                      </w:r>
                      <w:r>
                        <w:rPr>
                          <w:color w:val="2F2F2F"/>
                          <w:sz w:val="23"/>
                        </w:rPr>
                        <w:t>probably</w:t>
                      </w:r>
                      <w:r>
                        <w:rPr>
                          <w:color w:val="2F2F2F"/>
                          <w:spacing w:val="19"/>
                          <w:sz w:val="23"/>
                        </w:rPr>
                        <w:t xml:space="preserve"> </w:t>
                      </w:r>
                      <w:r>
                        <w:rPr>
                          <w:color w:val="2F2F2F"/>
                          <w:sz w:val="23"/>
                        </w:rPr>
                        <w:t>better.</w:t>
                      </w:r>
                      <w:r>
                        <w:rPr>
                          <w:color w:val="2F2F2F"/>
                          <w:sz w:val="23"/>
                        </w:rPr>
                        <w:tab/>
                      </w:r>
                      <w:r>
                        <w:rPr>
                          <w:color w:val="2F2F2F"/>
                          <w:sz w:val="23"/>
                        </w:rPr>
                        <w:t>Bear runs</w:t>
                      </w:r>
                      <w:r>
                        <w:rPr>
                          <w:color w:val="2F2F2F"/>
                          <w:spacing w:val="25"/>
                          <w:sz w:val="23"/>
                        </w:rPr>
                        <w:t xml:space="preserve"> </w:t>
                      </w:r>
                      <w:r>
                        <w:rPr>
                          <w:color w:val="2F2F2F"/>
                          <w:sz w:val="23"/>
                        </w:rPr>
                        <w:t>away.</w:t>
                      </w:r>
                    </w:p>
                  </w:txbxContent>
                </v:textbox>
                <w10:wrap type="none"/>
                <w10:anchorlock/>
              </v:shape>
            </w:pict>
          </mc:Fallback>
        </mc:AlternateContent>
      </w:r>
    </w:p>
    <w:p>
      <w:pPr>
        <w:pStyle w:val="5"/>
        <w:rPr>
          <w:sz w:val="20"/>
        </w:rPr>
      </w:pPr>
    </w:p>
    <w:p>
      <w:pPr>
        <w:pStyle w:val="5"/>
        <w:rPr>
          <w:sz w:val="20"/>
        </w:rPr>
      </w:pPr>
    </w:p>
    <w:p>
      <w:pPr>
        <w:pStyle w:val="3"/>
        <w:spacing w:before="186"/>
      </w:pPr>
      <w:bookmarkStart w:id="107" w:name="加分习题"/>
      <w:bookmarkEnd w:id="107"/>
      <w:r>
        <w:rPr>
          <w:color w:val="465157"/>
        </w:rPr>
        <w:t>加分习题</w:t>
      </w:r>
    </w:p>
    <w:p>
      <w:pPr>
        <w:pStyle w:val="5"/>
        <w:spacing w:before="1"/>
        <w:rPr>
          <w:b/>
          <w:sz w:val="27"/>
        </w:rPr>
      </w:pPr>
    </w:p>
    <w:p>
      <w:pPr>
        <w:pStyle w:val="5"/>
        <w:spacing w:line="278" w:lineRule="auto"/>
        <w:ind w:left="1800" w:right="357"/>
      </w:pPr>
      <w:r>
        <w:rPr>
          <w:spacing w:val="-8"/>
        </w:rPr>
        <w:t>为游戏添加新的部分，改变玩家做决定的位置。尽自己的能力扩展这个游戏，不</w:t>
      </w:r>
      <w:r>
        <w:t>过别把游戏弄得太怪异了。</w:t>
      </w:r>
    </w:p>
    <w:p>
      <w:pPr>
        <w:spacing w:after="0" w:line="278" w:lineRule="auto"/>
        <w:sectPr>
          <w:pgSz w:w="11910" w:h="16840"/>
          <w:pgMar w:top="1420" w:right="1440" w:bottom="1380" w:left="0" w:header="0" w:footer="1040" w:gutter="0"/>
        </w:sectPr>
      </w:pPr>
    </w:p>
    <w:p>
      <w:pPr>
        <w:pStyle w:val="5"/>
        <w:rPr>
          <w:sz w:val="20"/>
        </w:rPr>
      </w:pPr>
    </w:p>
    <w:p>
      <w:pPr>
        <w:pStyle w:val="5"/>
        <w:rPr>
          <w:sz w:val="20"/>
        </w:rPr>
      </w:pPr>
    </w:p>
    <w:p>
      <w:pPr>
        <w:pStyle w:val="5"/>
        <w:rPr>
          <w:sz w:val="20"/>
        </w:rPr>
      </w:pPr>
    </w:p>
    <w:p>
      <w:pPr>
        <w:pStyle w:val="5"/>
        <w:spacing w:before="3"/>
        <w:rPr>
          <w:sz w:val="26"/>
        </w:rPr>
      </w:pPr>
    </w:p>
    <w:p>
      <w:pPr>
        <w:pStyle w:val="2"/>
        <w:spacing w:before="66"/>
      </w:pPr>
      <w:bookmarkStart w:id="108" w:name="习题 32: 循环和列表"/>
      <w:bookmarkEnd w:id="108"/>
      <w:r>
        <w:rPr>
          <w:color w:val="111111"/>
        </w:rPr>
        <w:t xml:space="preserve">习题 </w:t>
      </w:r>
      <w:r>
        <w:rPr>
          <w:rFonts w:ascii="Arial" w:eastAsia="Arial"/>
          <w:color w:val="111111"/>
        </w:rPr>
        <w:t xml:space="preserve">32: </w:t>
      </w:r>
      <w:r>
        <w:rPr>
          <w:color w:val="111111"/>
        </w:rPr>
        <w:t>循环和列表</w:t>
      </w:r>
    </w:p>
    <w:p>
      <w:pPr>
        <w:pStyle w:val="5"/>
        <w:spacing w:before="319" w:line="278" w:lineRule="auto"/>
        <w:ind w:left="1800" w:right="359"/>
      </w:pPr>
      <w:r>
        <w:rPr>
          <w:spacing w:val="-6"/>
        </w:rPr>
        <w:t>现在你应该有能力写更有趣的程序出来了。如果你能一直跟得上，你应该已经看</w:t>
      </w:r>
      <w:r>
        <w:t>出将</w:t>
      </w:r>
      <w:r>
        <w:rPr>
          <w:rFonts w:ascii="Arial" w:hAnsi="Arial" w:eastAsia="Arial"/>
        </w:rPr>
        <w:t>“if</w:t>
      </w:r>
      <w:r>
        <w:rPr>
          <w:rFonts w:ascii="Arial" w:hAnsi="Arial" w:eastAsia="Arial"/>
          <w:spacing w:val="54"/>
        </w:rPr>
        <w:t xml:space="preserve"> </w:t>
      </w:r>
      <w:r>
        <w:t>语句</w:t>
      </w:r>
      <w:r>
        <w:rPr>
          <w:rFonts w:ascii="Arial" w:hAnsi="Arial" w:eastAsia="Arial"/>
        </w:rPr>
        <w:t>”</w:t>
      </w:r>
      <w:r>
        <w:t>和</w:t>
      </w:r>
      <w:r>
        <w:rPr>
          <w:rFonts w:ascii="Arial" w:hAnsi="Arial" w:eastAsia="Arial"/>
        </w:rPr>
        <w:t>“</w:t>
      </w:r>
      <w:r>
        <w:t>布尔表达式</w:t>
      </w:r>
      <w:r>
        <w:rPr>
          <w:rFonts w:ascii="Arial" w:hAnsi="Arial" w:eastAsia="Arial"/>
        </w:rPr>
        <w:t>”</w:t>
      </w:r>
      <w:r>
        <w:t>结合起来可以让程序作出一些智能化的事情。</w:t>
      </w:r>
    </w:p>
    <w:p>
      <w:pPr>
        <w:pStyle w:val="5"/>
        <w:spacing w:before="192"/>
        <w:ind w:left="1800"/>
      </w:pPr>
      <w:r>
        <w:t>然而，我们的程序还需要能很快地完成重复的事情。这节习题中我们将使</w:t>
      </w:r>
    </w:p>
    <w:p>
      <w:pPr>
        <w:pStyle w:val="5"/>
        <w:spacing w:before="48" w:line="278" w:lineRule="auto"/>
        <w:ind w:left="1800" w:right="382"/>
      </w:pPr>
      <w:r>
        <w:rPr>
          <w:spacing w:val="-26"/>
        </w:rPr>
        <w:t xml:space="preserve">用 </w:t>
      </w:r>
      <w:r>
        <w:rPr>
          <w:rFonts w:ascii="Consolas" w:eastAsia="Consolas"/>
          <w:color w:val="444444"/>
          <w:sz w:val="23"/>
          <w:shd w:val="clear" w:color="auto" w:fill="F1F1F1"/>
        </w:rPr>
        <w:t>for-loop</w:t>
      </w:r>
      <w:r>
        <w:rPr>
          <w:rFonts w:ascii="Consolas" w:eastAsia="Consolas"/>
          <w:color w:val="444444"/>
          <w:spacing w:val="-54"/>
          <w:sz w:val="23"/>
        </w:rPr>
        <w:t xml:space="preserve"> </w:t>
      </w:r>
      <w:r>
        <w:t>（</w:t>
      </w:r>
      <w:r>
        <w:rPr>
          <w:rFonts w:ascii="Arial" w:eastAsia="Arial"/>
        </w:rPr>
        <w:t>for</w:t>
      </w:r>
      <w:r>
        <w:rPr>
          <w:rFonts w:ascii="Arial" w:eastAsia="Arial"/>
          <w:spacing w:val="57"/>
        </w:rPr>
        <w:t xml:space="preserve"> </w:t>
      </w:r>
      <w:r>
        <w:t>循环）</w:t>
      </w:r>
      <w:r>
        <w:rPr>
          <w:spacing w:val="-1"/>
        </w:rPr>
        <w:t>来创建和打印出各种各样的列表。在做的过程中，你</w:t>
      </w:r>
      <w:r>
        <w:t>会逐渐明白它们是怎么回事。现在我不会告诉你，你需要自己找到答案。</w:t>
      </w:r>
    </w:p>
    <w:p>
      <w:pPr>
        <w:pStyle w:val="5"/>
        <w:spacing w:before="191" w:line="278" w:lineRule="auto"/>
        <w:ind w:left="1800" w:right="360"/>
      </w:pPr>
      <w:r>
        <w:rPr>
          <w:spacing w:val="-1"/>
        </w:rPr>
        <w:t xml:space="preserve">在你开始使用 </w:t>
      </w:r>
      <w:r>
        <w:rPr>
          <w:rFonts w:ascii="Arial" w:eastAsia="Arial"/>
        </w:rPr>
        <w:t>for</w:t>
      </w:r>
      <w:r>
        <w:rPr>
          <w:rFonts w:ascii="Arial" w:eastAsia="Arial"/>
          <w:spacing w:val="53"/>
        </w:rPr>
        <w:t xml:space="preserve"> </w:t>
      </w:r>
      <w:r>
        <w:t>循环之前，你需要在某个位置存放循环的结果。最好的方法</w:t>
      </w:r>
      <w:r>
        <w:rPr>
          <w:spacing w:val="-1"/>
        </w:rPr>
        <w:t>是使用列表</w:t>
      </w:r>
      <w:r>
        <w:rPr>
          <w:rFonts w:ascii="Arial" w:eastAsia="Arial"/>
          <w:w w:val="99"/>
        </w:rPr>
        <w:t>(</w:t>
      </w:r>
      <w:r>
        <w:rPr>
          <w:rFonts w:ascii="Arial" w:eastAsia="Arial"/>
          <w:spacing w:val="-2"/>
          <w:w w:val="99"/>
        </w:rPr>
        <w:t>l</w:t>
      </w:r>
      <w:r>
        <w:rPr>
          <w:rFonts w:ascii="Arial" w:eastAsia="Arial"/>
          <w:w w:val="99"/>
        </w:rPr>
        <w:t>ist</w:t>
      </w:r>
      <w:r>
        <w:rPr>
          <w:rFonts w:ascii="Arial" w:eastAsia="Arial"/>
          <w:spacing w:val="-1"/>
          <w:w w:val="99"/>
        </w:rPr>
        <w:t>)</w:t>
      </w:r>
      <w:r>
        <w:rPr>
          <w:spacing w:val="-20"/>
          <w:w w:val="99"/>
        </w:rPr>
        <w:t>，顾名思义，它就是一个按顺序存放东西的容器。列表并不复杂，</w:t>
      </w:r>
      <w:r>
        <w:t>你只是要学习一点新的语法。首先我们看看如何创建列表：</w:t>
      </w:r>
    </w:p>
    <w:p>
      <w:pPr>
        <w:pStyle w:val="5"/>
        <w:spacing w:before="12"/>
        <w:rPr>
          <w:sz w:val="11"/>
        </w:rPr>
      </w:pPr>
      <w:r>
        <mc:AlternateContent>
          <mc:Choice Requires="wps">
            <w:drawing>
              <wp:anchor distT="0" distB="0" distL="0" distR="0" simplePos="0" relativeHeight="3072" behindDoc="0" locked="0" layoutInCell="1" allowOverlap="1">
                <wp:simplePos x="0" y="0"/>
                <wp:positionH relativeFrom="page">
                  <wp:posOffset>1348740</wp:posOffset>
                </wp:positionH>
                <wp:positionV relativeFrom="paragraph">
                  <wp:posOffset>127000</wp:posOffset>
                </wp:positionV>
                <wp:extent cx="4864100" cy="1061085"/>
                <wp:effectExtent l="5080" t="5080" r="7620" b="13335"/>
                <wp:wrapTopAndBottom/>
                <wp:docPr id="61" name="文本框 378"/>
                <wp:cNvGraphicFramePr/>
                <a:graphic xmlns:a="http://schemas.openxmlformats.org/drawingml/2006/main">
                  <a:graphicData uri="http://schemas.microsoft.com/office/word/2010/wordprocessingShape">
                    <wps:wsp>
                      <wps:cNvSpPr txBox="1"/>
                      <wps:spPr>
                        <a:xfrm>
                          <a:off x="0" y="0"/>
                          <a:ext cx="4864100" cy="106108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 xml:space="preserve">hairs </w:t>
                            </w:r>
                            <w:r>
                              <w:rPr>
                                <w:color w:val="666666"/>
                                <w:sz w:val="23"/>
                              </w:rPr>
                              <w:t xml:space="preserve">= </w:t>
                            </w:r>
                            <w:r>
                              <w:rPr>
                                <w:sz w:val="23"/>
                              </w:rPr>
                              <w:t>[</w:t>
                            </w:r>
                            <w:r>
                              <w:rPr>
                                <w:color w:val="406F9F"/>
                                <w:sz w:val="23"/>
                              </w:rPr>
                              <w:t>'brown'</w:t>
                            </w:r>
                            <w:r>
                              <w:rPr>
                                <w:sz w:val="23"/>
                              </w:rPr>
                              <w:t xml:space="preserve">, </w:t>
                            </w:r>
                            <w:r>
                              <w:rPr>
                                <w:color w:val="406F9F"/>
                                <w:sz w:val="23"/>
                              </w:rPr>
                              <w:t>'blond'</w:t>
                            </w:r>
                            <w:r>
                              <w:rPr>
                                <w:sz w:val="23"/>
                              </w:rPr>
                              <w:t xml:space="preserve">, </w:t>
                            </w:r>
                            <w:r>
                              <w:rPr>
                                <w:color w:val="406F9F"/>
                                <w:sz w:val="23"/>
                              </w:rPr>
                              <w:t>'red'</w:t>
                            </w:r>
                            <w:r>
                              <w:rPr>
                                <w:sz w:val="23"/>
                              </w:rPr>
                              <w:t>]</w:t>
                            </w:r>
                          </w:p>
                          <w:p>
                            <w:pPr>
                              <w:spacing w:before="49" w:line="554" w:lineRule="exact"/>
                              <w:ind w:left="148" w:right="2739" w:firstLine="0"/>
                              <w:jc w:val="left"/>
                              <w:rPr>
                                <w:sz w:val="23"/>
                              </w:rPr>
                            </w:pPr>
                            <w:r>
                              <w:rPr>
                                <w:sz w:val="23"/>
                              </w:rPr>
                              <w:t xml:space="preserve">eyes </w:t>
                            </w:r>
                            <w:r>
                              <w:rPr>
                                <w:color w:val="666666"/>
                                <w:sz w:val="23"/>
                              </w:rPr>
                              <w:t xml:space="preserve">= </w:t>
                            </w:r>
                            <w:r>
                              <w:rPr>
                                <w:sz w:val="23"/>
                              </w:rPr>
                              <w:t>[</w:t>
                            </w:r>
                            <w:r>
                              <w:rPr>
                                <w:color w:val="406F9F"/>
                                <w:sz w:val="23"/>
                              </w:rPr>
                              <w:t>'brown'</w:t>
                            </w:r>
                            <w:r>
                              <w:rPr>
                                <w:sz w:val="23"/>
                              </w:rPr>
                              <w:t xml:space="preserve">, </w:t>
                            </w:r>
                            <w:r>
                              <w:rPr>
                                <w:color w:val="406F9F"/>
                                <w:sz w:val="23"/>
                              </w:rPr>
                              <w:t>'blue'</w:t>
                            </w:r>
                            <w:r>
                              <w:rPr>
                                <w:sz w:val="23"/>
                              </w:rPr>
                              <w:t xml:space="preserve">, </w:t>
                            </w:r>
                            <w:r>
                              <w:rPr>
                                <w:color w:val="406F9F"/>
                                <w:sz w:val="23"/>
                              </w:rPr>
                              <w:t>'green'</w:t>
                            </w:r>
                            <w:r>
                              <w:rPr>
                                <w:sz w:val="23"/>
                              </w:rPr>
                              <w:t xml:space="preserve">] weights </w:t>
                            </w:r>
                            <w:r>
                              <w:rPr>
                                <w:color w:val="666666"/>
                                <w:sz w:val="23"/>
                              </w:rPr>
                              <w:t xml:space="preserve">= </w:t>
                            </w:r>
                            <w:r>
                              <w:rPr>
                                <w:sz w:val="23"/>
                              </w:rPr>
                              <w:t>[</w:t>
                            </w:r>
                            <w:r>
                              <w:rPr>
                                <w:color w:val="1F8050"/>
                                <w:sz w:val="23"/>
                              </w:rPr>
                              <w:t>1</w:t>
                            </w:r>
                            <w:r>
                              <w:rPr>
                                <w:sz w:val="23"/>
                              </w:rPr>
                              <w:t xml:space="preserve">, </w:t>
                            </w:r>
                            <w:r>
                              <w:rPr>
                                <w:color w:val="1F8050"/>
                                <w:sz w:val="23"/>
                              </w:rPr>
                              <w:t>2</w:t>
                            </w:r>
                            <w:r>
                              <w:rPr>
                                <w:sz w:val="23"/>
                              </w:rPr>
                              <w:t xml:space="preserve">, </w:t>
                            </w:r>
                            <w:r>
                              <w:rPr>
                                <w:color w:val="1F8050"/>
                                <w:sz w:val="23"/>
                              </w:rPr>
                              <w:t>3</w:t>
                            </w:r>
                            <w:r>
                              <w:rPr>
                                <w:sz w:val="23"/>
                              </w:rPr>
                              <w:t xml:space="preserve">, </w:t>
                            </w:r>
                            <w:r>
                              <w:rPr>
                                <w:color w:val="1F8050"/>
                                <w:sz w:val="23"/>
                              </w:rPr>
                              <w:t>4</w:t>
                            </w:r>
                            <w:r>
                              <w:rPr>
                                <w:sz w:val="23"/>
                              </w:rPr>
                              <w:t>]</w:t>
                            </w:r>
                          </w:p>
                        </w:txbxContent>
                      </wps:txbx>
                      <wps:bodyPr lIns="0" tIns="0" rIns="0" bIns="0" upright="1"/>
                    </wps:wsp>
                  </a:graphicData>
                </a:graphic>
              </wp:anchor>
            </w:drawing>
          </mc:Choice>
          <mc:Fallback>
            <w:pict>
              <v:shape id="文本框 378" o:spid="_x0000_s1026" o:spt="202" type="#_x0000_t202" style="position:absolute;left:0pt;margin-left:106.2pt;margin-top:10pt;height:83.55pt;width:383pt;mso-position-horizontal-relative:page;mso-wrap-distance-bottom:0pt;mso-wrap-distance-top:0pt;z-index:3072;mso-width-relative:page;mso-height-relative:page;" fillcolor="#EDEDED" filled="t" stroked="t" coordsize="21600,21600" o:gfxdata="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&#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ALOTZAAAACgEAAA8AAAAAAAAAAQAgAAAAIgAAAGRy&#10;cy9kb3ducmV2LnhtbFBLAQIUABQAAAAIAIdO4kAWg3/qBAIAABAEAAAOAAAAAAAAAAEAIAAAACgB&#10;AABkcnMvZTJvRG9jLnhtbFBLBQYAAAAABgAGAFkBAACeBQ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 xml:space="preserve">hairs </w:t>
                      </w:r>
                      <w:r>
                        <w:rPr>
                          <w:color w:val="666666"/>
                          <w:sz w:val="23"/>
                        </w:rPr>
                        <w:t xml:space="preserve">= </w:t>
                      </w:r>
                      <w:r>
                        <w:rPr>
                          <w:sz w:val="23"/>
                        </w:rPr>
                        <w:t>[</w:t>
                      </w:r>
                      <w:r>
                        <w:rPr>
                          <w:color w:val="406F9F"/>
                          <w:sz w:val="23"/>
                        </w:rPr>
                        <w:t>'brown'</w:t>
                      </w:r>
                      <w:r>
                        <w:rPr>
                          <w:sz w:val="23"/>
                        </w:rPr>
                        <w:t xml:space="preserve">, </w:t>
                      </w:r>
                      <w:r>
                        <w:rPr>
                          <w:color w:val="406F9F"/>
                          <w:sz w:val="23"/>
                        </w:rPr>
                        <w:t>'blond'</w:t>
                      </w:r>
                      <w:r>
                        <w:rPr>
                          <w:sz w:val="23"/>
                        </w:rPr>
                        <w:t xml:space="preserve">, </w:t>
                      </w:r>
                      <w:r>
                        <w:rPr>
                          <w:color w:val="406F9F"/>
                          <w:sz w:val="23"/>
                        </w:rPr>
                        <w:t>'red'</w:t>
                      </w:r>
                      <w:r>
                        <w:rPr>
                          <w:sz w:val="23"/>
                        </w:rPr>
                        <w:t>]</w:t>
                      </w:r>
                    </w:p>
                    <w:p>
                      <w:pPr>
                        <w:spacing w:before="49" w:line="554" w:lineRule="exact"/>
                        <w:ind w:left="148" w:right="2739" w:firstLine="0"/>
                        <w:jc w:val="left"/>
                        <w:rPr>
                          <w:sz w:val="23"/>
                        </w:rPr>
                      </w:pPr>
                      <w:r>
                        <w:rPr>
                          <w:sz w:val="23"/>
                        </w:rPr>
                        <w:t xml:space="preserve">eyes </w:t>
                      </w:r>
                      <w:r>
                        <w:rPr>
                          <w:color w:val="666666"/>
                          <w:sz w:val="23"/>
                        </w:rPr>
                        <w:t xml:space="preserve">= </w:t>
                      </w:r>
                      <w:r>
                        <w:rPr>
                          <w:sz w:val="23"/>
                        </w:rPr>
                        <w:t>[</w:t>
                      </w:r>
                      <w:r>
                        <w:rPr>
                          <w:color w:val="406F9F"/>
                          <w:sz w:val="23"/>
                        </w:rPr>
                        <w:t>'brown'</w:t>
                      </w:r>
                      <w:r>
                        <w:rPr>
                          <w:sz w:val="23"/>
                        </w:rPr>
                        <w:t xml:space="preserve">, </w:t>
                      </w:r>
                      <w:r>
                        <w:rPr>
                          <w:color w:val="406F9F"/>
                          <w:sz w:val="23"/>
                        </w:rPr>
                        <w:t>'blue'</w:t>
                      </w:r>
                      <w:r>
                        <w:rPr>
                          <w:sz w:val="23"/>
                        </w:rPr>
                        <w:t xml:space="preserve">, </w:t>
                      </w:r>
                      <w:r>
                        <w:rPr>
                          <w:color w:val="406F9F"/>
                          <w:sz w:val="23"/>
                        </w:rPr>
                        <w:t>'green'</w:t>
                      </w:r>
                      <w:r>
                        <w:rPr>
                          <w:sz w:val="23"/>
                        </w:rPr>
                        <w:t xml:space="preserve">] weights </w:t>
                      </w:r>
                      <w:r>
                        <w:rPr>
                          <w:color w:val="666666"/>
                          <w:sz w:val="23"/>
                        </w:rPr>
                        <w:t xml:space="preserve">= </w:t>
                      </w:r>
                      <w:r>
                        <w:rPr>
                          <w:sz w:val="23"/>
                        </w:rPr>
                        <w:t>[</w:t>
                      </w:r>
                      <w:r>
                        <w:rPr>
                          <w:color w:val="1F8050"/>
                          <w:sz w:val="23"/>
                        </w:rPr>
                        <w:t>1</w:t>
                      </w:r>
                      <w:r>
                        <w:rPr>
                          <w:sz w:val="23"/>
                        </w:rPr>
                        <w:t xml:space="preserve">, </w:t>
                      </w:r>
                      <w:r>
                        <w:rPr>
                          <w:color w:val="1F8050"/>
                          <w:sz w:val="23"/>
                        </w:rPr>
                        <w:t>2</w:t>
                      </w:r>
                      <w:r>
                        <w:rPr>
                          <w:sz w:val="23"/>
                        </w:rPr>
                        <w:t xml:space="preserve">, </w:t>
                      </w:r>
                      <w:r>
                        <w:rPr>
                          <w:color w:val="1F8050"/>
                          <w:sz w:val="23"/>
                        </w:rPr>
                        <w:t>3</w:t>
                      </w:r>
                      <w:r>
                        <w:rPr>
                          <w:sz w:val="23"/>
                        </w:rPr>
                        <w:t xml:space="preserve">, </w:t>
                      </w:r>
                      <w:r>
                        <w:rPr>
                          <w:color w:val="1F8050"/>
                          <w:sz w:val="23"/>
                        </w:rPr>
                        <w:t>4</w:t>
                      </w:r>
                      <w:r>
                        <w:rPr>
                          <w:sz w:val="23"/>
                        </w:rPr>
                        <w:t>]</w:t>
                      </w:r>
                    </w:p>
                  </w:txbxContent>
                </v:textbox>
                <w10:wrap type="topAndBottom"/>
              </v:shape>
            </w:pict>
          </mc:Fallback>
        </mc:AlternateContent>
      </w:r>
    </w:p>
    <w:p>
      <w:pPr>
        <w:pStyle w:val="5"/>
        <w:spacing w:before="11"/>
        <w:rPr>
          <w:sz w:val="13"/>
        </w:rPr>
      </w:pPr>
    </w:p>
    <w:p>
      <w:pPr>
        <w:pStyle w:val="5"/>
        <w:spacing w:before="78" w:line="278" w:lineRule="auto"/>
        <w:ind w:left="1800" w:right="201"/>
      </w:pPr>
      <w:r>
        <mc:AlternateContent>
          <mc:Choice Requires="wps">
            <w:drawing>
              <wp:anchor distT="0" distB="0" distL="0" distR="0" simplePos="0" relativeHeight="3072" behindDoc="0" locked="0" layoutInCell="1" allowOverlap="1">
                <wp:simplePos x="0" y="0"/>
                <wp:positionH relativeFrom="page">
                  <wp:posOffset>1124585</wp:posOffset>
                </wp:positionH>
                <wp:positionV relativeFrom="paragraph">
                  <wp:posOffset>774700</wp:posOffset>
                </wp:positionV>
                <wp:extent cx="5312410" cy="212090"/>
                <wp:effectExtent l="0" t="0" r="8890" b="3810"/>
                <wp:wrapTopAndBottom/>
                <wp:docPr id="156" name="文本框 379"/>
                <wp:cNvGraphicFramePr/>
                <a:graphic xmlns:a="http://schemas.openxmlformats.org/drawingml/2006/main">
                  <a:graphicData uri="http://schemas.microsoft.com/office/word/2010/wordprocessingShape">
                    <wps:wsp>
                      <wps:cNvSpPr txBox="1"/>
                      <wps:spPr>
                        <a:xfrm>
                          <a:off x="0" y="0"/>
                          <a:ext cx="5312410" cy="212090"/>
                        </a:xfrm>
                        <a:prstGeom prst="rect">
                          <a:avLst/>
                        </a:prstGeom>
                        <a:solidFill>
                          <a:srgbClr val="AF4040"/>
                        </a:solidFill>
                        <a:ln w="9525">
                          <a:noFill/>
                        </a:ln>
                      </wps:spPr>
                      <wps:txbx>
                        <w:txbxContent>
                          <w:p>
                            <w:pPr>
                              <w:spacing w:before="22"/>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379" o:spid="_x0000_s1026" o:spt="202" type="#_x0000_t202" style="position:absolute;left:0pt;margin-left:88.55pt;margin-top:61pt;height:16.7pt;width:418.3pt;mso-position-horizontal-relative:page;mso-wrap-distance-bottom:0pt;mso-wrap-distance-top:0pt;z-index:3072;mso-width-relative:page;mso-height-relative:page;" fillcolor="#AF4040" filled="t" stroked="f" coordsize="21600,21600" o:gfxdata="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oO+oJ1gAAAAwBAAAPAAAAAAAAAAEAIAAAACIAAABkcnMvZG93bnJldi54bWxQ&#10;SwECFAAUAAAACACHTuJAu+8RBcABAABaAwAADgAAAAAAAAABACAAAAAlAQAAZHJzL2Uyb0RvYy54&#10;bWxQSwUGAAAAAAYABgBZAQAAVwU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3072" behindDoc="0" locked="0" layoutInCell="1" allowOverlap="1">
                <wp:simplePos x="0" y="0"/>
                <wp:positionH relativeFrom="page">
                  <wp:posOffset>1276985</wp:posOffset>
                </wp:positionH>
                <wp:positionV relativeFrom="paragraph">
                  <wp:posOffset>1071880</wp:posOffset>
                </wp:positionV>
                <wp:extent cx="5007610" cy="991235"/>
                <wp:effectExtent l="0" t="0" r="8890" b="12065"/>
                <wp:wrapTopAndBottom/>
                <wp:docPr id="75" name="文本框 380"/>
                <wp:cNvGraphicFramePr/>
                <a:graphic xmlns:a="http://schemas.openxmlformats.org/drawingml/2006/main">
                  <a:graphicData uri="http://schemas.microsoft.com/office/word/2010/wordprocessingShape">
                    <wps:wsp>
                      <wps:cNvSpPr txBox="1"/>
                      <wps:spPr>
                        <a:xfrm>
                          <a:off x="0" y="0"/>
                          <a:ext cx="5007610" cy="991235"/>
                        </a:xfrm>
                        <a:prstGeom prst="rect">
                          <a:avLst/>
                        </a:prstGeom>
                        <a:solidFill>
                          <a:srgbClr val="FFE9E9"/>
                        </a:solidFill>
                        <a:ln w="9525">
                          <a:noFill/>
                        </a:ln>
                      </wps:spPr>
                      <wps:txbx>
                        <w:txbxContent>
                          <w:p>
                            <w:pPr>
                              <w:spacing w:before="15" w:line="266" w:lineRule="auto"/>
                              <w:ind w:left="28" w:right="25" w:firstLine="0"/>
                              <w:jc w:val="both"/>
                              <w:rPr>
                                <w:rFonts w:hint="eastAsia" w:ascii="宋体" w:eastAsia="宋体"/>
                                <w:sz w:val="22"/>
                              </w:rPr>
                            </w:pPr>
                            <w:r>
                              <w:rPr>
                                <w:rFonts w:hint="eastAsia" w:ascii="宋体" w:eastAsia="宋体"/>
                                <w:spacing w:val="-8"/>
                                <w:sz w:val="22"/>
                              </w:rPr>
                              <w:t>对于不会编程的人来说这是一个难点。习惯性思维告诉你的大脑大地是平的。记得</w:t>
                            </w:r>
                            <w:r>
                              <w:rPr>
                                <w:rFonts w:hint="eastAsia" w:ascii="宋体" w:eastAsia="宋体"/>
                                <w:spacing w:val="-3"/>
                                <w:sz w:val="22"/>
                              </w:rPr>
                              <w:t xml:space="preserve">上一个练习中的 </w:t>
                            </w:r>
                            <w:r>
                              <w:rPr>
                                <w:rFonts w:ascii="Arial" w:eastAsia="Arial"/>
                                <w:sz w:val="22"/>
                              </w:rPr>
                              <w:t xml:space="preserve">if  </w:t>
                            </w:r>
                            <w:r>
                              <w:rPr>
                                <w:rFonts w:hint="eastAsia" w:ascii="宋体" w:eastAsia="宋体"/>
                                <w:spacing w:val="-3"/>
                                <w:sz w:val="22"/>
                              </w:rPr>
                              <w:t>语句嵌套吧，你可能觉得要理解它有些难度，因为生活中一般</w:t>
                            </w:r>
                            <w:r>
                              <w:rPr>
                                <w:rFonts w:hint="eastAsia" w:ascii="宋体" w:eastAsia="宋体"/>
                                <w:spacing w:val="-11"/>
                                <w:sz w:val="22"/>
                              </w:rPr>
                              <w:t>人不会去像这样的问题，但这样的问题在编程中几乎到处都是。你会看到一个函数</w:t>
                            </w:r>
                            <w:r>
                              <w:rPr>
                                <w:rFonts w:hint="eastAsia" w:ascii="宋体" w:eastAsia="宋体"/>
                                <w:spacing w:val="-1"/>
                                <w:sz w:val="22"/>
                              </w:rPr>
                              <w:t xml:space="preserve">调用另外一个包含 </w:t>
                            </w:r>
                            <w:r>
                              <w:rPr>
                                <w:rFonts w:ascii="Arial" w:eastAsia="Arial"/>
                                <w:sz w:val="22"/>
                              </w:rPr>
                              <w:t xml:space="preserve">if </w:t>
                            </w:r>
                            <w:r>
                              <w:rPr>
                                <w:rFonts w:hint="eastAsia" w:ascii="宋体" w:eastAsia="宋体"/>
                                <w:spacing w:val="-3"/>
                                <w:sz w:val="22"/>
                              </w:rPr>
                              <w:t>语句的函数，其中又有嵌套列表的列表。如果你看到这样的东西一时无法弄懂，就用纸币记下来，手动分割下去，直到弄懂为止。</w:t>
                            </w:r>
                          </w:p>
                        </w:txbxContent>
                      </wps:txbx>
                      <wps:bodyPr lIns="0" tIns="0" rIns="0" bIns="0" upright="1"/>
                    </wps:wsp>
                  </a:graphicData>
                </a:graphic>
              </wp:anchor>
            </w:drawing>
          </mc:Choice>
          <mc:Fallback>
            <w:pict>
              <v:shape id="文本框 380" o:spid="_x0000_s1026" o:spt="202" type="#_x0000_t202" style="position:absolute;left:0pt;margin-left:100.55pt;margin-top:84.4pt;height:78.05pt;width:394.3pt;mso-position-horizontal-relative:page;mso-wrap-distance-bottom:0pt;mso-wrap-distance-top:0pt;z-index:3072;mso-width-relative:page;mso-height-relative:page;" fillcolor="#FFE9E9" filled="t" stroked="f" coordsize="21600,21600" o:gfxdata="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K+gDDXAAAACwEAAA8AAAAAAAAAAQAgAAAAIgAAAGRycy9kb3ducmV2LnhtbFBL&#10;AQIUABQAAAAIAIdO4kACwsxKvgEAAFkDAAAOAAAAAAAAAAEAIAAAACYBAABkcnMvZTJvRG9jLnht&#10;bFBLBQYAAAAABgAGAFkBAABWBQAAAAA=&#10;">
                <v:fill on="t" focussize="0,0"/>
                <v:stroke on="f"/>
                <v:imagedata o:title=""/>
                <o:lock v:ext="edit" aspectratio="f"/>
                <v:textbox inset="0mm,0mm,0mm,0mm">
                  <w:txbxContent>
                    <w:p>
                      <w:pPr>
                        <w:spacing w:before="15" w:line="266" w:lineRule="auto"/>
                        <w:ind w:left="28" w:right="25" w:firstLine="0"/>
                        <w:jc w:val="both"/>
                        <w:rPr>
                          <w:rFonts w:hint="eastAsia" w:ascii="宋体" w:eastAsia="宋体"/>
                          <w:sz w:val="22"/>
                        </w:rPr>
                      </w:pPr>
                      <w:r>
                        <w:rPr>
                          <w:rFonts w:hint="eastAsia" w:ascii="宋体" w:eastAsia="宋体"/>
                          <w:spacing w:val="-8"/>
                          <w:sz w:val="22"/>
                        </w:rPr>
                        <w:t>对于不会编程的人来说这是一个难点。习惯性思维告诉你的大脑大地是平的。记得</w:t>
                      </w:r>
                      <w:r>
                        <w:rPr>
                          <w:rFonts w:hint="eastAsia" w:ascii="宋体" w:eastAsia="宋体"/>
                          <w:spacing w:val="-3"/>
                          <w:sz w:val="22"/>
                        </w:rPr>
                        <w:t xml:space="preserve">上一个练习中的 </w:t>
                      </w:r>
                      <w:r>
                        <w:rPr>
                          <w:rFonts w:ascii="Arial" w:eastAsia="Arial"/>
                          <w:sz w:val="22"/>
                        </w:rPr>
                        <w:t xml:space="preserve">if  </w:t>
                      </w:r>
                      <w:r>
                        <w:rPr>
                          <w:rFonts w:hint="eastAsia" w:ascii="宋体" w:eastAsia="宋体"/>
                          <w:spacing w:val="-3"/>
                          <w:sz w:val="22"/>
                        </w:rPr>
                        <w:t>语句嵌套吧，你可能觉得要理解它有些难度，因为生活中一般</w:t>
                      </w:r>
                      <w:r>
                        <w:rPr>
                          <w:rFonts w:hint="eastAsia" w:ascii="宋体" w:eastAsia="宋体"/>
                          <w:spacing w:val="-11"/>
                          <w:sz w:val="22"/>
                        </w:rPr>
                        <w:t>人不会去像这样的问题，但这样的问题在编程中几乎到处都是。你会看到一个函数</w:t>
                      </w:r>
                      <w:r>
                        <w:rPr>
                          <w:rFonts w:hint="eastAsia" w:ascii="宋体" w:eastAsia="宋体"/>
                          <w:spacing w:val="-1"/>
                          <w:sz w:val="22"/>
                        </w:rPr>
                        <w:t xml:space="preserve">调用另外一个包含 </w:t>
                      </w:r>
                      <w:r>
                        <w:rPr>
                          <w:rFonts w:ascii="Arial" w:eastAsia="Arial"/>
                          <w:sz w:val="22"/>
                        </w:rPr>
                        <w:t xml:space="preserve">if </w:t>
                      </w:r>
                      <w:r>
                        <w:rPr>
                          <w:rFonts w:hint="eastAsia" w:ascii="宋体" w:eastAsia="宋体"/>
                          <w:spacing w:val="-3"/>
                          <w:sz w:val="22"/>
                        </w:rPr>
                        <w:t>语句的函数，其中又有嵌套列表的列表。如果你看到这样的东西一时无法弄懂，就用纸币记下来，手动分割下去，直到弄懂为止。</w:t>
                      </w:r>
                    </w:p>
                  </w:txbxContent>
                </v:textbox>
                <w10:wrap type="topAndBottom"/>
              </v:shape>
            </w:pict>
          </mc:Fallback>
        </mc:AlternateContent>
      </w:r>
      <w:r>
        <mc:AlternateContent>
          <mc:Choice Requires="wps">
            <w:drawing>
              <wp:anchor distT="0" distB="0" distL="114300" distR="114300" simplePos="0" relativeHeight="5120" behindDoc="0" locked="0" layoutInCell="1" allowOverlap="1">
                <wp:simplePos x="0" y="0"/>
                <wp:positionH relativeFrom="page">
                  <wp:posOffset>1124585</wp:posOffset>
                </wp:positionH>
                <wp:positionV relativeFrom="paragraph">
                  <wp:posOffset>991235</wp:posOffset>
                </wp:positionV>
                <wp:extent cx="5311775" cy="0"/>
                <wp:effectExtent l="0" t="0" r="0" b="0"/>
                <wp:wrapNone/>
                <wp:docPr id="215" name="直线 381"/>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381" o:spid="_x0000_s1026" o:spt="20" style="position:absolute;left:0pt;margin-left:88.55pt;margin-top:78.05pt;height:0pt;width:418.25pt;mso-position-horizontal-relative:page;z-index:5120;mso-width-relative:page;mso-height-relative:page;" filled="f" stroked="t" coordsize="21600,21600" o:gfxdata="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3H4oftcAAAAMAQAADwAAAAAAAAABACAAAAAi&#10;AAAAZHJzL2Rvd25yZXYueG1sUEsBAhQAFAAAAAgAh07iQNxwVpTSAQAAkQMAAA4AAAAAAAAAAQAg&#10;AAAAJgEAAGRycy9lMm9Eb2MueG1sUEsFBgAAAAAGAAYAWQEAAGoFAAAAAA==&#10;">
                <v:fill on="f" focussize="0,0"/>
                <v:stroke weight="0.72pt" color="#900000" joinstyle="round"/>
                <v:imagedata o:title=""/>
                <o:lock v:ext="edit" aspectratio="f"/>
              </v:line>
            </w:pict>
          </mc:Fallback>
        </mc:AlternateContent>
      </w:r>
      <w:r>
        <w:rPr>
          <w:spacing w:val="-4"/>
        </w:rPr>
        <w:t xml:space="preserve">你要做的是以 </w:t>
      </w:r>
      <w:r>
        <w:rPr>
          <w:rFonts w:ascii="Consolas" w:hAnsi="Consolas" w:eastAsia="Consolas"/>
          <w:color w:val="444444"/>
          <w:sz w:val="23"/>
          <w:shd w:val="clear" w:color="auto" w:fill="F1F1F1"/>
        </w:rPr>
        <w:t>[</w:t>
      </w:r>
      <w:r>
        <w:rPr>
          <w:rFonts w:ascii="Consolas" w:hAnsi="Consolas" w:eastAsia="Consolas"/>
          <w:color w:val="444444"/>
          <w:sz w:val="23"/>
        </w:rPr>
        <w:t xml:space="preserve"> </w:t>
      </w:r>
      <w:r>
        <w:t>（左方括号）</w:t>
      </w:r>
      <w:r>
        <w:rPr>
          <w:spacing w:val="2"/>
        </w:rPr>
        <w:t>开头</w:t>
      </w:r>
      <w:r>
        <w:rPr>
          <w:rFonts w:ascii="Arial" w:hAnsi="Arial" w:eastAsia="Arial"/>
        </w:rPr>
        <w:t>“</w:t>
      </w:r>
      <w:r>
        <w:t>打开</w:t>
      </w:r>
      <w:r>
        <w:rPr>
          <w:rFonts w:ascii="Arial" w:hAnsi="Arial" w:eastAsia="Arial"/>
        </w:rPr>
        <w:t>”</w:t>
      </w:r>
      <w:r>
        <w:t xml:space="preserve">列表，然后写下你要放入列表的东西， </w:t>
      </w:r>
      <w:r>
        <w:rPr>
          <w:spacing w:val="-9"/>
        </w:rPr>
        <w:t xml:space="preserve">用逗号隔开，就跟函数的参数一样，最后你需要用 </w:t>
      </w:r>
      <w:r>
        <w:rPr>
          <w:rFonts w:ascii="Consolas" w:hAnsi="Consolas" w:eastAsia="Consolas"/>
          <w:color w:val="444444"/>
          <w:sz w:val="23"/>
          <w:shd w:val="clear" w:color="auto" w:fill="F1F1F1"/>
        </w:rPr>
        <w:t>]</w:t>
      </w:r>
      <w:r>
        <w:rPr>
          <w:rFonts w:ascii="Consolas" w:hAnsi="Consolas" w:eastAsia="Consolas"/>
          <w:color w:val="444444"/>
          <w:spacing w:val="-86"/>
          <w:sz w:val="23"/>
        </w:rPr>
        <w:t xml:space="preserve"> </w:t>
      </w:r>
      <w:r>
        <w:t>（右方括号</w:t>
      </w:r>
      <w:r>
        <w:rPr>
          <w:spacing w:val="-29"/>
        </w:rPr>
        <w:t>）</w:t>
      </w:r>
      <w:r>
        <w:rPr>
          <w:spacing w:val="-2"/>
        </w:rPr>
        <w:t>结束右方括号</w:t>
      </w:r>
      <w:r>
        <w:rPr>
          <w:spacing w:val="-11"/>
        </w:rPr>
        <w:t xml:space="preserve">的定义。然后 </w:t>
      </w:r>
      <w:r>
        <w:rPr>
          <w:rFonts w:ascii="Arial" w:hAnsi="Arial" w:eastAsia="Arial"/>
        </w:rPr>
        <w:t>Python</w:t>
      </w:r>
      <w:r>
        <w:rPr>
          <w:rFonts w:ascii="Arial" w:hAnsi="Arial" w:eastAsia="Arial"/>
          <w:spacing w:val="52"/>
        </w:rPr>
        <w:t xml:space="preserve"> </w:t>
      </w:r>
      <w:r>
        <w:rPr>
          <w:spacing w:val="-4"/>
        </w:rPr>
        <w:t>接收这个列表以及里边所有的内容，将其赋给一个变量。</w:t>
      </w:r>
    </w:p>
    <w:p>
      <w:pPr>
        <w:pStyle w:val="5"/>
        <w:spacing w:before="5"/>
        <w:rPr>
          <w:sz w:val="7"/>
        </w:rPr>
      </w:pPr>
    </w:p>
    <w:p>
      <w:pPr>
        <w:pStyle w:val="5"/>
        <w:spacing w:before="2"/>
        <w:rPr>
          <w:sz w:val="12"/>
        </w:rPr>
      </w:pPr>
    </w:p>
    <w:p>
      <w:pPr>
        <w:pStyle w:val="5"/>
        <w:spacing w:before="67"/>
        <w:ind w:left="1800"/>
      </w:pPr>
      <w:r>
        <w:t>现在我们将使用循环创建一些列表，然后将它们打印出来。</w:t>
      </w:r>
    </w:p>
    <w:p>
      <w:pPr>
        <w:pStyle w:val="5"/>
        <w:spacing w:before="3"/>
        <w:rPr>
          <w:sz w:val="28"/>
        </w:rPr>
      </w:pPr>
    </w:p>
    <w:tbl>
      <w:tblPr>
        <w:tblStyle w:val="7"/>
        <w:tblW w:w="8383"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79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28" w:hRule="atLeast"/>
        </w:trPr>
        <w:tc>
          <w:tcPr>
            <w:tcW w:w="457" w:type="dxa"/>
          </w:tcPr>
          <w:p>
            <w:pPr>
              <w:pStyle w:val="10"/>
              <w:spacing w:before="73"/>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spacing w:before="1"/>
              <w:rPr>
                <w:rFonts w:ascii="宋体"/>
                <w:sz w:val="22"/>
              </w:rPr>
            </w:pPr>
          </w:p>
          <w:p>
            <w:pPr>
              <w:pStyle w:val="10"/>
              <w:ind w:left="200"/>
              <w:rPr>
                <w:sz w:val="23"/>
              </w:rPr>
            </w:pPr>
            <w:r>
              <w:rPr>
                <w:color w:val="AAAAAA"/>
                <w:w w:val="100"/>
                <w:sz w:val="23"/>
              </w:rPr>
              <w:t>3</w:t>
            </w:r>
          </w:p>
          <w:p>
            <w:pPr>
              <w:pStyle w:val="10"/>
              <w:spacing w:before="1"/>
              <w:rPr>
                <w:rFonts w:ascii="宋体"/>
                <w:sz w:val="22"/>
              </w:rPr>
            </w:pPr>
          </w:p>
          <w:p>
            <w:pPr>
              <w:pStyle w:val="10"/>
              <w:ind w:left="200"/>
              <w:rPr>
                <w:sz w:val="23"/>
              </w:rPr>
            </w:pPr>
            <w:r>
              <w:rPr>
                <w:color w:val="AAAAAA"/>
                <w:w w:val="100"/>
                <w:sz w:val="23"/>
              </w:rPr>
              <w:t>4</w:t>
            </w:r>
          </w:p>
        </w:tc>
        <w:tc>
          <w:tcPr>
            <w:tcW w:w="7926" w:type="dxa"/>
            <w:tcBorders>
              <w:top w:val="single" w:color="CCCCCC" w:sz="6" w:space="0"/>
            </w:tcBorders>
            <w:shd w:val="clear" w:color="auto" w:fill="EDEDED"/>
          </w:tcPr>
          <w:p>
            <w:pPr>
              <w:pStyle w:val="10"/>
              <w:spacing w:before="143"/>
              <w:ind w:left="119"/>
              <w:rPr>
                <w:sz w:val="23"/>
              </w:rPr>
            </w:pPr>
            <w:r>
              <w:rPr>
                <w:spacing w:val="2"/>
                <w:sz w:val="23"/>
              </w:rPr>
              <w:t xml:space="preserve">the_count </w:t>
            </w:r>
            <w:r>
              <w:rPr>
                <w:color w:val="666666"/>
                <w:sz w:val="23"/>
              </w:rPr>
              <w:t xml:space="preserve">= </w:t>
            </w:r>
            <w:r>
              <w:rPr>
                <w:sz w:val="23"/>
              </w:rPr>
              <w:t>[</w:t>
            </w:r>
            <w:r>
              <w:rPr>
                <w:color w:val="1F8050"/>
                <w:sz w:val="23"/>
              </w:rPr>
              <w:t>1</w:t>
            </w:r>
            <w:r>
              <w:rPr>
                <w:sz w:val="23"/>
              </w:rPr>
              <w:t xml:space="preserve">, </w:t>
            </w:r>
            <w:r>
              <w:rPr>
                <w:color w:val="1F8050"/>
                <w:sz w:val="23"/>
              </w:rPr>
              <w:t>2</w:t>
            </w:r>
            <w:r>
              <w:rPr>
                <w:sz w:val="23"/>
              </w:rPr>
              <w:t xml:space="preserve">, </w:t>
            </w:r>
            <w:r>
              <w:rPr>
                <w:color w:val="1F8050"/>
                <w:sz w:val="23"/>
              </w:rPr>
              <w:t>3</w:t>
            </w:r>
            <w:r>
              <w:rPr>
                <w:sz w:val="23"/>
              </w:rPr>
              <w:t xml:space="preserve">, </w:t>
            </w:r>
            <w:r>
              <w:rPr>
                <w:color w:val="1F8050"/>
                <w:sz w:val="23"/>
              </w:rPr>
              <w:t>4</w:t>
            </w:r>
            <w:r>
              <w:rPr>
                <w:sz w:val="23"/>
              </w:rPr>
              <w:t>,</w:t>
            </w:r>
            <w:r>
              <w:rPr>
                <w:spacing w:val="52"/>
                <w:sz w:val="23"/>
              </w:rPr>
              <w:t xml:space="preserve"> </w:t>
            </w:r>
            <w:r>
              <w:rPr>
                <w:color w:val="1F8050"/>
                <w:sz w:val="23"/>
              </w:rPr>
              <w:t>5</w:t>
            </w:r>
            <w:r>
              <w:rPr>
                <w:sz w:val="23"/>
              </w:rPr>
              <w:t>]</w:t>
            </w:r>
          </w:p>
          <w:p>
            <w:pPr>
              <w:pStyle w:val="10"/>
              <w:spacing w:before="11"/>
              <w:rPr>
                <w:rFonts w:ascii="宋体"/>
                <w:sz w:val="21"/>
              </w:rPr>
            </w:pPr>
          </w:p>
          <w:p>
            <w:pPr>
              <w:pStyle w:val="10"/>
              <w:spacing w:line="491" w:lineRule="auto"/>
              <w:ind w:left="119" w:right="487"/>
              <w:rPr>
                <w:sz w:val="23"/>
              </w:rPr>
            </w:pPr>
            <w:r>
              <w:rPr>
                <w:spacing w:val="2"/>
                <w:sz w:val="23"/>
              </w:rPr>
              <w:t xml:space="preserve">fruits </w:t>
            </w:r>
            <w:r>
              <w:rPr>
                <w:color w:val="666666"/>
                <w:sz w:val="23"/>
              </w:rPr>
              <w:t xml:space="preserve">= </w:t>
            </w:r>
            <w:r>
              <w:rPr>
                <w:spacing w:val="2"/>
                <w:sz w:val="23"/>
              </w:rPr>
              <w:t>[</w:t>
            </w:r>
            <w:r>
              <w:rPr>
                <w:color w:val="406F9F"/>
                <w:spacing w:val="2"/>
                <w:sz w:val="23"/>
              </w:rPr>
              <w:t>'apples'</w:t>
            </w:r>
            <w:r>
              <w:rPr>
                <w:spacing w:val="2"/>
                <w:sz w:val="23"/>
              </w:rPr>
              <w:t xml:space="preserve">, </w:t>
            </w:r>
            <w:r>
              <w:rPr>
                <w:color w:val="406F9F"/>
                <w:spacing w:val="3"/>
                <w:sz w:val="23"/>
              </w:rPr>
              <w:t>'oranges'</w:t>
            </w:r>
            <w:r>
              <w:rPr>
                <w:spacing w:val="3"/>
                <w:sz w:val="23"/>
              </w:rPr>
              <w:t xml:space="preserve">, </w:t>
            </w:r>
            <w:r>
              <w:rPr>
                <w:color w:val="406F9F"/>
                <w:spacing w:val="2"/>
                <w:sz w:val="23"/>
              </w:rPr>
              <w:t>'pears'</w:t>
            </w:r>
            <w:r>
              <w:rPr>
                <w:spacing w:val="2"/>
                <w:sz w:val="23"/>
              </w:rPr>
              <w:t xml:space="preserve">, </w:t>
            </w:r>
            <w:r>
              <w:rPr>
                <w:color w:val="406F9F"/>
                <w:spacing w:val="3"/>
                <w:sz w:val="23"/>
              </w:rPr>
              <w:t>'apricots'</w:t>
            </w:r>
            <w:r>
              <w:rPr>
                <w:spacing w:val="3"/>
                <w:sz w:val="23"/>
              </w:rPr>
              <w:t xml:space="preserve">] </w:t>
            </w:r>
            <w:r>
              <w:rPr>
                <w:spacing w:val="2"/>
                <w:sz w:val="23"/>
              </w:rPr>
              <w:t xml:space="preserve">change </w:t>
            </w:r>
            <w:r>
              <w:rPr>
                <w:color w:val="666666"/>
                <w:sz w:val="23"/>
              </w:rPr>
              <w:t xml:space="preserve">= </w:t>
            </w:r>
            <w:r>
              <w:rPr>
                <w:sz w:val="23"/>
              </w:rPr>
              <w:t>[</w:t>
            </w:r>
            <w:r>
              <w:rPr>
                <w:color w:val="1F8050"/>
                <w:sz w:val="23"/>
              </w:rPr>
              <w:t>1</w:t>
            </w:r>
            <w:r>
              <w:rPr>
                <w:sz w:val="23"/>
              </w:rPr>
              <w:t xml:space="preserve">, </w:t>
            </w:r>
            <w:r>
              <w:rPr>
                <w:color w:val="406F9F"/>
                <w:spacing w:val="2"/>
                <w:sz w:val="23"/>
              </w:rPr>
              <w:t>'pennies'</w:t>
            </w:r>
            <w:r>
              <w:rPr>
                <w:spacing w:val="2"/>
                <w:sz w:val="23"/>
              </w:rPr>
              <w:t xml:space="preserve">, </w:t>
            </w:r>
            <w:r>
              <w:rPr>
                <w:color w:val="1F8050"/>
                <w:sz w:val="23"/>
              </w:rPr>
              <w:t>2</w:t>
            </w:r>
            <w:r>
              <w:rPr>
                <w:sz w:val="23"/>
              </w:rPr>
              <w:t xml:space="preserve">, </w:t>
            </w:r>
            <w:r>
              <w:rPr>
                <w:color w:val="406F9F"/>
                <w:spacing w:val="2"/>
                <w:sz w:val="23"/>
              </w:rPr>
              <w:t>'dimes'</w:t>
            </w:r>
            <w:r>
              <w:rPr>
                <w:spacing w:val="2"/>
                <w:sz w:val="23"/>
              </w:rPr>
              <w:t xml:space="preserve">, </w:t>
            </w:r>
            <w:r>
              <w:rPr>
                <w:color w:val="1F8050"/>
                <w:spacing w:val="2"/>
                <w:sz w:val="23"/>
              </w:rPr>
              <w:t>3</w:t>
            </w:r>
            <w:r>
              <w:rPr>
                <w:spacing w:val="2"/>
                <w:sz w:val="23"/>
              </w:rPr>
              <w:t>,</w:t>
            </w:r>
            <w:r>
              <w:rPr>
                <w:spacing w:val="81"/>
                <w:sz w:val="23"/>
              </w:rPr>
              <w:t xml:space="preserve"> </w:t>
            </w:r>
            <w:r>
              <w:rPr>
                <w:color w:val="406F9F"/>
                <w:spacing w:val="3"/>
                <w:sz w:val="23"/>
              </w:rPr>
              <w:t>'quarters'</w:t>
            </w:r>
            <w:r>
              <w:rPr>
                <w:spacing w:val="3"/>
                <w:sz w:val="23"/>
              </w:rPr>
              <w:t>]</w:t>
            </w:r>
          </w:p>
        </w:tc>
      </w:tr>
    </w:tbl>
    <w:p>
      <w:pPr>
        <w:spacing w:after="0" w:line="491" w:lineRule="auto"/>
        <w:rPr>
          <w:sz w:val="23"/>
        </w:rPr>
        <w:sectPr>
          <w:pgSz w:w="11910" w:h="16840"/>
          <w:pgMar w:top="1580" w:right="1440" w:bottom="1380" w:left="0" w:header="0" w:footer="1040"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682" w:hRule="atLeast"/>
        </w:trPr>
        <w:tc>
          <w:tcPr>
            <w:tcW w:w="582" w:type="dxa"/>
          </w:tcPr>
          <w:p>
            <w:pPr>
              <w:pStyle w:val="10"/>
              <w:spacing w:before="21"/>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rPr>
                <w:rFonts w:ascii="宋体"/>
                <w:sz w:val="22"/>
              </w:rPr>
            </w:pPr>
          </w:p>
          <w:p>
            <w:pPr>
              <w:pStyle w:val="10"/>
              <w:spacing w:before="1"/>
              <w:ind w:left="194"/>
              <w:jc w:val="center"/>
              <w:rPr>
                <w:sz w:val="23"/>
              </w:rPr>
            </w:pPr>
            <w:r>
              <w:rPr>
                <w:color w:val="AAAAAA"/>
                <w:w w:val="100"/>
                <w:sz w:val="23"/>
              </w:rPr>
              <w:t>9</w:t>
            </w:r>
          </w:p>
          <w:p>
            <w:pPr>
              <w:pStyle w:val="10"/>
              <w:rPr>
                <w:rFonts w:ascii="宋体"/>
                <w:sz w:val="22"/>
              </w:rPr>
            </w:pPr>
          </w:p>
          <w:p>
            <w:pPr>
              <w:pStyle w:val="10"/>
              <w:ind w:left="180" w:right="98"/>
              <w:jc w:val="center"/>
              <w:rPr>
                <w:sz w:val="23"/>
              </w:rPr>
            </w:pPr>
            <w:r>
              <w:rPr>
                <w:color w:val="AAAAAA"/>
                <w:spacing w:val="5"/>
                <w:sz w:val="23"/>
              </w:rPr>
              <w:t>10</w:t>
            </w:r>
          </w:p>
          <w:p>
            <w:pPr>
              <w:pStyle w:val="10"/>
              <w:spacing w:before="2"/>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rPr>
                <w:rFonts w:ascii="宋体"/>
                <w:sz w:val="22"/>
              </w:rPr>
            </w:pPr>
          </w:p>
          <w:p>
            <w:pPr>
              <w:pStyle w:val="10"/>
              <w:spacing w:before="1"/>
              <w:ind w:left="180" w:right="98"/>
              <w:jc w:val="center"/>
              <w:rPr>
                <w:sz w:val="23"/>
              </w:rPr>
            </w:pPr>
            <w:r>
              <w:rPr>
                <w:color w:val="AAAAAA"/>
                <w:spacing w:val="5"/>
                <w:sz w:val="23"/>
              </w:rPr>
              <w:t>20</w:t>
            </w:r>
          </w:p>
          <w:p>
            <w:pPr>
              <w:pStyle w:val="10"/>
              <w:rPr>
                <w:rFonts w:ascii="宋体"/>
                <w:sz w:val="22"/>
              </w:rPr>
            </w:pPr>
          </w:p>
          <w:p>
            <w:pPr>
              <w:pStyle w:val="10"/>
              <w:ind w:left="180" w:right="98"/>
              <w:jc w:val="center"/>
              <w:rPr>
                <w:sz w:val="23"/>
              </w:rPr>
            </w:pPr>
            <w:r>
              <w:rPr>
                <w:color w:val="AAAAAA"/>
                <w:spacing w:val="5"/>
                <w:sz w:val="23"/>
              </w:rPr>
              <w:t>21</w:t>
            </w:r>
          </w:p>
          <w:p>
            <w:pPr>
              <w:pStyle w:val="10"/>
              <w:spacing w:before="2"/>
              <w:rPr>
                <w:rFonts w:ascii="宋体"/>
                <w:sz w:val="22"/>
              </w:rPr>
            </w:pPr>
          </w:p>
          <w:p>
            <w:pPr>
              <w:pStyle w:val="10"/>
              <w:ind w:left="180" w:right="98"/>
              <w:jc w:val="center"/>
              <w:rPr>
                <w:sz w:val="23"/>
              </w:rPr>
            </w:pPr>
            <w:r>
              <w:rPr>
                <w:color w:val="AAAAAA"/>
                <w:spacing w:val="5"/>
                <w:sz w:val="23"/>
              </w:rPr>
              <w:t>22</w:t>
            </w:r>
          </w:p>
          <w:p>
            <w:pPr>
              <w:pStyle w:val="10"/>
              <w:spacing w:before="1"/>
              <w:rPr>
                <w:rFonts w:ascii="宋体"/>
                <w:sz w:val="22"/>
              </w:rPr>
            </w:pPr>
          </w:p>
          <w:p>
            <w:pPr>
              <w:pStyle w:val="10"/>
              <w:ind w:left="180" w:right="98"/>
              <w:jc w:val="center"/>
              <w:rPr>
                <w:sz w:val="23"/>
              </w:rPr>
            </w:pPr>
            <w:r>
              <w:rPr>
                <w:color w:val="AAAAAA"/>
                <w:spacing w:val="5"/>
                <w:sz w:val="23"/>
              </w:rPr>
              <w:t>23</w:t>
            </w:r>
          </w:p>
          <w:p>
            <w:pPr>
              <w:pStyle w:val="10"/>
              <w:rPr>
                <w:rFonts w:ascii="宋体"/>
                <w:sz w:val="22"/>
              </w:rPr>
            </w:pPr>
          </w:p>
          <w:p>
            <w:pPr>
              <w:pStyle w:val="10"/>
              <w:spacing w:before="1"/>
              <w:ind w:left="180" w:right="98"/>
              <w:jc w:val="center"/>
              <w:rPr>
                <w:sz w:val="23"/>
              </w:rPr>
            </w:pPr>
            <w:r>
              <w:rPr>
                <w:color w:val="AAAAAA"/>
                <w:spacing w:val="5"/>
                <w:sz w:val="23"/>
              </w:rPr>
              <w:t>24</w:t>
            </w:r>
          </w:p>
          <w:p>
            <w:pPr>
              <w:pStyle w:val="10"/>
              <w:rPr>
                <w:rFonts w:ascii="宋体"/>
                <w:sz w:val="22"/>
              </w:rPr>
            </w:pPr>
          </w:p>
          <w:p>
            <w:pPr>
              <w:pStyle w:val="10"/>
              <w:ind w:left="180" w:right="98"/>
              <w:jc w:val="center"/>
              <w:rPr>
                <w:sz w:val="23"/>
              </w:rPr>
            </w:pPr>
            <w:r>
              <w:rPr>
                <w:color w:val="AAAAAA"/>
                <w:spacing w:val="5"/>
                <w:sz w:val="23"/>
              </w:rPr>
              <w:t>25</w:t>
            </w:r>
          </w:p>
          <w:p>
            <w:pPr>
              <w:pStyle w:val="10"/>
              <w:spacing w:before="1"/>
              <w:rPr>
                <w:rFonts w:ascii="宋体"/>
                <w:sz w:val="22"/>
              </w:rPr>
            </w:pPr>
          </w:p>
          <w:p>
            <w:pPr>
              <w:pStyle w:val="10"/>
              <w:ind w:left="180" w:right="98"/>
              <w:jc w:val="center"/>
              <w:rPr>
                <w:sz w:val="23"/>
              </w:rPr>
            </w:pPr>
            <w:r>
              <w:rPr>
                <w:color w:val="AAAAAA"/>
                <w:spacing w:val="5"/>
                <w:sz w:val="23"/>
              </w:rPr>
              <w:t>26</w:t>
            </w:r>
          </w:p>
          <w:p>
            <w:pPr>
              <w:pStyle w:val="10"/>
              <w:spacing w:before="1"/>
              <w:rPr>
                <w:rFonts w:ascii="宋体"/>
                <w:sz w:val="22"/>
              </w:rPr>
            </w:pPr>
          </w:p>
          <w:p>
            <w:pPr>
              <w:pStyle w:val="10"/>
              <w:ind w:left="180" w:right="98"/>
              <w:jc w:val="center"/>
              <w:rPr>
                <w:sz w:val="23"/>
              </w:rPr>
            </w:pPr>
            <w:r>
              <w:rPr>
                <w:color w:val="AAAAAA"/>
                <w:spacing w:val="5"/>
                <w:sz w:val="23"/>
              </w:rPr>
              <w:t>27</w:t>
            </w:r>
          </w:p>
          <w:p>
            <w:pPr>
              <w:pStyle w:val="10"/>
              <w:spacing w:before="1"/>
              <w:rPr>
                <w:rFonts w:ascii="宋体"/>
                <w:sz w:val="22"/>
              </w:rPr>
            </w:pPr>
          </w:p>
          <w:p>
            <w:pPr>
              <w:pStyle w:val="10"/>
              <w:ind w:left="180" w:right="98"/>
              <w:jc w:val="center"/>
              <w:rPr>
                <w:sz w:val="23"/>
              </w:rPr>
            </w:pPr>
            <w:r>
              <w:rPr>
                <w:color w:val="AAAAAA"/>
                <w:spacing w:val="5"/>
                <w:sz w:val="23"/>
              </w:rPr>
              <w:t>28</w:t>
            </w:r>
          </w:p>
          <w:p>
            <w:pPr>
              <w:pStyle w:val="10"/>
              <w:spacing w:before="1"/>
              <w:rPr>
                <w:rFonts w:ascii="宋体"/>
                <w:sz w:val="22"/>
              </w:rPr>
            </w:pPr>
          </w:p>
          <w:p>
            <w:pPr>
              <w:pStyle w:val="10"/>
              <w:ind w:left="180" w:right="98"/>
              <w:jc w:val="center"/>
              <w:rPr>
                <w:sz w:val="23"/>
              </w:rPr>
            </w:pPr>
            <w:r>
              <w:rPr>
                <w:color w:val="AAAAAA"/>
                <w:spacing w:val="5"/>
                <w:sz w:val="23"/>
              </w:rPr>
              <w:t>29</w:t>
            </w:r>
          </w:p>
        </w:tc>
        <w:tc>
          <w:tcPr>
            <w:tcW w:w="7927" w:type="dxa"/>
            <w:tcBorders>
              <w:bottom w:val="single" w:color="CCCCCC" w:sz="6" w:space="0"/>
            </w:tcBorders>
            <w:shd w:val="clear" w:color="auto" w:fill="EDEDED"/>
          </w:tcPr>
          <w:p>
            <w:pPr>
              <w:pStyle w:val="10"/>
              <w:spacing w:before="21"/>
              <w:ind w:left="119"/>
              <w:rPr>
                <w:i/>
                <w:sz w:val="23"/>
              </w:rPr>
            </w:pPr>
            <w:r>
              <w:rPr>
                <w:i/>
                <w:color w:val="408090"/>
                <w:sz w:val="23"/>
              </w:rPr>
              <w:t xml:space="preserve"># </w:t>
            </w:r>
            <w:r>
              <w:rPr>
                <w:i/>
                <w:color w:val="408090"/>
                <w:spacing w:val="2"/>
                <w:sz w:val="23"/>
              </w:rPr>
              <w:t xml:space="preserve">this first kind of </w:t>
            </w:r>
            <w:r>
              <w:rPr>
                <w:i/>
                <w:color w:val="408090"/>
                <w:spacing w:val="3"/>
                <w:sz w:val="23"/>
              </w:rPr>
              <w:t xml:space="preserve">for-loop </w:t>
            </w:r>
            <w:r>
              <w:rPr>
                <w:i/>
                <w:color w:val="408090"/>
                <w:spacing w:val="2"/>
                <w:sz w:val="23"/>
              </w:rPr>
              <w:t xml:space="preserve">goes through </w:t>
            </w:r>
            <w:r>
              <w:rPr>
                <w:i/>
                <w:color w:val="408090"/>
                <w:sz w:val="23"/>
              </w:rPr>
              <w:t>a</w:t>
            </w:r>
            <w:r>
              <w:rPr>
                <w:i/>
                <w:color w:val="408090"/>
                <w:spacing w:val="53"/>
                <w:sz w:val="23"/>
              </w:rPr>
              <w:t xml:space="preserve"> </w:t>
            </w:r>
            <w:r>
              <w:rPr>
                <w:i/>
                <w:color w:val="408090"/>
                <w:spacing w:val="2"/>
                <w:sz w:val="23"/>
              </w:rPr>
              <w:t>list</w:t>
            </w:r>
          </w:p>
          <w:p>
            <w:pPr>
              <w:pStyle w:val="10"/>
              <w:spacing w:before="1"/>
              <w:rPr>
                <w:rFonts w:ascii="宋体"/>
                <w:sz w:val="22"/>
              </w:rPr>
            </w:pPr>
          </w:p>
          <w:p>
            <w:pPr>
              <w:pStyle w:val="10"/>
              <w:ind w:left="119"/>
              <w:rPr>
                <w:sz w:val="23"/>
              </w:rPr>
            </w:pPr>
            <w:r>
              <w:rPr>
                <w:b/>
                <w:color w:val="006F1F"/>
                <w:sz w:val="23"/>
              </w:rPr>
              <w:t xml:space="preserve">for </w:t>
            </w:r>
            <w:r>
              <w:rPr>
                <w:sz w:val="23"/>
              </w:rPr>
              <w:t xml:space="preserve">number </w:t>
            </w:r>
            <w:r>
              <w:rPr>
                <w:b/>
                <w:color w:val="006F1F"/>
                <w:sz w:val="23"/>
              </w:rPr>
              <w:t xml:space="preserve">in </w:t>
            </w:r>
            <w:r>
              <w:rPr>
                <w:sz w:val="23"/>
              </w:rPr>
              <w:t>the_count:</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 xml:space="preserve">"This is count </w:t>
            </w:r>
            <w:r>
              <w:rPr>
                <w:i/>
                <w:color w:val="6F9FD0"/>
                <w:sz w:val="23"/>
              </w:rPr>
              <w:t>%d</w:t>
            </w:r>
            <w:r>
              <w:rPr>
                <w:color w:val="406F9F"/>
                <w:sz w:val="23"/>
              </w:rPr>
              <w:t xml:space="preserve">" </w:t>
            </w:r>
            <w:r>
              <w:rPr>
                <w:color w:val="666666"/>
                <w:sz w:val="23"/>
              </w:rPr>
              <w:t xml:space="preserve">% </w:t>
            </w:r>
            <w:r>
              <w:rPr>
                <w:sz w:val="23"/>
              </w:rPr>
              <w:t>number</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same as above</w:t>
            </w:r>
          </w:p>
          <w:p>
            <w:pPr>
              <w:pStyle w:val="10"/>
              <w:spacing w:before="1"/>
              <w:rPr>
                <w:rFonts w:ascii="宋体"/>
                <w:sz w:val="22"/>
              </w:rPr>
            </w:pPr>
          </w:p>
          <w:p>
            <w:pPr>
              <w:pStyle w:val="10"/>
              <w:ind w:left="119"/>
              <w:rPr>
                <w:sz w:val="23"/>
              </w:rPr>
            </w:pPr>
            <w:r>
              <w:rPr>
                <w:b/>
                <w:color w:val="006F1F"/>
                <w:sz w:val="23"/>
              </w:rPr>
              <w:t xml:space="preserve">for </w:t>
            </w:r>
            <w:r>
              <w:rPr>
                <w:sz w:val="23"/>
              </w:rPr>
              <w:t xml:space="preserve">fruit </w:t>
            </w:r>
            <w:r>
              <w:rPr>
                <w:b/>
                <w:color w:val="006F1F"/>
                <w:sz w:val="23"/>
              </w:rPr>
              <w:t xml:space="preserve">in </w:t>
            </w:r>
            <w:r>
              <w:rPr>
                <w:sz w:val="23"/>
              </w:rPr>
              <w:t>fruits:</w:t>
            </w:r>
          </w:p>
          <w:p>
            <w:pPr>
              <w:pStyle w:val="10"/>
              <w:spacing w:before="1"/>
              <w:rPr>
                <w:rFonts w:ascii="宋体"/>
                <w:sz w:val="22"/>
              </w:rPr>
            </w:pPr>
          </w:p>
          <w:p>
            <w:pPr>
              <w:pStyle w:val="10"/>
              <w:ind w:left="611"/>
              <w:rPr>
                <w:sz w:val="23"/>
              </w:rPr>
            </w:pPr>
            <w:r>
              <w:rPr>
                <w:b/>
                <w:color w:val="006F1F"/>
                <w:spacing w:val="2"/>
                <w:sz w:val="23"/>
              </w:rPr>
              <w:t xml:space="preserve">print </w:t>
            </w:r>
            <w:r>
              <w:rPr>
                <w:color w:val="406F9F"/>
                <w:sz w:val="23"/>
              </w:rPr>
              <w:t xml:space="preserve">"A </w:t>
            </w:r>
            <w:r>
              <w:rPr>
                <w:color w:val="406F9F"/>
                <w:spacing w:val="2"/>
                <w:sz w:val="23"/>
              </w:rPr>
              <w:t xml:space="preserve">fruit of type: </w:t>
            </w:r>
            <w:r>
              <w:rPr>
                <w:i/>
                <w:color w:val="6F9FD0"/>
                <w:sz w:val="23"/>
              </w:rPr>
              <w:t>%s</w:t>
            </w:r>
            <w:r>
              <w:rPr>
                <w:color w:val="406F9F"/>
                <w:sz w:val="23"/>
              </w:rPr>
              <w:t xml:space="preserve">" </w:t>
            </w:r>
            <w:r>
              <w:rPr>
                <w:color w:val="666666"/>
                <w:sz w:val="23"/>
              </w:rPr>
              <w:t>%</w:t>
            </w:r>
            <w:r>
              <w:rPr>
                <w:color w:val="666666"/>
                <w:spacing w:val="53"/>
                <w:sz w:val="23"/>
              </w:rPr>
              <w:t xml:space="preserve"> </w:t>
            </w:r>
            <w:r>
              <w:rPr>
                <w:spacing w:val="2"/>
                <w:sz w:val="23"/>
              </w:rPr>
              <w:t>fruit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xml:space="preserve"># </w:t>
            </w:r>
            <w:r>
              <w:rPr>
                <w:i/>
                <w:color w:val="408090"/>
                <w:spacing w:val="2"/>
                <w:sz w:val="23"/>
              </w:rPr>
              <w:t xml:space="preserve">also </w:t>
            </w:r>
            <w:r>
              <w:rPr>
                <w:i/>
                <w:color w:val="408090"/>
                <w:sz w:val="23"/>
              </w:rPr>
              <w:t xml:space="preserve">we </w:t>
            </w:r>
            <w:r>
              <w:rPr>
                <w:i/>
                <w:color w:val="408090"/>
                <w:spacing w:val="2"/>
                <w:sz w:val="23"/>
              </w:rPr>
              <w:t xml:space="preserve">can go through mixed lists </w:t>
            </w:r>
            <w:r>
              <w:rPr>
                <w:i/>
                <w:color w:val="408090"/>
                <w:sz w:val="23"/>
              </w:rPr>
              <w:t>too</w:t>
            </w:r>
          </w:p>
          <w:p>
            <w:pPr>
              <w:pStyle w:val="10"/>
              <w:spacing w:before="1"/>
              <w:rPr>
                <w:rFonts w:ascii="宋体"/>
                <w:sz w:val="22"/>
              </w:rPr>
            </w:pPr>
          </w:p>
          <w:p>
            <w:pPr>
              <w:pStyle w:val="10"/>
              <w:ind w:left="119"/>
              <w:rPr>
                <w:i/>
                <w:sz w:val="23"/>
              </w:rPr>
            </w:pPr>
            <w:r>
              <w:rPr>
                <w:i/>
                <w:color w:val="408090"/>
                <w:sz w:val="23"/>
              </w:rPr>
              <w:t xml:space="preserve"># </w:t>
            </w:r>
            <w:r>
              <w:rPr>
                <w:i/>
                <w:color w:val="408090"/>
                <w:spacing w:val="2"/>
                <w:sz w:val="23"/>
              </w:rPr>
              <w:t xml:space="preserve">notice </w:t>
            </w:r>
            <w:r>
              <w:rPr>
                <w:i/>
                <w:color w:val="408090"/>
                <w:sz w:val="23"/>
              </w:rPr>
              <w:t xml:space="preserve">we </w:t>
            </w:r>
            <w:r>
              <w:rPr>
                <w:i/>
                <w:color w:val="408090"/>
                <w:spacing w:val="2"/>
                <w:sz w:val="23"/>
              </w:rPr>
              <w:t xml:space="preserve">have </w:t>
            </w:r>
            <w:r>
              <w:rPr>
                <w:i/>
                <w:color w:val="408090"/>
                <w:sz w:val="23"/>
              </w:rPr>
              <w:t xml:space="preserve">to use %r </w:t>
            </w:r>
            <w:r>
              <w:rPr>
                <w:i/>
                <w:color w:val="408090"/>
                <w:spacing w:val="2"/>
                <w:sz w:val="23"/>
              </w:rPr>
              <w:t>since we don't know what's in</w:t>
            </w:r>
            <w:r>
              <w:rPr>
                <w:i/>
                <w:color w:val="408090"/>
                <w:spacing w:val="96"/>
                <w:sz w:val="23"/>
              </w:rPr>
              <w:t xml:space="preserve"> </w:t>
            </w:r>
            <w:r>
              <w:rPr>
                <w:i/>
                <w:color w:val="408090"/>
                <w:sz w:val="23"/>
              </w:rPr>
              <w:t>it</w:t>
            </w:r>
          </w:p>
          <w:p>
            <w:pPr>
              <w:pStyle w:val="10"/>
              <w:rPr>
                <w:rFonts w:ascii="宋体"/>
                <w:sz w:val="22"/>
              </w:rPr>
            </w:pPr>
          </w:p>
          <w:p>
            <w:pPr>
              <w:pStyle w:val="10"/>
              <w:spacing w:before="1"/>
              <w:ind w:left="119"/>
              <w:rPr>
                <w:sz w:val="23"/>
              </w:rPr>
            </w:pPr>
            <w:r>
              <w:rPr>
                <w:b/>
                <w:color w:val="006F1F"/>
                <w:sz w:val="23"/>
              </w:rPr>
              <w:t xml:space="preserve">for </w:t>
            </w:r>
            <w:r>
              <w:rPr>
                <w:sz w:val="23"/>
              </w:rPr>
              <w:t xml:space="preserve">i </w:t>
            </w:r>
            <w:r>
              <w:rPr>
                <w:b/>
                <w:color w:val="006F1F"/>
                <w:sz w:val="23"/>
              </w:rPr>
              <w:t xml:space="preserve">in </w:t>
            </w:r>
            <w:r>
              <w:rPr>
                <w:sz w:val="23"/>
              </w:rPr>
              <w:t>change:</w:t>
            </w:r>
          </w:p>
          <w:p>
            <w:pPr>
              <w:pStyle w:val="10"/>
              <w:rPr>
                <w:rFonts w:ascii="宋体"/>
                <w:sz w:val="22"/>
              </w:rPr>
            </w:pPr>
          </w:p>
          <w:p>
            <w:pPr>
              <w:pStyle w:val="10"/>
              <w:ind w:left="611"/>
              <w:rPr>
                <w:sz w:val="23"/>
              </w:rPr>
            </w:pPr>
            <w:r>
              <w:rPr>
                <w:b/>
                <w:color w:val="006F1F"/>
                <w:sz w:val="23"/>
              </w:rPr>
              <w:t xml:space="preserve">print </w:t>
            </w:r>
            <w:r>
              <w:rPr>
                <w:color w:val="406F9F"/>
                <w:sz w:val="23"/>
              </w:rPr>
              <w:t xml:space="preserve">"I got </w:t>
            </w:r>
            <w:r>
              <w:rPr>
                <w:i/>
                <w:color w:val="6F9FD0"/>
                <w:sz w:val="23"/>
              </w:rPr>
              <w:t>%r</w:t>
            </w:r>
            <w:r>
              <w:rPr>
                <w:color w:val="406F9F"/>
                <w:sz w:val="23"/>
              </w:rPr>
              <w:t xml:space="preserve">" </w:t>
            </w:r>
            <w:r>
              <w:rPr>
                <w:color w:val="666666"/>
                <w:sz w:val="23"/>
              </w:rPr>
              <w:t xml:space="preserve">% </w:t>
            </w:r>
            <w:r>
              <w:rPr>
                <w:sz w:val="23"/>
              </w:rPr>
              <w:t>i</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i/>
                <w:sz w:val="23"/>
              </w:rPr>
            </w:pPr>
            <w:r>
              <w:rPr>
                <w:i/>
                <w:color w:val="408090"/>
                <w:sz w:val="23"/>
              </w:rPr>
              <w:t xml:space="preserve"># we </w:t>
            </w:r>
            <w:r>
              <w:rPr>
                <w:i/>
                <w:color w:val="408090"/>
                <w:spacing w:val="2"/>
                <w:sz w:val="23"/>
              </w:rPr>
              <w:t xml:space="preserve">can also build lists, first start </w:t>
            </w:r>
            <w:r>
              <w:rPr>
                <w:i/>
                <w:color w:val="408090"/>
                <w:spacing w:val="3"/>
                <w:sz w:val="23"/>
              </w:rPr>
              <w:t xml:space="preserve">with </w:t>
            </w:r>
            <w:r>
              <w:rPr>
                <w:i/>
                <w:color w:val="408090"/>
                <w:spacing w:val="2"/>
                <w:sz w:val="23"/>
              </w:rPr>
              <w:t>an empty</w:t>
            </w:r>
            <w:r>
              <w:rPr>
                <w:i/>
                <w:color w:val="408090"/>
                <w:spacing w:val="69"/>
                <w:sz w:val="23"/>
              </w:rPr>
              <w:t xml:space="preserve"> </w:t>
            </w:r>
            <w:r>
              <w:rPr>
                <w:i/>
                <w:color w:val="408090"/>
                <w:spacing w:val="2"/>
                <w:sz w:val="23"/>
              </w:rPr>
              <w:t>one</w:t>
            </w:r>
          </w:p>
          <w:p>
            <w:pPr>
              <w:pStyle w:val="10"/>
              <w:rPr>
                <w:rFonts w:ascii="宋体"/>
                <w:sz w:val="22"/>
              </w:rPr>
            </w:pPr>
          </w:p>
          <w:p>
            <w:pPr>
              <w:pStyle w:val="10"/>
              <w:spacing w:before="1"/>
              <w:ind w:left="119"/>
              <w:rPr>
                <w:sz w:val="23"/>
              </w:rPr>
            </w:pPr>
            <w:r>
              <w:rPr>
                <w:sz w:val="23"/>
              </w:rPr>
              <w:t xml:space="preserve">elements </w:t>
            </w:r>
            <w:r>
              <w:rPr>
                <w:color w:val="666666"/>
                <w:sz w:val="23"/>
              </w:rPr>
              <w:t xml:space="preserve">= </w:t>
            </w:r>
            <w:r>
              <w:rPr>
                <w:sz w:val="23"/>
              </w:rPr>
              <w:t>[]</w:t>
            </w:r>
          </w:p>
          <w:p>
            <w:pPr>
              <w:pStyle w:val="10"/>
              <w:rPr>
                <w:rFonts w:ascii="宋体"/>
                <w:sz w:val="22"/>
              </w:rPr>
            </w:pPr>
          </w:p>
          <w:p>
            <w:pPr>
              <w:pStyle w:val="10"/>
              <w:rPr>
                <w:rFonts w:ascii="宋体"/>
                <w:sz w:val="22"/>
              </w:rPr>
            </w:pPr>
          </w:p>
          <w:p>
            <w:pPr>
              <w:pStyle w:val="10"/>
              <w:spacing w:before="1"/>
              <w:rPr>
                <w:rFonts w:ascii="宋体"/>
                <w:sz w:val="21"/>
              </w:rPr>
            </w:pPr>
          </w:p>
          <w:p>
            <w:pPr>
              <w:pStyle w:val="10"/>
              <w:ind w:left="119"/>
              <w:rPr>
                <w:i/>
                <w:sz w:val="23"/>
              </w:rPr>
            </w:pPr>
            <w:r>
              <w:rPr>
                <w:i/>
                <w:color w:val="408090"/>
                <w:sz w:val="23"/>
              </w:rPr>
              <w:t xml:space="preserve"># </w:t>
            </w:r>
            <w:r>
              <w:rPr>
                <w:i/>
                <w:color w:val="408090"/>
                <w:spacing w:val="2"/>
                <w:sz w:val="23"/>
              </w:rPr>
              <w:t xml:space="preserve">then use the range function </w:t>
            </w:r>
            <w:r>
              <w:rPr>
                <w:i/>
                <w:color w:val="408090"/>
                <w:sz w:val="23"/>
              </w:rPr>
              <w:t>to do 0 to 5</w:t>
            </w:r>
            <w:r>
              <w:rPr>
                <w:i/>
                <w:color w:val="408090"/>
                <w:spacing w:val="75"/>
                <w:sz w:val="23"/>
              </w:rPr>
              <w:t xml:space="preserve"> </w:t>
            </w:r>
            <w:r>
              <w:rPr>
                <w:i/>
                <w:color w:val="408090"/>
                <w:spacing w:val="2"/>
                <w:sz w:val="23"/>
              </w:rPr>
              <w:t>counts</w:t>
            </w:r>
          </w:p>
          <w:p>
            <w:pPr>
              <w:pStyle w:val="10"/>
              <w:spacing w:before="2"/>
              <w:rPr>
                <w:rFonts w:ascii="宋体"/>
                <w:sz w:val="22"/>
              </w:rPr>
            </w:pPr>
          </w:p>
          <w:p>
            <w:pPr>
              <w:pStyle w:val="10"/>
              <w:ind w:left="119"/>
              <w:rPr>
                <w:sz w:val="23"/>
              </w:rPr>
            </w:pPr>
            <w:r>
              <w:rPr>
                <w:b/>
                <w:color w:val="006F1F"/>
                <w:sz w:val="23"/>
              </w:rPr>
              <w:t xml:space="preserve">for </w:t>
            </w:r>
            <w:r>
              <w:rPr>
                <w:sz w:val="23"/>
              </w:rPr>
              <w:t xml:space="preserve">i </w:t>
            </w:r>
            <w:r>
              <w:rPr>
                <w:b/>
                <w:color w:val="006F1F"/>
                <w:sz w:val="23"/>
              </w:rPr>
              <w:t xml:space="preserve">in </w:t>
            </w:r>
            <w:r>
              <w:rPr>
                <w:color w:val="006F1F"/>
                <w:sz w:val="23"/>
              </w:rPr>
              <w:t>range</w:t>
            </w:r>
            <w:r>
              <w:rPr>
                <w:sz w:val="23"/>
              </w:rPr>
              <w:t>(</w:t>
            </w:r>
            <w:r>
              <w:rPr>
                <w:color w:val="1F8050"/>
                <w:sz w:val="23"/>
              </w:rPr>
              <w:t>0</w:t>
            </w:r>
            <w:r>
              <w:rPr>
                <w:sz w:val="23"/>
              </w:rPr>
              <w:t xml:space="preserve">, </w:t>
            </w:r>
            <w:r>
              <w:rPr>
                <w:color w:val="1F8050"/>
                <w:sz w:val="23"/>
              </w:rPr>
              <w:t>6</w:t>
            </w:r>
            <w:r>
              <w:rPr>
                <w:sz w:val="23"/>
              </w:rPr>
              <w:t>):</w:t>
            </w:r>
          </w:p>
          <w:p>
            <w:pPr>
              <w:pStyle w:val="10"/>
              <w:spacing w:before="1"/>
              <w:rPr>
                <w:rFonts w:ascii="宋体"/>
                <w:sz w:val="22"/>
              </w:rPr>
            </w:pPr>
          </w:p>
          <w:p>
            <w:pPr>
              <w:pStyle w:val="10"/>
              <w:ind w:left="611"/>
              <w:rPr>
                <w:sz w:val="23"/>
              </w:rPr>
            </w:pPr>
            <w:r>
              <w:rPr>
                <w:b/>
                <w:color w:val="006F1F"/>
                <w:spacing w:val="2"/>
                <w:sz w:val="23"/>
              </w:rPr>
              <w:t xml:space="preserve">print </w:t>
            </w:r>
            <w:r>
              <w:rPr>
                <w:color w:val="406F9F"/>
                <w:spacing w:val="2"/>
                <w:sz w:val="23"/>
              </w:rPr>
              <w:t xml:space="preserve">"Adding </w:t>
            </w:r>
            <w:r>
              <w:rPr>
                <w:i/>
                <w:color w:val="6F9FD0"/>
                <w:sz w:val="23"/>
              </w:rPr>
              <w:t xml:space="preserve">%d </w:t>
            </w:r>
            <w:r>
              <w:rPr>
                <w:color w:val="406F9F"/>
                <w:sz w:val="23"/>
              </w:rPr>
              <w:t xml:space="preserve">to </w:t>
            </w:r>
            <w:r>
              <w:rPr>
                <w:color w:val="406F9F"/>
                <w:spacing w:val="2"/>
                <w:sz w:val="23"/>
              </w:rPr>
              <w:t xml:space="preserve">the list." </w:t>
            </w:r>
            <w:r>
              <w:rPr>
                <w:color w:val="666666"/>
                <w:sz w:val="23"/>
              </w:rPr>
              <w:t>%</w:t>
            </w:r>
            <w:r>
              <w:rPr>
                <w:color w:val="666666"/>
                <w:spacing w:val="53"/>
                <w:sz w:val="23"/>
              </w:rPr>
              <w:t xml:space="preserve"> </w:t>
            </w:r>
            <w:r>
              <w:rPr>
                <w:sz w:val="23"/>
              </w:rPr>
              <w:t>i</w:t>
            </w:r>
          </w:p>
          <w:p>
            <w:pPr>
              <w:pStyle w:val="10"/>
              <w:rPr>
                <w:rFonts w:ascii="宋体"/>
                <w:sz w:val="22"/>
              </w:rPr>
            </w:pPr>
          </w:p>
          <w:p>
            <w:pPr>
              <w:pStyle w:val="10"/>
              <w:spacing w:before="1"/>
              <w:ind w:left="611"/>
              <w:rPr>
                <w:i/>
                <w:sz w:val="23"/>
              </w:rPr>
            </w:pPr>
            <w:r>
              <w:rPr>
                <w:i/>
                <w:color w:val="408090"/>
                <w:sz w:val="23"/>
              </w:rPr>
              <w:t># append is a function that lists understand</w:t>
            </w:r>
          </w:p>
          <w:p>
            <w:pPr>
              <w:pStyle w:val="10"/>
              <w:rPr>
                <w:rFonts w:ascii="宋体"/>
                <w:sz w:val="22"/>
              </w:rPr>
            </w:pPr>
          </w:p>
          <w:p>
            <w:pPr>
              <w:pStyle w:val="10"/>
              <w:ind w:left="611"/>
              <w:rPr>
                <w:sz w:val="23"/>
              </w:rPr>
            </w:pPr>
            <w:r>
              <w:rPr>
                <w:sz w:val="23"/>
              </w:rPr>
              <w:t>elements</w:t>
            </w:r>
            <w:r>
              <w:rPr>
                <w:color w:val="666666"/>
                <w:sz w:val="23"/>
              </w:rPr>
              <w:t>.</w:t>
            </w:r>
            <w:r>
              <w:rPr>
                <w:sz w:val="23"/>
              </w:rPr>
              <w:t>append(i)</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now we can print them out too</w:t>
            </w:r>
          </w:p>
          <w:p>
            <w:pPr>
              <w:pStyle w:val="10"/>
              <w:spacing w:before="1"/>
              <w:rPr>
                <w:rFonts w:ascii="宋体"/>
                <w:sz w:val="22"/>
              </w:rPr>
            </w:pPr>
          </w:p>
          <w:p>
            <w:pPr>
              <w:pStyle w:val="10"/>
              <w:ind w:left="119"/>
              <w:rPr>
                <w:sz w:val="23"/>
              </w:rPr>
            </w:pPr>
            <w:r>
              <w:rPr>
                <w:b/>
                <w:color w:val="006F1F"/>
                <w:sz w:val="23"/>
              </w:rPr>
              <w:t xml:space="preserve">for </w:t>
            </w:r>
            <w:r>
              <w:rPr>
                <w:sz w:val="23"/>
              </w:rPr>
              <w:t xml:space="preserve">i </w:t>
            </w:r>
            <w:r>
              <w:rPr>
                <w:b/>
                <w:color w:val="006F1F"/>
                <w:sz w:val="23"/>
              </w:rPr>
              <w:t xml:space="preserve">in </w:t>
            </w:r>
            <w:r>
              <w:rPr>
                <w:sz w:val="23"/>
              </w:rPr>
              <w:t>elements:</w:t>
            </w:r>
          </w:p>
          <w:p>
            <w:pPr>
              <w:pStyle w:val="10"/>
              <w:spacing w:before="3"/>
              <w:rPr>
                <w:rFonts w:ascii="宋体"/>
                <w:sz w:val="22"/>
              </w:rPr>
            </w:pPr>
          </w:p>
          <w:p>
            <w:pPr>
              <w:pStyle w:val="10"/>
              <w:spacing w:before="1"/>
              <w:ind w:left="611"/>
              <w:rPr>
                <w:sz w:val="23"/>
              </w:rPr>
            </w:pPr>
            <w:r>
              <w:rPr>
                <w:b/>
                <w:color w:val="006F1F"/>
                <w:sz w:val="23"/>
              </w:rPr>
              <w:t xml:space="preserve">print </w:t>
            </w:r>
            <w:r>
              <w:rPr>
                <w:color w:val="406F9F"/>
                <w:sz w:val="23"/>
              </w:rPr>
              <w:t xml:space="preserve">"Element was: </w:t>
            </w:r>
            <w:r>
              <w:rPr>
                <w:i/>
                <w:color w:val="6F9FD0"/>
                <w:sz w:val="23"/>
              </w:rPr>
              <w:t>%d</w:t>
            </w:r>
            <w:r>
              <w:rPr>
                <w:color w:val="406F9F"/>
                <w:sz w:val="23"/>
              </w:rPr>
              <w:t xml:space="preserve">" </w:t>
            </w:r>
            <w:r>
              <w:rPr>
                <w:color w:val="666666"/>
                <w:sz w:val="23"/>
              </w:rPr>
              <w:t xml:space="preserve">% </w:t>
            </w:r>
            <w:r>
              <w:rPr>
                <w:sz w:val="23"/>
              </w:rPr>
              <w:t>i</w:t>
            </w:r>
          </w:p>
        </w:tc>
      </w:tr>
    </w:tbl>
    <w:p>
      <w:pPr>
        <w:spacing w:after="0"/>
        <w:rPr>
          <w:sz w:val="23"/>
        </w:rPr>
        <w:sectPr>
          <w:pgSz w:w="11910" w:h="16840"/>
          <w:pgMar w:top="1420" w:right="1440" w:bottom="1300" w:left="0" w:header="0" w:footer="1040" w:gutter="0"/>
        </w:sectPr>
      </w:pPr>
    </w:p>
    <w:p>
      <w:pPr>
        <w:pStyle w:val="3"/>
        <w:spacing w:before="27"/>
      </w:pPr>
      <w:r>
        <mc:AlternateContent>
          <mc:Choice Requires="wpg">
            <w:drawing>
              <wp:anchor distT="0" distB="0" distL="114300" distR="114300" simplePos="0" relativeHeight="5120" behindDoc="0" locked="0" layoutInCell="1" allowOverlap="1">
                <wp:simplePos x="0" y="0"/>
                <wp:positionH relativeFrom="page">
                  <wp:posOffset>1344295</wp:posOffset>
                </wp:positionH>
                <wp:positionV relativeFrom="page">
                  <wp:posOffset>5490210</wp:posOffset>
                </wp:positionV>
                <wp:extent cx="9525" cy="1051560"/>
                <wp:effectExtent l="0" t="0" r="3175" b="2540"/>
                <wp:wrapNone/>
                <wp:docPr id="261" name="组合 382"/>
                <wp:cNvGraphicFramePr/>
                <a:graphic xmlns:a="http://schemas.openxmlformats.org/drawingml/2006/main">
                  <a:graphicData uri="http://schemas.microsoft.com/office/word/2010/wordprocessingGroup">
                    <wpg:wgp>
                      <wpg:cNvGrpSpPr/>
                      <wpg:grpSpPr>
                        <a:xfrm>
                          <a:off x="0" y="0"/>
                          <a:ext cx="9525" cy="1051560"/>
                          <a:chOff x="2117" y="8646"/>
                          <a:chExt cx="15" cy="1656"/>
                        </a:xfrm>
                      </wpg:grpSpPr>
                      <wps:wsp>
                        <wps:cNvPr id="258" name="直线 383"/>
                        <wps:cNvSpPr/>
                        <wps:spPr>
                          <a:xfrm>
                            <a:off x="2124" y="8646"/>
                            <a:ext cx="0" cy="552"/>
                          </a:xfrm>
                          <a:prstGeom prst="line">
                            <a:avLst/>
                          </a:prstGeom>
                          <a:ln w="9144" cap="flat" cmpd="sng">
                            <a:solidFill>
                              <a:srgbClr val="CCCCCC"/>
                            </a:solidFill>
                            <a:prstDash val="solid"/>
                            <a:headEnd type="none" w="med" len="med"/>
                            <a:tailEnd type="none" w="med" len="med"/>
                          </a:ln>
                        </wps:spPr>
                        <wps:bodyPr upright="1"/>
                      </wps:wsp>
                      <wps:wsp>
                        <wps:cNvPr id="259" name="直线 384"/>
                        <wps:cNvSpPr/>
                        <wps:spPr>
                          <a:xfrm>
                            <a:off x="2124" y="9198"/>
                            <a:ext cx="0" cy="552"/>
                          </a:xfrm>
                          <a:prstGeom prst="line">
                            <a:avLst/>
                          </a:prstGeom>
                          <a:ln w="9144" cap="flat" cmpd="sng">
                            <a:solidFill>
                              <a:srgbClr val="CCCCCC"/>
                            </a:solidFill>
                            <a:prstDash val="solid"/>
                            <a:headEnd type="none" w="med" len="med"/>
                            <a:tailEnd type="none" w="med" len="med"/>
                          </a:ln>
                        </wps:spPr>
                        <wps:bodyPr upright="1"/>
                      </wps:wsp>
                      <wps:wsp>
                        <wps:cNvPr id="260" name="直线 385"/>
                        <wps:cNvSpPr/>
                        <wps:spPr>
                          <a:xfrm>
                            <a:off x="2124" y="9750"/>
                            <a:ext cx="0" cy="552"/>
                          </a:xfrm>
                          <a:prstGeom prst="line">
                            <a:avLst/>
                          </a:prstGeom>
                          <a:ln w="9144" cap="flat" cmpd="sng">
                            <a:solidFill>
                              <a:srgbClr val="CCCCCC"/>
                            </a:solidFill>
                            <a:prstDash val="solid"/>
                            <a:headEnd type="none" w="med" len="med"/>
                            <a:tailEnd type="none" w="med" len="med"/>
                          </a:ln>
                        </wps:spPr>
                        <wps:bodyPr upright="1"/>
                      </wps:wsp>
                    </wpg:wgp>
                  </a:graphicData>
                </a:graphic>
              </wp:anchor>
            </w:drawing>
          </mc:Choice>
          <mc:Fallback>
            <w:pict>
              <v:group id="组合 382" o:spid="_x0000_s1026" o:spt="203" style="position:absolute;left:0pt;margin-left:105.85pt;margin-top:432.3pt;height:82.8pt;width:0.75pt;mso-position-horizontal-relative:page;mso-position-vertical-relative:page;z-index:5120;mso-width-relative:page;mso-height-relative:page;" coordorigin="2117,8646" coordsize="15,1656" o:gfxdata="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Aogay2wAAAAwBAAAPAAAAAAAA&#10;AAEAIAAAACIAAABkcnMvZG93bnJldi54bWxQSwECFAAUAAAACACHTuJAK49xuoECAADJCAAADgAA&#10;AAAAAAABACAAAAAqAQAAZHJzL2Uyb0RvYy54bWxQSwUGAAAAAAYABgBZAQAAHQYAAAAA&#10;">
                <o:lock v:ext="edit" aspectratio="f"/>
                <v:line id="直线 383" o:spid="_x0000_s1026" o:spt="20" style="position:absolute;left:2124;top:8646;height:552;width:0;" filled="f" stroked="t" coordsize="21600,21600" o:gfxdata="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OrXz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84" o:spid="_x0000_s1026" o:spt="20" style="position:absolute;left:2124;top:9198;height:552;width:0;" filled="f" stroked="t" coordsize="21600,21600" o:gfxdata="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dhB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85" o:spid="_x0000_s1026" o:spt="20" style="position:absolute;left:2124;top:9750;height:552;width:0;" filled="f" stroked="t" coordsize="21600,21600" o:gfxdata="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BzS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group>
            </w:pict>
          </mc:Fallback>
        </mc:AlternateContent>
      </w:r>
      <w:r>
        <mc:AlternateContent>
          <mc:Choice Requires="wpg">
            <w:drawing>
              <wp:anchor distT="0" distB="0" distL="114300" distR="114300" simplePos="0" relativeHeight="5120" behindDoc="0" locked="0" layoutInCell="1" allowOverlap="1">
                <wp:simplePos x="0" y="0"/>
                <wp:positionH relativeFrom="page">
                  <wp:posOffset>6208395</wp:posOffset>
                </wp:positionH>
                <wp:positionV relativeFrom="page">
                  <wp:posOffset>5490210</wp:posOffset>
                </wp:positionV>
                <wp:extent cx="9525" cy="1051560"/>
                <wp:effectExtent l="0" t="0" r="3175" b="2540"/>
                <wp:wrapNone/>
                <wp:docPr id="243" name="组合 386"/>
                <wp:cNvGraphicFramePr/>
                <a:graphic xmlns:a="http://schemas.openxmlformats.org/drawingml/2006/main">
                  <a:graphicData uri="http://schemas.microsoft.com/office/word/2010/wordprocessingGroup">
                    <wpg:wgp>
                      <wpg:cNvGrpSpPr/>
                      <wpg:grpSpPr>
                        <a:xfrm>
                          <a:off x="0" y="0"/>
                          <a:ext cx="9525" cy="1051560"/>
                          <a:chOff x="9777" y="8646"/>
                          <a:chExt cx="15" cy="1656"/>
                        </a:xfrm>
                      </wpg:grpSpPr>
                      <wps:wsp>
                        <wps:cNvPr id="240" name="直线 387"/>
                        <wps:cNvSpPr/>
                        <wps:spPr>
                          <a:xfrm>
                            <a:off x="9784" y="8646"/>
                            <a:ext cx="0" cy="552"/>
                          </a:xfrm>
                          <a:prstGeom prst="line">
                            <a:avLst/>
                          </a:prstGeom>
                          <a:ln w="9144" cap="flat" cmpd="sng">
                            <a:solidFill>
                              <a:srgbClr val="CCCCCC"/>
                            </a:solidFill>
                            <a:prstDash val="solid"/>
                            <a:headEnd type="none" w="med" len="med"/>
                            <a:tailEnd type="none" w="med" len="med"/>
                          </a:ln>
                        </wps:spPr>
                        <wps:bodyPr upright="1"/>
                      </wps:wsp>
                      <wps:wsp>
                        <wps:cNvPr id="241" name="直线 388"/>
                        <wps:cNvSpPr/>
                        <wps:spPr>
                          <a:xfrm>
                            <a:off x="9784" y="9198"/>
                            <a:ext cx="0" cy="552"/>
                          </a:xfrm>
                          <a:prstGeom prst="line">
                            <a:avLst/>
                          </a:prstGeom>
                          <a:ln w="9144" cap="flat" cmpd="sng">
                            <a:solidFill>
                              <a:srgbClr val="CCCCCC"/>
                            </a:solidFill>
                            <a:prstDash val="solid"/>
                            <a:headEnd type="none" w="med" len="med"/>
                            <a:tailEnd type="none" w="med" len="med"/>
                          </a:ln>
                        </wps:spPr>
                        <wps:bodyPr upright="1"/>
                      </wps:wsp>
                      <wps:wsp>
                        <wps:cNvPr id="242" name="直线 389"/>
                        <wps:cNvSpPr/>
                        <wps:spPr>
                          <a:xfrm>
                            <a:off x="9784" y="9750"/>
                            <a:ext cx="0" cy="552"/>
                          </a:xfrm>
                          <a:prstGeom prst="line">
                            <a:avLst/>
                          </a:prstGeom>
                          <a:ln w="9144" cap="flat" cmpd="sng">
                            <a:solidFill>
                              <a:srgbClr val="CCCCCC"/>
                            </a:solidFill>
                            <a:prstDash val="solid"/>
                            <a:headEnd type="none" w="med" len="med"/>
                            <a:tailEnd type="none" w="med" len="med"/>
                          </a:ln>
                        </wps:spPr>
                        <wps:bodyPr upright="1"/>
                      </wps:wsp>
                    </wpg:wgp>
                  </a:graphicData>
                </a:graphic>
              </wp:anchor>
            </w:drawing>
          </mc:Choice>
          <mc:Fallback>
            <w:pict>
              <v:group id="组合 386" o:spid="_x0000_s1026" o:spt="203" style="position:absolute;left:0pt;margin-left:488.85pt;margin-top:432.3pt;height:82.8pt;width:0.75pt;mso-position-horizontal-relative:page;mso-position-vertical-relative:page;z-index:5120;mso-width-relative:page;mso-height-relative:page;" coordorigin="9777,8646" coordsize="15,1656" o:gfxdata="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gRvBL3AAAAAwBAAAPAAAAAAAAAAEAIAAA&#10;ACIAAABkcnMvZG93bnJldi54bWxQSwECFAAUAAAACACHTuJASwAo23oCAADJCAAADgAAAAAAAAAB&#10;ACAAAAArAQAAZHJzL2Uyb0RvYy54bWxQSwUGAAAAAAYABgBZAQAAFwYAAAAA&#10;">
                <o:lock v:ext="edit" aspectratio="f"/>
                <v:line id="直线 387" o:spid="_x0000_s1026" o:spt="20" style="position:absolute;left:9784;top:8646;height:552;width:0;" filled="f" stroked="t" coordsize="21600,21600" o:gfxdata="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lS8o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388" o:spid="_x0000_s1026" o:spt="20" style="position:absolute;left:9784;top:9198;height:552;width:0;" filled="f" stroked="t" coordsize="21600,21600" o:gfxdata="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2Yq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89" o:spid="_x0000_s1026" o:spt="20" style="position:absolute;left:9784;top:9750;height:552;width:0;" filled="f" stroked="t" coordsize="21600,21600" o:gfxdata="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AsUx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group>
            </w:pict>
          </mc:Fallback>
        </mc:AlternateContent>
      </w:r>
      <w:bookmarkStart w:id="109" w:name="你应该看到的结果"/>
      <w:bookmarkEnd w:id="109"/>
      <w:r>
        <w:rPr>
          <w:color w:val="465157"/>
        </w:rPr>
        <w:t>你应该看到的结果</w:t>
      </w:r>
    </w:p>
    <w:p>
      <w:pPr>
        <w:pStyle w:val="5"/>
        <w:spacing w:before="7"/>
        <w:rPr>
          <w:b/>
          <w:sz w:val="23"/>
        </w:rPr>
      </w:pPr>
      <w:r>
        <mc:AlternateContent>
          <mc:Choice Requires="wpg">
            <w:drawing>
              <wp:anchor distT="0" distB="0" distL="0" distR="0" simplePos="0" relativeHeight="3072" behindDoc="0" locked="0" layoutInCell="1" allowOverlap="1">
                <wp:simplePos x="0" y="0"/>
                <wp:positionH relativeFrom="page">
                  <wp:posOffset>1344295</wp:posOffset>
                </wp:positionH>
                <wp:positionV relativeFrom="paragraph">
                  <wp:posOffset>221615</wp:posOffset>
                </wp:positionV>
                <wp:extent cx="4873625" cy="3942080"/>
                <wp:effectExtent l="0" t="0" r="3175" b="7620"/>
                <wp:wrapTopAndBottom/>
                <wp:docPr id="73" name="组合 390"/>
                <wp:cNvGraphicFramePr/>
                <a:graphic xmlns:a="http://schemas.openxmlformats.org/drawingml/2006/main">
                  <a:graphicData uri="http://schemas.microsoft.com/office/word/2010/wordprocessingGroup">
                    <wpg:wgp>
                      <wpg:cNvGrpSpPr/>
                      <wpg:grpSpPr>
                        <a:xfrm>
                          <a:off x="0" y="0"/>
                          <a:ext cx="4873625" cy="3942080"/>
                          <a:chOff x="2117" y="349"/>
                          <a:chExt cx="7675" cy="6208"/>
                        </a:xfrm>
                      </wpg:grpSpPr>
                      <wps:wsp>
                        <wps:cNvPr id="69" name="直线 391"/>
                        <wps:cNvSpPr/>
                        <wps:spPr>
                          <a:xfrm>
                            <a:off x="2132" y="356"/>
                            <a:ext cx="7645" cy="0"/>
                          </a:xfrm>
                          <a:prstGeom prst="line">
                            <a:avLst/>
                          </a:prstGeom>
                          <a:ln w="9144" cap="flat" cmpd="sng">
                            <a:solidFill>
                              <a:srgbClr val="CCCCCC"/>
                            </a:solidFill>
                            <a:prstDash val="solid"/>
                            <a:headEnd type="none" w="med" len="med"/>
                            <a:tailEnd type="none" w="med" len="med"/>
                          </a:ln>
                        </wps:spPr>
                        <wps:bodyPr upright="1"/>
                      </wps:wsp>
                      <wps:wsp>
                        <wps:cNvPr id="70" name="直线 392"/>
                        <wps:cNvSpPr/>
                        <wps:spPr>
                          <a:xfrm>
                            <a:off x="2124" y="349"/>
                            <a:ext cx="0" cy="6207"/>
                          </a:xfrm>
                          <a:prstGeom prst="line">
                            <a:avLst/>
                          </a:prstGeom>
                          <a:ln w="9144" cap="flat" cmpd="sng">
                            <a:solidFill>
                              <a:srgbClr val="CCCCCC"/>
                            </a:solidFill>
                            <a:prstDash val="solid"/>
                            <a:headEnd type="none" w="med" len="med"/>
                            <a:tailEnd type="none" w="med" len="med"/>
                          </a:ln>
                        </wps:spPr>
                        <wps:bodyPr upright="1"/>
                      </wps:wsp>
                      <wps:wsp>
                        <wps:cNvPr id="71" name="直线 393"/>
                        <wps:cNvSpPr/>
                        <wps:spPr>
                          <a:xfrm>
                            <a:off x="9784" y="349"/>
                            <a:ext cx="0" cy="6207"/>
                          </a:xfrm>
                          <a:prstGeom prst="line">
                            <a:avLst/>
                          </a:prstGeom>
                          <a:ln w="9144" cap="flat" cmpd="sng">
                            <a:solidFill>
                              <a:srgbClr val="CCCCCC"/>
                            </a:solidFill>
                            <a:prstDash val="solid"/>
                            <a:headEnd type="none" w="med" len="med"/>
                            <a:tailEnd type="none" w="med" len="med"/>
                          </a:ln>
                        </wps:spPr>
                        <wps:bodyPr upright="1"/>
                      </wps:wsp>
                      <wps:wsp>
                        <wps:cNvPr id="72" name="文本框 394"/>
                        <wps:cNvSpPr txBox="1"/>
                        <wps:spPr>
                          <a:xfrm>
                            <a:off x="2131" y="363"/>
                            <a:ext cx="7646" cy="6193"/>
                          </a:xfrm>
                          <a:prstGeom prst="rect">
                            <a:avLst/>
                          </a:prstGeom>
                          <a:solidFill>
                            <a:srgbClr val="EDEDED"/>
                          </a:solidFill>
                          <a:ln w="9525">
                            <a:noFill/>
                          </a:ln>
                        </wps:spPr>
                        <wps:txbx>
                          <w:txbxContent>
                            <w:p>
                              <w:pPr>
                                <w:spacing w:before="143" w:line="491" w:lineRule="auto"/>
                                <w:ind w:left="148" w:right="5284" w:firstLine="0"/>
                                <w:jc w:val="left"/>
                                <w:rPr>
                                  <w:sz w:val="23"/>
                                </w:rPr>
                              </w:pPr>
                              <w:r>
                                <w:rPr>
                                  <w:b/>
                                  <w:color w:val="C55D09"/>
                                  <w:sz w:val="23"/>
                                </w:rPr>
                                <w:t xml:space="preserve">$ </w:t>
                              </w:r>
                              <w:r>
                                <w:rPr>
                                  <w:sz w:val="23"/>
                                </w:rPr>
                                <w:t xml:space="preserve">python ex32.py </w:t>
                              </w:r>
                              <w:r>
                                <w:rPr>
                                  <w:color w:val="2F2F2F"/>
                                  <w:sz w:val="23"/>
                                </w:rPr>
                                <w:t>This is count 1 This is count 2 This is count 3 This is count 4 This is count 5</w:t>
                              </w:r>
                            </w:p>
                            <w:p>
                              <w:pPr>
                                <w:spacing w:before="0" w:line="491" w:lineRule="auto"/>
                                <w:ind w:left="148" w:right="4401" w:firstLine="0"/>
                                <w:jc w:val="left"/>
                                <w:rPr>
                                  <w:sz w:val="23"/>
                                </w:rPr>
                              </w:pPr>
                              <w:r>
                                <w:rPr>
                                  <w:color w:val="2F2F2F"/>
                                  <w:sz w:val="23"/>
                                </w:rPr>
                                <w:t xml:space="preserve">A </w:t>
                              </w:r>
                              <w:r>
                                <w:rPr>
                                  <w:color w:val="2F2F2F"/>
                                  <w:spacing w:val="2"/>
                                  <w:sz w:val="23"/>
                                </w:rPr>
                                <w:t xml:space="preserve">fruit of type: apples </w:t>
                              </w:r>
                              <w:r>
                                <w:rPr>
                                  <w:color w:val="2F2F2F"/>
                                  <w:sz w:val="23"/>
                                </w:rPr>
                                <w:t xml:space="preserve">A </w:t>
                              </w:r>
                              <w:r>
                                <w:rPr>
                                  <w:color w:val="2F2F2F"/>
                                  <w:spacing w:val="2"/>
                                  <w:sz w:val="23"/>
                                </w:rPr>
                                <w:t xml:space="preserve">fruit of type: </w:t>
                              </w:r>
                              <w:r>
                                <w:rPr>
                                  <w:color w:val="2F2F2F"/>
                                  <w:sz w:val="23"/>
                                </w:rPr>
                                <w:t xml:space="preserve">oranges A </w:t>
                              </w:r>
                              <w:r>
                                <w:rPr>
                                  <w:color w:val="2F2F2F"/>
                                  <w:spacing w:val="2"/>
                                  <w:sz w:val="23"/>
                                </w:rPr>
                                <w:t>fruit of type:</w:t>
                              </w:r>
                              <w:r>
                                <w:rPr>
                                  <w:color w:val="2F2F2F"/>
                                  <w:spacing w:val="27"/>
                                  <w:sz w:val="23"/>
                                </w:rPr>
                                <w:t xml:space="preserve"> </w:t>
                              </w:r>
                              <w:r>
                                <w:rPr>
                                  <w:color w:val="2F2F2F"/>
                                  <w:spacing w:val="2"/>
                                  <w:sz w:val="23"/>
                                </w:rPr>
                                <w:t>pears</w:t>
                              </w:r>
                            </w:p>
                            <w:p>
                              <w:pPr>
                                <w:spacing w:before="0" w:line="491" w:lineRule="auto"/>
                                <w:ind w:left="148" w:right="4230" w:firstLine="0"/>
                                <w:jc w:val="left"/>
                                <w:rPr>
                                  <w:sz w:val="23"/>
                                </w:rPr>
                              </w:pPr>
                              <w:r>
                                <w:rPr>
                                  <w:color w:val="2F2F2F"/>
                                  <w:sz w:val="23"/>
                                </w:rPr>
                                <w:t>A fruit of type: apricots I got 1</w:t>
                              </w:r>
                            </w:p>
                          </w:txbxContent>
                        </wps:txbx>
                        <wps:bodyPr lIns="0" tIns="0" rIns="0" bIns="0" upright="1"/>
                      </wps:wsp>
                    </wpg:wgp>
                  </a:graphicData>
                </a:graphic>
              </wp:anchor>
            </w:drawing>
          </mc:Choice>
          <mc:Fallback>
            <w:pict>
              <v:group id="组合 390" o:spid="_x0000_s1026" o:spt="203" style="position:absolute;left:0pt;margin-left:105.85pt;margin-top:17.45pt;height:310.4pt;width:383.75pt;mso-position-horizontal-relative:page;mso-wrap-distance-bottom:0pt;mso-wrap-distance-top:0pt;z-index:3072;mso-width-relative:page;mso-height-relative:page;" coordorigin="2117,349" coordsize="7675,6208" o:gfxdata="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kr3x19sAAAAKAQAADwAAAAAAAAABACAAAAAiAAAAZHJzL2Rvd25yZXYueG1sUEsBAhQA&#10;FAAAAAgAh07iQJUhE3oMAwAAkgoAAA4AAAAAAAAAAQAgAAAAKgEAAGRycy9lMm9Eb2MueG1sUEsF&#10;BgAAAAAGAAYAWQEAAKgGAAAAAA==&#10;">
                <o:lock v:ext="edit" aspectratio="f"/>
                <v:line id="直线 391" o:spid="_x0000_s1026" o:spt="20" style="position:absolute;left:2132;top:356;height:0;width:7645;" filled="f" stroked="t" coordsize="21600,21600" o:gfxdata="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YV0C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line id="直线 392" o:spid="_x0000_s1026" o:spt="20" style="position:absolute;left:2124;top:349;height:6207;width:0;" filled="f" stroked="t" coordsize="21600,21600" o:gfxdata="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ntoALgAAADbAAAA&#10;DwAAAAAAAAABACAAAAAiAAAAZHJzL2Rvd25yZXYueG1sUEsBAhQAFAAAAAgAh07iQDMvBZ47AAAA&#10;OQAAABAAAAAAAAAAAQAgAAAABwEAAGRycy9zaGFwZXhtbC54bWxQSwUGAAAAAAYABgBbAQAAsQMA&#10;AAAA&#10;">
                  <v:fill on="f" focussize="0,0"/>
                  <v:stroke weight="0.72pt" color="#CCCCCC" joinstyle="round"/>
                  <v:imagedata o:title=""/>
                  <o:lock v:ext="edit" aspectratio="f"/>
                </v:line>
                <v:line id="直线 393" o:spid="_x0000_s1026" o:spt="20" style="position:absolute;left:9784;top:349;height:6207;width:0;" filled="f" stroked="t" coordsize="21600,21600" o:gfxdata="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3zZu8AAAA&#10;2w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shape id="文本框 394" o:spid="_x0000_s1026" o:spt="202" type="#_x0000_t202" style="position:absolute;left:2131;top:363;height:6193;width:7646;" fillcolor="#EDEDED" filled="t" stroked="f" coordsize="21600,21600" o:gfxdata="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fver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43" w:line="491" w:lineRule="auto"/>
                          <w:ind w:left="148" w:right="5284" w:firstLine="0"/>
                          <w:jc w:val="left"/>
                          <w:rPr>
                            <w:sz w:val="23"/>
                          </w:rPr>
                        </w:pPr>
                        <w:r>
                          <w:rPr>
                            <w:b/>
                            <w:color w:val="C55D09"/>
                            <w:sz w:val="23"/>
                          </w:rPr>
                          <w:t xml:space="preserve">$ </w:t>
                        </w:r>
                        <w:r>
                          <w:rPr>
                            <w:sz w:val="23"/>
                          </w:rPr>
                          <w:t xml:space="preserve">python ex32.py </w:t>
                        </w:r>
                        <w:r>
                          <w:rPr>
                            <w:color w:val="2F2F2F"/>
                            <w:sz w:val="23"/>
                          </w:rPr>
                          <w:t>This is count 1 This is count 2 This is count 3 This is count 4 This is count 5</w:t>
                        </w:r>
                      </w:p>
                      <w:p>
                        <w:pPr>
                          <w:spacing w:before="0" w:line="491" w:lineRule="auto"/>
                          <w:ind w:left="148" w:right="4401" w:firstLine="0"/>
                          <w:jc w:val="left"/>
                          <w:rPr>
                            <w:sz w:val="23"/>
                          </w:rPr>
                        </w:pPr>
                        <w:r>
                          <w:rPr>
                            <w:color w:val="2F2F2F"/>
                            <w:sz w:val="23"/>
                          </w:rPr>
                          <w:t xml:space="preserve">A </w:t>
                        </w:r>
                        <w:r>
                          <w:rPr>
                            <w:color w:val="2F2F2F"/>
                            <w:spacing w:val="2"/>
                            <w:sz w:val="23"/>
                          </w:rPr>
                          <w:t xml:space="preserve">fruit of type: apples </w:t>
                        </w:r>
                        <w:r>
                          <w:rPr>
                            <w:color w:val="2F2F2F"/>
                            <w:sz w:val="23"/>
                          </w:rPr>
                          <w:t xml:space="preserve">A </w:t>
                        </w:r>
                        <w:r>
                          <w:rPr>
                            <w:color w:val="2F2F2F"/>
                            <w:spacing w:val="2"/>
                            <w:sz w:val="23"/>
                          </w:rPr>
                          <w:t xml:space="preserve">fruit of type: </w:t>
                        </w:r>
                        <w:r>
                          <w:rPr>
                            <w:color w:val="2F2F2F"/>
                            <w:sz w:val="23"/>
                          </w:rPr>
                          <w:t xml:space="preserve">oranges A </w:t>
                        </w:r>
                        <w:r>
                          <w:rPr>
                            <w:color w:val="2F2F2F"/>
                            <w:spacing w:val="2"/>
                            <w:sz w:val="23"/>
                          </w:rPr>
                          <w:t>fruit of type:</w:t>
                        </w:r>
                        <w:r>
                          <w:rPr>
                            <w:color w:val="2F2F2F"/>
                            <w:spacing w:val="27"/>
                            <w:sz w:val="23"/>
                          </w:rPr>
                          <w:t xml:space="preserve"> </w:t>
                        </w:r>
                        <w:r>
                          <w:rPr>
                            <w:color w:val="2F2F2F"/>
                            <w:spacing w:val="2"/>
                            <w:sz w:val="23"/>
                          </w:rPr>
                          <w:t>pears</w:t>
                        </w:r>
                      </w:p>
                      <w:p>
                        <w:pPr>
                          <w:spacing w:before="0" w:line="491" w:lineRule="auto"/>
                          <w:ind w:left="148" w:right="4230" w:firstLine="0"/>
                          <w:jc w:val="left"/>
                          <w:rPr>
                            <w:sz w:val="23"/>
                          </w:rPr>
                        </w:pPr>
                        <w:r>
                          <w:rPr>
                            <w:color w:val="2F2F2F"/>
                            <w:sz w:val="23"/>
                          </w:rPr>
                          <w:t>A fruit of type: apricots I got 1</w:t>
                        </w:r>
                      </w:p>
                    </w:txbxContent>
                  </v:textbox>
                </v:shape>
                <w10:wrap type="topAndBottom"/>
              </v:group>
            </w:pict>
          </mc:Fallback>
        </mc:AlternateContent>
      </w:r>
      <w:r>
        <mc:AlternateContent>
          <mc:Choice Requires="wps">
            <w:drawing>
              <wp:anchor distT="0" distB="0" distL="0" distR="0" simplePos="0" relativeHeight="3072" behindDoc="0" locked="0" layoutInCell="1" allowOverlap="1">
                <wp:simplePos x="0" y="0"/>
                <wp:positionH relativeFrom="page">
                  <wp:posOffset>1353185</wp:posOffset>
                </wp:positionH>
                <wp:positionV relativeFrom="paragraph">
                  <wp:posOffset>4248150</wp:posOffset>
                </wp:positionV>
                <wp:extent cx="4855210" cy="1051560"/>
                <wp:effectExtent l="0" t="0" r="8890" b="2540"/>
                <wp:wrapTopAndBottom/>
                <wp:docPr id="68" name="文本框 395"/>
                <wp:cNvGraphicFramePr/>
                <a:graphic xmlns:a="http://schemas.openxmlformats.org/drawingml/2006/main">
                  <a:graphicData uri="http://schemas.microsoft.com/office/word/2010/wordprocessingShape">
                    <wps:wsp>
                      <wps:cNvSpPr txBox="1"/>
                      <wps:spPr>
                        <a:xfrm>
                          <a:off x="0" y="0"/>
                          <a:ext cx="4855210" cy="1051560"/>
                        </a:xfrm>
                        <a:prstGeom prst="rect">
                          <a:avLst/>
                        </a:prstGeom>
                        <a:solidFill>
                          <a:srgbClr val="EDEDED"/>
                        </a:solidFill>
                        <a:ln w="9525">
                          <a:noFill/>
                        </a:ln>
                      </wps:spPr>
                      <wps:txbx>
                        <w:txbxContent>
                          <w:p>
                            <w:pPr>
                              <w:spacing w:before="21" w:line="491" w:lineRule="auto"/>
                              <w:ind w:left="148" w:right="5494" w:firstLine="0"/>
                              <w:jc w:val="left"/>
                              <w:rPr>
                                <w:sz w:val="23"/>
                              </w:rPr>
                            </w:pPr>
                            <w:r>
                              <w:rPr>
                                <w:color w:val="2F2F2F"/>
                                <w:sz w:val="23"/>
                              </w:rPr>
                              <w:t>I got 'pennies' I got 2</w:t>
                            </w:r>
                          </w:p>
                          <w:p>
                            <w:pPr>
                              <w:spacing w:before="0"/>
                              <w:ind w:left="148" w:right="0" w:firstLine="0"/>
                              <w:jc w:val="left"/>
                              <w:rPr>
                                <w:sz w:val="23"/>
                              </w:rPr>
                            </w:pPr>
                            <w:r>
                              <w:rPr>
                                <w:color w:val="2F2F2F"/>
                                <w:sz w:val="23"/>
                              </w:rPr>
                              <w:t>I got 'dimes'</w:t>
                            </w:r>
                          </w:p>
                        </w:txbxContent>
                      </wps:txbx>
                      <wps:bodyPr lIns="0" tIns="0" rIns="0" bIns="0" upright="1"/>
                    </wps:wsp>
                  </a:graphicData>
                </a:graphic>
              </wp:anchor>
            </w:drawing>
          </mc:Choice>
          <mc:Fallback>
            <w:pict>
              <v:shape id="文本框 395" o:spid="_x0000_s1026" o:spt="202" type="#_x0000_t202" style="position:absolute;left:0pt;margin-left:106.55pt;margin-top:334.5pt;height:82.8pt;width:382.3pt;mso-position-horizontal-relative:page;mso-wrap-distance-bottom:0pt;mso-wrap-distance-top:0pt;z-index:3072;mso-width-relative:page;mso-height-relative:page;" fillcolor="#EDEDED" filled="t" stroked="f" coordsize="21600,21600" o:gfxdata="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QH3tlNgAAAALAQAADwAAAAAAAAABACAAAAAiAAAAZHJzL2Rvd25yZXYu&#10;eG1sUEsBAhQAFAAAAAgAh07iQJzER03CAQAAWgMAAA4AAAAAAAAAAQAgAAAAJwEAAGRycy9lMm9E&#10;b2MueG1sUEsFBgAAAAAGAAYAWQEAAFsFAAAAAA==&#10;">
                <v:fill on="t" focussize="0,0"/>
                <v:stroke on="f"/>
                <v:imagedata o:title=""/>
                <o:lock v:ext="edit" aspectratio="f"/>
                <v:textbox inset="0mm,0mm,0mm,0mm">
                  <w:txbxContent>
                    <w:p>
                      <w:pPr>
                        <w:spacing w:before="21" w:line="491" w:lineRule="auto"/>
                        <w:ind w:left="148" w:right="5494" w:firstLine="0"/>
                        <w:jc w:val="left"/>
                        <w:rPr>
                          <w:sz w:val="23"/>
                        </w:rPr>
                      </w:pPr>
                      <w:r>
                        <w:rPr>
                          <w:color w:val="2F2F2F"/>
                          <w:sz w:val="23"/>
                        </w:rPr>
                        <w:t>I got 'pennies' I got 2</w:t>
                      </w:r>
                    </w:p>
                    <w:p>
                      <w:pPr>
                        <w:spacing w:before="0"/>
                        <w:ind w:left="148" w:right="0" w:firstLine="0"/>
                        <w:jc w:val="left"/>
                        <w:rPr>
                          <w:sz w:val="23"/>
                        </w:rPr>
                      </w:pPr>
                      <w:r>
                        <w:rPr>
                          <w:color w:val="2F2F2F"/>
                          <w:sz w:val="23"/>
                        </w:rPr>
                        <w:t>I got 'dimes'</w:t>
                      </w:r>
                    </w:p>
                  </w:txbxContent>
                </v:textbox>
                <w10:wrap type="topAndBottom"/>
              </v:shape>
            </w:pict>
          </mc:Fallback>
        </mc:AlternateContent>
      </w:r>
      <w:r>
        <mc:AlternateContent>
          <mc:Choice Requires="wpg">
            <w:drawing>
              <wp:anchor distT="0" distB="0" distL="0" distR="0" simplePos="0" relativeHeight="3072" behindDoc="0" locked="0" layoutInCell="1" allowOverlap="1">
                <wp:simplePos x="0" y="0"/>
                <wp:positionH relativeFrom="page">
                  <wp:posOffset>1344295</wp:posOffset>
                </wp:positionH>
                <wp:positionV relativeFrom="paragraph">
                  <wp:posOffset>5386705</wp:posOffset>
                </wp:positionV>
                <wp:extent cx="4873625" cy="3088640"/>
                <wp:effectExtent l="0" t="635" r="3175" b="9525"/>
                <wp:wrapTopAndBottom/>
                <wp:docPr id="141" name="组合 396"/>
                <wp:cNvGraphicFramePr/>
                <a:graphic xmlns:a="http://schemas.openxmlformats.org/drawingml/2006/main">
                  <a:graphicData uri="http://schemas.microsoft.com/office/word/2010/wordprocessingGroup">
                    <wpg:wgp>
                      <wpg:cNvGrpSpPr/>
                      <wpg:grpSpPr>
                        <a:xfrm>
                          <a:off x="0" y="0"/>
                          <a:ext cx="4873625" cy="3088640"/>
                          <a:chOff x="2117" y="8484"/>
                          <a:chExt cx="7675" cy="4864"/>
                        </a:xfrm>
                      </wpg:grpSpPr>
                      <wps:wsp>
                        <wps:cNvPr id="117" name="直线 397"/>
                        <wps:cNvSpPr/>
                        <wps:spPr>
                          <a:xfrm>
                            <a:off x="2124" y="8484"/>
                            <a:ext cx="0" cy="552"/>
                          </a:xfrm>
                          <a:prstGeom prst="line">
                            <a:avLst/>
                          </a:prstGeom>
                          <a:ln w="9144" cap="flat" cmpd="sng">
                            <a:solidFill>
                              <a:srgbClr val="CCCCCC"/>
                            </a:solidFill>
                            <a:prstDash val="solid"/>
                            <a:headEnd type="none" w="med" len="med"/>
                            <a:tailEnd type="none" w="med" len="med"/>
                          </a:ln>
                        </wps:spPr>
                        <wps:bodyPr upright="1"/>
                      </wps:wsp>
                      <wps:wsp>
                        <wps:cNvPr id="118" name="直线 398"/>
                        <wps:cNvSpPr/>
                        <wps:spPr>
                          <a:xfrm>
                            <a:off x="2124" y="9036"/>
                            <a:ext cx="0" cy="552"/>
                          </a:xfrm>
                          <a:prstGeom prst="line">
                            <a:avLst/>
                          </a:prstGeom>
                          <a:ln w="9144" cap="flat" cmpd="sng">
                            <a:solidFill>
                              <a:srgbClr val="CCCCCC"/>
                            </a:solidFill>
                            <a:prstDash val="solid"/>
                            <a:headEnd type="none" w="med" len="med"/>
                            <a:tailEnd type="none" w="med" len="med"/>
                          </a:ln>
                        </wps:spPr>
                        <wps:bodyPr upright="1"/>
                      </wps:wsp>
                      <wps:wsp>
                        <wps:cNvPr id="119" name="直线 399"/>
                        <wps:cNvSpPr/>
                        <wps:spPr>
                          <a:xfrm>
                            <a:off x="2124" y="9588"/>
                            <a:ext cx="0" cy="552"/>
                          </a:xfrm>
                          <a:prstGeom prst="line">
                            <a:avLst/>
                          </a:prstGeom>
                          <a:ln w="9144" cap="flat" cmpd="sng">
                            <a:solidFill>
                              <a:srgbClr val="CCCCCC"/>
                            </a:solidFill>
                            <a:prstDash val="solid"/>
                            <a:headEnd type="none" w="med" len="med"/>
                            <a:tailEnd type="none" w="med" len="med"/>
                          </a:ln>
                        </wps:spPr>
                        <wps:bodyPr upright="1"/>
                      </wps:wsp>
                      <wps:wsp>
                        <wps:cNvPr id="120" name="直线 400"/>
                        <wps:cNvSpPr/>
                        <wps:spPr>
                          <a:xfrm>
                            <a:off x="2124" y="10140"/>
                            <a:ext cx="0" cy="552"/>
                          </a:xfrm>
                          <a:prstGeom prst="line">
                            <a:avLst/>
                          </a:prstGeom>
                          <a:ln w="9144" cap="flat" cmpd="sng">
                            <a:solidFill>
                              <a:srgbClr val="CCCCCC"/>
                            </a:solidFill>
                            <a:prstDash val="solid"/>
                            <a:headEnd type="none" w="med" len="med"/>
                            <a:tailEnd type="none" w="med" len="med"/>
                          </a:ln>
                        </wps:spPr>
                        <wps:bodyPr upright="1"/>
                      </wps:wsp>
                      <wps:wsp>
                        <wps:cNvPr id="121" name="直线 401"/>
                        <wps:cNvSpPr/>
                        <wps:spPr>
                          <a:xfrm>
                            <a:off x="2124" y="10692"/>
                            <a:ext cx="0" cy="552"/>
                          </a:xfrm>
                          <a:prstGeom prst="line">
                            <a:avLst/>
                          </a:prstGeom>
                          <a:ln w="9144" cap="flat" cmpd="sng">
                            <a:solidFill>
                              <a:srgbClr val="CCCCCC"/>
                            </a:solidFill>
                            <a:prstDash val="solid"/>
                            <a:headEnd type="none" w="med" len="med"/>
                            <a:tailEnd type="none" w="med" len="med"/>
                          </a:ln>
                        </wps:spPr>
                        <wps:bodyPr upright="1"/>
                      </wps:wsp>
                      <wps:wsp>
                        <wps:cNvPr id="122" name="直线 402"/>
                        <wps:cNvSpPr/>
                        <wps:spPr>
                          <a:xfrm>
                            <a:off x="2124" y="11244"/>
                            <a:ext cx="0" cy="552"/>
                          </a:xfrm>
                          <a:prstGeom prst="line">
                            <a:avLst/>
                          </a:prstGeom>
                          <a:ln w="9144" cap="flat" cmpd="sng">
                            <a:solidFill>
                              <a:srgbClr val="CCCCCC"/>
                            </a:solidFill>
                            <a:prstDash val="solid"/>
                            <a:headEnd type="none" w="med" len="med"/>
                            <a:tailEnd type="none" w="med" len="med"/>
                          </a:ln>
                        </wps:spPr>
                        <wps:bodyPr upright="1"/>
                      </wps:wsp>
                      <wps:wsp>
                        <wps:cNvPr id="123" name="直线 403"/>
                        <wps:cNvSpPr/>
                        <wps:spPr>
                          <a:xfrm>
                            <a:off x="2124" y="11796"/>
                            <a:ext cx="0" cy="553"/>
                          </a:xfrm>
                          <a:prstGeom prst="line">
                            <a:avLst/>
                          </a:prstGeom>
                          <a:ln w="9144" cap="flat" cmpd="sng">
                            <a:solidFill>
                              <a:srgbClr val="CCCCCC"/>
                            </a:solidFill>
                            <a:prstDash val="solid"/>
                            <a:headEnd type="none" w="med" len="med"/>
                            <a:tailEnd type="none" w="med" len="med"/>
                          </a:ln>
                        </wps:spPr>
                        <wps:bodyPr upright="1"/>
                      </wps:wsp>
                      <wps:wsp>
                        <wps:cNvPr id="124" name="直线 404"/>
                        <wps:cNvSpPr/>
                        <wps:spPr>
                          <a:xfrm>
                            <a:off x="2124" y="12349"/>
                            <a:ext cx="0" cy="552"/>
                          </a:xfrm>
                          <a:prstGeom prst="line">
                            <a:avLst/>
                          </a:prstGeom>
                          <a:ln w="9144" cap="flat" cmpd="sng">
                            <a:solidFill>
                              <a:srgbClr val="CCCCCC"/>
                            </a:solidFill>
                            <a:prstDash val="solid"/>
                            <a:headEnd type="none" w="med" len="med"/>
                            <a:tailEnd type="none" w="med" len="med"/>
                          </a:ln>
                        </wps:spPr>
                        <wps:bodyPr upright="1"/>
                      </wps:wsp>
                      <wps:wsp>
                        <wps:cNvPr id="125" name="矩形 405"/>
                        <wps:cNvSpPr/>
                        <wps:spPr>
                          <a:xfrm>
                            <a:off x="2117" y="13332"/>
                            <a:ext cx="15" cy="15"/>
                          </a:xfrm>
                          <a:prstGeom prst="rect">
                            <a:avLst/>
                          </a:prstGeom>
                          <a:solidFill>
                            <a:srgbClr val="CCCCCC"/>
                          </a:solidFill>
                          <a:ln w="9525">
                            <a:noFill/>
                          </a:ln>
                        </wps:spPr>
                        <wps:bodyPr upright="1"/>
                      </wps:wsp>
                      <wps:wsp>
                        <wps:cNvPr id="126" name="矩形 406"/>
                        <wps:cNvSpPr/>
                        <wps:spPr>
                          <a:xfrm>
                            <a:off x="2117" y="13332"/>
                            <a:ext cx="15" cy="15"/>
                          </a:xfrm>
                          <a:prstGeom prst="rect">
                            <a:avLst/>
                          </a:prstGeom>
                          <a:solidFill>
                            <a:srgbClr val="CCCCCC"/>
                          </a:solidFill>
                          <a:ln w="9525">
                            <a:noFill/>
                          </a:ln>
                        </wps:spPr>
                        <wps:bodyPr upright="1"/>
                      </wps:wsp>
                      <wps:wsp>
                        <wps:cNvPr id="127" name="直线 407"/>
                        <wps:cNvSpPr/>
                        <wps:spPr>
                          <a:xfrm>
                            <a:off x="2132" y="13340"/>
                            <a:ext cx="7645" cy="0"/>
                          </a:xfrm>
                          <a:prstGeom prst="line">
                            <a:avLst/>
                          </a:prstGeom>
                          <a:ln w="9144" cap="flat" cmpd="sng">
                            <a:solidFill>
                              <a:srgbClr val="CCCCCC"/>
                            </a:solidFill>
                            <a:prstDash val="solid"/>
                            <a:headEnd type="none" w="med" len="med"/>
                            <a:tailEnd type="none" w="med" len="med"/>
                          </a:ln>
                        </wps:spPr>
                        <wps:bodyPr upright="1"/>
                      </wps:wsp>
                      <wps:wsp>
                        <wps:cNvPr id="128" name="矩形 408"/>
                        <wps:cNvSpPr/>
                        <wps:spPr>
                          <a:xfrm>
                            <a:off x="9777" y="13332"/>
                            <a:ext cx="15" cy="15"/>
                          </a:xfrm>
                          <a:prstGeom prst="rect">
                            <a:avLst/>
                          </a:prstGeom>
                          <a:solidFill>
                            <a:srgbClr val="CCCCCC"/>
                          </a:solidFill>
                          <a:ln w="9525">
                            <a:noFill/>
                          </a:ln>
                        </wps:spPr>
                        <wps:bodyPr upright="1"/>
                      </wps:wsp>
                      <wps:wsp>
                        <wps:cNvPr id="129" name="矩形 409"/>
                        <wps:cNvSpPr/>
                        <wps:spPr>
                          <a:xfrm>
                            <a:off x="9777" y="13332"/>
                            <a:ext cx="15" cy="15"/>
                          </a:xfrm>
                          <a:prstGeom prst="rect">
                            <a:avLst/>
                          </a:prstGeom>
                          <a:solidFill>
                            <a:srgbClr val="CCCCCC"/>
                          </a:solidFill>
                          <a:ln w="9525">
                            <a:noFill/>
                          </a:ln>
                        </wps:spPr>
                        <wps:bodyPr upright="1"/>
                      </wps:wsp>
                      <wps:wsp>
                        <wps:cNvPr id="130" name="直线 410"/>
                        <wps:cNvSpPr/>
                        <wps:spPr>
                          <a:xfrm>
                            <a:off x="2124" y="12901"/>
                            <a:ext cx="0" cy="432"/>
                          </a:xfrm>
                          <a:prstGeom prst="line">
                            <a:avLst/>
                          </a:prstGeom>
                          <a:ln w="9144" cap="flat" cmpd="sng">
                            <a:solidFill>
                              <a:srgbClr val="CCCCCC"/>
                            </a:solidFill>
                            <a:prstDash val="solid"/>
                            <a:headEnd type="none" w="med" len="med"/>
                            <a:tailEnd type="none" w="med" len="med"/>
                          </a:ln>
                        </wps:spPr>
                        <wps:bodyPr upright="1"/>
                      </wps:wsp>
                      <wps:wsp>
                        <wps:cNvPr id="131" name="直线 411"/>
                        <wps:cNvSpPr/>
                        <wps:spPr>
                          <a:xfrm>
                            <a:off x="9784" y="8484"/>
                            <a:ext cx="0" cy="552"/>
                          </a:xfrm>
                          <a:prstGeom prst="line">
                            <a:avLst/>
                          </a:prstGeom>
                          <a:ln w="9144" cap="flat" cmpd="sng">
                            <a:solidFill>
                              <a:srgbClr val="CCCCCC"/>
                            </a:solidFill>
                            <a:prstDash val="solid"/>
                            <a:headEnd type="none" w="med" len="med"/>
                            <a:tailEnd type="none" w="med" len="med"/>
                          </a:ln>
                        </wps:spPr>
                        <wps:bodyPr upright="1"/>
                      </wps:wsp>
                      <wps:wsp>
                        <wps:cNvPr id="132" name="直线 412"/>
                        <wps:cNvSpPr/>
                        <wps:spPr>
                          <a:xfrm>
                            <a:off x="9784" y="9036"/>
                            <a:ext cx="0" cy="552"/>
                          </a:xfrm>
                          <a:prstGeom prst="line">
                            <a:avLst/>
                          </a:prstGeom>
                          <a:ln w="9144" cap="flat" cmpd="sng">
                            <a:solidFill>
                              <a:srgbClr val="CCCCCC"/>
                            </a:solidFill>
                            <a:prstDash val="solid"/>
                            <a:headEnd type="none" w="med" len="med"/>
                            <a:tailEnd type="none" w="med" len="med"/>
                          </a:ln>
                        </wps:spPr>
                        <wps:bodyPr upright="1"/>
                      </wps:wsp>
                      <wps:wsp>
                        <wps:cNvPr id="133" name="直线 413"/>
                        <wps:cNvSpPr/>
                        <wps:spPr>
                          <a:xfrm>
                            <a:off x="9784" y="9588"/>
                            <a:ext cx="0" cy="552"/>
                          </a:xfrm>
                          <a:prstGeom prst="line">
                            <a:avLst/>
                          </a:prstGeom>
                          <a:ln w="9144" cap="flat" cmpd="sng">
                            <a:solidFill>
                              <a:srgbClr val="CCCCCC"/>
                            </a:solidFill>
                            <a:prstDash val="solid"/>
                            <a:headEnd type="none" w="med" len="med"/>
                            <a:tailEnd type="none" w="med" len="med"/>
                          </a:ln>
                        </wps:spPr>
                        <wps:bodyPr upright="1"/>
                      </wps:wsp>
                      <wps:wsp>
                        <wps:cNvPr id="134" name="直线 414"/>
                        <wps:cNvSpPr/>
                        <wps:spPr>
                          <a:xfrm>
                            <a:off x="9784" y="10140"/>
                            <a:ext cx="0" cy="552"/>
                          </a:xfrm>
                          <a:prstGeom prst="line">
                            <a:avLst/>
                          </a:prstGeom>
                          <a:ln w="9144" cap="flat" cmpd="sng">
                            <a:solidFill>
                              <a:srgbClr val="CCCCCC"/>
                            </a:solidFill>
                            <a:prstDash val="solid"/>
                            <a:headEnd type="none" w="med" len="med"/>
                            <a:tailEnd type="none" w="med" len="med"/>
                          </a:ln>
                        </wps:spPr>
                        <wps:bodyPr upright="1"/>
                      </wps:wsp>
                      <wps:wsp>
                        <wps:cNvPr id="135" name="直线 415"/>
                        <wps:cNvSpPr/>
                        <wps:spPr>
                          <a:xfrm>
                            <a:off x="9784" y="10692"/>
                            <a:ext cx="0" cy="552"/>
                          </a:xfrm>
                          <a:prstGeom prst="line">
                            <a:avLst/>
                          </a:prstGeom>
                          <a:ln w="9144" cap="flat" cmpd="sng">
                            <a:solidFill>
                              <a:srgbClr val="CCCCCC"/>
                            </a:solidFill>
                            <a:prstDash val="solid"/>
                            <a:headEnd type="none" w="med" len="med"/>
                            <a:tailEnd type="none" w="med" len="med"/>
                          </a:ln>
                        </wps:spPr>
                        <wps:bodyPr upright="1"/>
                      </wps:wsp>
                      <wps:wsp>
                        <wps:cNvPr id="136" name="直线 416"/>
                        <wps:cNvSpPr/>
                        <wps:spPr>
                          <a:xfrm>
                            <a:off x="9784" y="11244"/>
                            <a:ext cx="0" cy="552"/>
                          </a:xfrm>
                          <a:prstGeom prst="line">
                            <a:avLst/>
                          </a:prstGeom>
                          <a:ln w="9144" cap="flat" cmpd="sng">
                            <a:solidFill>
                              <a:srgbClr val="CCCCCC"/>
                            </a:solidFill>
                            <a:prstDash val="solid"/>
                            <a:headEnd type="none" w="med" len="med"/>
                            <a:tailEnd type="none" w="med" len="med"/>
                          </a:ln>
                        </wps:spPr>
                        <wps:bodyPr upright="1"/>
                      </wps:wsp>
                      <wps:wsp>
                        <wps:cNvPr id="137" name="直线 417"/>
                        <wps:cNvSpPr/>
                        <wps:spPr>
                          <a:xfrm>
                            <a:off x="9784" y="11796"/>
                            <a:ext cx="0" cy="553"/>
                          </a:xfrm>
                          <a:prstGeom prst="line">
                            <a:avLst/>
                          </a:prstGeom>
                          <a:ln w="9144" cap="flat" cmpd="sng">
                            <a:solidFill>
                              <a:srgbClr val="CCCCCC"/>
                            </a:solidFill>
                            <a:prstDash val="solid"/>
                            <a:headEnd type="none" w="med" len="med"/>
                            <a:tailEnd type="none" w="med" len="med"/>
                          </a:ln>
                        </wps:spPr>
                        <wps:bodyPr upright="1"/>
                      </wps:wsp>
                      <wps:wsp>
                        <wps:cNvPr id="138" name="直线 418"/>
                        <wps:cNvSpPr/>
                        <wps:spPr>
                          <a:xfrm>
                            <a:off x="9784" y="12349"/>
                            <a:ext cx="0" cy="552"/>
                          </a:xfrm>
                          <a:prstGeom prst="line">
                            <a:avLst/>
                          </a:prstGeom>
                          <a:ln w="9144" cap="flat" cmpd="sng">
                            <a:solidFill>
                              <a:srgbClr val="CCCCCC"/>
                            </a:solidFill>
                            <a:prstDash val="solid"/>
                            <a:headEnd type="none" w="med" len="med"/>
                            <a:tailEnd type="none" w="med" len="med"/>
                          </a:ln>
                        </wps:spPr>
                        <wps:bodyPr upright="1"/>
                      </wps:wsp>
                      <wps:wsp>
                        <wps:cNvPr id="139" name="直线 419"/>
                        <wps:cNvSpPr/>
                        <wps:spPr>
                          <a:xfrm>
                            <a:off x="9784" y="12901"/>
                            <a:ext cx="0" cy="432"/>
                          </a:xfrm>
                          <a:prstGeom prst="line">
                            <a:avLst/>
                          </a:prstGeom>
                          <a:ln w="9144" cap="flat" cmpd="sng">
                            <a:solidFill>
                              <a:srgbClr val="CCCCCC"/>
                            </a:solidFill>
                            <a:prstDash val="solid"/>
                            <a:headEnd type="none" w="med" len="med"/>
                            <a:tailEnd type="none" w="med" len="med"/>
                          </a:ln>
                        </wps:spPr>
                        <wps:bodyPr upright="1"/>
                      </wps:wsp>
                      <wps:wsp>
                        <wps:cNvPr id="140" name="文本框 420"/>
                        <wps:cNvSpPr txBox="1"/>
                        <wps:spPr>
                          <a:xfrm>
                            <a:off x="2131" y="8483"/>
                            <a:ext cx="7646" cy="4849"/>
                          </a:xfrm>
                          <a:prstGeom prst="rect">
                            <a:avLst/>
                          </a:prstGeom>
                          <a:solidFill>
                            <a:srgbClr val="EDEDED"/>
                          </a:solidFill>
                          <a:ln w="9525">
                            <a:noFill/>
                          </a:ln>
                        </wps:spPr>
                        <wps:txbx>
                          <w:txbxContent>
                            <w:p>
                              <w:pPr>
                                <w:spacing w:before="21"/>
                                <w:ind w:left="148" w:right="0" w:firstLine="0"/>
                                <w:jc w:val="left"/>
                                <w:rPr>
                                  <w:sz w:val="23"/>
                                </w:rPr>
                              </w:pPr>
                              <w:r>
                                <w:rPr>
                                  <w:color w:val="2F2F2F"/>
                                  <w:sz w:val="23"/>
                                </w:rPr>
                                <w:t>I got 3</w:t>
                              </w:r>
                            </w:p>
                            <w:p>
                              <w:pPr>
                                <w:spacing w:before="1" w:line="240" w:lineRule="auto"/>
                                <w:rPr>
                                  <w:rFonts w:ascii="宋体"/>
                                  <w:b/>
                                  <w:sz w:val="22"/>
                                </w:rPr>
                              </w:pPr>
                            </w:p>
                            <w:p>
                              <w:pPr>
                                <w:spacing w:before="0" w:line="491" w:lineRule="auto"/>
                                <w:ind w:left="148" w:right="4735" w:firstLine="0"/>
                                <w:jc w:val="left"/>
                                <w:rPr>
                                  <w:sz w:val="23"/>
                                </w:rPr>
                              </w:pPr>
                              <w:r>
                                <w:rPr>
                                  <w:color w:val="2F2F2F"/>
                                  <w:sz w:val="23"/>
                                </w:rPr>
                                <w:t>I got 'quarters' Adding 0 to the list. Adding 1 to the list. Adding 2 to the list. Adding 3 to the list. Adding 4 to the list. Adding 5 to the list.</w:t>
                              </w:r>
                            </w:p>
                            <w:p>
                              <w:pPr>
                                <w:spacing w:before="3"/>
                                <w:ind w:left="148" w:right="0" w:firstLine="0"/>
                                <w:jc w:val="left"/>
                                <w:rPr>
                                  <w:sz w:val="23"/>
                                </w:rPr>
                              </w:pPr>
                              <w:r>
                                <w:rPr>
                                  <w:color w:val="2F2F2F"/>
                                  <w:sz w:val="23"/>
                                </w:rPr>
                                <w:t>Element was: 0</w:t>
                              </w:r>
                            </w:p>
                          </w:txbxContent>
                        </wps:txbx>
                        <wps:bodyPr lIns="0" tIns="0" rIns="0" bIns="0" upright="1"/>
                      </wps:wsp>
                    </wpg:wgp>
                  </a:graphicData>
                </a:graphic>
              </wp:anchor>
            </w:drawing>
          </mc:Choice>
          <mc:Fallback>
            <w:pict>
              <v:group id="组合 396" o:spid="_x0000_s1026" o:spt="203" style="position:absolute;left:0pt;margin-left:105.85pt;margin-top:424.15pt;height:243.2pt;width:383.75pt;mso-position-horizontal-relative:page;mso-wrap-distance-bottom:0pt;mso-wrap-distance-top:0pt;z-index:3072;mso-width-relative:page;mso-height-relative:page;" coordorigin="2117,8484" coordsize="7675,4864" o:gfxdata="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">
                <o:lock v:ext="edit" aspectratio="f"/>
                <v:line id="直线 397" o:spid="_x0000_s1026" o:spt="20" style="position:absolute;left:2124;top:8484;height:552;width:0;" filled="f" stroked="t" coordsize="21600,21600" o:gfxdata="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Or5P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398" o:spid="_x0000_s1026" o:spt="20" style="position:absolute;left:2124;top:9036;height:552;width:0;" filled="f" stroked="t" coordsize="21600,21600" o:gfxdata="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dW1P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399" o:spid="_x0000_s1026" o:spt="20" style="position:absolute;left:2124;top:9588;height:552;width:0;" filled="f" stroked="t" coordsize="21600,21600" o:gfxdata="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nI1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00" o:spid="_x0000_s1026" o:spt="20" style="position:absolute;left:2124;top:10140;height:552;width:0;" filled="f" stroked="t" coordsize="21600,21600" o:gfxdata="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b6v0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01" o:spid="_x0000_s1026" o:spt="20" style="position:absolute;left:2124;top:10692;height:552;width:0;" filled="f" stroked="t" coordsize="21600,21600" o:gfxdata="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iMOb7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02" o:spid="_x0000_s1026" o:spt="20" style="position:absolute;left:2124;top:11244;height:552;width:0;" filled="f" stroked="t" coordsize="21600,21600" o:gfxdata="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GQG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03" o:spid="_x0000_s1026" o:spt="20" style="position:absolute;left:2124;top:11796;height:553;width:0;" filled="f" stroked="t" coordsize="21600,21600" o:gfxdata="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vTWD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404" o:spid="_x0000_s1026" o:spt="20" style="position:absolute;left:2124;top:12349;height:552;width:0;" filled="f" stroked="t" coordsize="21600,21600" o:gfxdata="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VK33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rect id="矩形 405" o:spid="_x0000_s1026" o:spt="1" style="position:absolute;left:2117;top:13332;height:15;width:15;" fillcolor="#CCCCCC" filled="t" stroked="f" coordsize="21600,21600" o:gfxdata="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iJE0LsAAADc&#10;AAAADwAAAAAAAAABACAAAAAiAAAAZHJzL2Rvd25yZXYueG1sUEsBAhQAFAAAAAgAh07iQDMvBZ47&#10;AAAAOQAAABAAAAAAAAAAAQAgAAAACgEAAGRycy9zaGFwZXhtbC54bWxQSwUGAAAAAAYABgBbAQAA&#10;tAMAAAAA&#10;">
                  <v:fill on="t" focussize="0,0"/>
                  <v:stroke on="f"/>
                  <v:imagedata o:title=""/>
                  <o:lock v:ext="edit" aspectratio="f"/>
                </v:rect>
                <v:rect id="矩形 406" o:spid="_x0000_s1026" o:spt="1" style="position:absolute;left:2117;top:13332;height:15;width:15;" fillcolor="#CCCCCC" filled="t" stroked="f" coordsize="21600,21600" o:gfxdata="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8NqnugAAANwA&#10;AAAPAAAAAAAAAAEAIAAAACIAAABkcnMvZG93bnJldi54bWxQSwECFAAUAAAACACHTuJAMy8FnjsA&#10;AAA5AAAAEAAAAAAAAAABACAAAAAJAQAAZHJzL3NoYXBleG1sLnhtbFBLBQYAAAAABgAGAFsBAACz&#10;AwAAAAA=&#10;">
                  <v:fill on="t" focussize="0,0"/>
                  <v:stroke on="f"/>
                  <v:imagedata o:title=""/>
                  <o:lock v:ext="edit" aspectratio="f"/>
                </v:rect>
                <v:line id="直线 407" o:spid="_x0000_s1026" o:spt="20" style="position:absolute;left:2132;top:13340;height:0;width:7645;" filled="f" stroked="t" coordsize="21600,21600" o:gfxdata="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oYzg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rect id="矩形 408" o:spid="_x0000_s1026" o:spt="1" style="position:absolute;left:9777;top:13332;height:15;width:15;" fillcolor="#CCCCCC" filled="t" stroked="f" coordsize="21600,21600" o:gfxdata="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I+tOvQAA&#10;ANwAAAAPAAAAAAAAAAEAIAAAACIAAABkcnMvZG93bnJldi54bWxQSwECFAAUAAAACACHTuJAMy8F&#10;njsAAAA5AAAAEAAAAAAAAAABACAAAAAMAQAAZHJzL3NoYXBleG1sLnhtbFBLBQYAAAAABgAGAFsB&#10;AAC2AwAAAAA=&#10;">
                  <v:fill on="t" focussize="0,0"/>
                  <v:stroke on="f"/>
                  <v:imagedata o:title=""/>
                  <o:lock v:ext="edit" aspectratio="f"/>
                </v:rect>
                <v:rect id="矩形 409" o:spid="_x0000_s1026" o:spt="1" style="position:absolute;left:9777;top:13332;height:15;width:15;" fillcolor="#CCCCCC" filled="t" stroked="f" coordsize="21600,21600" o:gfxdata="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vTtW8AAAA&#10;3AAAAA8AAAAAAAAAAQAgAAAAIgAAAGRycy9kb3ducmV2LnhtbFBLAQIUABQAAAAIAIdO4kAzLwWe&#10;OwAAADkAAAAQAAAAAAAAAAEAIAAAAAsBAABkcnMvc2hhcGV4bWwueG1sUEsFBgAAAAAGAAYAWwEA&#10;ALUDAAAAAA==&#10;">
                  <v:fill on="t" focussize="0,0"/>
                  <v:stroke on="f"/>
                  <v:imagedata o:title=""/>
                  <o:lock v:ext="edit" aspectratio="f"/>
                </v:rect>
                <v:line id="直线 410" o:spid="_x0000_s1026" o:spt="20" style="position:absolute;left:2124;top:12901;height:432;width:0;" filled="f" stroked="t" coordsize="21600,21600" o:gfxdata="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Y9K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411" o:spid="_x0000_s1026" o:spt="20" style="position:absolute;left:9784;top:8484;height:552;width:0;" filled="f" stroked="t" coordsize="21600,21600" o:gfxdata="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Ys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12" o:spid="_x0000_s1026" o:spt="20" style="position:absolute;left:9784;top:9036;height:552;width:0;" filled="f" stroked="t" coordsize="21600,21600" o:gfxdata="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KAbF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413" o:spid="_x0000_s1026" o:spt="20" style="position:absolute;left:9784;top:9588;height:552;width:0;" filled="f" stroked="t" coordsize="21600,21600" o:gfxdata="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ZKNe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414" o:spid="_x0000_s1026" o:spt="20" style="position:absolute;left:9784;top:10140;height:552;width:0;" filled="f" stroked="t" coordsize="21600,21600" o:gfxdata="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407K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15" o:spid="_x0000_s1026" o:spt="20" style="position:absolute;left:9784;top:10692;height:552;width:0;" filled="f" stroked="t" coordsize="21600,21600" o:gfxdata="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Ges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16" o:spid="_x0000_s1026" o:spt="20" style="position:absolute;left:9784;top:11244;height:552;width:0;" filled="f" stroked="t" coordsize="21600,21600" o:gfxdata="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MAx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17" o:spid="_x0000_s1026" o:spt="20" style="position:absolute;left:9784;top:11796;height:553;width:0;" filled="f" stroked="t" coordsize="21600,21600" o:gfxdata="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1+lX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18" o:spid="_x0000_s1026" o:spt="20" style="position:absolute;left:9784;top:12349;height:552;width:0;" filled="f" stroked="t" coordsize="21600,21600" o:gfxdata="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AxL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419" o:spid="_x0000_s1026" o:spt="20" style="position:absolute;left:9784;top:12901;height:432;width:0;" filled="f" stroked="t" coordsize="21600,21600" o:gfxdata="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YyUt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shape id="文本框 420" o:spid="_x0000_s1026" o:spt="202" type="#_x0000_t202" style="position:absolute;left:2131;top:8483;height:4849;width:7646;" fillcolor="#EDEDED" filled="t" stroked="f" coordsize="21600,21600" o:gfxdata="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PAku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21"/>
                          <w:ind w:left="148" w:right="0" w:firstLine="0"/>
                          <w:jc w:val="left"/>
                          <w:rPr>
                            <w:sz w:val="23"/>
                          </w:rPr>
                        </w:pPr>
                        <w:r>
                          <w:rPr>
                            <w:color w:val="2F2F2F"/>
                            <w:sz w:val="23"/>
                          </w:rPr>
                          <w:t>I got 3</w:t>
                        </w:r>
                      </w:p>
                      <w:p>
                        <w:pPr>
                          <w:spacing w:before="1" w:line="240" w:lineRule="auto"/>
                          <w:rPr>
                            <w:rFonts w:ascii="宋体"/>
                            <w:b/>
                            <w:sz w:val="22"/>
                          </w:rPr>
                        </w:pPr>
                      </w:p>
                      <w:p>
                        <w:pPr>
                          <w:spacing w:before="0" w:line="491" w:lineRule="auto"/>
                          <w:ind w:left="148" w:right="4735" w:firstLine="0"/>
                          <w:jc w:val="left"/>
                          <w:rPr>
                            <w:sz w:val="23"/>
                          </w:rPr>
                        </w:pPr>
                        <w:r>
                          <w:rPr>
                            <w:color w:val="2F2F2F"/>
                            <w:sz w:val="23"/>
                          </w:rPr>
                          <w:t>I got 'quarters' Adding 0 to the list. Adding 1 to the list. Adding 2 to the list. Adding 3 to the list. Adding 4 to the list. Adding 5 to the list.</w:t>
                        </w:r>
                      </w:p>
                      <w:p>
                        <w:pPr>
                          <w:spacing w:before="3"/>
                          <w:ind w:left="148" w:right="0" w:firstLine="0"/>
                          <w:jc w:val="left"/>
                          <w:rPr>
                            <w:sz w:val="23"/>
                          </w:rPr>
                        </w:pPr>
                        <w:r>
                          <w:rPr>
                            <w:color w:val="2F2F2F"/>
                            <w:sz w:val="23"/>
                          </w:rPr>
                          <w:t>Element was: 0</w:t>
                        </w:r>
                      </w:p>
                    </w:txbxContent>
                  </v:textbox>
                </v:shape>
                <w10:wrap type="topAndBottom"/>
              </v:group>
            </w:pict>
          </mc:Fallback>
        </mc:AlternateContent>
      </w:r>
    </w:p>
    <w:p>
      <w:pPr>
        <w:pStyle w:val="5"/>
        <w:spacing w:before="9"/>
        <w:rPr>
          <w:b/>
          <w:sz w:val="5"/>
        </w:rPr>
      </w:pPr>
    </w:p>
    <w:p>
      <w:pPr>
        <w:pStyle w:val="5"/>
        <w:spacing w:before="10"/>
        <w:rPr>
          <w:b/>
          <w:sz w:val="5"/>
        </w:rPr>
      </w:pPr>
    </w:p>
    <w:p>
      <w:pPr>
        <w:spacing w:after="0"/>
        <w:rPr>
          <w:sz w:val="5"/>
        </w:rPr>
        <w:sectPr>
          <w:pgSz w:w="11910" w:h="16840"/>
          <w:pgMar w:top="1500" w:right="1440" w:bottom="1300" w:left="0" w:header="0" w:footer="1040" w:gutter="0"/>
        </w:sectPr>
      </w:pPr>
    </w:p>
    <w:p>
      <w:pPr>
        <w:pStyle w:val="5"/>
        <w:ind w:left="2116"/>
        <w:rPr>
          <w:sz w:val="20"/>
        </w:rPr>
      </w:pPr>
      <w:r>
        <w:rPr>
          <w:position w:val="0"/>
          <w:sz w:val="20"/>
        </w:rPr>
        <mc:AlternateContent>
          <mc:Choice Requires="wps">
            <w:drawing>
              <wp:inline distT="0" distB="0" distL="114300" distR="114300">
                <wp:extent cx="4864100" cy="2113280"/>
                <wp:effectExtent l="5080" t="4445" r="7620" b="15875"/>
                <wp:docPr id="616" name="文本框 421"/>
                <wp:cNvGraphicFramePr/>
                <a:graphic xmlns:a="http://schemas.openxmlformats.org/drawingml/2006/main">
                  <a:graphicData uri="http://schemas.microsoft.com/office/word/2010/wordprocessingShape">
                    <wps:wsp>
                      <wps:cNvSpPr txBox="1"/>
                      <wps:spPr>
                        <a:xfrm>
                          <a:off x="0" y="0"/>
                          <a:ext cx="4864100" cy="211328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1</w:t>
                            </w:r>
                          </w:p>
                          <w:p>
                            <w:pPr>
                              <w:pStyle w:val="5"/>
                              <w:spacing w:before="11"/>
                              <w:rPr>
                                <w:b/>
                                <w:sz w:val="21"/>
                              </w:rPr>
                            </w:pPr>
                          </w:p>
                          <w:p>
                            <w:pPr>
                              <w:spacing w:before="0"/>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2</w:t>
                            </w:r>
                          </w:p>
                          <w:p>
                            <w:pPr>
                              <w:pStyle w:val="5"/>
                              <w:spacing w:before="1"/>
                              <w:rPr>
                                <w:b/>
                                <w:sz w:val="22"/>
                              </w:rPr>
                            </w:pPr>
                          </w:p>
                          <w:p>
                            <w:pPr>
                              <w:spacing w:before="0"/>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3</w:t>
                            </w:r>
                          </w:p>
                          <w:p>
                            <w:pPr>
                              <w:pStyle w:val="5"/>
                              <w:rPr>
                                <w:b/>
                                <w:sz w:val="22"/>
                              </w:rPr>
                            </w:pPr>
                          </w:p>
                          <w:p>
                            <w:pPr>
                              <w:spacing w:before="1"/>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4</w:t>
                            </w:r>
                          </w:p>
                          <w:p>
                            <w:pPr>
                              <w:pStyle w:val="5"/>
                              <w:rPr>
                                <w:b/>
                                <w:sz w:val="22"/>
                              </w:rPr>
                            </w:pPr>
                          </w:p>
                          <w:p>
                            <w:pPr>
                              <w:spacing w:before="0"/>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5</w:t>
                            </w:r>
                          </w:p>
                          <w:p>
                            <w:pPr>
                              <w:pStyle w:val="5"/>
                              <w:spacing w:before="3"/>
                              <w:rPr>
                                <w:b/>
                                <w:sz w:val="22"/>
                              </w:rPr>
                            </w:pPr>
                          </w:p>
                          <w:p>
                            <w:pPr>
                              <w:spacing w:before="1"/>
                              <w:ind w:left="148" w:right="0" w:firstLine="0"/>
                              <w:jc w:val="left"/>
                              <w:rPr>
                                <w:b/>
                                <w:sz w:val="23"/>
                              </w:rPr>
                            </w:pPr>
                            <w:r>
                              <w:rPr>
                                <w:b/>
                                <w:color w:val="C55D09"/>
                                <w:w w:val="100"/>
                                <w:sz w:val="23"/>
                              </w:rPr>
                              <w:t>$</w:t>
                            </w:r>
                          </w:p>
                        </w:txbxContent>
                      </wps:txbx>
                      <wps:bodyPr lIns="0" tIns="0" rIns="0" bIns="0" upright="1"/>
                    </wps:wsp>
                  </a:graphicData>
                </a:graphic>
              </wp:inline>
            </w:drawing>
          </mc:Choice>
          <mc:Fallback>
            <w:pict>
              <v:shape id="文本框 421" o:spid="_x0000_s1026" o:spt="202" type="#_x0000_t202" style="height:166.4pt;width:383pt;" fillcolor="#EDEDED" filled="t" stroked="t" coordsize="21600,21600" o:gfxdata="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KgBQdUAAAAFAQAADwAAAAAAAAABACAAAAAiAAAAZHJz&#10;L2Rvd25yZXYueG1sUEsBAhQAFAAAAAgAh07iQIHjqyUHAgAAEQQAAA4AAAAAAAAAAQAgAAAAJAEA&#10;AGRycy9lMm9Eb2MueG1sUEsFBgAAAAAGAAYAWQEAAJ0FAAAAAA==&#10;">
                <v:fill on="t" focussize="0,0"/>
                <v:stroke weight="0.72pt" color="#CCCCCC" joinstyle="miter"/>
                <v:imagedata o:title=""/>
                <o:lock v:ext="edit" aspectratio="f"/>
                <v:textbox inset="0mm,0mm,0mm,0mm">
                  <w:txbxContent>
                    <w:p>
                      <w:pPr>
                        <w:spacing w:before="144"/>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1</w:t>
                      </w:r>
                    </w:p>
                    <w:p>
                      <w:pPr>
                        <w:pStyle w:val="5"/>
                        <w:spacing w:before="11"/>
                        <w:rPr>
                          <w:b/>
                          <w:sz w:val="21"/>
                        </w:rPr>
                      </w:pPr>
                    </w:p>
                    <w:p>
                      <w:pPr>
                        <w:spacing w:before="0"/>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2</w:t>
                      </w:r>
                    </w:p>
                    <w:p>
                      <w:pPr>
                        <w:pStyle w:val="5"/>
                        <w:spacing w:before="1"/>
                        <w:rPr>
                          <w:b/>
                          <w:sz w:val="22"/>
                        </w:rPr>
                      </w:pPr>
                    </w:p>
                    <w:p>
                      <w:pPr>
                        <w:spacing w:before="0"/>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3</w:t>
                      </w:r>
                    </w:p>
                    <w:p>
                      <w:pPr>
                        <w:pStyle w:val="5"/>
                        <w:rPr>
                          <w:b/>
                          <w:sz w:val="22"/>
                        </w:rPr>
                      </w:pPr>
                    </w:p>
                    <w:p>
                      <w:pPr>
                        <w:spacing w:before="1"/>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4</w:t>
                      </w:r>
                    </w:p>
                    <w:p>
                      <w:pPr>
                        <w:pStyle w:val="5"/>
                        <w:rPr>
                          <w:b/>
                          <w:sz w:val="22"/>
                        </w:rPr>
                      </w:pPr>
                    </w:p>
                    <w:p>
                      <w:pPr>
                        <w:spacing w:before="0"/>
                        <w:ind w:left="148" w:right="0" w:firstLine="0"/>
                        <w:jc w:val="left"/>
                        <w:rPr>
                          <w:sz w:val="23"/>
                        </w:rPr>
                      </w:pPr>
                      <w:r>
                        <w:rPr>
                          <w:color w:val="2F2F2F"/>
                          <w:spacing w:val="3"/>
                          <w:sz w:val="23"/>
                        </w:rPr>
                        <w:t xml:space="preserve">Element </w:t>
                      </w:r>
                      <w:r>
                        <w:rPr>
                          <w:color w:val="2F2F2F"/>
                          <w:sz w:val="23"/>
                        </w:rPr>
                        <w:t>was:</w:t>
                      </w:r>
                      <w:r>
                        <w:rPr>
                          <w:color w:val="2F2F2F"/>
                          <w:spacing w:val="20"/>
                          <w:sz w:val="23"/>
                        </w:rPr>
                        <w:t xml:space="preserve"> </w:t>
                      </w:r>
                      <w:r>
                        <w:rPr>
                          <w:color w:val="2F2F2F"/>
                          <w:sz w:val="23"/>
                        </w:rPr>
                        <w:t>5</w:t>
                      </w:r>
                    </w:p>
                    <w:p>
                      <w:pPr>
                        <w:pStyle w:val="5"/>
                        <w:spacing w:before="3"/>
                        <w:rPr>
                          <w:b/>
                          <w:sz w:val="22"/>
                        </w:rPr>
                      </w:pPr>
                    </w:p>
                    <w:p>
                      <w:pPr>
                        <w:spacing w:before="1"/>
                        <w:ind w:left="148" w:right="0" w:firstLine="0"/>
                        <w:jc w:val="left"/>
                        <w:rPr>
                          <w:b/>
                          <w:sz w:val="23"/>
                        </w:rPr>
                      </w:pPr>
                      <w:r>
                        <w:rPr>
                          <w:b/>
                          <w:color w:val="C55D09"/>
                          <w:w w:val="100"/>
                          <w:sz w:val="23"/>
                        </w:rPr>
                        <w:t>$</w:t>
                      </w:r>
                    </w:p>
                  </w:txbxContent>
                </v:textbox>
                <w10:wrap type="none"/>
                <w10:anchorlock/>
              </v:shape>
            </w:pict>
          </mc:Fallback>
        </mc:AlternateContent>
      </w:r>
    </w:p>
    <w:p>
      <w:pPr>
        <w:pStyle w:val="5"/>
        <w:rPr>
          <w:b/>
          <w:sz w:val="20"/>
        </w:rPr>
      </w:pPr>
    </w:p>
    <w:p>
      <w:pPr>
        <w:pStyle w:val="5"/>
        <w:spacing w:before="7"/>
        <w:rPr>
          <w:b/>
          <w:sz w:val="19"/>
        </w:rPr>
      </w:pPr>
    </w:p>
    <w:p>
      <w:pPr>
        <w:spacing w:before="55"/>
        <w:ind w:left="1800" w:right="0" w:firstLine="0"/>
        <w:jc w:val="left"/>
        <w:rPr>
          <w:rFonts w:hint="eastAsia" w:ascii="宋体" w:eastAsia="宋体"/>
          <w:b/>
          <w:sz w:val="32"/>
        </w:rPr>
      </w:pPr>
      <w:bookmarkStart w:id="110" w:name="加分习题"/>
      <w:bookmarkEnd w:id="110"/>
      <w:r>
        <w:rPr>
          <w:rFonts w:hint="eastAsia" w:ascii="宋体" w:eastAsia="宋体"/>
          <w:b/>
          <w:color w:val="465157"/>
          <w:sz w:val="32"/>
        </w:rPr>
        <w:t>加分习题</w:t>
      </w:r>
    </w:p>
    <w:p>
      <w:pPr>
        <w:pStyle w:val="5"/>
        <w:spacing w:before="9"/>
        <w:rPr>
          <w:b/>
          <w:sz w:val="28"/>
        </w:rPr>
      </w:pPr>
    </w:p>
    <w:p>
      <w:pPr>
        <w:pStyle w:val="9"/>
        <w:numPr>
          <w:ilvl w:val="0"/>
          <w:numId w:val="69"/>
        </w:numPr>
        <w:tabs>
          <w:tab w:val="left" w:pos="2521"/>
        </w:tabs>
        <w:spacing w:before="92" w:after="0" w:line="240" w:lineRule="auto"/>
        <w:ind w:left="2520" w:right="0" w:hanging="360"/>
        <w:jc w:val="left"/>
        <w:rPr>
          <w:rFonts w:ascii="Arial" w:eastAsia="Arial"/>
          <w:sz w:val="24"/>
        </w:rPr>
      </w:pPr>
      <w:r>
        <w:rPr>
          <w:spacing w:val="-1"/>
          <w:sz w:val="21"/>
        </w:rPr>
        <w:t>注意一下</w:t>
      </w:r>
      <w:r>
        <w:rPr>
          <w:color w:val="444444"/>
          <w:spacing w:val="-48"/>
          <w:sz w:val="21"/>
        </w:rPr>
        <w:t xml:space="preserve"> </w:t>
      </w:r>
      <w:r>
        <w:rPr>
          <w:rFonts w:ascii="Consolas" w:eastAsia="Consolas"/>
          <w:color w:val="444444"/>
          <w:sz w:val="23"/>
          <w:shd w:val="clear" w:color="auto" w:fill="F1F1F1"/>
        </w:rPr>
        <w:t>range</w:t>
      </w:r>
      <w:r>
        <w:rPr>
          <w:rFonts w:ascii="Consolas" w:eastAsia="Consolas"/>
          <w:color w:val="444444"/>
          <w:spacing w:val="-65"/>
          <w:sz w:val="23"/>
        </w:rPr>
        <w:t xml:space="preserve"> </w:t>
      </w:r>
      <w:r>
        <w:rPr>
          <w:spacing w:val="-3"/>
          <w:sz w:val="21"/>
        </w:rPr>
        <w:t>的用法。查一下</w:t>
      </w:r>
      <w:r>
        <w:rPr>
          <w:color w:val="444444"/>
          <w:spacing w:val="-50"/>
          <w:sz w:val="21"/>
        </w:rPr>
        <w:t xml:space="preserve"> </w:t>
      </w:r>
      <w:r>
        <w:rPr>
          <w:rFonts w:ascii="Consolas" w:eastAsia="Consolas"/>
          <w:color w:val="444444"/>
          <w:sz w:val="23"/>
          <w:shd w:val="clear" w:color="auto" w:fill="F1F1F1"/>
        </w:rPr>
        <w:t>range</w:t>
      </w:r>
      <w:r>
        <w:rPr>
          <w:rFonts w:ascii="Consolas" w:eastAsia="Consolas"/>
          <w:color w:val="444444"/>
          <w:spacing w:val="-65"/>
          <w:sz w:val="23"/>
        </w:rPr>
        <w:t xml:space="preserve"> </w:t>
      </w:r>
      <w:r>
        <w:rPr>
          <w:spacing w:val="-3"/>
          <w:sz w:val="21"/>
        </w:rPr>
        <w:t>函数并理解它。</w:t>
      </w:r>
    </w:p>
    <w:p>
      <w:pPr>
        <w:pStyle w:val="9"/>
        <w:numPr>
          <w:ilvl w:val="0"/>
          <w:numId w:val="69"/>
        </w:numPr>
        <w:tabs>
          <w:tab w:val="left" w:pos="2521"/>
        </w:tabs>
        <w:spacing w:before="86" w:after="0" w:line="319" w:lineRule="auto"/>
        <w:ind w:left="2520" w:right="356" w:hanging="360"/>
        <w:jc w:val="left"/>
        <w:rPr>
          <w:rFonts w:ascii="Arial" w:eastAsia="Arial"/>
          <w:sz w:val="21"/>
        </w:rPr>
      </w:pPr>
      <w:r>
        <w:rPr>
          <w:sz w:val="21"/>
        </w:rPr>
        <w:t xml:space="preserve">在第 </w:t>
      </w:r>
      <w:r>
        <w:rPr>
          <w:rFonts w:ascii="Arial" w:eastAsia="Arial"/>
          <w:sz w:val="21"/>
        </w:rPr>
        <w:t>22</w:t>
      </w:r>
      <w:r>
        <w:rPr>
          <w:rFonts w:ascii="Arial" w:eastAsia="Arial"/>
          <w:spacing w:val="49"/>
          <w:sz w:val="21"/>
        </w:rPr>
        <w:t xml:space="preserve"> </w:t>
      </w:r>
      <w:r>
        <w:rPr>
          <w:spacing w:val="-7"/>
          <w:sz w:val="21"/>
        </w:rPr>
        <w:t xml:space="preserve">行，你可以可以直接将 </w:t>
      </w:r>
      <w:r>
        <w:rPr>
          <w:rFonts w:ascii="Arial" w:eastAsia="Arial"/>
          <w:sz w:val="21"/>
        </w:rPr>
        <w:t>elements</w:t>
      </w:r>
      <w:r>
        <w:rPr>
          <w:rFonts w:ascii="Arial" w:eastAsia="Arial"/>
          <w:spacing w:val="50"/>
          <w:sz w:val="21"/>
        </w:rPr>
        <w:t xml:space="preserve"> </w:t>
      </w:r>
      <w:r>
        <w:rPr>
          <w:spacing w:val="-1"/>
          <w:sz w:val="21"/>
        </w:rPr>
        <w:t xml:space="preserve">赋值为 </w:t>
      </w:r>
      <w:r>
        <w:rPr>
          <w:rFonts w:ascii="Arial" w:eastAsia="Arial"/>
          <w:spacing w:val="-4"/>
          <w:sz w:val="21"/>
        </w:rPr>
        <w:t>range(0,6)</w:t>
      </w:r>
      <w:r>
        <w:rPr>
          <w:spacing w:val="-3"/>
          <w:sz w:val="21"/>
        </w:rPr>
        <w:t xml:space="preserve">，而无需使用 </w:t>
      </w:r>
      <w:r>
        <w:rPr>
          <w:rFonts w:ascii="Arial" w:eastAsia="Arial"/>
          <w:sz w:val="21"/>
        </w:rPr>
        <w:t>for</w:t>
      </w:r>
      <w:r>
        <w:rPr>
          <w:rFonts w:ascii="Arial" w:eastAsia="Arial"/>
          <w:spacing w:val="49"/>
          <w:sz w:val="21"/>
        </w:rPr>
        <w:t xml:space="preserve"> </w:t>
      </w:r>
      <w:r>
        <w:rPr>
          <w:sz w:val="21"/>
        </w:rPr>
        <w:t>循环？</w:t>
      </w:r>
    </w:p>
    <w:p>
      <w:pPr>
        <w:pStyle w:val="9"/>
        <w:numPr>
          <w:ilvl w:val="0"/>
          <w:numId w:val="69"/>
        </w:numPr>
        <w:tabs>
          <w:tab w:val="left" w:pos="2521"/>
        </w:tabs>
        <w:spacing w:before="0" w:after="0" w:line="316" w:lineRule="auto"/>
        <w:ind w:left="2520" w:right="353" w:hanging="360"/>
        <w:jc w:val="left"/>
        <w:rPr>
          <w:rFonts w:ascii="Arial" w:eastAsia="Arial"/>
          <w:sz w:val="21"/>
        </w:rPr>
      </w:pPr>
      <w:r>
        <w:rPr>
          <w:spacing w:val="5"/>
          <w:sz w:val="21"/>
        </w:rPr>
        <w:t xml:space="preserve">在 </w:t>
      </w:r>
      <w:r>
        <w:rPr>
          <w:rFonts w:ascii="Arial" w:eastAsia="Arial"/>
          <w:sz w:val="21"/>
        </w:rPr>
        <w:t xml:space="preserve">Python  </w:t>
      </w:r>
      <w:r>
        <w:rPr>
          <w:spacing w:val="-6"/>
          <w:sz w:val="21"/>
        </w:rPr>
        <w:t>文档中找到关于列表的内容，仔细阅读以下，除了</w:t>
      </w:r>
      <w:r>
        <w:rPr>
          <w:color w:val="444444"/>
          <w:spacing w:val="-42"/>
          <w:sz w:val="21"/>
        </w:rPr>
        <w:t xml:space="preserve"> </w:t>
      </w:r>
      <w:r>
        <w:rPr>
          <w:rFonts w:ascii="Consolas" w:eastAsia="Consolas"/>
          <w:color w:val="444444"/>
          <w:sz w:val="23"/>
          <w:shd w:val="clear" w:color="auto" w:fill="F1F1F1"/>
        </w:rPr>
        <w:t>append</w:t>
      </w:r>
      <w:r>
        <w:rPr>
          <w:rFonts w:ascii="Consolas" w:eastAsia="Consolas"/>
          <w:color w:val="444444"/>
          <w:spacing w:val="-60"/>
          <w:sz w:val="23"/>
        </w:rPr>
        <w:t xml:space="preserve"> </w:t>
      </w:r>
      <w:r>
        <w:rPr>
          <w:spacing w:val="-2"/>
          <w:sz w:val="21"/>
        </w:rPr>
        <w:t>以外列表还</w:t>
      </w:r>
      <w:r>
        <w:rPr>
          <w:spacing w:val="-3"/>
          <w:sz w:val="21"/>
        </w:rPr>
        <w:t>支持哪些操作？</w:t>
      </w:r>
    </w:p>
    <w:p>
      <w:pPr>
        <w:spacing w:after="0" w:line="316" w:lineRule="auto"/>
        <w:jc w:val="left"/>
        <w:rPr>
          <w:rFonts w:ascii="Arial" w:eastAsia="Arial"/>
          <w:sz w:val="21"/>
        </w:rPr>
        <w:sectPr>
          <w:pgSz w:w="11910" w:h="16840"/>
          <w:pgMar w:top="1420" w:right="1440" w:bottom="1380" w:left="0" w:header="0" w:footer="1040" w:gutter="0"/>
        </w:sectPr>
      </w:pPr>
    </w:p>
    <w:p>
      <w:pPr>
        <w:pStyle w:val="2"/>
      </w:pPr>
      <w:bookmarkStart w:id="111" w:name="习题 33: While 循环"/>
      <w:bookmarkEnd w:id="111"/>
      <w:r>
        <w:rPr>
          <w:color w:val="111111"/>
          <w:spacing w:val="-1"/>
        </w:rPr>
        <w:t xml:space="preserve">习题 </w:t>
      </w:r>
      <w:r>
        <w:rPr>
          <w:rFonts w:ascii="Arial" w:eastAsia="Arial"/>
          <w:color w:val="111111"/>
        </w:rPr>
        <w:t>33: While</w:t>
      </w:r>
      <w:r>
        <w:rPr>
          <w:rFonts w:ascii="Arial" w:eastAsia="Arial"/>
          <w:color w:val="111111"/>
          <w:spacing w:val="82"/>
        </w:rPr>
        <w:t xml:space="preserve"> </w:t>
      </w:r>
      <w:r>
        <w:rPr>
          <w:color w:val="111111"/>
        </w:rPr>
        <w:t>循环</w:t>
      </w:r>
    </w:p>
    <w:p>
      <w:pPr>
        <w:pStyle w:val="5"/>
        <w:spacing w:before="9"/>
        <w:rPr>
          <w:b/>
          <w:sz w:val="19"/>
        </w:rPr>
      </w:pPr>
    </w:p>
    <w:p>
      <w:pPr>
        <w:spacing w:before="67"/>
        <w:ind w:left="1800" w:right="0" w:firstLine="0"/>
        <w:jc w:val="left"/>
        <w:rPr>
          <w:rFonts w:hint="eastAsia" w:ascii="宋体" w:eastAsia="宋体"/>
          <w:sz w:val="23"/>
        </w:rPr>
      </w:pPr>
      <w:r>
        <w:rPr>
          <w:rFonts w:hint="eastAsia" w:ascii="宋体" w:eastAsia="宋体"/>
          <w:sz w:val="24"/>
        </w:rPr>
        <w:t xml:space="preserve">接下来是一个更在你意料之外的概念： </w:t>
      </w:r>
      <w:r>
        <w:rPr>
          <w:color w:val="444444"/>
          <w:sz w:val="23"/>
          <w:shd w:val="clear" w:color="auto" w:fill="F1F1F1"/>
        </w:rPr>
        <w:t>while-loop``</w:t>
      </w:r>
      <w:r>
        <w:rPr>
          <w:rFonts w:hint="eastAsia" w:ascii="宋体" w:eastAsia="宋体"/>
          <w:color w:val="444444"/>
          <w:sz w:val="23"/>
          <w:shd w:val="clear" w:color="auto" w:fill="F1F1F1"/>
        </w:rPr>
        <w:t>（</w:t>
      </w:r>
      <w:r>
        <w:rPr>
          <w:color w:val="444444"/>
          <w:sz w:val="23"/>
          <w:shd w:val="clear" w:color="auto" w:fill="F1F1F1"/>
        </w:rPr>
        <w:t xml:space="preserve">while </w:t>
      </w:r>
      <w:r>
        <w:rPr>
          <w:rFonts w:hint="eastAsia" w:ascii="宋体" w:eastAsia="宋体"/>
          <w:color w:val="444444"/>
          <w:sz w:val="23"/>
          <w:shd w:val="clear" w:color="auto" w:fill="F1F1F1"/>
        </w:rPr>
        <w:t>循环）。</w:t>
      </w:r>
    </w:p>
    <w:p>
      <w:pPr>
        <w:spacing w:before="47"/>
        <w:ind w:left="1800" w:right="0" w:firstLine="0"/>
        <w:jc w:val="left"/>
        <w:rPr>
          <w:rFonts w:hint="eastAsia" w:ascii="宋体" w:eastAsia="宋体"/>
          <w:sz w:val="24"/>
        </w:rPr>
      </w:pPr>
      <w:r>
        <w:rPr>
          <w:color w:val="444444"/>
          <w:sz w:val="23"/>
          <w:shd w:val="clear" w:color="auto" w:fill="F1F1F1"/>
        </w:rPr>
        <w:t>``while-loop</w:t>
      </w:r>
      <w:r>
        <w:rPr>
          <w:color w:val="444444"/>
          <w:spacing w:val="-55"/>
          <w:sz w:val="23"/>
        </w:rPr>
        <w:t xml:space="preserve"> </w:t>
      </w:r>
      <w:r>
        <w:rPr>
          <w:rFonts w:hint="eastAsia" w:ascii="宋体" w:eastAsia="宋体"/>
          <w:spacing w:val="-1"/>
          <w:sz w:val="24"/>
        </w:rPr>
        <w:t>会一直执行它下面的代码片段，直到它对应的布尔表达式为</w:t>
      </w:r>
    </w:p>
    <w:p>
      <w:pPr>
        <w:spacing w:before="50"/>
        <w:ind w:left="1800" w:right="0" w:firstLine="0"/>
        <w:jc w:val="left"/>
        <w:rPr>
          <w:rFonts w:hint="eastAsia" w:ascii="宋体" w:eastAsia="宋体"/>
          <w:sz w:val="24"/>
        </w:rPr>
      </w:pPr>
      <w:r>
        <w:rPr>
          <w:color w:val="444444"/>
          <w:sz w:val="23"/>
          <w:shd w:val="clear" w:color="auto" w:fill="F1F1F1"/>
        </w:rPr>
        <w:t>False</w:t>
      </w:r>
      <w:r>
        <w:rPr>
          <w:color w:val="444444"/>
          <w:spacing w:val="-58"/>
          <w:sz w:val="23"/>
        </w:rPr>
        <w:t xml:space="preserve"> </w:t>
      </w:r>
      <w:r>
        <w:rPr>
          <w:rFonts w:hint="eastAsia" w:ascii="宋体" w:eastAsia="宋体"/>
          <w:sz w:val="24"/>
        </w:rPr>
        <w:t>时才会停下来。</w:t>
      </w:r>
    </w:p>
    <w:p>
      <w:pPr>
        <w:pStyle w:val="5"/>
        <w:spacing w:before="9"/>
        <w:rPr>
          <w:sz w:val="18"/>
        </w:rPr>
      </w:pPr>
    </w:p>
    <w:p>
      <w:pPr>
        <w:pStyle w:val="5"/>
        <w:spacing w:line="278" w:lineRule="auto"/>
        <w:ind w:left="1800" w:right="233"/>
      </w:pPr>
      <w:r>
        <w:rPr>
          <w:spacing w:val="-2"/>
        </w:rPr>
        <w:t xml:space="preserve">等等，你还能跟得上这些术语吧？如果你的某一行是以 </w:t>
      </w:r>
      <w:r>
        <w:rPr>
          <w:rFonts w:ascii="Consolas" w:hAnsi="Consolas" w:eastAsia="Consolas"/>
          <w:color w:val="444444"/>
          <w:sz w:val="23"/>
          <w:shd w:val="clear" w:color="auto" w:fill="F1F1F1"/>
        </w:rPr>
        <w:t>:</w:t>
      </w:r>
      <w:r>
        <w:rPr>
          <w:rFonts w:ascii="Consolas" w:hAnsi="Consolas" w:eastAsia="Consolas"/>
          <w:color w:val="444444"/>
          <w:spacing w:val="-54"/>
          <w:sz w:val="23"/>
        </w:rPr>
        <w:t xml:space="preserve"> </w:t>
      </w:r>
      <w:r>
        <w:t>（冒号</w:t>
      </w:r>
      <w:r>
        <w:rPr>
          <w:rFonts w:ascii="Arial" w:hAnsi="Arial" w:eastAsia="Arial"/>
          <w:spacing w:val="2"/>
        </w:rPr>
        <w:t xml:space="preserve">, </w:t>
      </w:r>
      <w:r>
        <w:rPr>
          <w:rFonts w:ascii="Arial" w:hAnsi="Arial" w:eastAsia="Arial"/>
        </w:rPr>
        <w:t>colon</w:t>
      </w:r>
      <w:r>
        <w:t>）</w:t>
      </w:r>
      <w:r>
        <w:rPr>
          <w:spacing w:val="-3"/>
        </w:rPr>
        <w:t xml:space="preserve">结尾， </w:t>
      </w:r>
      <w:r>
        <w:t>那就意味着接下来的内容是一个新的代码片段，新的代码片段是需要被缩进的。只有将代码用这样的方式格式化，</w:t>
      </w:r>
      <w:r>
        <w:rPr>
          <w:rFonts w:ascii="Arial" w:hAnsi="Arial" w:eastAsia="Arial"/>
        </w:rPr>
        <w:t>Python</w:t>
      </w:r>
      <w:r>
        <w:rPr>
          <w:rFonts w:ascii="Arial" w:hAnsi="Arial" w:eastAsia="Arial"/>
          <w:spacing w:val="53"/>
        </w:rPr>
        <w:t xml:space="preserve"> </w:t>
      </w:r>
      <w:r>
        <w:rPr>
          <w:spacing w:val="-2"/>
        </w:rPr>
        <w:t>才能知道你的目的。如果你不太明白这一点，就回去看看</w:t>
      </w:r>
      <w:r>
        <w:rPr>
          <w:rFonts w:ascii="Arial" w:hAnsi="Arial" w:eastAsia="Arial"/>
          <w:spacing w:val="-2"/>
        </w:rPr>
        <w:t>“if</w:t>
      </w:r>
      <w:r>
        <w:rPr>
          <w:rFonts w:ascii="Arial" w:hAnsi="Arial" w:eastAsia="Arial"/>
          <w:spacing w:val="53"/>
        </w:rPr>
        <w:t xml:space="preserve"> </w:t>
      </w:r>
      <w:r>
        <w:t>语句</w:t>
      </w:r>
      <w:r>
        <w:rPr>
          <w:rFonts w:ascii="Arial" w:hAnsi="Arial" w:eastAsia="Arial"/>
        </w:rPr>
        <w:t>”</w:t>
      </w:r>
      <w:r>
        <w:t>和</w:t>
      </w:r>
      <w:r>
        <w:rPr>
          <w:rFonts w:ascii="Arial" w:hAnsi="Arial" w:eastAsia="Arial"/>
        </w:rPr>
        <w:t>“</w:t>
      </w:r>
      <w:r>
        <w:t>函数</w:t>
      </w:r>
      <w:r>
        <w:rPr>
          <w:rFonts w:ascii="Arial" w:hAnsi="Arial" w:eastAsia="Arial"/>
        </w:rPr>
        <w:t>”</w:t>
      </w:r>
      <w:r>
        <w:t>的章节，直到你明白为止。</w:t>
      </w:r>
    </w:p>
    <w:p>
      <w:pPr>
        <w:pStyle w:val="5"/>
        <w:spacing w:before="189" w:line="278" w:lineRule="auto"/>
        <w:ind w:left="1800" w:right="357"/>
      </w:pPr>
      <w:r>
        <w:rPr>
          <w:spacing w:val="-5"/>
        </w:rPr>
        <w:t>接下来的练习将训练你的大脑去阅读这些结构化的代码。这和我们将布尔表达式</w:t>
      </w:r>
      <w:r>
        <w:t>烧录到你的大脑中的过程有点类似。</w:t>
      </w:r>
    </w:p>
    <w:p>
      <w:pPr>
        <w:pStyle w:val="5"/>
        <w:spacing w:before="192" w:line="278" w:lineRule="auto"/>
        <w:ind w:left="1800" w:right="238"/>
      </w:pPr>
      <w:r>
        <w:rPr>
          <w:spacing w:val="-1"/>
        </w:rPr>
        <w:t xml:space="preserve">回到 </w:t>
      </w:r>
      <w:r>
        <w:rPr>
          <w:rFonts w:ascii="Arial" w:eastAsia="Arial"/>
        </w:rPr>
        <w:t>while</w:t>
      </w:r>
      <w:r>
        <w:rPr>
          <w:rFonts w:ascii="Arial" w:eastAsia="Arial"/>
          <w:spacing w:val="54"/>
        </w:rPr>
        <w:t xml:space="preserve"> </w:t>
      </w:r>
      <w:r>
        <w:rPr>
          <w:spacing w:val="-11"/>
        </w:rPr>
        <w:t xml:space="preserve">循环，它所作的和 </w:t>
      </w:r>
      <w:r>
        <w:rPr>
          <w:rFonts w:ascii="Arial" w:eastAsia="Arial"/>
        </w:rPr>
        <w:t>if</w:t>
      </w:r>
      <w:r>
        <w:rPr>
          <w:rFonts w:ascii="Arial" w:eastAsia="Arial"/>
          <w:spacing w:val="56"/>
        </w:rPr>
        <w:t xml:space="preserve"> </w:t>
      </w:r>
      <w:r>
        <w:rPr>
          <w:spacing w:val="-11"/>
        </w:rPr>
        <w:t xml:space="preserve">语句类似，也是去检查一个布尔表达式的真假， </w:t>
      </w:r>
      <w:r>
        <w:t>不一样的是它下面的代码片段不是只被执行一次，而是执行完后再调回</w:t>
      </w:r>
    </w:p>
    <w:p>
      <w:pPr>
        <w:spacing w:before="0" w:line="307" w:lineRule="exact"/>
        <w:ind w:left="1800" w:right="0" w:firstLine="0"/>
        <w:jc w:val="left"/>
        <w:rPr>
          <w:rFonts w:hint="eastAsia" w:ascii="宋体" w:eastAsia="宋体"/>
          <w:sz w:val="24"/>
        </w:rPr>
      </w:pPr>
      <w:r>
        <w:rPr>
          <w:rFonts w:hint="eastAsia" w:ascii="宋体" w:eastAsia="宋体"/>
          <w:spacing w:val="-27"/>
          <w:sz w:val="24"/>
        </w:rPr>
        <w:t xml:space="preserve">到 </w:t>
      </w:r>
      <w:r>
        <w:rPr>
          <w:color w:val="444444"/>
          <w:sz w:val="23"/>
          <w:shd w:val="clear" w:color="auto" w:fill="F1F1F1"/>
        </w:rPr>
        <w:t>while</w:t>
      </w:r>
      <w:r>
        <w:rPr>
          <w:color w:val="444444"/>
          <w:spacing w:val="-55"/>
          <w:sz w:val="23"/>
        </w:rPr>
        <w:t xml:space="preserve"> </w:t>
      </w:r>
      <w:r>
        <w:rPr>
          <w:rFonts w:hint="eastAsia" w:ascii="宋体" w:eastAsia="宋体"/>
          <w:spacing w:val="-1"/>
          <w:sz w:val="24"/>
        </w:rPr>
        <w:t xml:space="preserve">所在的位置，如此重复进行，直到 </w:t>
      </w:r>
      <w:r>
        <w:rPr>
          <w:rFonts w:ascii="Arial" w:eastAsia="Arial"/>
          <w:sz w:val="24"/>
        </w:rPr>
        <w:t>while</w:t>
      </w:r>
      <w:r>
        <w:rPr>
          <w:rFonts w:ascii="Arial" w:eastAsia="Arial"/>
          <w:spacing w:val="55"/>
          <w:sz w:val="24"/>
        </w:rPr>
        <w:t xml:space="preserve"> </w:t>
      </w:r>
      <w:r>
        <w:rPr>
          <w:rFonts w:hint="eastAsia" w:ascii="宋体" w:eastAsia="宋体"/>
          <w:spacing w:val="-11"/>
          <w:sz w:val="24"/>
        </w:rPr>
        <w:t xml:space="preserve">表达式为 </w:t>
      </w:r>
      <w:r>
        <w:rPr>
          <w:color w:val="444444"/>
          <w:sz w:val="23"/>
          <w:shd w:val="clear" w:color="auto" w:fill="F1F1F1"/>
        </w:rPr>
        <w:t>False</w:t>
      </w:r>
      <w:r>
        <w:rPr>
          <w:color w:val="444444"/>
          <w:spacing w:val="-57"/>
          <w:sz w:val="23"/>
        </w:rPr>
        <w:t xml:space="preserve"> </w:t>
      </w:r>
      <w:r>
        <w:rPr>
          <w:rFonts w:hint="eastAsia" w:ascii="宋体" w:eastAsia="宋体"/>
          <w:sz w:val="24"/>
        </w:rPr>
        <w:t>为止。</w:t>
      </w:r>
    </w:p>
    <w:p>
      <w:pPr>
        <w:pStyle w:val="5"/>
        <w:spacing w:before="240" w:line="278" w:lineRule="auto"/>
        <w:ind w:left="1800" w:right="242"/>
      </w:pPr>
      <w:r>
        <w:rPr>
          <w:rFonts w:ascii="Arial" w:eastAsia="Arial"/>
        </w:rPr>
        <w:t>While</w:t>
      </w:r>
      <w:r>
        <w:rPr>
          <w:rFonts w:ascii="Arial" w:eastAsia="Arial"/>
          <w:spacing w:val="54"/>
        </w:rPr>
        <w:t xml:space="preserve"> </w:t>
      </w:r>
      <w:r>
        <w:rPr>
          <w:spacing w:val="-10"/>
        </w:rPr>
        <w:t>循环有一个问题，那就是有时它会永不结束。如果你的目的是循环到宇宙</w:t>
      </w:r>
      <w:r>
        <w:rPr>
          <w:spacing w:val="-11"/>
        </w:rPr>
        <w:t>毁灭为止，那这样也挺好的，不过其他的情况下你的循环总需要有一个结束点。</w:t>
      </w:r>
    </w:p>
    <w:p>
      <w:pPr>
        <w:pStyle w:val="5"/>
        <w:spacing w:before="191"/>
        <w:ind w:left="1800"/>
      </w:pPr>
      <w:r>
        <w:t>为了避免这样的问题，你需要遵循下面的规定：</w:t>
      </w:r>
    </w:p>
    <w:p>
      <w:pPr>
        <w:pStyle w:val="5"/>
        <w:spacing w:before="5"/>
        <w:rPr>
          <w:sz w:val="22"/>
        </w:rPr>
      </w:pPr>
    </w:p>
    <w:p>
      <w:pPr>
        <w:pStyle w:val="9"/>
        <w:numPr>
          <w:ilvl w:val="0"/>
          <w:numId w:val="70"/>
        </w:numPr>
        <w:tabs>
          <w:tab w:val="left" w:pos="2521"/>
        </w:tabs>
        <w:spacing w:before="80" w:after="0" w:line="240" w:lineRule="auto"/>
        <w:ind w:left="2520" w:right="0" w:hanging="360"/>
        <w:jc w:val="left"/>
        <w:rPr>
          <w:sz w:val="21"/>
        </w:rPr>
      </w:pPr>
      <w:r>
        <w:rPr>
          <w:spacing w:val="-1"/>
          <w:sz w:val="21"/>
        </w:rPr>
        <w:t>尽量少用</w:t>
      </w:r>
      <w:r>
        <w:rPr>
          <w:color w:val="444444"/>
          <w:spacing w:val="-48"/>
          <w:sz w:val="21"/>
        </w:rPr>
        <w:t xml:space="preserve"> </w:t>
      </w:r>
      <w:r>
        <w:rPr>
          <w:rFonts w:ascii="Consolas" w:eastAsia="Consolas"/>
          <w:color w:val="444444"/>
          <w:sz w:val="23"/>
          <w:shd w:val="clear" w:color="auto" w:fill="F1F1F1"/>
        </w:rPr>
        <w:t>while-loop</w:t>
      </w:r>
      <w:r>
        <w:rPr>
          <w:spacing w:val="-1"/>
          <w:sz w:val="21"/>
        </w:rPr>
        <w:t xml:space="preserve">，大部分时候 </w:t>
      </w:r>
      <w:r>
        <w:rPr>
          <w:rFonts w:ascii="Arial" w:eastAsia="Arial"/>
          <w:sz w:val="21"/>
        </w:rPr>
        <w:t>for-loop</w:t>
      </w:r>
      <w:r>
        <w:rPr>
          <w:rFonts w:ascii="Arial" w:eastAsia="Arial"/>
          <w:spacing w:val="46"/>
          <w:sz w:val="21"/>
        </w:rPr>
        <w:t xml:space="preserve"> </w:t>
      </w:r>
      <w:r>
        <w:rPr>
          <w:spacing w:val="-3"/>
          <w:sz w:val="21"/>
        </w:rPr>
        <w:t>是更好的选择。</w:t>
      </w:r>
    </w:p>
    <w:p>
      <w:pPr>
        <w:pStyle w:val="9"/>
        <w:numPr>
          <w:ilvl w:val="0"/>
          <w:numId w:val="70"/>
        </w:numPr>
        <w:tabs>
          <w:tab w:val="left" w:pos="2521"/>
        </w:tabs>
        <w:spacing w:before="85" w:after="0" w:line="240" w:lineRule="auto"/>
        <w:ind w:left="2520" w:right="0" w:hanging="360"/>
        <w:jc w:val="left"/>
        <w:rPr>
          <w:sz w:val="21"/>
        </w:rPr>
      </w:pPr>
      <w:r>
        <w:rPr>
          <w:spacing w:val="-2"/>
          <w:sz w:val="21"/>
        </w:rPr>
        <w:t xml:space="preserve">重复检查你的 </w:t>
      </w:r>
      <w:r>
        <w:rPr>
          <w:rFonts w:ascii="Arial" w:eastAsia="Arial"/>
          <w:sz w:val="21"/>
        </w:rPr>
        <w:t>while</w:t>
      </w:r>
      <w:r>
        <w:rPr>
          <w:rFonts w:ascii="Arial" w:eastAsia="Arial"/>
          <w:spacing w:val="48"/>
          <w:sz w:val="21"/>
        </w:rPr>
        <w:t xml:space="preserve"> </w:t>
      </w:r>
      <w:r>
        <w:rPr>
          <w:spacing w:val="-3"/>
          <w:sz w:val="21"/>
        </w:rPr>
        <w:t>语句，确定你测试的布尔表达式最终会变成</w:t>
      </w:r>
      <w:r>
        <w:rPr>
          <w:color w:val="444444"/>
          <w:spacing w:val="-47"/>
          <w:sz w:val="21"/>
        </w:rPr>
        <w:t xml:space="preserve"> </w:t>
      </w:r>
      <w:r>
        <w:rPr>
          <w:rFonts w:ascii="Consolas" w:eastAsia="Consolas"/>
          <w:color w:val="444444"/>
          <w:sz w:val="23"/>
          <w:shd w:val="clear" w:color="auto" w:fill="F1F1F1"/>
        </w:rPr>
        <w:t>False</w:t>
      </w:r>
      <w:r>
        <w:rPr>
          <w:rFonts w:ascii="Consolas" w:eastAsia="Consolas"/>
          <w:color w:val="444444"/>
          <w:spacing w:val="-64"/>
          <w:sz w:val="23"/>
        </w:rPr>
        <w:t xml:space="preserve"> </w:t>
      </w:r>
      <w:r>
        <w:rPr>
          <w:sz w:val="21"/>
        </w:rPr>
        <w:t>。</w:t>
      </w:r>
    </w:p>
    <w:p>
      <w:pPr>
        <w:pStyle w:val="9"/>
        <w:numPr>
          <w:ilvl w:val="0"/>
          <w:numId w:val="70"/>
        </w:numPr>
        <w:tabs>
          <w:tab w:val="left" w:pos="2521"/>
        </w:tabs>
        <w:spacing w:before="84" w:after="0" w:line="240" w:lineRule="auto"/>
        <w:ind w:left="2520" w:right="0" w:hanging="360"/>
        <w:jc w:val="left"/>
        <w:rPr>
          <w:sz w:val="21"/>
        </w:rPr>
      </w:pPr>
      <w:r>
        <w:rPr>
          <w:spacing w:val="-3"/>
          <w:sz w:val="21"/>
        </w:rPr>
        <w:t>如果不确定，就在</w:t>
      </w:r>
      <w:r>
        <w:rPr>
          <w:color w:val="444444"/>
          <w:spacing w:val="-45"/>
          <w:sz w:val="21"/>
        </w:rPr>
        <w:t xml:space="preserve"> </w:t>
      </w:r>
      <w:r>
        <w:rPr>
          <w:rFonts w:ascii="Consolas" w:eastAsia="Consolas"/>
          <w:color w:val="444444"/>
          <w:sz w:val="23"/>
          <w:shd w:val="clear" w:color="auto" w:fill="F1F1F1"/>
        </w:rPr>
        <w:t>while-loop</w:t>
      </w:r>
      <w:r>
        <w:rPr>
          <w:rFonts w:ascii="Consolas" w:eastAsia="Consolas"/>
          <w:color w:val="444444"/>
          <w:spacing w:val="-64"/>
          <w:sz w:val="23"/>
        </w:rPr>
        <w:t xml:space="preserve"> </w:t>
      </w:r>
      <w:r>
        <w:rPr>
          <w:spacing w:val="-3"/>
          <w:sz w:val="21"/>
        </w:rPr>
        <w:t>的结尾打印出你要测试的值。看看它的变化。</w:t>
      </w:r>
    </w:p>
    <w:p>
      <w:pPr>
        <w:pStyle w:val="5"/>
        <w:spacing w:before="5"/>
        <w:rPr>
          <w:sz w:val="20"/>
        </w:rPr>
      </w:pPr>
    </w:p>
    <w:p>
      <w:pPr>
        <w:spacing w:before="66"/>
        <w:ind w:left="1800" w:right="0" w:firstLine="0"/>
        <w:jc w:val="left"/>
        <w:rPr>
          <w:rFonts w:hint="eastAsia" w:ascii="宋体" w:eastAsia="宋体"/>
          <w:sz w:val="24"/>
        </w:rPr>
      </w:pPr>
      <w:r>
        <mc:AlternateContent>
          <mc:Choice Requires="wpg">
            <w:drawing>
              <wp:anchor distT="0" distB="0" distL="114300" distR="114300" simplePos="0" relativeHeight="502996992" behindDoc="1" locked="0" layoutInCell="1" allowOverlap="1">
                <wp:simplePos x="0" y="0"/>
                <wp:positionH relativeFrom="page">
                  <wp:posOffset>1461135</wp:posOffset>
                </wp:positionH>
                <wp:positionV relativeFrom="paragraph">
                  <wp:posOffset>601345</wp:posOffset>
                </wp:positionV>
                <wp:extent cx="3199765" cy="2539365"/>
                <wp:effectExtent l="0" t="0" r="635" b="1270"/>
                <wp:wrapNone/>
                <wp:docPr id="834" name="组合 422"/>
                <wp:cNvGraphicFramePr/>
                <a:graphic xmlns:a="http://schemas.openxmlformats.org/drawingml/2006/main">
                  <a:graphicData uri="http://schemas.microsoft.com/office/word/2010/wordprocessingGroup">
                    <wpg:wgp>
                      <wpg:cNvGrpSpPr/>
                      <wpg:grpSpPr>
                        <a:xfrm>
                          <a:off x="0" y="0"/>
                          <a:ext cx="3199765" cy="2539365"/>
                          <a:chOff x="2302" y="947"/>
                          <a:chExt cx="5039" cy="3999"/>
                        </a:xfrm>
                      </wpg:grpSpPr>
                      <wps:wsp>
                        <wps:cNvPr id="831" name="矩形 423"/>
                        <wps:cNvSpPr/>
                        <wps:spPr>
                          <a:xfrm>
                            <a:off x="2302" y="961"/>
                            <a:ext cx="5039" cy="672"/>
                          </a:xfrm>
                          <a:prstGeom prst="rect">
                            <a:avLst/>
                          </a:prstGeom>
                          <a:solidFill>
                            <a:srgbClr val="EDEDED"/>
                          </a:solidFill>
                          <a:ln w="9525">
                            <a:noFill/>
                          </a:ln>
                        </wps:spPr>
                        <wps:bodyPr upright="1"/>
                      </wps:wsp>
                      <wps:wsp>
                        <wps:cNvPr id="832" name="直线 424"/>
                        <wps:cNvSpPr/>
                        <wps:spPr>
                          <a:xfrm>
                            <a:off x="2302" y="955"/>
                            <a:ext cx="5039" cy="0"/>
                          </a:xfrm>
                          <a:prstGeom prst="line">
                            <a:avLst/>
                          </a:prstGeom>
                          <a:ln w="9144" cap="flat" cmpd="sng">
                            <a:solidFill>
                              <a:srgbClr val="CCCCCC"/>
                            </a:solidFill>
                            <a:prstDash val="solid"/>
                            <a:headEnd type="none" w="med" len="med"/>
                            <a:tailEnd type="none" w="med" len="med"/>
                          </a:ln>
                        </wps:spPr>
                        <wps:bodyPr upright="1"/>
                      </wps:wsp>
                      <wps:wsp>
                        <wps:cNvPr id="833" name="任意多边形 425"/>
                        <wps:cNvSpPr/>
                        <wps:spPr>
                          <a:xfrm>
                            <a:off x="2302" y="1633"/>
                            <a:ext cx="5039" cy="3313"/>
                          </a:xfrm>
                          <a:custGeom>
                            <a:avLst/>
                            <a:gdLst/>
                            <a:ahLst/>
                            <a:cxnLst/>
                            <a:pathLst>
                              <a:path w="5039" h="3313">
                                <a:moveTo>
                                  <a:pt x="5039" y="0"/>
                                </a:moveTo>
                                <a:lnTo>
                                  <a:pt x="0" y="0"/>
                                </a:lnTo>
                                <a:lnTo>
                                  <a:pt x="0" y="552"/>
                                </a:lnTo>
                                <a:lnTo>
                                  <a:pt x="0" y="1104"/>
                                </a:lnTo>
                                <a:lnTo>
                                  <a:pt x="0" y="3312"/>
                                </a:lnTo>
                                <a:lnTo>
                                  <a:pt x="5039" y="3312"/>
                                </a:lnTo>
                                <a:lnTo>
                                  <a:pt x="5039" y="552"/>
                                </a:lnTo>
                                <a:lnTo>
                                  <a:pt x="5039" y="0"/>
                                </a:lnTo>
                              </a:path>
                            </a:pathLst>
                          </a:custGeom>
                          <a:solidFill>
                            <a:srgbClr val="EDEDED"/>
                          </a:solidFill>
                          <a:ln w="9525">
                            <a:noFill/>
                          </a:ln>
                        </wps:spPr>
                        <wps:bodyPr upright="1"/>
                      </wps:wsp>
                    </wpg:wgp>
                  </a:graphicData>
                </a:graphic>
              </wp:anchor>
            </w:drawing>
          </mc:Choice>
          <mc:Fallback>
            <w:pict>
              <v:group id="组合 422" o:spid="_x0000_s1026" o:spt="203" style="position:absolute;left:0pt;margin-left:115.05pt;margin-top:47.35pt;height:199.95pt;width:251.95pt;mso-position-horizontal-relative:page;z-index:-319488;mso-width-relative:page;mso-height-relative:page;" coordorigin="2302,947" coordsize="5039,3999" o:gfxdata="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PYdHXvb&#10;AAAACgEAAA8AAAAAAAAAAQAgAAAAIgAAAGRycy9kb3ducmV2LnhtbFBLAQIUABQAAAAIAIdO4kAK&#10;Hs2IOgMAAHYJAAAOAAAAAAAAAAEAIAAAACoBAABkcnMvZTJvRG9jLnhtbFBLBQYAAAAABgAGAFkB&#10;AADWBgAAAAA=&#10;">
                <o:lock v:ext="edit" aspectratio="f"/>
                <v:rect id="矩形 423" o:spid="_x0000_s1026" o:spt="1" style="position:absolute;left:2302;top:961;height:672;width:5039;" fillcolor="#EDEDED" filled="t" stroked="f" coordsize="21600,21600" o:gfxdata="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wLrSvQAA&#10;ANwAAAAPAAAAAAAAAAEAIAAAACIAAABkcnMvZG93bnJldi54bWxQSwECFAAUAAAACACHTuJAMy8F&#10;njsAAAA5AAAAEAAAAAAAAAABACAAAAAMAQAAZHJzL3NoYXBleG1sLnhtbFBLBQYAAAAABgAGAFsB&#10;AAC2AwAAAAA=&#10;">
                  <v:fill on="t" focussize="0,0"/>
                  <v:stroke on="f"/>
                  <v:imagedata o:title=""/>
                  <o:lock v:ext="edit" aspectratio="f"/>
                </v:rect>
                <v:line id="直线 424" o:spid="_x0000_s1026" o:spt="20" style="position:absolute;left:2302;top:955;height:0;width:5039;" filled="f" stroked="t" coordsize="21600,21600" o:gfxdata="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11Br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任意多边形 425" o:spid="_x0000_s1026" o:spt="100" style="position:absolute;left:2302;top:1633;height:3313;width:5039;" fillcolor="#EDEDED" filled="t" stroked="f" coordsize="5039,3313" o:gfxdata="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Tji&#10;t8EAAADcAAAADwAAAAAAAAABACAAAAAiAAAAZHJzL2Rvd25yZXYueG1sUEsBAhQAFAAAAAgAh07i&#10;QDMvBZ47AAAAOQAAABAAAAAAAAAAAQAgAAAAEAEAAGRycy9zaGFwZXhtbC54bWxQSwUGAAAAAAYA&#10;BgBbAQAAugMAAAAA&#10;" path="m5039,0l0,0,0,552,0,1104,0,3312,5039,3312,5039,552,5039,0e">
                  <v:fill on="t" focussize="0,0"/>
                  <v:stroke on="f"/>
                  <v:imagedata o:title=""/>
                  <o:lock v:ext="edit" aspectratio="f"/>
                </v:shape>
              </v:group>
            </w:pict>
          </mc:Fallback>
        </mc:AlternateContent>
      </w:r>
      <w:r>
        <w:rPr>
          <w:rFonts w:hint="eastAsia" w:ascii="宋体" w:eastAsia="宋体"/>
          <w:spacing w:val="-3"/>
          <w:sz w:val="24"/>
        </w:rPr>
        <w:t xml:space="preserve">在这节练习中，你将通过上面的三样事情学会 </w:t>
      </w:r>
      <w:r>
        <w:rPr>
          <w:color w:val="444444"/>
          <w:sz w:val="23"/>
          <w:shd w:val="clear" w:color="auto" w:fill="F1F1F1"/>
        </w:rPr>
        <w:t>while-loop</w:t>
      </w:r>
      <w:r>
        <w:rPr>
          <w:color w:val="444444"/>
          <w:spacing w:val="-56"/>
          <w:sz w:val="23"/>
        </w:rPr>
        <w:t xml:space="preserve"> </w:t>
      </w:r>
      <w:r>
        <w:rPr>
          <w:rFonts w:hint="eastAsia" w:ascii="宋体" w:eastAsia="宋体"/>
          <w:sz w:val="24"/>
        </w:rPr>
        <w:t>：</w:t>
      </w:r>
    </w:p>
    <w:p>
      <w:pPr>
        <w:pStyle w:val="5"/>
        <w:rPr>
          <w:sz w:val="20"/>
        </w:rPr>
      </w:pPr>
    </w:p>
    <w:p>
      <w:pPr>
        <w:pStyle w:val="5"/>
        <w:spacing w:before="4"/>
        <w:rPr>
          <w:sz w:val="13"/>
        </w:rPr>
      </w:pPr>
    </w:p>
    <w:tbl>
      <w:tblPr>
        <w:tblStyle w:val="7"/>
        <w:tblW w:w="5496"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5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45" w:hRule="atLeast"/>
        </w:trPr>
        <w:tc>
          <w:tcPr>
            <w:tcW w:w="457" w:type="dxa"/>
          </w:tcPr>
          <w:p>
            <w:pPr>
              <w:pStyle w:val="10"/>
              <w:spacing w:line="229" w:lineRule="exact"/>
              <w:ind w:left="200"/>
              <w:rPr>
                <w:sz w:val="23"/>
              </w:rPr>
            </w:pPr>
            <w:r>
              <w:rPr>
                <w:color w:val="AAAAAA"/>
                <w:w w:val="100"/>
                <w:sz w:val="23"/>
              </w:rPr>
              <w:t>1</w:t>
            </w:r>
          </w:p>
          <w:p>
            <w:pPr>
              <w:pStyle w:val="10"/>
              <w:rPr>
                <w:rFonts w:ascii="宋体"/>
                <w:sz w:val="22"/>
              </w:rPr>
            </w:pPr>
          </w:p>
          <w:p>
            <w:pPr>
              <w:pStyle w:val="10"/>
              <w:spacing w:before="1"/>
              <w:ind w:left="200"/>
              <w:rPr>
                <w:sz w:val="23"/>
              </w:rPr>
            </w:pPr>
            <w:r>
              <w:rPr>
                <w:color w:val="AAAAAA"/>
                <w:w w:val="100"/>
                <w:sz w:val="23"/>
              </w:rPr>
              <w:t>2</w:t>
            </w:r>
          </w:p>
          <w:p>
            <w:pPr>
              <w:pStyle w:val="10"/>
              <w:rPr>
                <w:rFonts w:ascii="宋体"/>
                <w:sz w:val="22"/>
              </w:rPr>
            </w:pPr>
          </w:p>
          <w:p>
            <w:pPr>
              <w:pStyle w:val="10"/>
              <w:ind w:left="200"/>
              <w:rPr>
                <w:sz w:val="23"/>
              </w:rPr>
            </w:pPr>
            <w:r>
              <w:rPr>
                <w:color w:val="AAAAAA"/>
                <w:w w:val="100"/>
                <w:sz w:val="23"/>
              </w:rPr>
              <w:t>3</w:t>
            </w:r>
          </w:p>
          <w:p>
            <w:pPr>
              <w:pStyle w:val="10"/>
              <w:spacing w:before="1"/>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ind w:left="200"/>
              <w:rPr>
                <w:sz w:val="23"/>
              </w:rPr>
            </w:pPr>
            <w:r>
              <w:rPr>
                <w:color w:val="AAAAAA"/>
                <w:w w:val="100"/>
                <w:sz w:val="23"/>
              </w:rPr>
              <w:t>7</w:t>
            </w:r>
          </w:p>
          <w:p>
            <w:pPr>
              <w:pStyle w:val="10"/>
              <w:spacing w:before="1"/>
              <w:rPr>
                <w:rFonts w:ascii="宋体"/>
                <w:sz w:val="22"/>
              </w:rPr>
            </w:pPr>
          </w:p>
          <w:p>
            <w:pPr>
              <w:pStyle w:val="10"/>
              <w:ind w:left="200"/>
              <w:rPr>
                <w:sz w:val="23"/>
              </w:rPr>
            </w:pPr>
            <w:r>
              <w:rPr>
                <w:color w:val="AAAAAA"/>
                <w:w w:val="100"/>
                <w:sz w:val="23"/>
              </w:rPr>
              <w:t>8</w:t>
            </w:r>
          </w:p>
        </w:tc>
        <w:tc>
          <w:tcPr>
            <w:tcW w:w="5039" w:type="dxa"/>
            <w:shd w:val="clear" w:color="auto" w:fill="EDEDED"/>
          </w:tcPr>
          <w:p>
            <w:pPr>
              <w:pStyle w:val="10"/>
              <w:spacing w:before="10"/>
              <w:rPr>
                <w:rFonts w:ascii="宋体"/>
                <w:sz w:val="23"/>
              </w:rPr>
            </w:pPr>
          </w:p>
          <w:p>
            <w:pPr>
              <w:pStyle w:val="10"/>
              <w:spacing w:line="489" w:lineRule="auto"/>
              <w:ind w:left="119" w:right="3351"/>
              <w:rPr>
                <w:sz w:val="23"/>
              </w:rPr>
            </w:pPr>
            <w:r>
              <w:rPr>
                <w:sz w:val="23"/>
              </w:rPr>
              <w:t xml:space="preserve">i </w:t>
            </w:r>
            <w:r>
              <w:rPr>
                <w:color w:val="666666"/>
                <w:sz w:val="23"/>
              </w:rPr>
              <w:t xml:space="preserve">= </w:t>
            </w:r>
            <w:r>
              <w:rPr>
                <w:color w:val="1F8050"/>
                <w:sz w:val="23"/>
              </w:rPr>
              <w:t xml:space="preserve">0 </w:t>
            </w:r>
            <w:r>
              <w:rPr>
                <w:spacing w:val="3"/>
                <w:sz w:val="23"/>
              </w:rPr>
              <w:t xml:space="preserve">numbers </w:t>
            </w:r>
            <w:r>
              <w:rPr>
                <w:color w:val="666666"/>
                <w:sz w:val="23"/>
              </w:rPr>
              <w:t>=</w:t>
            </w:r>
            <w:r>
              <w:rPr>
                <w:color w:val="666666"/>
                <w:spacing w:val="15"/>
                <w:sz w:val="23"/>
              </w:rPr>
              <w:t xml:space="preserve"> </w:t>
            </w:r>
            <w:r>
              <w:rPr>
                <w:spacing w:val="-4"/>
                <w:sz w:val="23"/>
              </w:rPr>
              <w:t>[]</w:t>
            </w:r>
          </w:p>
          <w:p>
            <w:pPr>
              <w:pStyle w:val="10"/>
              <w:rPr>
                <w:rFonts w:ascii="宋体"/>
                <w:sz w:val="22"/>
              </w:rPr>
            </w:pPr>
          </w:p>
          <w:p>
            <w:pPr>
              <w:pStyle w:val="10"/>
              <w:spacing w:before="4"/>
              <w:rPr>
                <w:rFonts w:ascii="宋体"/>
                <w:sz w:val="21"/>
              </w:rPr>
            </w:pPr>
          </w:p>
          <w:p>
            <w:pPr>
              <w:pStyle w:val="10"/>
              <w:ind w:left="119"/>
              <w:rPr>
                <w:sz w:val="23"/>
              </w:rPr>
            </w:pPr>
            <w:r>
              <w:rPr>
                <w:b/>
                <w:color w:val="006F1F"/>
                <w:spacing w:val="2"/>
                <w:sz w:val="23"/>
              </w:rPr>
              <w:t xml:space="preserve">while </w:t>
            </w:r>
            <w:r>
              <w:rPr>
                <w:sz w:val="23"/>
              </w:rPr>
              <w:t xml:space="preserve">i </w:t>
            </w:r>
            <w:r>
              <w:rPr>
                <w:color w:val="666666"/>
                <w:sz w:val="23"/>
              </w:rPr>
              <w:t>&lt;</w:t>
            </w:r>
            <w:r>
              <w:rPr>
                <w:color w:val="666666"/>
                <w:spacing w:val="29"/>
                <w:sz w:val="23"/>
              </w:rPr>
              <w:t xml:space="preserve"> </w:t>
            </w:r>
            <w:r>
              <w:rPr>
                <w:color w:val="1F8050"/>
                <w:sz w:val="23"/>
              </w:rPr>
              <w:t>6</w:t>
            </w:r>
            <w:r>
              <w:rPr>
                <w:sz w:val="23"/>
              </w:rPr>
              <w:t>:</w:t>
            </w:r>
          </w:p>
          <w:p>
            <w:pPr>
              <w:pStyle w:val="10"/>
              <w:spacing w:before="1"/>
              <w:rPr>
                <w:rFonts w:ascii="宋体"/>
                <w:sz w:val="22"/>
              </w:rPr>
            </w:pPr>
          </w:p>
          <w:p>
            <w:pPr>
              <w:pStyle w:val="10"/>
              <w:spacing w:line="491" w:lineRule="auto"/>
              <w:ind w:left="611"/>
              <w:rPr>
                <w:sz w:val="23"/>
              </w:rPr>
            </w:pPr>
            <w:r>
              <w:rPr>
                <w:b/>
                <w:color w:val="006F1F"/>
                <w:sz w:val="23"/>
              </w:rPr>
              <w:t xml:space="preserve">print </w:t>
            </w:r>
            <w:r>
              <w:rPr>
                <w:color w:val="406F9F"/>
                <w:sz w:val="23"/>
              </w:rPr>
              <w:t xml:space="preserve">"At the top i is </w:t>
            </w:r>
            <w:r>
              <w:rPr>
                <w:i/>
                <w:color w:val="6F9FD0"/>
                <w:sz w:val="23"/>
              </w:rPr>
              <w:t>%d</w:t>
            </w:r>
            <w:r>
              <w:rPr>
                <w:color w:val="406F9F"/>
                <w:sz w:val="23"/>
              </w:rPr>
              <w:t xml:space="preserve">" </w:t>
            </w:r>
            <w:r>
              <w:rPr>
                <w:color w:val="666666"/>
                <w:sz w:val="23"/>
              </w:rPr>
              <w:t xml:space="preserve">% </w:t>
            </w:r>
            <w:r>
              <w:rPr>
                <w:sz w:val="23"/>
              </w:rPr>
              <w:t>i numbers</w:t>
            </w:r>
            <w:r>
              <w:rPr>
                <w:color w:val="666666"/>
                <w:sz w:val="23"/>
              </w:rPr>
              <w:t>.</w:t>
            </w:r>
            <w:r>
              <w:rPr>
                <w:sz w:val="23"/>
              </w:rPr>
              <w:t>append(i)</w:t>
            </w:r>
          </w:p>
        </w:tc>
      </w:tr>
    </w:tbl>
    <w:p>
      <w:pPr>
        <w:spacing w:after="0" w:line="491" w:lineRule="auto"/>
        <w:rPr>
          <w:sz w:val="23"/>
        </w:rPr>
        <w:sectPr>
          <w:pgSz w:w="11910" w:h="16840"/>
          <w:pgMar w:top="1460" w:right="1440" w:bottom="1380" w:left="0" w:header="0" w:footer="1040" w:gutter="0"/>
        </w:sectPr>
      </w:pPr>
    </w:p>
    <w:tbl>
      <w:tblPr>
        <w:tblStyle w:val="7"/>
        <w:tblW w:w="5621"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5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48" w:hRule="atLeast"/>
        </w:trPr>
        <w:tc>
          <w:tcPr>
            <w:tcW w:w="582" w:type="dxa"/>
          </w:tcPr>
          <w:p>
            <w:pPr>
              <w:pStyle w:val="10"/>
              <w:spacing w:before="21"/>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2"/>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tc>
        <w:tc>
          <w:tcPr>
            <w:tcW w:w="5039" w:type="dxa"/>
            <w:tcBorders>
              <w:bottom w:val="single" w:color="CCCCCC" w:sz="6" w:space="0"/>
            </w:tcBorders>
            <w:shd w:val="clear" w:color="auto" w:fill="EDEDED"/>
          </w:tcPr>
          <w:p>
            <w:pPr>
              <w:pStyle w:val="10"/>
              <w:spacing w:before="21"/>
              <w:ind w:left="611"/>
              <w:rPr>
                <w:sz w:val="23"/>
              </w:rPr>
            </w:pPr>
            <w:r>
              <w:rPr>
                <w:sz w:val="23"/>
              </w:rPr>
              <w:t xml:space="preserve">i </w:t>
            </w:r>
            <w:r>
              <w:rPr>
                <w:color w:val="666666"/>
                <w:sz w:val="23"/>
              </w:rPr>
              <w:t xml:space="preserve">= </w:t>
            </w:r>
            <w:r>
              <w:rPr>
                <w:sz w:val="23"/>
              </w:rPr>
              <w:t xml:space="preserve">i </w:t>
            </w:r>
            <w:r>
              <w:rPr>
                <w:color w:val="666666"/>
                <w:sz w:val="23"/>
              </w:rPr>
              <w:t xml:space="preserve">+ </w:t>
            </w:r>
            <w:r>
              <w:rPr>
                <w:color w:val="1F8050"/>
                <w:sz w:val="23"/>
              </w:rPr>
              <w:t>1</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"Numbers now: "</w:t>
            </w:r>
            <w:r>
              <w:rPr>
                <w:sz w:val="23"/>
              </w:rPr>
              <w:t>, numbers</w:t>
            </w:r>
          </w:p>
          <w:p>
            <w:pPr>
              <w:pStyle w:val="10"/>
              <w:spacing w:before="1"/>
              <w:rPr>
                <w:rFonts w:ascii="宋体"/>
                <w:sz w:val="22"/>
              </w:rPr>
            </w:pPr>
          </w:p>
          <w:p>
            <w:pPr>
              <w:pStyle w:val="10"/>
              <w:ind w:left="611"/>
              <w:rPr>
                <w:sz w:val="23"/>
              </w:rPr>
            </w:pPr>
            <w:r>
              <w:rPr>
                <w:b/>
                <w:color w:val="006F1F"/>
                <w:spacing w:val="2"/>
                <w:sz w:val="23"/>
              </w:rPr>
              <w:t xml:space="preserve">print </w:t>
            </w:r>
            <w:r>
              <w:rPr>
                <w:color w:val="406F9F"/>
                <w:sz w:val="23"/>
              </w:rPr>
              <w:t xml:space="preserve">"At </w:t>
            </w:r>
            <w:r>
              <w:rPr>
                <w:color w:val="406F9F"/>
                <w:spacing w:val="2"/>
                <w:sz w:val="23"/>
              </w:rPr>
              <w:t xml:space="preserve">the bottom </w:t>
            </w:r>
            <w:r>
              <w:rPr>
                <w:color w:val="406F9F"/>
                <w:sz w:val="23"/>
              </w:rPr>
              <w:t xml:space="preserve">i </w:t>
            </w:r>
            <w:r>
              <w:rPr>
                <w:color w:val="406F9F"/>
                <w:spacing w:val="2"/>
                <w:sz w:val="23"/>
              </w:rPr>
              <w:t xml:space="preserve">is </w:t>
            </w:r>
            <w:r>
              <w:rPr>
                <w:i/>
                <w:color w:val="6F9FD0"/>
                <w:spacing w:val="2"/>
                <w:sz w:val="23"/>
              </w:rPr>
              <w:t>%d</w:t>
            </w:r>
            <w:r>
              <w:rPr>
                <w:color w:val="406F9F"/>
                <w:spacing w:val="2"/>
                <w:sz w:val="23"/>
              </w:rPr>
              <w:t xml:space="preserve">" </w:t>
            </w:r>
            <w:r>
              <w:rPr>
                <w:color w:val="666666"/>
                <w:sz w:val="23"/>
              </w:rPr>
              <w:t>%</w:t>
            </w:r>
            <w:r>
              <w:rPr>
                <w:color w:val="666666"/>
                <w:spacing w:val="67"/>
                <w:sz w:val="23"/>
              </w:rPr>
              <w:t xml:space="preserve"> </w:t>
            </w:r>
            <w:r>
              <w:rPr>
                <w:sz w:val="23"/>
              </w:rPr>
              <w:t>i</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119"/>
              <w:rPr>
                <w:sz w:val="23"/>
              </w:rPr>
            </w:pPr>
            <w:r>
              <w:rPr>
                <w:b/>
                <w:color w:val="006F1F"/>
                <w:sz w:val="23"/>
              </w:rPr>
              <w:t xml:space="preserve">print </w:t>
            </w:r>
            <w:r>
              <w:rPr>
                <w:color w:val="406F9F"/>
                <w:sz w:val="23"/>
              </w:rPr>
              <w:t>"The numbers: "</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for </w:t>
            </w:r>
            <w:r>
              <w:rPr>
                <w:sz w:val="23"/>
              </w:rPr>
              <w:t xml:space="preserve">num </w:t>
            </w:r>
            <w:r>
              <w:rPr>
                <w:b/>
                <w:color w:val="006F1F"/>
                <w:sz w:val="23"/>
              </w:rPr>
              <w:t xml:space="preserve">in </w:t>
            </w:r>
            <w:r>
              <w:rPr>
                <w:sz w:val="23"/>
              </w:rPr>
              <w:t>numbers:</w:t>
            </w:r>
          </w:p>
          <w:p>
            <w:pPr>
              <w:pStyle w:val="10"/>
              <w:spacing w:before="3"/>
              <w:rPr>
                <w:rFonts w:ascii="宋体"/>
                <w:sz w:val="22"/>
              </w:rPr>
            </w:pPr>
          </w:p>
          <w:p>
            <w:pPr>
              <w:pStyle w:val="10"/>
              <w:spacing w:before="1"/>
              <w:ind w:left="611"/>
              <w:rPr>
                <w:sz w:val="23"/>
              </w:rPr>
            </w:pPr>
            <w:r>
              <w:rPr>
                <w:b/>
                <w:color w:val="006F1F"/>
                <w:sz w:val="23"/>
              </w:rPr>
              <w:t xml:space="preserve">print </w:t>
            </w:r>
            <w:r>
              <w:rPr>
                <w:sz w:val="23"/>
              </w:rPr>
              <w:t>num</w:t>
            </w:r>
          </w:p>
        </w:tc>
      </w:tr>
    </w:tbl>
    <w:p>
      <w:pPr>
        <w:pStyle w:val="5"/>
        <w:rPr>
          <w:sz w:val="20"/>
        </w:rPr>
      </w:pPr>
      <w:r>
        <mc:AlternateContent>
          <mc:Choice Requires="wpg">
            <w:drawing>
              <wp:anchor distT="0" distB="0" distL="114300" distR="114300" simplePos="0" relativeHeight="6144" behindDoc="0" locked="0" layoutInCell="1" allowOverlap="1">
                <wp:simplePos x="0" y="0"/>
                <wp:positionH relativeFrom="page">
                  <wp:posOffset>1344295</wp:posOffset>
                </wp:positionH>
                <wp:positionV relativeFrom="page">
                  <wp:posOffset>6231890</wp:posOffset>
                </wp:positionV>
                <wp:extent cx="9525" cy="1402715"/>
                <wp:effectExtent l="0" t="0" r="3175" b="6985"/>
                <wp:wrapNone/>
                <wp:docPr id="360" name="组合 426"/>
                <wp:cNvGraphicFramePr/>
                <a:graphic xmlns:a="http://schemas.openxmlformats.org/drawingml/2006/main">
                  <a:graphicData uri="http://schemas.microsoft.com/office/word/2010/wordprocessingGroup">
                    <wpg:wgp>
                      <wpg:cNvGrpSpPr/>
                      <wpg:grpSpPr>
                        <a:xfrm>
                          <a:off x="0" y="0"/>
                          <a:ext cx="9525" cy="1402715"/>
                          <a:chOff x="2117" y="9815"/>
                          <a:chExt cx="15" cy="2209"/>
                        </a:xfrm>
                      </wpg:grpSpPr>
                      <wps:wsp>
                        <wps:cNvPr id="356" name="直线 427"/>
                        <wps:cNvSpPr/>
                        <wps:spPr>
                          <a:xfrm>
                            <a:off x="2124" y="9815"/>
                            <a:ext cx="0" cy="552"/>
                          </a:xfrm>
                          <a:prstGeom prst="line">
                            <a:avLst/>
                          </a:prstGeom>
                          <a:ln w="9144" cap="flat" cmpd="sng">
                            <a:solidFill>
                              <a:srgbClr val="CCCCCC"/>
                            </a:solidFill>
                            <a:prstDash val="solid"/>
                            <a:headEnd type="none" w="med" len="med"/>
                            <a:tailEnd type="none" w="med" len="med"/>
                          </a:ln>
                        </wps:spPr>
                        <wps:bodyPr upright="1"/>
                      </wps:wsp>
                      <wps:wsp>
                        <wps:cNvPr id="357" name="直线 428"/>
                        <wps:cNvSpPr/>
                        <wps:spPr>
                          <a:xfrm>
                            <a:off x="2124" y="10367"/>
                            <a:ext cx="0" cy="552"/>
                          </a:xfrm>
                          <a:prstGeom prst="line">
                            <a:avLst/>
                          </a:prstGeom>
                          <a:ln w="9144" cap="flat" cmpd="sng">
                            <a:solidFill>
                              <a:srgbClr val="CCCCCC"/>
                            </a:solidFill>
                            <a:prstDash val="solid"/>
                            <a:headEnd type="none" w="med" len="med"/>
                            <a:tailEnd type="none" w="med" len="med"/>
                          </a:ln>
                        </wps:spPr>
                        <wps:bodyPr upright="1"/>
                      </wps:wsp>
                      <wps:wsp>
                        <wps:cNvPr id="358" name="直线 429"/>
                        <wps:cNvSpPr/>
                        <wps:spPr>
                          <a:xfrm>
                            <a:off x="2124" y="10919"/>
                            <a:ext cx="0" cy="553"/>
                          </a:xfrm>
                          <a:prstGeom prst="line">
                            <a:avLst/>
                          </a:prstGeom>
                          <a:ln w="9144" cap="flat" cmpd="sng">
                            <a:solidFill>
                              <a:srgbClr val="CCCCCC"/>
                            </a:solidFill>
                            <a:prstDash val="solid"/>
                            <a:headEnd type="none" w="med" len="med"/>
                            <a:tailEnd type="none" w="med" len="med"/>
                          </a:ln>
                        </wps:spPr>
                        <wps:bodyPr upright="1"/>
                      </wps:wsp>
                      <wps:wsp>
                        <wps:cNvPr id="359" name="直线 430"/>
                        <wps:cNvSpPr/>
                        <wps:spPr>
                          <a:xfrm>
                            <a:off x="2124" y="11472"/>
                            <a:ext cx="0" cy="552"/>
                          </a:xfrm>
                          <a:prstGeom prst="line">
                            <a:avLst/>
                          </a:prstGeom>
                          <a:ln w="9144" cap="flat" cmpd="sng">
                            <a:solidFill>
                              <a:srgbClr val="CCCCCC"/>
                            </a:solidFill>
                            <a:prstDash val="solid"/>
                            <a:headEnd type="none" w="med" len="med"/>
                            <a:tailEnd type="none" w="med" len="med"/>
                          </a:ln>
                        </wps:spPr>
                        <wps:bodyPr upright="1"/>
                      </wps:wsp>
                    </wpg:wgp>
                  </a:graphicData>
                </a:graphic>
              </wp:anchor>
            </w:drawing>
          </mc:Choice>
          <mc:Fallback>
            <w:pict>
              <v:group id="组合 426" o:spid="_x0000_s1026" o:spt="203" style="position:absolute;left:0pt;margin-left:105.85pt;margin-top:490.7pt;height:110.45pt;width:0.75pt;mso-position-horizontal-relative:page;mso-position-vertical-relative:page;z-index:6144;mso-width-relative:page;mso-height-relative:page;" coordorigin="2117,9815" coordsize="15,2209" o:gfxdata="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DCxxVLbAAAADAEAAA8AAAAAAAAAAQAgAAAAIgAAAGRycy9kb3du&#10;cmV2LnhtbFBLAQIUABQAAAAIAIdO4kDlwAWMpwIAAM8KAAAOAAAAAAAAAAEAIAAAACoBAABkcnMv&#10;ZTJvRG9jLnhtbFBLBQYAAAAABgAGAFkBAABDBgAAAAA=&#10;">
                <o:lock v:ext="edit" aspectratio="f"/>
                <v:line id="直线 427" o:spid="_x0000_s1026" o:spt="20" style="position:absolute;left:2124;top:9815;height:552;width:0;" filled="f" stroked="t" coordsize="21600,21600" o:gfxdata="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iLh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428" o:spid="_x0000_s1026" o:spt="20" style="position:absolute;left:2124;top:10367;height:552;width:0;" filled="f" stroked="t" coordsize="21600,21600" o:gfxdata="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RC4c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29" o:spid="_x0000_s1026" o:spt="20" style="position:absolute;left:2124;top:10919;height:553;width:0;" filled="f" stroked="t" coordsize="21600,21600" o:gfxdata="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27pu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430" o:spid="_x0000_s1026" o:spt="20" style="position:absolute;left:2124;top:11472;height:552;width:0;" filled="f" stroked="t" coordsize="21600,21600" o:gfxdata="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cf9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group>
            </w:pict>
          </mc:Fallback>
        </mc:AlternateContent>
      </w:r>
      <w:r>
        <mc:AlternateContent>
          <mc:Choice Requires="wpg">
            <w:drawing>
              <wp:anchor distT="0" distB="0" distL="114300" distR="114300" simplePos="0" relativeHeight="6144" behindDoc="0" locked="0" layoutInCell="1" allowOverlap="1">
                <wp:simplePos x="0" y="0"/>
                <wp:positionH relativeFrom="page">
                  <wp:posOffset>6208395</wp:posOffset>
                </wp:positionH>
                <wp:positionV relativeFrom="page">
                  <wp:posOffset>6231890</wp:posOffset>
                </wp:positionV>
                <wp:extent cx="9525" cy="1402715"/>
                <wp:effectExtent l="0" t="0" r="3175" b="6985"/>
                <wp:wrapNone/>
                <wp:docPr id="344" name="组合 431"/>
                <wp:cNvGraphicFramePr/>
                <a:graphic xmlns:a="http://schemas.openxmlformats.org/drawingml/2006/main">
                  <a:graphicData uri="http://schemas.microsoft.com/office/word/2010/wordprocessingGroup">
                    <wpg:wgp>
                      <wpg:cNvGrpSpPr/>
                      <wpg:grpSpPr>
                        <a:xfrm>
                          <a:off x="0" y="0"/>
                          <a:ext cx="9525" cy="1402715"/>
                          <a:chOff x="9777" y="9815"/>
                          <a:chExt cx="15" cy="2209"/>
                        </a:xfrm>
                      </wpg:grpSpPr>
                      <wps:wsp>
                        <wps:cNvPr id="340" name="直线 432"/>
                        <wps:cNvSpPr/>
                        <wps:spPr>
                          <a:xfrm>
                            <a:off x="9784" y="9815"/>
                            <a:ext cx="0" cy="552"/>
                          </a:xfrm>
                          <a:prstGeom prst="line">
                            <a:avLst/>
                          </a:prstGeom>
                          <a:ln w="9144" cap="flat" cmpd="sng">
                            <a:solidFill>
                              <a:srgbClr val="CCCCCC"/>
                            </a:solidFill>
                            <a:prstDash val="solid"/>
                            <a:headEnd type="none" w="med" len="med"/>
                            <a:tailEnd type="none" w="med" len="med"/>
                          </a:ln>
                        </wps:spPr>
                        <wps:bodyPr upright="1"/>
                      </wps:wsp>
                      <wps:wsp>
                        <wps:cNvPr id="341" name="直线 433"/>
                        <wps:cNvSpPr/>
                        <wps:spPr>
                          <a:xfrm>
                            <a:off x="9784" y="10367"/>
                            <a:ext cx="0" cy="552"/>
                          </a:xfrm>
                          <a:prstGeom prst="line">
                            <a:avLst/>
                          </a:prstGeom>
                          <a:ln w="9144" cap="flat" cmpd="sng">
                            <a:solidFill>
                              <a:srgbClr val="CCCCCC"/>
                            </a:solidFill>
                            <a:prstDash val="solid"/>
                            <a:headEnd type="none" w="med" len="med"/>
                            <a:tailEnd type="none" w="med" len="med"/>
                          </a:ln>
                        </wps:spPr>
                        <wps:bodyPr upright="1"/>
                      </wps:wsp>
                      <wps:wsp>
                        <wps:cNvPr id="342" name="直线 434"/>
                        <wps:cNvSpPr/>
                        <wps:spPr>
                          <a:xfrm>
                            <a:off x="9784" y="10919"/>
                            <a:ext cx="0" cy="553"/>
                          </a:xfrm>
                          <a:prstGeom prst="line">
                            <a:avLst/>
                          </a:prstGeom>
                          <a:ln w="9144" cap="flat" cmpd="sng">
                            <a:solidFill>
                              <a:srgbClr val="CCCCCC"/>
                            </a:solidFill>
                            <a:prstDash val="solid"/>
                            <a:headEnd type="none" w="med" len="med"/>
                            <a:tailEnd type="none" w="med" len="med"/>
                          </a:ln>
                        </wps:spPr>
                        <wps:bodyPr upright="1"/>
                      </wps:wsp>
                      <wps:wsp>
                        <wps:cNvPr id="343" name="直线 435"/>
                        <wps:cNvSpPr/>
                        <wps:spPr>
                          <a:xfrm>
                            <a:off x="9784" y="11472"/>
                            <a:ext cx="0" cy="552"/>
                          </a:xfrm>
                          <a:prstGeom prst="line">
                            <a:avLst/>
                          </a:prstGeom>
                          <a:ln w="9144" cap="flat" cmpd="sng">
                            <a:solidFill>
                              <a:srgbClr val="CCCCCC"/>
                            </a:solidFill>
                            <a:prstDash val="solid"/>
                            <a:headEnd type="none" w="med" len="med"/>
                            <a:tailEnd type="none" w="med" len="med"/>
                          </a:ln>
                        </wps:spPr>
                        <wps:bodyPr upright="1"/>
                      </wps:wsp>
                    </wpg:wgp>
                  </a:graphicData>
                </a:graphic>
              </wp:anchor>
            </w:drawing>
          </mc:Choice>
          <mc:Fallback>
            <w:pict>
              <v:group id="组合 431" o:spid="_x0000_s1026" o:spt="203" style="position:absolute;left:0pt;margin-left:488.85pt;margin-top:490.7pt;height:110.45pt;width:0.75pt;mso-position-horizontal-relative:page;mso-position-vertical-relative:page;z-index:6144;mso-width-relative:page;mso-height-relative:page;" coordorigin="9777,9815" coordsize="15,2209" o:gfxdata="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FBVM6vcAAAADAEAAA8AAAAAAAAAAQAgAAAAIgAAAGRycy9kb3ducmV2LnhtbFBL&#10;AQIUABQAAAAIAIdO4kC1eKzcnQIAAM8KAAAOAAAAAAAAAAEAIAAAACsBAABkcnMvZTJvRG9jLnht&#10;bFBLBQYAAAAABgAGAFkBAAA6BgAAAAA=&#10;">
                <o:lock v:ext="edit" aspectratio="f"/>
                <v:line id="直线 432" o:spid="_x0000_s1026" o:spt="20" style="position:absolute;left:9784;top:9815;height:552;width:0;" filled="f" stroked="t" coordsize="21600,21600" o:gfxdata="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dCC1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433" o:spid="_x0000_s1026" o:spt="20" style="position:absolute;left:9784;top:10367;height:552;width:0;" filled="f" stroked="t" coordsize="21600,21600" o:gfxdata="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iFL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434" o:spid="_x0000_s1026" o:spt="20" style="position:absolute;left:9784;top:10919;height:553;width:0;" filled="f" stroked="t" coordsize="21600,21600" o:gfxdata="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6ht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35" o:spid="_x0000_s1026" o:spt="20" style="position:absolute;left:9784;top:11472;height:552;width:0;" filled="f" stroked="t" coordsize="21600,21600" o:gfxdata="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r7C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group>
            </w:pict>
          </mc:Fallback>
        </mc:AlternateContent>
      </w:r>
    </w:p>
    <w:p>
      <w:pPr>
        <w:pStyle w:val="5"/>
        <w:rPr>
          <w:sz w:val="20"/>
        </w:rPr>
      </w:pPr>
    </w:p>
    <w:p>
      <w:pPr>
        <w:pStyle w:val="5"/>
        <w:spacing w:before="1"/>
        <w:rPr>
          <w:sz w:val="20"/>
        </w:rPr>
      </w:pPr>
    </w:p>
    <w:p>
      <w:pPr>
        <w:pStyle w:val="3"/>
        <w:spacing w:before="55"/>
      </w:pPr>
      <w:bookmarkStart w:id="112" w:name="你应该看到的结果"/>
      <w:bookmarkEnd w:id="112"/>
      <w:r>
        <w:rPr>
          <w:color w:val="465157"/>
        </w:rPr>
        <w:t>你应该看到的结果</w:t>
      </w:r>
    </w:p>
    <w:p>
      <w:pPr>
        <w:pStyle w:val="5"/>
        <w:spacing w:before="7"/>
        <w:rPr>
          <w:b/>
          <w:sz w:val="23"/>
        </w:rPr>
      </w:pPr>
      <w:r>
        <mc:AlternateContent>
          <mc:Choice Requires="wpg">
            <w:drawing>
              <wp:anchor distT="0" distB="0" distL="0" distR="0" simplePos="0" relativeHeight="3072" behindDoc="0" locked="0" layoutInCell="1" allowOverlap="1">
                <wp:simplePos x="0" y="0"/>
                <wp:positionH relativeFrom="page">
                  <wp:posOffset>1344295</wp:posOffset>
                </wp:positionH>
                <wp:positionV relativeFrom="paragraph">
                  <wp:posOffset>221615</wp:posOffset>
                </wp:positionV>
                <wp:extent cx="4873625" cy="1137285"/>
                <wp:effectExtent l="0" t="0" r="3175" b="5715"/>
                <wp:wrapTopAndBottom/>
                <wp:docPr id="67" name="组合 436"/>
                <wp:cNvGraphicFramePr/>
                <a:graphic xmlns:a="http://schemas.openxmlformats.org/drawingml/2006/main">
                  <a:graphicData uri="http://schemas.microsoft.com/office/word/2010/wordprocessingGroup">
                    <wpg:wgp>
                      <wpg:cNvGrpSpPr/>
                      <wpg:grpSpPr>
                        <a:xfrm>
                          <a:off x="0" y="0"/>
                          <a:ext cx="4873625" cy="1137285"/>
                          <a:chOff x="2117" y="350"/>
                          <a:chExt cx="7675" cy="1791"/>
                        </a:xfrm>
                      </wpg:grpSpPr>
                      <wps:wsp>
                        <wps:cNvPr id="63" name="直线 437"/>
                        <wps:cNvSpPr/>
                        <wps:spPr>
                          <a:xfrm>
                            <a:off x="2132" y="357"/>
                            <a:ext cx="7645" cy="0"/>
                          </a:xfrm>
                          <a:prstGeom prst="line">
                            <a:avLst/>
                          </a:prstGeom>
                          <a:ln w="9144" cap="flat" cmpd="sng">
                            <a:solidFill>
                              <a:srgbClr val="CCCCCC"/>
                            </a:solidFill>
                            <a:prstDash val="solid"/>
                            <a:headEnd type="none" w="med" len="med"/>
                            <a:tailEnd type="none" w="med" len="med"/>
                          </a:ln>
                        </wps:spPr>
                        <wps:bodyPr upright="1"/>
                      </wps:wsp>
                      <wps:wsp>
                        <wps:cNvPr id="64" name="直线 438"/>
                        <wps:cNvSpPr/>
                        <wps:spPr>
                          <a:xfrm>
                            <a:off x="2124" y="350"/>
                            <a:ext cx="0" cy="1790"/>
                          </a:xfrm>
                          <a:prstGeom prst="line">
                            <a:avLst/>
                          </a:prstGeom>
                          <a:ln w="9144" cap="flat" cmpd="sng">
                            <a:solidFill>
                              <a:srgbClr val="CCCCCC"/>
                            </a:solidFill>
                            <a:prstDash val="solid"/>
                            <a:headEnd type="none" w="med" len="med"/>
                            <a:tailEnd type="none" w="med" len="med"/>
                          </a:ln>
                        </wps:spPr>
                        <wps:bodyPr upright="1"/>
                      </wps:wsp>
                      <wps:wsp>
                        <wps:cNvPr id="65" name="直线 439"/>
                        <wps:cNvSpPr/>
                        <wps:spPr>
                          <a:xfrm>
                            <a:off x="9784" y="350"/>
                            <a:ext cx="0" cy="1790"/>
                          </a:xfrm>
                          <a:prstGeom prst="line">
                            <a:avLst/>
                          </a:prstGeom>
                          <a:ln w="9144" cap="flat" cmpd="sng">
                            <a:solidFill>
                              <a:srgbClr val="CCCCCC"/>
                            </a:solidFill>
                            <a:prstDash val="solid"/>
                            <a:headEnd type="none" w="med" len="med"/>
                            <a:tailEnd type="none" w="med" len="med"/>
                          </a:ln>
                        </wps:spPr>
                        <wps:bodyPr upright="1"/>
                      </wps:wsp>
                      <wps:wsp>
                        <wps:cNvPr id="66" name="文本框 440"/>
                        <wps:cNvSpPr txBox="1"/>
                        <wps:spPr>
                          <a:xfrm>
                            <a:off x="2131" y="364"/>
                            <a:ext cx="7646" cy="1776"/>
                          </a:xfrm>
                          <a:prstGeom prst="rect">
                            <a:avLst/>
                          </a:prstGeom>
                          <a:solidFill>
                            <a:srgbClr val="EDEDED"/>
                          </a:solidFill>
                          <a:ln w="9525">
                            <a:noFill/>
                          </a:ln>
                        </wps:spPr>
                        <wps:txbx>
                          <w:txbxContent>
                            <w:p>
                              <w:pPr>
                                <w:tabs>
                                  <w:tab w:val="left" w:pos="1957"/>
                                </w:tabs>
                                <w:spacing w:before="143" w:line="491" w:lineRule="auto"/>
                                <w:ind w:left="148" w:right="5284" w:firstLine="0"/>
                                <w:jc w:val="left"/>
                                <w:rPr>
                                  <w:sz w:val="23"/>
                                </w:rPr>
                              </w:pPr>
                              <w:r>
                                <w:rPr>
                                  <w:b/>
                                  <w:color w:val="C55D09"/>
                                  <w:sz w:val="23"/>
                                </w:rPr>
                                <w:t xml:space="preserve">$ </w:t>
                              </w:r>
                              <w:r>
                                <w:rPr>
                                  <w:spacing w:val="2"/>
                                  <w:sz w:val="23"/>
                                </w:rPr>
                                <w:t xml:space="preserve">python ex33.py </w:t>
                              </w:r>
                              <w:r>
                                <w:rPr>
                                  <w:color w:val="2F2F2F"/>
                                  <w:spacing w:val="2"/>
                                  <w:sz w:val="23"/>
                                </w:rPr>
                                <w:t xml:space="preserve">At the top </w:t>
                              </w:r>
                              <w:r>
                                <w:rPr>
                                  <w:color w:val="2F2F2F"/>
                                  <w:sz w:val="23"/>
                                </w:rPr>
                                <w:t xml:space="preserve">i is </w:t>
                              </w:r>
                              <w:r>
                                <w:rPr>
                                  <w:color w:val="2F2F2F"/>
                                  <w:spacing w:val="-11"/>
                                  <w:sz w:val="23"/>
                                </w:rPr>
                                <w:t xml:space="preserve">0 </w:t>
                              </w: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[0]</w:t>
                              </w:r>
                            </w:p>
                          </w:txbxContent>
                        </wps:txbx>
                        <wps:bodyPr lIns="0" tIns="0" rIns="0" bIns="0" upright="1"/>
                      </wps:wsp>
                    </wpg:wgp>
                  </a:graphicData>
                </a:graphic>
              </wp:anchor>
            </w:drawing>
          </mc:Choice>
          <mc:Fallback>
            <w:pict>
              <v:group id="组合 436" o:spid="_x0000_s1026" o:spt="203" style="position:absolute;left:0pt;margin-left:105.85pt;margin-top:17.45pt;height:89.55pt;width:383.75pt;mso-position-horizontal-relative:page;mso-wrap-distance-bottom:0pt;mso-wrap-distance-top:0pt;z-index:3072;mso-width-relative:page;mso-height-relative:page;" coordorigin="2117,350" coordsize="7675,1791" o:gfxdata="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AkmvC22gAAAAoBAAAPAAAAAAAAAAEAIAAAACIAAABkcnMvZG93bnJldi54bWxQSwECFAAUAAAA&#10;CACHTuJA3+n33wkDAACSCgAADgAAAAAAAAABACAAAAApAQAAZHJzL2Uyb0RvYy54bWxQSwUGAAAA&#10;AAYABgBZAQAApAYAAAAA&#10;">
                <o:lock v:ext="edit" aspectratio="f"/>
                <v:line id="直线 437" o:spid="_x0000_s1026" o:spt="20" style="position:absolute;left:2132;top:357;height:0;width:7645;" filled="f" stroked="t" coordsize="21600,21600" o:gfxdata="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cGCqvQAA&#10;ANs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38" o:spid="_x0000_s1026" o:spt="20" style="position:absolute;left:2124;top:350;height:1790;width:0;" filled="f" stroked="t" coordsize="21600,21600" o:gfxdata="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mfjevQAA&#10;ANs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39" o:spid="_x0000_s1026" o:spt="20" style="position:absolute;left:9784;top:350;height:1790;width:0;" filled="f" stroked="t" coordsize="21600,21600" o:gfxdata="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1V1FvQAA&#10;ANs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440" o:spid="_x0000_s1026" o:spt="202" type="#_x0000_t202" style="position:absolute;left:2131;top:364;height:1776;width:7646;" fillcolor="#EDEDED" filled="t" stroked="f" coordsize="21600,21600" o:gfxdata="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5X+k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tabs>
                            <w:tab w:val="left" w:pos="1957"/>
                          </w:tabs>
                          <w:spacing w:before="143" w:line="491" w:lineRule="auto"/>
                          <w:ind w:left="148" w:right="5284" w:firstLine="0"/>
                          <w:jc w:val="left"/>
                          <w:rPr>
                            <w:sz w:val="23"/>
                          </w:rPr>
                        </w:pPr>
                        <w:r>
                          <w:rPr>
                            <w:b/>
                            <w:color w:val="C55D09"/>
                            <w:sz w:val="23"/>
                          </w:rPr>
                          <w:t xml:space="preserve">$ </w:t>
                        </w:r>
                        <w:r>
                          <w:rPr>
                            <w:spacing w:val="2"/>
                            <w:sz w:val="23"/>
                          </w:rPr>
                          <w:t xml:space="preserve">python ex33.py </w:t>
                        </w:r>
                        <w:r>
                          <w:rPr>
                            <w:color w:val="2F2F2F"/>
                            <w:spacing w:val="2"/>
                            <w:sz w:val="23"/>
                          </w:rPr>
                          <w:t xml:space="preserve">At the top </w:t>
                        </w:r>
                        <w:r>
                          <w:rPr>
                            <w:color w:val="2F2F2F"/>
                            <w:sz w:val="23"/>
                          </w:rPr>
                          <w:t xml:space="preserve">i is </w:t>
                        </w:r>
                        <w:r>
                          <w:rPr>
                            <w:color w:val="2F2F2F"/>
                            <w:spacing w:val="-11"/>
                            <w:sz w:val="23"/>
                          </w:rPr>
                          <w:t xml:space="preserve">0 </w:t>
                        </w: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[0]</w:t>
                        </w:r>
                      </w:p>
                    </w:txbxContent>
                  </v:textbox>
                </v:shape>
                <w10:wrap type="topAndBottom"/>
              </v:group>
            </w:pict>
          </mc:Fallback>
        </mc:AlternateContent>
      </w:r>
      <w:r>
        <mc:AlternateContent>
          <mc:Choice Requires="wps">
            <w:drawing>
              <wp:anchor distT="0" distB="0" distL="0" distR="0" simplePos="0" relativeHeight="3072" behindDoc="0" locked="0" layoutInCell="1" allowOverlap="1">
                <wp:simplePos x="0" y="0"/>
                <wp:positionH relativeFrom="page">
                  <wp:posOffset>1353185</wp:posOffset>
                </wp:positionH>
                <wp:positionV relativeFrom="paragraph">
                  <wp:posOffset>1445260</wp:posOffset>
                </wp:positionV>
                <wp:extent cx="4855210" cy="1402715"/>
                <wp:effectExtent l="0" t="0" r="8890" b="6985"/>
                <wp:wrapTopAndBottom/>
                <wp:docPr id="74" name="文本框 441"/>
                <wp:cNvGraphicFramePr/>
                <a:graphic xmlns:a="http://schemas.openxmlformats.org/drawingml/2006/main">
                  <a:graphicData uri="http://schemas.microsoft.com/office/word/2010/wordprocessingShape">
                    <wps:wsp>
                      <wps:cNvSpPr txBox="1"/>
                      <wps:spPr>
                        <a:xfrm>
                          <a:off x="0" y="0"/>
                          <a:ext cx="4855210" cy="1402715"/>
                        </a:xfrm>
                        <a:prstGeom prst="rect">
                          <a:avLst/>
                        </a:prstGeom>
                        <a:solidFill>
                          <a:srgbClr val="EDEDED"/>
                        </a:solidFill>
                        <a:ln w="9525">
                          <a:noFill/>
                        </a:ln>
                      </wps:spPr>
                      <wps:txbx>
                        <w:txbxContent>
                          <w:p>
                            <w:pPr>
                              <w:tabs>
                                <w:tab w:val="left" w:pos="1957"/>
                              </w:tabs>
                              <w:spacing w:before="21" w:line="491" w:lineRule="auto"/>
                              <w:ind w:left="148" w:right="4894" w:firstLine="0"/>
                              <w:jc w:val="left"/>
                              <w:rPr>
                                <w:sz w:val="23"/>
                              </w:rPr>
                            </w:pPr>
                            <w:r>
                              <w:rPr>
                                <w:color w:val="2F2F2F"/>
                                <w:spacing w:val="2"/>
                                <w:sz w:val="23"/>
                              </w:rPr>
                              <w:t xml:space="preserve">At the bottom </w:t>
                            </w:r>
                            <w:r>
                              <w:rPr>
                                <w:color w:val="2F2F2F"/>
                                <w:sz w:val="23"/>
                              </w:rPr>
                              <w:t xml:space="preserve">i is 1 </w:t>
                            </w:r>
                            <w:r>
                              <w:rPr>
                                <w:color w:val="2F2F2F"/>
                                <w:spacing w:val="2"/>
                                <w:sz w:val="23"/>
                              </w:rPr>
                              <w:t xml:space="preserve">At the top </w:t>
                            </w:r>
                            <w:r>
                              <w:rPr>
                                <w:color w:val="2F2F2F"/>
                                <w:sz w:val="23"/>
                              </w:rPr>
                              <w:t xml:space="preserve">i is 1 </w:t>
                            </w: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 xml:space="preserve">[0, 1] At the bottom </w:t>
                            </w:r>
                            <w:r>
                              <w:rPr>
                                <w:color w:val="2F2F2F"/>
                                <w:sz w:val="23"/>
                              </w:rPr>
                              <w:t>i is</w:t>
                            </w:r>
                            <w:r>
                              <w:rPr>
                                <w:color w:val="2F2F2F"/>
                                <w:spacing w:val="36"/>
                                <w:sz w:val="23"/>
                              </w:rPr>
                              <w:t xml:space="preserve"> </w:t>
                            </w:r>
                            <w:r>
                              <w:rPr>
                                <w:color w:val="2F2F2F"/>
                                <w:sz w:val="23"/>
                              </w:rPr>
                              <w:t>2</w:t>
                            </w:r>
                          </w:p>
                        </w:txbxContent>
                      </wps:txbx>
                      <wps:bodyPr lIns="0" tIns="0" rIns="0" bIns="0" upright="1"/>
                    </wps:wsp>
                  </a:graphicData>
                </a:graphic>
              </wp:anchor>
            </w:drawing>
          </mc:Choice>
          <mc:Fallback>
            <w:pict>
              <v:shape id="文本框 441" o:spid="_x0000_s1026" o:spt="202" type="#_x0000_t202" style="position:absolute;left:0pt;margin-left:106.55pt;margin-top:113.8pt;height:110.45pt;width:382.3pt;mso-position-horizontal-relative:page;mso-wrap-distance-bottom:0pt;mso-wrap-distance-top:0pt;z-index:3072;mso-width-relative:page;mso-height-relative:page;" fillcolor="#EDEDED" filled="t" stroked="f" coordsize="21600,21600" o:gfxdata="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ovwdgAAAALAQAADwAAAAAAAAABACAAAAAiAAAAZHJzL2Rvd25yZXYueG1s&#10;UEsBAhQAFAAAAAgAh07iQLwf/gm/AQAAWgMAAA4AAAAAAAAAAQAgAAAAJwEAAGRycy9lMm9Eb2Mu&#10;eG1sUEsFBgAAAAAGAAYAWQEAAFgFAAAAAA==&#10;">
                <v:fill on="t" focussize="0,0"/>
                <v:stroke on="f"/>
                <v:imagedata o:title=""/>
                <o:lock v:ext="edit" aspectratio="f"/>
                <v:textbox inset="0mm,0mm,0mm,0mm">
                  <w:txbxContent>
                    <w:p>
                      <w:pPr>
                        <w:tabs>
                          <w:tab w:val="left" w:pos="1957"/>
                        </w:tabs>
                        <w:spacing w:before="21" w:line="491" w:lineRule="auto"/>
                        <w:ind w:left="148" w:right="4894" w:firstLine="0"/>
                        <w:jc w:val="left"/>
                        <w:rPr>
                          <w:sz w:val="23"/>
                        </w:rPr>
                      </w:pPr>
                      <w:r>
                        <w:rPr>
                          <w:color w:val="2F2F2F"/>
                          <w:spacing w:val="2"/>
                          <w:sz w:val="23"/>
                        </w:rPr>
                        <w:t xml:space="preserve">At the bottom </w:t>
                      </w:r>
                      <w:r>
                        <w:rPr>
                          <w:color w:val="2F2F2F"/>
                          <w:sz w:val="23"/>
                        </w:rPr>
                        <w:t xml:space="preserve">i is 1 </w:t>
                      </w:r>
                      <w:r>
                        <w:rPr>
                          <w:color w:val="2F2F2F"/>
                          <w:spacing w:val="2"/>
                          <w:sz w:val="23"/>
                        </w:rPr>
                        <w:t xml:space="preserve">At the top </w:t>
                      </w:r>
                      <w:r>
                        <w:rPr>
                          <w:color w:val="2F2F2F"/>
                          <w:sz w:val="23"/>
                        </w:rPr>
                        <w:t xml:space="preserve">i is 1 </w:t>
                      </w: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 xml:space="preserve">[0, 1] At the bottom </w:t>
                      </w:r>
                      <w:r>
                        <w:rPr>
                          <w:color w:val="2F2F2F"/>
                          <w:sz w:val="23"/>
                        </w:rPr>
                        <w:t>i is</w:t>
                      </w:r>
                      <w:r>
                        <w:rPr>
                          <w:color w:val="2F2F2F"/>
                          <w:spacing w:val="36"/>
                          <w:sz w:val="23"/>
                        </w:rPr>
                        <w:t xml:space="preserve"> </w:t>
                      </w:r>
                      <w:r>
                        <w:rPr>
                          <w:color w:val="2F2F2F"/>
                          <w:sz w:val="23"/>
                        </w:rPr>
                        <w:t>2</w:t>
                      </w:r>
                    </w:p>
                  </w:txbxContent>
                </v:textbox>
                <w10:wrap type="topAndBottom"/>
              </v:shape>
            </w:pict>
          </mc:Fallback>
        </mc:AlternateContent>
      </w:r>
      <w:r>
        <mc:AlternateContent>
          <mc:Choice Requires="wpg">
            <w:drawing>
              <wp:anchor distT="0" distB="0" distL="0" distR="0" simplePos="0" relativeHeight="4096" behindDoc="0" locked="0" layoutInCell="1" allowOverlap="1">
                <wp:simplePos x="0" y="0"/>
                <wp:positionH relativeFrom="page">
                  <wp:posOffset>1344295</wp:posOffset>
                </wp:positionH>
                <wp:positionV relativeFrom="paragraph">
                  <wp:posOffset>2933065</wp:posOffset>
                </wp:positionV>
                <wp:extent cx="4873625" cy="2036445"/>
                <wp:effectExtent l="0" t="635" r="3175" b="7620"/>
                <wp:wrapTopAndBottom/>
                <wp:docPr id="185" name="组合 442"/>
                <wp:cNvGraphicFramePr/>
                <a:graphic xmlns:a="http://schemas.openxmlformats.org/drawingml/2006/main">
                  <a:graphicData uri="http://schemas.microsoft.com/office/word/2010/wordprocessingGroup">
                    <wpg:wgp>
                      <wpg:cNvGrpSpPr/>
                      <wpg:grpSpPr>
                        <a:xfrm>
                          <a:off x="0" y="0"/>
                          <a:ext cx="4873625" cy="2036445"/>
                          <a:chOff x="2117" y="4620"/>
                          <a:chExt cx="7675" cy="3207"/>
                        </a:xfrm>
                      </wpg:grpSpPr>
                      <wps:wsp>
                        <wps:cNvPr id="167" name="直线 443"/>
                        <wps:cNvSpPr/>
                        <wps:spPr>
                          <a:xfrm>
                            <a:off x="2124" y="4620"/>
                            <a:ext cx="0" cy="552"/>
                          </a:xfrm>
                          <a:prstGeom prst="line">
                            <a:avLst/>
                          </a:prstGeom>
                          <a:ln w="9144" cap="flat" cmpd="sng">
                            <a:solidFill>
                              <a:srgbClr val="CCCCCC"/>
                            </a:solidFill>
                            <a:prstDash val="solid"/>
                            <a:headEnd type="none" w="med" len="med"/>
                            <a:tailEnd type="none" w="med" len="med"/>
                          </a:ln>
                        </wps:spPr>
                        <wps:bodyPr upright="1"/>
                      </wps:wsp>
                      <wps:wsp>
                        <wps:cNvPr id="168" name="直线 444"/>
                        <wps:cNvSpPr/>
                        <wps:spPr>
                          <a:xfrm>
                            <a:off x="2124" y="5172"/>
                            <a:ext cx="0" cy="552"/>
                          </a:xfrm>
                          <a:prstGeom prst="line">
                            <a:avLst/>
                          </a:prstGeom>
                          <a:ln w="9144" cap="flat" cmpd="sng">
                            <a:solidFill>
                              <a:srgbClr val="CCCCCC"/>
                            </a:solidFill>
                            <a:prstDash val="solid"/>
                            <a:headEnd type="none" w="med" len="med"/>
                            <a:tailEnd type="none" w="med" len="med"/>
                          </a:ln>
                        </wps:spPr>
                        <wps:bodyPr upright="1"/>
                      </wps:wsp>
                      <wps:wsp>
                        <wps:cNvPr id="169" name="直线 445"/>
                        <wps:cNvSpPr/>
                        <wps:spPr>
                          <a:xfrm>
                            <a:off x="2124" y="5724"/>
                            <a:ext cx="0" cy="552"/>
                          </a:xfrm>
                          <a:prstGeom prst="line">
                            <a:avLst/>
                          </a:prstGeom>
                          <a:ln w="9144" cap="flat" cmpd="sng">
                            <a:solidFill>
                              <a:srgbClr val="CCCCCC"/>
                            </a:solidFill>
                            <a:prstDash val="solid"/>
                            <a:headEnd type="none" w="med" len="med"/>
                            <a:tailEnd type="none" w="med" len="med"/>
                          </a:ln>
                        </wps:spPr>
                        <wps:bodyPr upright="1"/>
                      </wps:wsp>
                      <wps:wsp>
                        <wps:cNvPr id="170" name="直线 446"/>
                        <wps:cNvSpPr/>
                        <wps:spPr>
                          <a:xfrm>
                            <a:off x="2124" y="6276"/>
                            <a:ext cx="0" cy="552"/>
                          </a:xfrm>
                          <a:prstGeom prst="line">
                            <a:avLst/>
                          </a:prstGeom>
                          <a:ln w="9144" cap="flat" cmpd="sng">
                            <a:solidFill>
                              <a:srgbClr val="CCCCCC"/>
                            </a:solidFill>
                            <a:prstDash val="solid"/>
                            <a:headEnd type="none" w="med" len="med"/>
                            <a:tailEnd type="none" w="med" len="med"/>
                          </a:ln>
                        </wps:spPr>
                        <wps:bodyPr upright="1"/>
                      </wps:wsp>
                      <wps:wsp>
                        <wps:cNvPr id="171" name="直线 447"/>
                        <wps:cNvSpPr/>
                        <wps:spPr>
                          <a:xfrm>
                            <a:off x="2124" y="6828"/>
                            <a:ext cx="0" cy="552"/>
                          </a:xfrm>
                          <a:prstGeom prst="line">
                            <a:avLst/>
                          </a:prstGeom>
                          <a:ln w="9144" cap="flat" cmpd="sng">
                            <a:solidFill>
                              <a:srgbClr val="CCCCCC"/>
                            </a:solidFill>
                            <a:prstDash val="solid"/>
                            <a:headEnd type="none" w="med" len="med"/>
                            <a:tailEnd type="none" w="med" len="med"/>
                          </a:ln>
                        </wps:spPr>
                        <wps:bodyPr upright="1"/>
                      </wps:wsp>
                      <wps:wsp>
                        <wps:cNvPr id="172" name="矩形 448"/>
                        <wps:cNvSpPr/>
                        <wps:spPr>
                          <a:xfrm>
                            <a:off x="2117" y="7812"/>
                            <a:ext cx="15" cy="15"/>
                          </a:xfrm>
                          <a:prstGeom prst="rect">
                            <a:avLst/>
                          </a:prstGeom>
                          <a:solidFill>
                            <a:srgbClr val="CCCCCC"/>
                          </a:solidFill>
                          <a:ln w="9525">
                            <a:noFill/>
                          </a:ln>
                        </wps:spPr>
                        <wps:bodyPr upright="1"/>
                      </wps:wsp>
                      <wps:wsp>
                        <wps:cNvPr id="173" name="矩形 449"/>
                        <wps:cNvSpPr/>
                        <wps:spPr>
                          <a:xfrm>
                            <a:off x="2117" y="7812"/>
                            <a:ext cx="15" cy="15"/>
                          </a:xfrm>
                          <a:prstGeom prst="rect">
                            <a:avLst/>
                          </a:prstGeom>
                          <a:solidFill>
                            <a:srgbClr val="CCCCCC"/>
                          </a:solidFill>
                          <a:ln w="9525">
                            <a:noFill/>
                          </a:ln>
                        </wps:spPr>
                        <wps:bodyPr upright="1"/>
                      </wps:wsp>
                      <wps:wsp>
                        <wps:cNvPr id="174" name="直线 450"/>
                        <wps:cNvSpPr/>
                        <wps:spPr>
                          <a:xfrm>
                            <a:off x="2132" y="7819"/>
                            <a:ext cx="7645" cy="0"/>
                          </a:xfrm>
                          <a:prstGeom prst="line">
                            <a:avLst/>
                          </a:prstGeom>
                          <a:ln w="9144" cap="flat" cmpd="sng">
                            <a:solidFill>
                              <a:srgbClr val="CCCCCC"/>
                            </a:solidFill>
                            <a:prstDash val="solid"/>
                            <a:headEnd type="none" w="med" len="med"/>
                            <a:tailEnd type="none" w="med" len="med"/>
                          </a:ln>
                        </wps:spPr>
                        <wps:bodyPr upright="1"/>
                      </wps:wsp>
                      <wps:wsp>
                        <wps:cNvPr id="175" name="矩形 451"/>
                        <wps:cNvSpPr/>
                        <wps:spPr>
                          <a:xfrm>
                            <a:off x="9777" y="7812"/>
                            <a:ext cx="15" cy="15"/>
                          </a:xfrm>
                          <a:prstGeom prst="rect">
                            <a:avLst/>
                          </a:prstGeom>
                          <a:solidFill>
                            <a:srgbClr val="CCCCCC"/>
                          </a:solidFill>
                          <a:ln w="9525">
                            <a:noFill/>
                          </a:ln>
                        </wps:spPr>
                        <wps:bodyPr upright="1"/>
                      </wps:wsp>
                      <wps:wsp>
                        <wps:cNvPr id="176" name="矩形 452"/>
                        <wps:cNvSpPr/>
                        <wps:spPr>
                          <a:xfrm>
                            <a:off x="9777" y="7812"/>
                            <a:ext cx="15" cy="15"/>
                          </a:xfrm>
                          <a:prstGeom prst="rect">
                            <a:avLst/>
                          </a:prstGeom>
                          <a:solidFill>
                            <a:srgbClr val="CCCCCC"/>
                          </a:solidFill>
                          <a:ln w="9525">
                            <a:noFill/>
                          </a:ln>
                        </wps:spPr>
                        <wps:bodyPr upright="1"/>
                      </wps:wsp>
                      <wps:wsp>
                        <wps:cNvPr id="177" name="直线 453"/>
                        <wps:cNvSpPr/>
                        <wps:spPr>
                          <a:xfrm>
                            <a:off x="2124" y="7380"/>
                            <a:ext cx="0" cy="432"/>
                          </a:xfrm>
                          <a:prstGeom prst="line">
                            <a:avLst/>
                          </a:prstGeom>
                          <a:ln w="9144" cap="flat" cmpd="sng">
                            <a:solidFill>
                              <a:srgbClr val="CCCCCC"/>
                            </a:solidFill>
                            <a:prstDash val="solid"/>
                            <a:headEnd type="none" w="med" len="med"/>
                            <a:tailEnd type="none" w="med" len="med"/>
                          </a:ln>
                        </wps:spPr>
                        <wps:bodyPr upright="1"/>
                      </wps:wsp>
                      <wps:wsp>
                        <wps:cNvPr id="178" name="直线 454"/>
                        <wps:cNvSpPr/>
                        <wps:spPr>
                          <a:xfrm>
                            <a:off x="9784" y="4620"/>
                            <a:ext cx="0" cy="552"/>
                          </a:xfrm>
                          <a:prstGeom prst="line">
                            <a:avLst/>
                          </a:prstGeom>
                          <a:ln w="9144" cap="flat" cmpd="sng">
                            <a:solidFill>
                              <a:srgbClr val="CCCCCC"/>
                            </a:solidFill>
                            <a:prstDash val="solid"/>
                            <a:headEnd type="none" w="med" len="med"/>
                            <a:tailEnd type="none" w="med" len="med"/>
                          </a:ln>
                        </wps:spPr>
                        <wps:bodyPr upright="1"/>
                      </wps:wsp>
                      <wps:wsp>
                        <wps:cNvPr id="179" name="直线 455"/>
                        <wps:cNvSpPr/>
                        <wps:spPr>
                          <a:xfrm>
                            <a:off x="9784" y="5172"/>
                            <a:ext cx="0" cy="552"/>
                          </a:xfrm>
                          <a:prstGeom prst="line">
                            <a:avLst/>
                          </a:prstGeom>
                          <a:ln w="9144" cap="flat" cmpd="sng">
                            <a:solidFill>
                              <a:srgbClr val="CCCCCC"/>
                            </a:solidFill>
                            <a:prstDash val="solid"/>
                            <a:headEnd type="none" w="med" len="med"/>
                            <a:tailEnd type="none" w="med" len="med"/>
                          </a:ln>
                        </wps:spPr>
                        <wps:bodyPr upright="1"/>
                      </wps:wsp>
                      <wps:wsp>
                        <wps:cNvPr id="180" name="直线 456"/>
                        <wps:cNvSpPr/>
                        <wps:spPr>
                          <a:xfrm>
                            <a:off x="9784" y="5724"/>
                            <a:ext cx="0" cy="552"/>
                          </a:xfrm>
                          <a:prstGeom prst="line">
                            <a:avLst/>
                          </a:prstGeom>
                          <a:ln w="9144" cap="flat" cmpd="sng">
                            <a:solidFill>
                              <a:srgbClr val="CCCCCC"/>
                            </a:solidFill>
                            <a:prstDash val="solid"/>
                            <a:headEnd type="none" w="med" len="med"/>
                            <a:tailEnd type="none" w="med" len="med"/>
                          </a:ln>
                        </wps:spPr>
                        <wps:bodyPr upright="1"/>
                      </wps:wsp>
                      <wps:wsp>
                        <wps:cNvPr id="181" name="直线 457"/>
                        <wps:cNvSpPr/>
                        <wps:spPr>
                          <a:xfrm>
                            <a:off x="9784" y="6276"/>
                            <a:ext cx="0" cy="552"/>
                          </a:xfrm>
                          <a:prstGeom prst="line">
                            <a:avLst/>
                          </a:prstGeom>
                          <a:ln w="9144" cap="flat" cmpd="sng">
                            <a:solidFill>
                              <a:srgbClr val="CCCCCC"/>
                            </a:solidFill>
                            <a:prstDash val="solid"/>
                            <a:headEnd type="none" w="med" len="med"/>
                            <a:tailEnd type="none" w="med" len="med"/>
                          </a:ln>
                        </wps:spPr>
                        <wps:bodyPr upright="1"/>
                      </wps:wsp>
                      <wps:wsp>
                        <wps:cNvPr id="182" name="直线 458"/>
                        <wps:cNvSpPr/>
                        <wps:spPr>
                          <a:xfrm>
                            <a:off x="9784" y="6828"/>
                            <a:ext cx="0" cy="552"/>
                          </a:xfrm>
                          <a:prstGeom prst="line">
                            <a:avLst/>
                          </a:prstGeom>
                          <a:ln w="9144" cap="flat" cmpd="sng">
                            <a:solidFill>
                              <a:srgbClr val="CCCCCC"/>
                            </a:solidFill>
                            <a:prstDash val="solid"/>
                            <a:headEnd type="none" w="med" len="med"/>
                            <a:tailEnd type="none" w="med" len="med"/>
                          </a:ln>
                        </wps:spPr>
                        <wps:bodyPr upright="1"/>
                      </wps:wsp>
                      <wps:wsp>
                        <wps:cNvPr id="183" name="直线 459"/>
                        <wps:cNvSpPr/>
                        <wps:spPr>
                          <a:xfrm>
                            <a:off x="9784" y="7380"/>
                            <a:ext cx="0" cy="432"/>
                          </a:xfrm>
                          <a:prstGeom prst="line">
                            <a:avLst/>
                          </a:prstGeom>
                          <a:ln w="9144" cap="flat" cmpd="sng">
                            <a:solidFill>
                              <a:srgbClr val="CCCCCC"/>
                            </a:solidFill>
                            <a:prstDash val="solid"/>
                            <a:headEnd type="none" w="med" len="med"/>
                            <a:tailEnd type="none" w="med" len="med"/>
                          </a:ln>
                        </wps:spPr>
                        <wps:bodyPr upright="1"/>
                      </wps:wsp>
                      <wps:wsp>
                        <wps:cNvPr id="184" name="文本框 460"/>
                        <wps:cNvSpPr txBox="1"/>
                        <wps:spPr>
                          <a:xfrm>
                            <a:off x="2131" y="4619"/>
                            <a:ext cx="7646" cy="3193"/>
                          </a:xfrm>
                          <a:prstGeom prst="rect">
                            <a:avLst/>
                          </a:prstGeom>
                          <a:solidFill>
                            <a:srgbClr val="EDEDED"/>
                          </a:solidFill>
                          <a:ln w="9525">
                            <a:noFill/>
                          </a:ln>
                        </wps:spPr>
                        <wps:txbx>
                          <w:txbxContent>
                            <w:p>
                              <w:pPr>
                                <w:tabs>
                                  <w:tab w:val="left" w:pos="1957"/>
                                </w:tabs>
                                <w:spacing w:before="21" w:line="491" w:lineRule="auto"/>
                                <w:ind w:left="148" w:right="4518" w:firstLine="0"/>
                                <w:jc w:val="left"/>
                                <w:rPr>
                                  <w:sz w:val="23"/>
                                </w:rPr>
                              </w:pPr>
                              <w:r>
                                <w:rPr>
                                  <w:color w:val="2F2F2F"/>
                                  <w:spacing w:val="2"/>
                                  <w:sz w:val="23"/>
                                </w:rPr>
                                <w:t xml:space="preserve">At the top </w:t>
                              </w:r>
                              <w:r>
                                <w:rPr>
                                  <w:color w:val="2F2F2F"/>
                                  <w:sz w:val="23"/>
                                </w:rPr>
                                <w:t xml:space="preserve">i is 2 </w:t>
                              </w: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 xml:space="preserve">[0, 1, </w:t>
                              </w:r>
                              <w:r>
                                <w:rPr>
                                  <w:color w:val="2F2F2F"/>
                                  <w:spacing w:val="-11"/>
                                  <w:sz w:val="23"/>
                                </w:rPr>
                                <w:t xml:space="preserve">2] </w:t>
                              </w:r>
                              <w:r>
                                <w:rPr>
                                  <w:color w:val="2F2F2F"/>
                                  <w:spacing w:val="2"/>
                                  <w:sz w:val="23"/>
                                </w:rPr>
                                <w:t xml:space="preserve">At the bottom </w:t>
                              </w:r>
                              <w:r>
                                <w:rPr>
                                  <w:color w:val="2F2F2F"/>
                                  <w:sz w:val="23"/>
                                </w:rPr>
                                <w:t xml:space="preserve">i is 3  </w:t>
                              </w:r>
                              <w:r>
                                <w:rPr>
                                  <w:color w:val="2F2F2F"/>
                                  <w:spacing w:val="2"/>
                                  <w:sz w:val="23"/>
                                </w:rPr>
                                <w:t xml:space="preserve">At the top </w:t>
                              </w:r>
                              <w:r>
                                <w:rPr>
                                  <w:color w:val="2F2F2F"/>
                                  <w:sz w:val="23"/>
                                </w:rPr>
                                <w:t>i is</w:t>
                              </w:r>
                              <w:r>
                                <w:rPr>
                                  <w:color w:val="2F2F2F"/>
                                  <w:spacing w:val="28"/>
                                  <w:sz w:val="23"/>
                                </w:rPr>
                                <w:t xml:space="preserve"> </w:t>
                              </w:r>
                              <w:r>
                                <w:rPr>
                                  <w:color w:val="2F2F2F"/>
                                  <w:sz w:val="23"/>
                                </w:rPr>
                                <w:t>3</w:t>
                              </w:r>
                            </w:p>
                            <w:p>
                              <w:pPr>
                                <w:tabs>
                                  <w:tab w:val="left" w:pos="1957"/>
                                </w:tabs>
                                <w:spacing w:before="0"/>
                                <w:ind w:left="148" w:right="0" w:firstLine="0"/>
                                <w:jc w:val="left"/>
                                <w:rPr>
                                  <w:sz w:val="23"/>
                                </w:rPr>
                              </w:pP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[0, 1, 2,</w:t>
                              </w:r>
                              <w:r>
                                <w:rPr>
                                  <w:color w:val="2F2F2F"/>
                                  <w:spacing w:val="14"/>
                                  <w:sz w:val="23"/>
                                </w:rPr>
                                <w:t xml:space="preserve"> </w:t>
                              </w:r>
                              <w:r>
                                <w:rPr>
                                  <w:color w:val="2F2F2F"/>
                                  <w:sz w:val="23"/>
                                </w:rPr>
                                <w:t>3]</w:t>
                              </w:r>
                            </w:p>
                            <w:p>
                              <w:pPr>
                                <w:spacing w:before="3" w:line="240" w:lineRule="auto"/>
                                <w:rPr>
                                  <w:rFonts w:ascii="宋体"/>
                                  <w:b/>
                                  <w:sz w:val="22"/>
                                </w:rPr>
                              </w:pPr>
                            </w:p>
                            <w:p>
                              <w:pPr>
                                <w:spacing w:before="0"/>
                                <w:ind w:left="148" w:right="0" w:firstLine="0"/>
                                <w:jc w:val="left"/>
                                <w:rPr>
                                  <w:sz w:val="23"/>
                                </w:rPr>
                              </w:pPr>
                              <w:r>
                                <w:rPr>
                                  <w:color w:val="2F2F2F"/>
                                  <w:sz w:val="23"/>
                                </w:rPr>
                                <w:t>At the bottom i is 4</w:t>
                              </w:r>
                            </w:p>
                          </w:txbxContent>
                        </wps:txbx>
                        <wps:bodyPr lIns="0" tIns="0" rIns="0" bIns="0" upright="1"/>
                      </wps:wsp>
                    </wpg:wgp>
                  </a:graphicData>
                </a:graphic>
              </wp:anchor>
            </w:drawing>
          </mc:Choice>
          <mc:Fallback>
            <w:pict>
              <v:group id="组合 442" o:spid="_x0000_s1026" o:spt="203" style="position:absolute;left:0pt;margin-left:105.85pt;margin-top:230.95pt;height:160.35pt;width:383.75pt;mso-position-horizontal-relative:page;mso-wrap-distance-bottom:0pt;mso-wrap-distance-top:0pt;z-index:4096;mso-width-relative:page;mso-height-relative:page;" coordorigin="2117,4620" coordsize="7675,3207" o:gfxdata="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">
                <o:lock v:ext="edit" aspectratio="f"/>
                <v:line id="直线 443" o:spid="_x0000_s1026" o:spt="20" style="position:absolute;left:2124;top:4620;height:552;width:0;" filled="f" stroked="t" coordsize="21600,21600" o:gfxdata="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yKQ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44" o:spid="_x0000_s1026" o:spt="20" style="position:absolute;left:2124;top:5172;height:552;width:0;" filled="f" stroked="t" coordsize="21600,21600" o:gfxdata="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MeM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445" o:spid="_x0000_s1026" o:spt="20" style="position:absolute;left:2124;top:5724;height:552;width:0;" filled="f" stroked="t" coordsize="21600,21600" o:gfxdata="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P7up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446" o:spid="_x0000_s1026" o:spt="20" style="position:absolute;left:2124;top:6276;height:552;width:0;" filled="f" stroked="t" coordsize="21600,21600" o:gfxdata="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yE6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447" o:spid="_x0000_s1026" o:spt="20" style="position:absolute;left:2124;top:6828;height:552;width:0;" filled="f" stroked="t" coordsize="21600,21600" o:gfxdata="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ZAhc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rect id="矩形 448" o:spid="_x0000_s1026" o:spt="1" style="position:absolute;left:2117;top:7812;height:15;width:15;" fillcolor="#CCCCCC" filled="t" stroked="f" coordsize="21600,21600" o:gfxdata="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njzubgAAADcAAAA&#10;DwAAAAAAAAABACAAAAAiAAAAZHJzL2Rvd25yZXYueG1sUEsBAhQAFAAAAAgAh07iQDMvBZ47AAAA&#10;OQAAABAAAAAAAAAAAQAgAAAABwEAAGRycy9zaGFwZXhtbC54bWxQSwUGAAAAAAYABgBbAQAAsQMA&#10;AAAA&#10;">
                  <v:fill on="t" focussize="0,0"/>
                  <v:stroke on="f"/>
                  <v:imagedata o:title=""/>
                  <o:lock v:ext="edit" aspectratio="f"/>
                </v:rect>
                <v:rect id="矩形 449" o:spid="_x0000_s1026" o:spt="1" style="position:absolute;left:2117;top:7812;height:15;width:15;" fillcolor="#CCCCCC" filled="t" stroked="f" coordsize="21600,21600" o:gfxdata="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RWIrsAAADc&#10;AAAADwAAAAAAAAABACAAAAAiAAAAZHJzL2Rvd25yZXYueG1sUEsBAhQAFAAAAAgAh07iQDMvBZ47&#10;AAAAOQAAABAAAAAAAAAAAQAgAAAACgEAAGRycy9zaGFwZXhtbC54bWxQSwUGAAAAAAYABgBbAQAA&#10;tAMAAAAA&#10;">
                  <v:fill on="t" focussize="0,0"/>
                  <v:stroke on="f"/>
                  <v:imagedata o:title=""/>
                  <o:lock v:ext="edit" aspectratio="f"/>
                </v:rect>
                <v:line id="直线 450" o:spid="_x0000_s1026" o:spt="20" style="position:absolute;left:2132;top:7819;height:0;width:7645;" filled="f" stroked="t" coordsize="21600,21600" o:gfxdata="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eeC6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rect id="矩形 451" o:spid="_x0000_s1026" o:spt="1" style="position:absolute;left:9777;top:7812;height:15;width:15;" fillcolor="#CCCCCC" filled="t" stroked="f" coordsize="21600,21600" o:gfxdata="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Ra828AAAA&#10;3AAAAA8AAAAAAAAAAQAgAAAAIgAAAGRycy9kb3ducmV2LnhtbFBLAQIUABQAAAAIAIdO4kAzLwWe&#10;OwAAADkAAAAQAAAAAAAAAAEAIAAAAAsBAABkcnMvc2hhcGV4bWwueG1sUEsFBgAAAAAGAAYAWwEA&#10;ALUDAAAAAA==&#10;">
                  <v:fill on="t" focussize="0,0"/>
                  <v:stroke on="f"/>
                  <v:imagedata o:title=""/>
                  <o:lock v:ext="edit" aspectratio="f"/>
                </v:rect>
                <v:rect id="矩形 452" o:spid="_x0000_s1026" o:spt="1" style="position:absolute;left:9777;top:7812;height:15;width:15;" fillcolor="#CCCCCC" filled="t" stroked="f" coordsize="21600,21600" o:gfxdata="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D9bq5AAAA3AAA&#10;AA8AAAAAAAAAAQAgAAAAIgAAAGRycy9kb3ducmV2LnhtbFBLAQIUABQAAAAIAIdO4kAzLwWeOwAA&#10;ADkAAAAQAAAAAAAAAAEAIAAAAAgBAABkcnMvc2hhcGV4bWwueG1sUEsFBgAAAAAGAAYAWwEAALID&#10;AAAAAA==&#10;">
                  <v:fill on="t" focussize="0,0"/>
                  <v:stroke on="f"/>
                  <v:imagedata o:title=""/>
                  <o:lock v:ext="edit" aspectratio="f"/>
                </v:rect>
                <v:line id="直线 453" o:spid="_x0000_s1026" o:spt="20" style="position:absolute;left:2124;top:7380;height:432;width:0;" filled="f" stroked="t" coordsize="21600,21600" o:gfxdata="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TUcn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54" o:spid="_x0000_s1026" o:spt="20" style="position:absolute;left:9784;top:4620;height:552;width:0;" filled="f" stroked="t" coordsize="21600,21600" o:gfxdata="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qI7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455" o:spid="_x0000_s1026" o:spt="20" style="position:absolute;left:9784;top:5172;height:552;width:0;" filled="f" stroked="t" coordsize="21600,21600" o:gfxdata="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5i10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456" o:spid="_x0000_s1026" o:spt="20" style="position:absolute;left:9784;top:5724;height:552;width:0;" filled="f" stroked="t" coordsize="21600,21600" o:gfxdata="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n0z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457" o:spid="_x0000_s1026" o:spt="20" style="position:absolute;left:9784;top:6276;height:552;width:0;" filled="f" stroked="t" coordsize="21600,21600" o:gfxdata="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VRV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58" o:spid="_x0000_s1026" o:spt="20" style="position:absolute;left:9784;top:6828;height:552;width:0;" filled="f" stroked="t" coordsize="21600,21600" o:gfxdata="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JfPI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59" o:spid="_x0000_s1026" o:spt="20" style="position:absolute;left:9784;top:7380;height:432;width:0;" filled="f" stroked="t" coordsize="21600,21600" o:gfxdata="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tqu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shape id="文本框 460" o:spid="_x0000_s1026" o:spt="202" type="#_x0000_t202" style="position:absolute;left:2131;top:4619;height:3193;width:7646;" fillcolor="#EDEDED" filled="t" stroked="f" coordsize="21600,21600" o:gfxdata="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wNvtK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tabs>
                            <w:tab w:val="left" w:pos="1957"/>
                          </w:tabs>
                          <w:spacing w:before="21" w:line="491" w:lineRule="auto"/>
                          <w:ind w:left="148" w:right="4518" w:firstLine="0"/>
                          <w:jc w:val="left"/>
                          <w:rPr>
                            <w:sz w:val="23"/>
                          </w:rPr>
                        </w:pPr>
                        <w:r>
                          <w:rPr>
                            <w:color w:val="2F2F2F"/>
                            <w:spacing w:val="2"/>
                            <w:sz w:val="23"/>
                          </w:rPr>
                          <w:t xml:space="preserve">At the top </w:t>
                        </w:r>
                        <w:r>
                          <w:rPr>
                            <w:color w:val="2F2F2F"/>
                            <w:sz w:val="23"/>
                          </w:rPr>
                          <w:t xml:space="preserve">i is 2 </w:t>
                        </w: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 xml:space="preserve">[0, 1, </w:t>
                        </w:r>
                        <w:r>
                          <w:rPr>
                            <w:color w:val="2F2F2F"/>
                            <w:spacing w:val="-11"/>
                            <w:sz w:val="23"/>
                          </w:rPr>
                          <w:t xml:space="preserve">2] </w:t>
                        </w:r>
                        <w:r>
                          <w:rPr>
                            <w:color w:val="2F2F2F"/>
                            <w:spacing w:val="2"/>
                            <w:sz w:val="23"/>
                          </w:rPr>
                          <w:t xml:space="preserve">At the bottom </w:t>
                        </w:r>
                        <w:r>
                          <w:rPr>
                            <w:color w:val="2F2F2F"/>
                            <w:sz w:val="23"/>
                          </w:rPr>
                          <w:t xml:space="preserve">i is 3  </w:t>
                        </w:r>
                        <w:r>
                          <w:rPr>
                            <w:color w:val="2F2F2F"/>
                            <w:spacing w:val="2"/>
                            <w:sz w:val="23"/>
                          </w:rPr>
                          <w:t xml:space="preserve">At the top </w:t>
                        </w:r>
                        <w:r>
                          <w:rPr>
                            <w:color w:val="2F2F2F"/>
                            <w:sz w:val="23"/>
                          </w:rPr>
                          <w:t>i is</w:t>
                        </w:r>
                        <w:r>
                          <w:rPr>
                            <w:color w:val="2F2F2F"/>
                            <w:spacing w:val="28"/>
                            <w:sz w:val="23"/>
                          </w:rPr>
                          <w:t xml:space="preserve"> </w:t>
                        </w:r>
                        <w:r>
                          <w:rPr>
                            <w:color w:val="2F2F2F"/>
                            <w:sz w:val="23"/>
                          </w:rPr>
                          <w:t>3</w:t>
                        </w:r>
                      </w:p>
                      <w:p>
                        <w:pPr>
                          <w:tabs>
                            <w:tab w:val="left" w:pos="1957"/>
                          </w:tabs>
                          <w:spacing w:before="0"/>
                          <w:ind w:left="148" w:right="0" w:firstLine="0"/>
                          <w:jc w:val="left"/>
                          <w:rPr>
                            <w:sz w:val="23"/>
                          </w:rPr>
                        </w:pP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[0, 1, 2,</w:t>
                        </w:r>
                        <w:r>
                          <w:rPr>
                            <w:color w:val="2F2F2F"/>
                            <w:spacing w:val="14"/>
                            <w:sz w:val="23"/>
                          </w:rPr>
                          <w:t xml:space="preserve"> </w:t>
                        </w:r>
                        <w:r>
                          <w:rPr>
                            <w:color w:val="2F2F2F"/>
                            <w:sz w:val="23"/>
                          </w:rPr>
                          <w:t>3]</w:t>
                        </w:r>
                      </w:p>
                      <w:p>
                        <w:pPr>
                          <w:spacing w:before="3" w:line="240" w:lineRule="auto"/>
                          <w:rPr>
                            <w:rFonts w:ascii="宋体"/>
                            <w:b/>
                            <w:sz w:val="22"/>
                          </w:rPr>
                        </w:pPr>
                      </w:p>
                      <w:p>
                        <w:pPr>
                          <w:spacing w:before="0"/>
                          <w:ind w:left="148" w:right="0" w:firstLine="0"/>
                          <w:jc w:val="left"/>
                          <w:rPr>
                            <w:sz w:val="23"/>
                          </w:rPr>
                        </w:pPr>
                        <w:r>
                          <w:rPr>
                            <w:color w:val="2F2F2F"/>
                            <w:sz w:val="23"/>
                          </w:rPr>
                          <w:t>At the bottom i is 4</w:t>
                        </w:r>
                      </w:p>
                    </w:txbxContent>
                  </v:textbox>
                </v:shape>
                <w10:wrap type="topAndBottom"/>
              </v:group>
            </w:pict>
          </mc:Fallback>
        </mc:AlternateContent>
      </w:r>
    </w:p>
    <w:p>
      <w:pPr>
        <w:pStyle w:val="5"/>
        <w:spacing w:before="11"/>
        <w:rPr>
          <w:b/>
          <w:sz w:val="5"/>
        </w:rPr>
      </w:pPr>
    </w:p>
    <w:p>
      <w:pPr>
        <w:pStyle w:val="5"/>
        <w:spacing w:before="8"/>
        <w:rPr>
          <w:b/>
          <w:sz w:val="5"/>
        </w:rPr>
      </w:pPr>
    </w:p>
    <w:p>
      <w:pPr>
        <w:spacing w:after="0"/>
        <w:rPr>
          <w:sz w:val="5"/>
        </w:rPr>
        <w:sectPr>
          <w:pgSz w:w="11910" w:h="16840"/>
          <w:pgMar w:top="1420" w:right="1440" w:bottom="1380" w:left="0" w:header="0" w:footer="1040" w:gutter="0"/>
        </w:sectPr>
      </w:pPr>
    </w:p>
    <w:p>
      <w:pPr>
        <w:pStyle w:val="5"/>
        <w:spacing w:before="8"/>
        <w:rPr>
          <w:b/>
          <w:sz w:val="15"/>
        </w:rPr>
      </w:pPr>
    </w:p>
    <w:tbl>
      <w:tblPr>
        <w:tblStyle w:val="7"/>
        <w:tblW w:w="4246" w:type="dxa"/>
        <w:tblInd w:w="22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09"/>
        <w:gridCol w:w="384"/>
        <w:gridCol w:w="390"/>
        <w:gridCol w:w="390"/>
        <w:gridCol w:w="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9" w:hRule="atLeast"/>
        </w:trPr>
        <w:tc>
          <w:tcPr>
            <w:tcW w:w="2709" w:type="dxa"/>
            <w:shd w:val="clear" w:color="auto" w:fill="EDEDED"/>
          </w:tcPr>
          <w:p>
            <w:pPr>
              <w:pStyle w:val="10"/>
              <w:spacing w:line="229" w:lineRule="exact"/>
              <w:ind w:left="50"/>
              <w:rPr>
                <w:sz w:val="23"/>
              </w:rPr>
            </w:pPr>
            <w:r>
              <w:rPr>
                <w:color w:val="2F2F2F"/>
                <w:sz w:val="23"/>
              </w:rPr>
              <w:t>At the top i is 4</w:t>
            </w:r>
          </w:p>
        </w:tc>
        <w:tc>
          <w:tcPr>
            <w:tcW w:w="1537" w:type="dxa"/>
            <w:gridSpan w:val="4"/>
            <w:shd w:val="clear" w:color="auto" w:fill="EDEDED"/>
          </w:tcPr>
          <w:p>
            <w:pPr>
              <w:pStyle w:val="1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0" w:hRule="atLeast"/>
        </w:trPr>
        <w:tc>
          <w:tcPr>
            <w:tcW w:w="2709" w:type="dxa"/>
            <w:shd w:val="clear" w:color="auto" w:fill="EDEDED"/>
          </w:tcPr>
          <w:p>
            <w:pPr>
              <w:pStyle w:val="10"/>
              <w:tabs>
                <w:tab w:val="left" w:pos="1858"/>
              </w:tabs>
              <w:spacing w:before="119"/>
              <w:ind w:left="50"/>
              <w:rPr>
                <w:sz w:val="23"/>
              </w:rPr>
            </w:pP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[0,</w:t>
            </w:r>
            <w:r>
              <w:rPr>
                <w:color w:val="2F2F2F"/>
                <w:spacing w:val="7"/>
                <w:sz w:val="23"/>
              </w:rPr>
              <w:t xml:space="preserve"> </w:t>
            </w:r>
            <w:r>
              <w:rPr>
                <w:color w:val="2F2F2F"/>
                <w:spacing w:val="2"/>
                <w:sz w:val="23"/>
              </w:rPr>
              <w:t>1,</w:t>
            </w:r>
          </w:p>
        </w:tc>
        <w:tc>
          <w:tcPr>
            <w:tcW w:w="384" w:type="dxa"/>
            <w:shd w:val="clear" w:color="auto" w:fill="EDEDED"/>
          </w:tcPr>
          <w:p>
            <w:pPr>
              <w:pStyle w:val="10"/>
              <w:spacing w:before="119"/>
              <w:ind w:left="59"/>
              <w:rPr>
                <w:sz w:val="23"/>
              </w:rPr>
            </w:pPr>
            <w:r>
              <w:rPr>
                <w:color w:val="2F2F2F"/>
                <w:sz w:val="23"/>
              </w:rPr>
              <w:t>2,</w:t>
            </w:r>
          </w:p>
        </w:tc>
        <w:tc>
          <w:tcPr>
            <w:tcW w:w="390" w:type="dxa"/>
            <w:shd w:val="clear" w:color="auto" w:fill="EDEDED"/>
          </w:tcPr>
          <w:p>
            <w:pPr>
              <w:pStyle w:val="10"/>
              <w:spacing w:before="119"/>
              <w:ind w:left="49" w:right="47"/>
              <w:jc w:val="center"/>
              <w:rPr>
                <w:sz w:val="23"/>
              </w:rPr>
            </w:pPr>
            <w:r>
              <w:rPr>
                <w:color w:val="2F2F2F"/>
                <w:sz w:val="23"/>
              </w:rPr>
              <w:t>3,</w:t>
            </w:r>
          </w:p>
        </w:tc>
        <w:tc>
          <w:tcPr>
            <w:tcW w:w="390" w:type="dxa"/>
            <w:shd w:val="clear" w:color="auto" w:fill="EDEDED"/>
          </w:tcPr>
          <w:p>
            <w:pPr>
              <w:pStyle w:val="10"/>
              <w:spacing w:before="119"/>
              <w:ind w:left="49" w:right="47"/>
              <w:jc w:val="center"/>
              <w:rPr>
                <w:sz w:val="23"/>
              </w:rPr>
            </w:pPr>
            <w:r>
              <w:rPr>
                <w:color w:val="2F2F2F"/>
                <w:sz w:val="23"/>
              </w:rPr>
              <w:t>4]</w:t>
            </w:r>
          </w:p>
        </w:tc>
        <w:tc>
          <w:tcPr>
            <w:tcW w:w="373" w:type="dxa"/>
            <w:shd w:val="clear" w:color="auto" w:fill="EDEDED"/>
          </w:tcPr>
          <w:p>
            <w:pPr>
              <w:pStyle w:val="1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2" w:hRule="atLeast"/>
        </w:trPr>
        <w:tc>
          <w:tcPr>
            <w:tcW w:w="2709" w:type="dxa"/>
            <w:shd w:val="clear" w:color="auto" w:fill="EDEDED"/>
          </w:tcPr>
          <w:p>
            <w:pPr>
              <w:pStyle w:val="10"/>
              <w:spacing w:before="120"/>
              <w:ind w:left="50"/>
              <w:rPr>
                <w:sz w:val="23"/>
              </w:rPr>
            </w:pPr>
            <w:r>
              <w:rPr>
                <w:color w:val="2F2F2F"/>
                <w:sz w:val="23"/>
              </w:rPr>
              <w:t>At the bottom i is 5</w:t>
            </w:r>
          </w:p>
        </w:tc>
        <w:tc>
          <w:tcPr>
            <w:tcW w:w="384" w:type="dxa"/>
            <w:shd w:val="clear" w:color="auto" w:fill="EDEDED"/>
          </w:tcPr>
          <w:p>
            <w:pPr>
              <w:pStyle w:val="10"/>
              <w:rPr>
                <w:rFonts w:ascii="Times New Roman"/>
                <w:sz w:val="22"/>
              </w:rPr>
            </w:pPr>
          </w:p>
        </w:tc>
        <w:tc>
          <w:tcPr>
            <w:tcW w:w="390" w:type="dxa"/>
            <w:shd w:val="clear" w:color="auto" w:fill="EDEDED"/>
          </w:tcPr>
          <w:p>
            <w:pPr>
              <w:pStyle w:val="10"/>
              <w:rPr>
                <w:rFonts w:ascii="Times New Roman"/>
                <w:sz w:val="22"/>
              </w:rPr>
            </w:pPr>
          </w:p>
        </w:tc>
        <w:tc>
          <w:tcPr>
            <w:tcW w:w="390" w:type="dxa"/>
            <w:shd w:val="clear" w:color="auto" w:fill="EDEDED"/>
          </w:tcPr>
          <w:p>
            <w:pPr>
              <w:pStyle w:val="10"/>
              <w:rPr>
                <w:rFonts w:ascii="Times New Roman"/>
                <w:sz w:val="22"/>
              </w:rPr>
            </w:pPr>
          </w:p>
        </w:tc>
        <w:tc>
          <w:tcPr>
            <w:tcW w:w="373" w:type="dxa"/>
            <w:shd w:val="clear" w:color="auto" w:fill="EDEDED"/>
          </w:tcPr>
          <w:p>
            <w:pPr>
              <w:pStyle w:val="1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1" w:hRule="atLeast"/>
        </w:trPr>
        <w:tc>
          <w:tcPr>
            <w:tcW w:w="2709" w:type="dxa"/>
            <w:shd w:val="clear" w:color="auto" w:fill="EDEDED"/>
          </w:tcPr>
          <w:p>
            <w:pPr>
              <w:pStyle w:val="10"/>
              <w:spacing w:before="120"/>
              <w:ind w:left="50"/>
              <w:rPr>
                <w:sz w:val="23"/>
              </w:rPr>
            </w:pPr>
            <w:r>
              <w:rPr>
                <w:color w:val="2F2F2F"/>
                <w:sz w:val="23"/>
              </w:rPr>
              <w:t>At the top i is 5</w:t>
            </w:r>
          </w:p>
        </w:tc>
        <w:tc>
          <w:tcPr>
            <w:tcW w:w="384" w:type="dxa"/>
            <w:shd w:val="clear" w:color="auto" w:fill="EDEDED"/>
          </w:tcPr>
          <w:p>
            <w:pPr>
              <w:pStyle w:val="10"/>
              <w:rPr>
                <w:rFonts w:ascii="Times New Roman"/>
                <w:sz w:val="22"/>
              </w:rPr>
            </w:pPr>
          </w:p>
        </w:tc>
        <w:tc>
          <w:tcPr>
            <w:tcW w:w="390" w:type="dxa"/>
            <w:shd w:val="clear" w:color="auto" w:fill="EDEDED"/>
          </w:tcPr>
          <w:p>
            <w:pPr>
              <w:pStyle w:val="10"/>
              <w:rPr>
                <w:rFonts w:ascii="Times New Roman"/>
                <w:sz w:val="22"/>
              </w:rPr>
            </w:pPr>
          </w:p>
        </w:tc>
        <w:tc>
          <w:tcPr>
            <w:tcW w:w="390" w:type="dxa"/>
            <w:shd w:val="clear" w:color="auto" w:fill="EDEDED"/>
          </w:tcPr>
          <w:p>
            <w:pPr>
              <w:pStyle w:val="10"/>
              <w:rPr>
                <w:rFonts w:ascii="Times New Roman"/>
                <w:sz w:val="22"/>
              </w:rPr>
            </w:pPr>
          </w:p>
        </w:tc>
        <w:tc>
          <w:tcPr>
            <w:tcW w:w="373" w:type="dxa"/>
            <w:shd w:val="clear" w:color="auto" w:fill="EDEDED"/>
          </w:tcPr>
          <w:p>
            <w:pPr>
              <w:pStyle w:val="1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1" w:hRule="atLeast"/>
        </w:trPr>
        <w:tc>
          <w:tcPr>
            <w:tcW w:w="2709" w:type="dxa"/>
            <w:shd w:val="clear" w:color="auto" w:fill="EDEDED"/>
          </w:tcPr>
          <w:p>
            <w:pPr>
              <w:pStyle w:val="10"/>
              <w:tabs>
                <w:tab w:val="left" w:pos="1858"/>
              </w:tabs>
              <w:spacing w:before="120" w:line="251" w:lineRule="exact"/>
              <w:ind w:left="50"/>
              <w:rPr>
                <w:sz w:val="23"/>
              </w:rPr>
            </w:pPr>
            <w:r>
              <w:rPr>
                <w:color w:val="2F2F2F"/>
                <w:spacing w:val="3"/>
                <w:sz w:val="23"/>
              </w:rPr>
              <w:t>Numbers</w:t>
            </w:r>
            <w:r>
              <w:rPr>
                <w:color w:val="2F2F2F"/>
                <w:spacing w:val="6"/>
                <w:sz w:val="23"/>
              </w:rPr>
              <w:t xml:space="preserve"> </w:t>
            </w:r>
            <w:r>
              <w:rPr>
                <w:color w:val="2F2F2F"/>
                <w:spacing w:val="2"/>
                <w:sz w:val="23"/>
              </w:rPr>
              <w:t>now:</w:t>
            </w:r>
            <w:r>
              <w:rPr>
                <w:color w:val="2F2F2F"/>
                <w:spacing w:val="2"/>
                <w:sz w:val="23"/>
              </w:rPr>
              <w:tab/>
            </w:r>
            <w:r>
              <w:rPr>
                <w:color w:val="2F2F2F"/>
                <w:spacing w:val="2"/>
                <w:sz w:val="23"/>
              </w:rPr>
              <w:t>[0,</w:t>
            </w:r>
            <w:r>
              <w:rPr>
                <w:color w:val="2F2F2F"/>
                <w:spacing w:val="7"/>
                <w:sz w:val="23"/>
              </w:rPr>
              <w:t xml:space="preserve"> </w:t>
            </w:r>
            <w:r>
              <w:rPr>
                <w:color w:val="2F2F2F"/>
                <w:spacing w:val="2"/>
                <w:sz w:val="23"/>
              </w:rPr>
              <w:t>1,</w:t>
            </w:r>
          </w:p>
        </w:tc>
        <w:tc>
          <w:tcPr>
            <w:tcW w:w="384" w:type="dxa"/>
            <w:shd w:val="clear" w:color="auto" w:fill="EDEDED"/>
          </w:tcPr>
          <w:p>
            <w:pPr>
              <w:pStyle w:val="10"/>
              <w:spacing w:before="120" w:line="251" w:lineRule="exact"/>
              <w:ind w:left="59"/>
              <w:rPr>
                <w:sz w:val="23"/>
              </w:rPr>
            </w:pPr>
            <w:r>
              <w:rPr>
                <w:color w:val="2F2F2F"/>
                <w:sz w:val="23"/>
              </w:rPr>
              <w:t>2,</w:t>
            </w:r>
          </w:p>
        </w:tc>
        <w:tc>
          <w:tcPr>
            <w:tcW w:w="390" w:type="dxa"/>
            <w:shd w:val="clear" w:color="auto" w:fill="EDEDED"/>
          </w:tcPr>
          <w:p>
            <w:pPr>
              <w:pStyle w:val="10"/>
              <w:spacing w:before="120" w:line="251" w:lineRule="exact"/>
              <w:ind w:left="49" w:right="47"/>
              <w:jc w:val="center"/>
              <w:rPr>
                <w:sz w:val="23"/>
              </w:rPr>
            </w:pPr>
            <w:r>
              <w:rPr>
                <w:color w:val="2F2F2F"/>
                <w:sz w:val="23"/>
              </w:rPr>
              <w:t>3,</w:t>
            </w:r>
          </w:p>
        </w:tc>
        <w:tc>
          <w:tcPr>
            <w:tcW w:w="390" w:type="dxa"/>
            <w:shd w:val="clear" w:color="auto" w:fill="EDEDED"/>
          </w:tcPr>
          <w:p>
            <w:pPr>
              <w:pStyle w:val="10"/>
              <w:spacing w:before="120" w:line="251" w:lineRule="exact"/>
              <w:ind w:left="49" w:right="47"/>
              <w:jc w:val="center"/>
              <w:rPr>
                <w:sz w:val="23"/>
              </w:rPr>
            </w:pPr>
            <w:r>
              <w:rPr>
                <w:color w:val="2F2F2F"/>
                <w:sz w:val="23"/>
              </w:rPr>
              <w:t>4,</w:t>
            </w:r>
          </w:p>
        </w:tc>
        <w:tc>
          <w:tcPr>
            <w:tcW w:w="373" w:type="dxa"/>
            <w:shd w:val="clear" w:color="auto" w:fill="EDEDED"/>
          </w:tcPr>
          <w:p>
            <w:pPr>
              <w:pStyle w:val="10"/>
              <w:spacing w:before="120" w:line="251" w:lineRule="exact"/>
              <w:ind w:left="68"/>
              <w:rPr>
                <w:sz w:val="23"/>
              </w:rPr>
            </w:pPr>
            <w:r>
              <w:rPr>
                <w:color w:val="2F2F2F"/>
                <w:sz w:val="23"/>
              </w:rPr>
              <w:t>5]</w:t>
            </w:r>
          </w:p>
        </w:tc>
      </w:tr>
    </w:tbl>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2"/>
        <w:rPr>
          <w:b/>
          <w:sz w:val="18"/>
        </w:rPr>
      </w:pPr>
    </w:p>
    <w:p>
      <w:pPr>
        <w:spacing w:before="54"/>
        <w:ind w:left="1800" w:right="0" w:firstLine="0"/>
        <w:jc w:val="left"/>
        <w:rPr>
          <w:rFonts w:hint="eastAsia" w:ascii="宋体" w:eastAsia="宋体"/>
          <w:b/>
          <w:sz w:val="32"/>
        </w:rPr>
      </w:pPr>
      <w:r>
        <mc:AlternateContent>
          <mc:Choice Requires="wpg">
            <w:drawing>
              <wp:anchor distT="0" distB="0" distL="114300" distR="114300" simplePos="0" relativeHeight="502996992" behindDoc="1" locked="0" layoutInCell="1" allowOverlap="1">
                <wp:simplePos x="0" y="0"/>
                <wp:positionH relativeFrom="page">
                  <wp:posOffset>1344295</wp:posOffset>
                </wp:positionH>
                <wp:positionV relativeFrom="paragraph">
                  <wp:posOffset>-4912995</wp:posOffset>
                </wp:positionV>
                <wp:extent cx="4873625" cy="4576445"/>
                <wp:effectExtent l="0" t="0" r="3175" b="8255"/>
                <wp:wrapNone/>
                <wp:docPr id="830" name="组合 461"/>
                <wp:cNvGraphicFramePr/>
                <a:graphic xmlns:a="http://schemas.openxmlformats.org/drawingml/2006/main">
                  <a:graphicData uri="http://schemas.microsoft.com/office/word/2010/wordprocessingGroup">
                    <wpg:wgp>
                      <wpg:cNvGrpSpPr/>
                      <wpg:grpSpPr>
                        <a:xfrm>
                          <a:off x="0" y="0"/>
                          <a:ext cx="4873625" cy="4576445"/>
                          <a:chOff x="2117" y="-7737"/>
                          <a:chExt cx="7675" cy="7207"/>
                        </a:xfrm>
                      </wpg:grpSpPr>
                      <wps:wsp>
                        <wps:cNvPr id="823" name="矩形 462"/>
                        <wps:cNvSpPr/>
                        <wps:spPr>
                          <a:xfrm>
                            <a:off x="2131" y="-7723"/>
                            <a:ext cx="7646" cy="673"/>
                          </a:xfrm>
                          <a:prstGeom prst="rect">
                            <a:avLst/>
                          </a:prstGeom>
                          <a:solidFill>
                            <a:srgbClr val="EDEDED"/>
                          </a:solidFill>
                          <a:ln w="9525">
                            <a:noFill/>
                          </a:ln>
                        </wps:spPr>
                        <wps:bodyPr upright="1"/>
                      </wps:wsp>
                      <wps:wsp>
                        <wps:cNvPr id="824" name="直线 463"/>
                        <wps:cNvSpPr/>
                        <wps:spPr>
                          <a:xfrm>
                            <a:off x="2132" y="-7730"/>
                            <a:ext cx="7645" cy="0"/>
                          </a:xfrm>
                          <a:prstGeom prst="line">
                            <a:avLst/>
                          </a:prstGeom>
                          <a:ln w="9144" cap="flat" cmpd="sng">
                            <a:solidFill>
                              <a:srgbClr val="CCCCCC"/>
                            </a:solidFill>
                            <a:prstDash val="solid"/>
                            <a:headEnd type="none" w="med" len="med"/>
                            <a:tailEnd type="none" w="med" len="med"/>
                          </a:ln>
                        </wps:spPr>
                        <wps:bodyPr upright="1"/>
                      </wps:wsp>
                      <wps:wsp>
                        <wps:cNvPr id="825" name="任意多边形 464"/>
                        <wps:cNvSpPr/>
                        <wps:spPr>
                          <a:xfrm>
                            <a:off x="2131" y="-7051"/>
                            <a:ext cx="7646" cy="6505"/>
                          </a:xfrm>
                          <a:custGeom>
                            <a:avLst/>
                            <a:gdLst/>
                            <a:ahLst/>
                            <a:cxnLst/>
                            <a:pathLst>
                              <a:path w="7646" h="6505">
                                <a:moveTo>
                                  <a:pt x="7645" y="2208"/>
                                </a:moveTo>
                                <a:lnTo>
                                  <a:pt x="0" y="2208"/>
                                </a:lnTo>
                                <a:lnTo>
                                  <a:pt x="0" y="2760"/>
                                </a:lnTo>
                                <a:lnTo>
                                  <a:pt x="0" y="3312"/>
                                </a:lnTo>
                                <a:lnTo>
                                  <a:pt x="0" y="3864"/>
                                </a:lnTo>
                                <a:lnTo>
                                  <a:pt x="0" y="4416"/>
                                </a:lnTo>
                                <a:lnTo>
                                  <a:pt x="0" y="4968"/>
                                </a:lnTo>
                                <a:lnTo>
                                  <a:pt x="0" y="5520"/>
                                </a:lnTo>
                                <a:lnTo>
                                  <a:pt x="0" y="5520"/>
                                </a:lnTo>
                                <a:lnTo>
                                  <a:pt x="0" y="6073"/>
                                </a:lnTo>
                                <a:lnTo>
                                  <a:pt x="0" y="6505"/>
                                </a:lnTo>
                                <a:lnTo>
                                  <a:pt x="7645" y="6505"/>
                                </a:lnTo>
                                <a:lnTo>
                                  <a:pt x="7645" y="6073"/>
                                </a:lnTo>
                                <a:lnTo>
                                  <a:pt x="7645" y="5520"/>
                                </a:lnTo>
                                <a:lnTo>
                                  <a:pt x="7645" y="5520"/>
                                </a:lnTo>
                                <a:lnTo>
                                  <a:pt x="7645" y="4968"/>
                                </a:lnTo>
                                <a:lnTo>
                                  <a:pt x="7645" y="4416"/>
                                </a:lnTo>
                                <a:lnTo>
                                  <a:pt x="7645" y="3864"/>
                                </a:lnTo>
                                <a:lnTo>
                                  <a:pt x="7645" y="3312"/>
                                </a:lnTo>
                                <a:lnTo>
                                  <a:pt x="7645" y="2760"/>
                                </a:lnTo>
                                <a:lnTo>
                                  <a:pt x="7645" y="2208"/>
                                </a:lnTo>
                                <a:moveTo>
                                  <a:pt x="7645" y="0"/>
                                </a:moveTo>
                                <a:lnTo>
                                  <a:pt x="0" y="0"/>
                                </a:lnTo>
                                <a:lnTo>
                                  <a:pt x="0" y="552"/>
                                </a:lnTo>
                                <a:lnTo>
                                  <a:pt x="0" y="1104"/>
                                </a:lnTo>
                                <a:lnTo>
                                  <a:pt x="0" y="1656"/>
                                </a:lnTo>
                                <a:lnTo>
                                  <a:pt x="0" y="2208"/>
                                </a:lnTo>
                                <a:lnTo>
                                  <a:pt x="7645" y="2208"/>
                                </a:lnTo>
                                <a:lnTo>
                                  <a:pt x="7645" y="1656"/>
                                </a:lnTo>
                                <a:lnTo>
                                  <a:pt x="7645" y="1104"/>
                                </a:lnTo>
                                <a:lnTo>
                                  <a:pt x="7645" y="552"/>
                                </a:lnTo>
                                <a:lnTo>
                                  <a:pt x="7645" y="0"/>
                                </a:lnTo>
                              </a:path>
                            </a:pathLst>
                          </a:custGeom>
                          <a:solidFill>
                            <a:srgbClr val="EDEDED"/>
                          </a:solidFill>
                          <a:ln w="9525">
                            <a:noFill/>
                          </a:ln>
                        </wps:spPr>
                        <wps:bodyPr upright="1"/>
                      </wps:wsp>
                      <wps:wsp>
                        <wps:cNvPr id="826" name="直线 465"/>
                        <wps:cNvSpPr/>
                        <wps:spPr>
                          <a:xfrm>
                            <a:off x="2132" y="-538"/>
                            <a:ext cx="7645" cy="0"/>
                          </a:xfrm>
                          <a:prstGeom prst="line">
                            <a:avLst/>
                          </a:prstGeom>
                          <a:ln w="9144" cap="flat" cmpd="sng">
                            <a:solidFill>
                              <a:srgbClr val="CCCCCC"/>
                            </a:solidFill>
                            <a:prstDash val="solid"/>
                            <a:headEnd type="none" w="med" len="med"/>
                            <a:tailEnd type="none" w="med" len="med"/>
                          </a:ln>
                        </wps:spPr>
                        <wps:bodyPr upright="1"/>
                      </wps:wsp>
                      <wps:wsp>
                        <wps:cNvPr id="827" name="直线 466"/>
                        <wps:cNvSpPr/>
                        <wps:spPr>
                          <a:xfrm>
                            <a:off x="2124" y="-7737"/>
                            <a:ext cx="0" cy="7206"/>
                          </a:xfrm>
                          <a:prstGeom prst="line">
                            <a:avLst/>
                          </a:prstGeom>
                          <a:ln w="9144" cap="flat" cmpd="sng">
                            <a:solidFill>
                              <a:srgbClr val="CCCCCC"/>
                            </a:solidFill>
                            <a:prstDash val="solid"/>
                            <a:headEnd type="none" w="med" len="med"/>
                            <a:tailEnd type="none" w="med" len="med"/>
                          </a:ln>
                        </wps:spPr>
                        <wps:bodyPr upright="1"/>
                      </wps:wsp>
                      <wps:wsp>
                        <wps:cNvPr id="828" name="直线 467"/>
                        <wps:cNvSpPr/>
                        <wps:spPr>
                          <a:xfrm>
                            <a:off x="9784" y="-7737"/>
                            <a:ext cx="0" cy="7206"/>
                          </a:xfrm>
                          <a:prstGeom prst="line">
                            <a:avLst/>
                          </a:prstGeom>
                          <a:ln w="9144" cap="flat" cmpd="sng">
                            <a:solidFill>
                              <a:srgbClr val="CCCCCC"/>
                            </a:solidFill>
                            <a:prstDash val="solid"/>
                            <a:headEnd type="none" w="med" len="med"/>
                            <a:tailEnd type="none" w="med" len="med"/>
                          </a:ln>
                        </wps:spPr>
                        <wps:bodyPr upright="1"/>
                      </wps:wsp>
                      <wps:wsp>
                        <wps:cNvPr id="829" name="文本框 468"/>
                        <wps:cNvSpPr txBox="1"/>
                        <wps:spPr>
                          <a:xfrm>
                            <a:off x="2117" y="-7737"/>
                            <a:ext cx="7675" cy="7207"/>
                          </a:xfrm>
                          <a:prstGeom prst="rect">
                            <a:avLst/>
                          </a:prstGeom>
                          <a:noFill/>
                          <a:ln w="9525">
                            <a:noFill/>
                          </a:ln>
                        </wps:spPr>
                        <wps:txbx>
                          <w:txbxContent>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7" w:line="240" w:lineRule="auto"/>
                                <w:rPr>
                                  <w:rFonts w:ascii="宋体"/>
                                  <w:sz w:val="29"/>
                                </w:rPr>
                              </w:pPr>
                            </w:p>
                            <w:p>
                              <w:pPr>
                                <w:spacing w:before="0" w:line="491" w:lineRule="auto"/>
                                <w:ind w:left="163" w:right="4623" w:firstLine="0"/>
                                <w:jc w:val="left"/>
                                <w:rPr>
                                  <w:sz w:val="23"/>
                                </w:rPr>
                              </w:pPr>
                              <w:r>
                                <w:rPr>
                                  <w:color w:val="2F2F2F"/>
                                  <w:sz w:val="23"/>
                                </w:rPr>
                                <w:t>At the bottom i is 6 The numbers:</w:t>
                              </w:r>
                            </w:p>
                            <w:p>
                              <w:pPr>
                                <w:spacing w:before="1"/>
                                <w:ind w:left="163" w:right="0" w:firstLine="0"/>
                                <w:jc w:val="left"/>
                                <w:rPr>
                                  <w:sz w:val="23"/>
                                </w:rPr>
                              </w:pPr>
                              <w:r>
                                <w:rPr>
                                  <w:color w:val="2F2F2F"/>
                                  <w:w w:val="100"/>
                                  <w:sz w:val="23"/>
                                </w:rPr>
                                <w:t>0</w:t>
                              </w:r>
                            </w:p>
                            <w:p>
                              <w:pPr>
                                <w:spacing w:before="0" w:line="240" w:lineRule="auto"/>
                                <w:rPr>
                                  <w:rFonts w:ascii="宋体"/>
                                  <w:sz w:val="22"/>
                                </w:rPr>
                              </w:pPr>
                            </w:p>
                            <w:p>
                              <w:pPr>
                                <w:spacing w:before="1"/>
                                <w:ind w:left="163" w:right="0" w:firstLine="0"/>
                                <w:jc w:val="left"/>
                                <w:rPr>
                                  <w:sz w:val="23"/>
                                </w:rPr>
                              </w:pPr>
                              <w:r>
                                <w:rPr>
                                  <w:color w:val="2F2F2F"/>
                                  <w:w w:val="100"/>
                                  <w:sz w:val="23"/>
                                </w:rPr>
                                <w:t>1</w:t>
                              </w:r>
                            </w:p>
                            <w:p>
                              <w:pPr>
                                <w:spacing w:before="0" w:line="240" w:lineRule="auto"/>
                                <w:rPr>
                                  <w:rFonts w:ascii="宋体"/>
                                  <w:sz w:val="22"/>
                                </w:rPr>
                              </w:pPr>
                            </w:p>
                            <w:p>
                              <w:pPr>
                                <w:spacing w:before="0"/>
                                <w:ind w:left="163" w:right="0" w:firstLine="0"/>
                                <w:jc w:val="left"/>
                                <w:rPr>
                                  <w:sz w:val="23"/>
                                </w:rPr>
                              </w:pPr>
                              <w:r>
                                <w:rPr>
                                  <w:color w:val="2F2F2F"/>
                                  <w:w w:val="100"/>
                                  <w:sz w:val="23"/>
                                </w:rPr>
                                <w:t>2</w:t>
                              </w:r>
                            </w:p>
                            <w:p>
                              <w:pPr>
                                <w:spacing w:before="1" w:line="240" w:lineRule="auto"/>
                                <w:rPr>
                                  <w:rFonts w:ascii="宋体"/>
                                  <w:sz w:val="22"/>
                                </w:rPr>
                              </w:pPr>
                            </w:p>
                            <w:p>
                              <w:pPr>
                                <w:spacing w:before="0"/>
                                <w:ind w:left="163" w:right="0" w:firstLine="0"/>
                                <w:jc w:val="left"/>
                                <w:rPr>
                                  <w:sz w:val="23"/>
                                </w:rPr>
                              </w:pPr>
                              <w:r>
                                <w:rPr>
                                  <w:color w:val="2F2F2F"/>
                                  <w:w w:val="100"/>
                                  <w:sz w:val="23"/>
                                </w:rPr>
                                <w:t>3</w:t>
                              </w:r>
                            </w:p>
                            <w:p>
                              <w:pPr>
                                <w:spacing w:before="1" w:line="240" w:lineRule="auto"/>
                                <w:rPr>
                                  <w:rFonts w:ascii="宋体"/>
                                  <w:sz w:val="22"/>
                                </w:rPr>
                              </w:pPr>
                            </w:p>
                            <w:p>
                              <w:pPr>
                                <w:spacing w:before="0"/>
                                <w:ind w:left="163" w:right="0" w:firstLine="0"/>
                                <w:jc w:val="left"/>
                                <w:rPr>
                                  <w:sz w:val="23"/>
                                </w:rPr>
                              </w:pPr>
                              <w:r>
                                <w:rPr>
                                  <w:color w:val="2F2F2F"/>
                                  <w:w w:val="100"/>
                                  <w:sz w:val="23"/>
                                </w:rPr>
                                <w:t>4</w:t>
                              </w:r>
                            </w:p>
                            <w:p>
                              <w:pPr>
                                <w:spacing w:before="3" w:line="240" w:lineRule="auto"/>
                                <w:rPr>
                                  <w:rFonts w:ascii="宋体"/>
                                  <w:sz w:val="22"/>
                                </w:rPr>
                              </w:pPr>
                            </w:p>
                            <w:p>
                              <w:pPr>
                                <w:spacing w:before="1"/>
                                <w:ind w:left="163" w:right="0" w:firstLine="0"/>
                                <w:jc w:val="left"/>
                                <w:rPr>
                                  <w:sz w:val="23"/>
                                </w:rPr>
                              </w:pPr>
                              <w:r>
                                <w:rPr>
                                  <w:color w:val="2F2F2F"/>
                                  <w:w w:val="100"/>
                                  <w:sz w:val="23"/>
                                </w:rPr>
                                <w:t>5</w:t>
                              </w:r>
                            </w:p>
                          </w:txbxContent>
                        </wps:txbx>
                        <wps:bodyPr lIns="0" tIns="0" rIns="0" bIns="0" upright="1"/>
                      </wps:wsp>
                    </wpg:wgp>
                  </a:graphicData>
                </a:graphic>
              </wp:anchor>
            </w:drawing>
          </mc:Choice>
          <mc:Fallback>
            <w:pict>
              <v:group id="组合 461" o:spid="_x0000_s1026" o:spt="203" style="position:absolute;left:0pt;margin-left:105.85pt;margin-top:-386.85pt;height:360.35pt;width:383.75pt;mso-position-horizontal-relative:page;z-index:-319488;mso-width-relative:page;mso-height-relative:page;" coordorigin="2117,-7737" coordsize="7675,7207" o:gfxdata="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">
                <o:lock v:ext="edit" aspectratio="f"/>
                <v:rect id="矩形 462" o:spid="_x0000_s1026" o:spt="1" style="position:absolute;left:2131;top:-7723;height:673;width:7646;" fillcolor="#EDEDED" filled="t" stroked="f" coordsize="21600,21600" o:gfxdata="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hxfjvQAA&#10;ANwAAAAPAAAAAAAAAAEAIAAAACIAAABkcnMvZG93bnJldi54bWxQSwECFAAUAAAACACHTuJAMy8F&#10;njsAAAA5AAAAEAAAAAAAAAABACAAAAAMAQAAZHJzL3NoYXBleG1sLnhtbFBLBQYAAAAABgAGAFsB&#10;AAC2AwAAAAA=&#10;">
                  <v:fill on="t" focussize="0,0"/>
                  <v:stroke on="f"/>
                  <v:imagedata o:title=""/>
                  <o:lock v:ext="edit" aspectratio="f"/>
                </v:rect>
                <v:line id="直线 463" o:spid="_x0000_s1026" o:spt="20" style="position:absolute;left:2132;top:-7730;height:0;width:7645;" filled="f" stroked="t" coordsize="21600,21600" o:gfxdata="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q/t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任意多边形 464" o:spid="_x0000_s1026" o:spt="100" style="position:absolute;left:2131;top:-7051;height:6505;width:7646;" fillcolor="#EDEDED" filled="t" stroked="f" coordsize="7646,6505" o:gfxdata="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8OFb4A&#10;AADcAAAADwAAAAAAAAABACAAAAAiAAAAZHJzL2Rvd25yZXYueG1sUEsBAhQAFAAAAAgAh07iQDMv&#10;BZ47AAAAOQAAABAAAAAAAAAAAQAgAAAADQEAAGRycy9zaGFwZXhtbC54bWxQSwUGAAAAAAYABgBb&#10;AQAAtwMAAAAA&#10;" path="m7645,2208l0,2208,0,2760,0,3312,0,3864,0,4416,0,4968,0,5520,0,5520,0,6073,0,6505,7645,6505,7645,6073,7645,5520,7645,5520,7645,4968,7645,4416,7645,3864,7645,3312,7645,2760,7645,2208m7645,0l0,0,0,552,0,1104,0,1656,0,2208,7645,2208,7645,1656,7645,1104,7645,552,7645,0e">
                  <v:fill on="t" focussize="0,0"/>
                  <v:stroke on="f"/>
                  <v:imagedata o:title=""/>
                  <o:lock v:ext="edit" aspectratio="f"/>
                </v:shape>
                <v:line id="直线 465" o:spid="_x0000_s1026" o:spt="20" style="position:absolute;left:2132;top:-538;height:0;width:7645;" filled="f" stroked="t" coordsize="21600,21600" o:gfxdata="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NcC1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66" o:spid="_x0000_s1026" o:spt="20" style="position:absolute;left:2124;top:-7737;height:7206;width:0;" filled="f" stroked="t" coordsize="21600,21600" o:gfxdata="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eWUu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67" o:spid="_x0000_s1026" o:spt="20" style="position:absolute;left:9784;top:-7737;height:7206;width:0;" filled="f" stroked="t" coordsize="21600,21600" o:gfxdata="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fm8Vy5AAAA3AAA&#10;AA8AAAAAAAAAAQAgAAAAIgAAAGRycy9kb3ducmV2LnhtbFBLAQIUABQAAAAIAIdO4kAzLwWeOwAA&#10;ADkAAAAQAAAAAAAAAAEAIAAAAAgBAABkcnMvc2hhcGV4bWwueG1sUEsFBgAAAAAGAAYAWwEAALID&#10;AAAAAA==&#10;">
                  <v:fill on="f" focussize="0,0"/>
                  <v:stroke weight="0.72pt" color="#CCCCCC" joinstyle="round"/>
                  <v:imagedata o:title=""/>
                  <o:lock v:ext="edit" aspectratio="f"/>
                </v:line>
                <v:shape id="文本框 468" o:spid="_x0000_s1026" o:spt="202" type="#_x0000_t202" style="position:absolute;left:2117;top:-7737;height:7207;width:7675;" filled="f" stroked="f" coordsize="21600,21600" o:gfxdata="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D1M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7" w:line="240" w:lineRule="auto"/>
                          <w:rPr>
                            <w:rFonts w:ascii="宋体"/>
                            <w:sz w:val="29"/>
                          </w:rPr>
                        </w:pPr>
                      </w:p>
                      <w:p>
                        <w:pPr>
                          <w:spacing w:before="0" w:line="491" w:lineRule="auto"/>
                          <w:ind w:left="163" w:right="4623" w:firstLine="0"/>
                          <w:jc w:val="left"/>
                          <w:rPr>
                            <w:sz w:val="23"/>
                          </w:rPr>
                        </w:pPr>
                        <w:r>
                          <w:rPr>
                            <w:color w:val="2F2F2F"/>
                            <w:sz w:val="23"/>
                          </w:rPr>
                          <w:t>At the bottom i is 6 The numbers:</w:t>
                        </w:r>
                      </w:p>
                      <w:p>
                        <w:pPr>
                          <w:spacing w:before="1"/>
                          <w:ind w:left="163" w:right="0" w:firstLine="0"/>
                          <w:jc w:val="left"/>
                          <w:rPr>
                            <w:sz w:val="23"/>
                          </w:rPr>
                        </w:pPr>
                        <w:r>
                          <w:rPr>
                            <w:color w:val="2F2F2F"/>
                            <w:w w:val="100"/>
                            <w:sz w:val="23"/>
                          </w:rPr>
                          <w:t>0</w:t>
                        </w:r>
                      </w:p>
                      <w:p>
                        <w:pPr>
                          <w:spacing w:before="0" w:line="240" w:lineRule="auto"/>
                          <w:rPr>
                            <w:rFonts w:ascii="宋体"/>
                            <w:sz w:val="22"/>
                          </w:rPr>
                        </w:pPr>
                      </w:p>
                      <w:p>
                        <w:pPr>
                          <w:spacing w:before="1"/>
                          <w:ind w:left="163" w:right="0" w:firstLine="0"/>
                          <w:jc w:val="left"/>
                          <w:rPr>
                            <w:sz w:val="23"/>
                          </w:rPr>
                        </w:pPr>
                        <w:r>
                          <w:rPr>
                            <w:color w:val="2F2F2F"/>
                            <w:w w:val="100"/>
                            <w:sz w:val="23"/>
                          </w:rPr>
                          <w:t>1</w:t>
                        </w:r>
                      </w:p>
                      <w:p>
                        <w:pPr>
                          <w:spacing w:before="0" w:line="240" w:lineRule="auto"/>
                          <w:rPr>
                            <w:rFonts w:ascii="宋体"/>
                            <w:sz w:val="22"/>
                          </w:rPr>
                        </w:pPr>
                      </w:p>
                      <w:p>
                        <w:pPr>
                          <w:spacing w:before="0"/>
                          <w:ind w:left="163" w:right="0" w:firstLine="0"/>
                          <w:jc w:val="left"/>
                          <w:rPr>
                            <w:sz w:val="23"/>
                          </w:rPr>
                        </w:pPr>
                        <w:r>
                          <w:rPr>
                            <w:color w:val="2F2F2F"/>
                            <w:w w:val="100"/>
                            <w:sz w:val="23"/>
                          </w:rPr>
                          <w:t>2</w:t>
                        </w:r>
                      </w:p>
                      <w:p>
                        <w:pPr>
                          <w:spacing w:before="1" w:line="240" w:lineRule="auto"/>
                          <w:rPr>
                            <w:rFonts w:ascii="宋体"/>
                            <w:sz w:val="22"/>
                          </w:rPr>
                        </w:pPr>
                      </w:p>
                      <w:p>
                        <w:pPr>
                          <w:spacing w:before="0"/>
                          <w:ind w:left="163" w:right="0" w:firstLine="0"/>
                          <w:jc w:val="left"/>
                          <w:rPr>
                            <w:sz w:val="23"/>
                          </w:rPr>
                        </w:pPr>
                        <w:r>
                          <w:rPr>
                            <w:color w:val="2F2F2F"/>
                            <w:w w:val="100"/>
                            <w:sz w:val="23"/>
                          </w:rPr>
                          <w:t>3</w:t>
                        </w:r>
                      </w:p>
                      <w:p>
                        <w:pPr>
                          <w:spacing w:before="1" w:line="240" w:lineRule="auto"/>
                          <w:rPr>
                            <w:rFonts w:ascii="宋体"/>
                            <w:sz w:val="22"/>
                          </w:rPr>
                        </w:pPr>
                      </w:p>
                      <w:p>
                        <w:pPr>
                          <w:spacing w:before="0"/>
                          <w:ind w:left="163" w:right="0" w:firstLine="0"/>
                          <w:jc w:val="left"/>
                          <w:rPr>
                            <w:sz w:val="23"/>
                          </w:rPr>
                        </w:pPr>
                        <w:r>
                          <w:rPr>
                            <w:color w:val="2F2F2F"/>
                            <w:w w:val="100"/>
                            <w:sz w:val="23"/>
                          </w:rPr>
                          <w:t>4</w:t>
                        </w:r>
                      </w:p>
                      <w:p>
                        <w:pPr>
                          <w:spacing w:before="3" w:line="240" w:lineRule="auto"/>
                          <w:rPr>
                            <w:rFonts w:ascii="宋体"/>
                            <w:sz w:val="22"/>
                          </w:rPr>
                        </w:pPr>
                      </w:p>
                      <w:p>
                        <w:pPr>
                          <w:spacing w:before="1"/>
                          <w:ind w:left="163" w:right="0" w:firstLine="0"/>
                          <w:jc w:val="left"/>
                          <w:rPr>
                            <w:sz w:val="23"/>
                          </w:rPr>
                        </w:pPr>
                        <w:r>
                          <w:rPr>
                            <w:color w:val="2F2F2F"/>
                            <w:w w:val="100"/>
                            <w:sz w:val="23"/>
                          </w:rPr>
                          <w:t>5</w:t>
                        </w:r>
                      </w:p>
                    </w:txbxContent>
                  </v:textbox>
                </v:shape>
              </v:group>
            </w:pict>
          </mc:Fallback>
        </mc:AlternateContent>
      </w:r>
      <w:bookmarkStart w:id="113" w:name="加分习题"/>
      <w:bookmarkEnd w:id="113"/>
      <w:r>
        <w:rPr>
          <w:rFonts w:hint="eastAsia" w:ascii="宋体" w:eastAsia="宋体"/>
          <w:b/>
          <w:color w:val="465157"/>
          <w:sz w:val="32"/>
        </w:rPr>
        <w:t>加分习题</w:t>
      </w:r>
    </w:p>
    <w:p>
      <w:pPr>
        <w:pStyle w:val="5"/>
        <w:spacing w:before="9"/>
        <w:rPr>
          <w:b/>
          <w:sz w:val="28"/>
        </w:rPr>
      </w:pPr>
    </w:p>
    <w:p>
      <w:pPr>
        <w:pStyle w:val="9"/>
        <w:numPr>
          <w:ilvl w:val="0"/>
          <w:numId w:val="71"/>
        </w:numPr>
        <w:tabs>
          <w:tab w:val="left" w:pos="2521"/>
        </w:tabs>
        <w:spacing w:before="93" w:after="0" w:line="240" w:lineRule="auto"/>
        <w:ind w:left="2520" w:right="0" w:hanging="360"/>
        <w:jc w:val="left"/>
        <w:rPr>
          <w:rFonts w:ascii="Arial" w:eastAsia="Arial"/>
          <w:sz w:val="24"/>
        </w:rPr>
      </w:pPr>
      <w:r>
        <w:rPr>
          <w:sz w:val="21"/>
        </w:rPr>
        <w:t xml:space="preserve">将这个 </w:t>
      </w:r>
      <w:r>
        <w:rPr>
          <w:rFonts w:ascii="Arial" w:eastAsia="Arial"/>
          <w:sz w:val="21"/>
        </w:rPr>
        <w:t>while</w:t>
      </w:r>
      <w:r>
        <w:rPr>
          <w:rFonts w:ascii="Arial" w:eastAsia="Arial"/>
          <w:spacing w:val="47"/>
          <w:sz w:val="21"/>
        </w:rPr>
        <w:t xml:space="preserve"> </w:t>
      </w:r>
      <w:r>
        <w:rPr>
          <w:spacing w:val="-3"/>
          <w:sz w:val="21"/>
        </w:rPr>
        <w:t>循环改成一个函数，将测试条件</w:t>
      </w:r>
      <w:r>
        <w:rPr>
          <w:rFonts w:ascii="Arial" w:eastAsia="Arial"/>
          <w:sz w:val="21"/>
        </w:rPr>
        <w:t>(</w:t>
      </w:r>
      <w:r>
        <w:rPr>
          <w:rFonts w:ascii="Consolas" w:eastAsia="Consolas"/>
          <w:color w:val="444444"/>
          <w:sz w:val="23"/>
          <w:shd w:val="clear" w:color="auto" w:fill="F1F1F1"/>
        </w:rPr>
        <w:t>i</w:t>
      </w:r>
      <w:r>
        <w:rPr>
          <w:rFonts w:ascii="Consolas" w:eastAsia="Consolas"/>
          <w:color w:val="444444"/>
          <w:spacing w:val="3"/>
          <w:sz w:val="23"/>
          <w:shd w:val="clear" w:color="auto" w:fill="F1F1F1"/>
        </w:rPr>
        <w:t xml:space="preserve"> &lt; </w:t>
      </w:r>
      <w:r>
        <w:rPr>
          <w:rFonts w:ascii="Consolas" w:eastAsia="Consolas"/>
          <w:color w:val="444444"/>
          <w:sz w:val="23"/>
          <w:shd w:val="clear" w:color="auto" w:fill="F1F1F1"/>
        </w:rPr>
        <w:t>6</w:t>
      </w:r>
      <w:r>
        <w:rPr>
          <w:rFonts w:ascii="Arial" w:eastAsia="Arial"/>
          <w:sz w:val="21"/>
        </w:rPr>
        <w:t>)</w:t>
      </w:r>
      <w:r>
        <w:rPr>
          <w:spacing w:val="-2"/>
          <w:sz w:val="21"/>
        </w:rPr>
        <w:t>中的</w:t>
      </w:r>
      <w:r>
        <w:rPr>
          <w:color w:val="444444"/>
          <w:spacing w:val="-47"/>
          <w:sz w:val="21"/>
        </w:rPr>
        <w:t xml:space="preserve"> </w:t>
      </w:r>
      <w:r>
        <w:rPr>
          <w:rFonts w:ascii="Consolas" w:eastAsia="Consolas"/>
          <w:color w:val="444444"/>
          <w:sz w:val="23"/>
          <w:shd w:val="clear" w:color="auto" w:fill="F1F1F1"/>
        </w:rPr>
        <w:t>6</w:t>
      </w:r>
      <w:r>
        <w:rPr>
          <w:rFonts w:ascii="Consolas" w:eastAsia="Consolas"/>
          <w:color w:val="444444"/>
          <w:spacing w:val="-64"/>
          <w:sz w:val="23"/>
        </w:rPr>
        <w:t xml:space="preserve"> </w:t>
      </w:r>
      <w:r>
        <w:rPr>
          <w:spacing w:val="-3"/>
          <w:sz w:val="21"/>
        </w:rPr>
        <w:t>换成一个变量。</w:t>
      </w:r>
    </w:p>
    <w:p>
      <w:pPr>
        <w:pStyle w:val="9"/>
        <w:numPr>
          <w:ilvl w:val="0"/>
          <w:numId w:val="71"/>
        </w:numPr>
        <w:tabs>
          <w:tab w:val="left" w:pos="2521"/>
        </w:tabs>
        <w:spacing w:before="86" w:after="0" w:line="240" w:lineRule="auto"/>
        <w:ind w:left="2520" w:right="0" w:hanging="360"/>
        <w:jc w:val="left"/>
        <w:rPr>
          <w:rFonts w:ascii="Arial" w:eastAsia="Arial"/>
          <w:sz w:val="21"/>
        </w:rPr>
      </w:pPr>
      <w:r>
        <w:rPr>
          <w:spacing w:val="-3"/>
          <w:sz w:val="21"/>
        </w:rPr>
        <w:t>使用这个函数重写你的脚本，并用不同的数字进行测试。</w:t>
      </w:r>
    </w:p>
    <w:p>
      <w:pPr>
        <w:pStyle w:val="9"/>
        <w:numPr>
          <w:ilvl w:val="0"/>
          <w:numId w:val="71"/>
        </w:numPr>
        <w:tabs>
          <w:tab w:val="left" w:pos="2521"/>
        </w:tabs>
        <w:spacing w:before="87" w:after="0" w:line="316" w:lineRule="auto"/>
        <w:ind w:left="2520" w:right="389" w:hanging="360"/>
        <w:jc w:val="left"/>
        <w:rPr>
          <w:rFonts w:ascii="Arial" w:eastAsia="Arial"/>
          <w:sz w:val="21"/>
        </w:rPr>
      </w:pPr>
      <w:r>
        <w:rPr>
          <w:spacing w:val="-3"/>
          <w:sz w:val="21"/>
        </w:rPr>
        <w:t xml:space="preserve">为函数添加另外一个参数，这个参数用来定义第 </w:t>
      </w:r>
      <w:r>
        <w:rPr>
          <w:rFonts w:ascii="Arial" w:eastAsia="Arial"/>
          <w:sz w:val="21"/>
        </w:rPr>
        <w:t>8</w:t>
      </w:r>
      <w:r>
        <w:rPr>
          <w:rFonts w:ascii="Arial" w:eastAsia="Arial"/>
          <w:spacing w:val="53"/>
          <w:sz w:val="21"/>
        </w:rPr>
        <w:t xml:space="preserve"> </w:t>
      </w:r>
      <w:r>
        <w:rPr>
          <w:spacing w:val="-1"/>
          <w:sz w:val="21"/>
        </w:rPr>
        <w:t>行的加值</w:t>
      </w:r>
      <w:r>
        <w:rPr>
          <w:color w:val="444444"/>
          <w:spacing w:val="-43"/>
          <w:sz w:val="21"/>
        </w:rPr>
        <w:t xml:space="preserve"> </w:t>
      </w:r>
      <w:r>
        <w:rPr>
          <w:rFonts w:ascii="Consolas" w:eastAsia="Consolas"/>
          <w:color w:val="444444"/>
          <w:spacing w:val="7"/>
          <w:sz w:val="23"/>
          <w:shd w:val="clear" w:color="auto" w:fill="F1F1F1"/>
        </w:rPr>
        <w:t xml:space="preserve">+ </w:t>
      </w:r>
      <w:r>
        <w:rPr>
          <w:rFonts w:ascii="Consolas" w:eastAsia="Consolas"/>
          <w:color w:val="444444"/>
          <w:sz w:val="23"/>
          <w:shd w:val="clear" w:color="auto" w:fill="F1F1F1"/>
        </w:rPr>
        <w:t>1</w:t>
      </w:r>
      <w:r>
        <w:rPr>
          <w:rFonts w:ascii="Consolas" w:eastAsia="Consolas"/>
          <w:color w:val="444444"/>
          <w:spacing w:val="-61"/>
          <w:sz w:val="23"/>
        </w:rPr>
        <w:t xml:space="preserve"> </w:t>
      </w:r>
      <w:r>
        <w:rPr>
          <w:spacing w:val="-3"/>
          <w:sz w:val="21"/>
        </w:rPr>
        <w:t>，这样你就可以让它任意加值了。</w:t>
      </w:r>
    </w:p>
    <w:p>
      <w:pPr>
        <w:pStyle w:val="9"/>
        <w:numPr>
          <w:ilvl w:val="0"/>
          <w:numId w:val="71"/>
        </w:numPr>
        <w:tabs>
          <w:tab w:val="left" w:pos="2521"/>
        </w:tabs>
        <w:spacing w:before="0" w:after="0" w:line="240" w:lineRule="auto"/>
        <w:ind w:left="2520" w:right="0" w:hanging="360"/>
        <w:jc w:val="left"/>
        <w:rPr>
          <w:rFonts w:ascii="Arial" w:eastAsia="Arial"/>
          <w:sz w:val="21"/>
        </w:rPr>
      </w:pPr>
      <w:r>
        <w:rPr>
          <w:spacing w:val="-3"/>
          <w:sz w:val="21"/>
        </w:rPr>
        <w:t>再使用该函数重写一遍这个脚本。看看效果如何。</w:t>
      </w:r>
    </w:p>
    <w:p>
      <w:pPr>
        <w:pStyle w:val="9"/>
        <w:numPr>
          <w:ilvl w:val="0"/>
          <w:numId w:val="71"/>
        </w:numPr>
        <w:tabs>
          <w:tab w:val="left" w:pos="2521"/>
        </w:tabs>
        <w:spacing w:before="87" w:after="0" w:line="316" w:lineRule="auto"/>
        <w:ind w:left="2520" w:right="365" w:hanging="360"/>
        <w:jc w:val="left"/>
        <w:rPr>
          <w:rFonts w:ascii="Arial" w:eastAsia="Arial"/>
          <w:sz w:val="21"/>
        </w:rPr>
      </w:pPr>
      <w:r>
        <w:rPr>
          <w:spacing w:val="-1"/>
          <w:sz w:val="21"/>
        </w:rPr>
        <w:t>接下来使用</w:t>
      </w:r>
      <w:r>
        <w:rPr>
          <w:color w:val="444444"/>
          <w:spacing w:val="-39"/>
          <w:sz w:val="21"/>
        </w:rPr>
        <w:t xml:space="preserve"> </w:t>
      </w:r>
      <w:r>
        <w:rPr>
          <w:rFonts w:ascii="Consolas" w:eastAsia="Consolas"/>
          <w:color w:val="444444"/>
          <w:sz w:val="23"/>
          <w:shd w:val="clear" w:color="auto" w:fill="F1F1F1"/>
        </w:rPr>
        <w:t>for-loop</w:t>
      </w:r>
      <w:r>
        <w:rPr>
          <w:rFonts w:ascii="Consolas" w:eastAsia="Consolas"/>
          <w:color w:val="444444"/>
          <w:spacing w:val="-53"/>
          <w:sz w:val="23"/>
        </w:rPr>
        <w:t xml:space="preserve"> </w:t>
      </w:r>
      <w:r>
        <w:rPr>
          <w:sz w:val="21"/>
        </w:rPr>
        <w:t>和</w:t>
      </w:r>
      <w:r>
        <w:rPr>
          <w:color w:val="444444"/>
          <w:spacing w:val="-39"/>
          <w:sz w:val="21"/>
        </w:rPr>
        <w:t xml:space="preserve"> </w:t>
      </w:r>
      <w:r>
        <w:rPr>
          <w:rFonts w:ascii="Consolas" w:eastAsia="Consolas"/>
          <w:color w:val="444444"/>
          <w:sz w:val="23"/>
          <w:shd w:val="clear" w:color="auto" w:fill="F1F1F1"/>
        </w:rPr>
        <w:t>range</w:t>
      </w:r>
      <w:r>
        <w:rPr>
          <w:rFonts w:ascii="Consolas" w:eastAsia="Consolas"/>
          <w:color w:val="444444"/>
          <w:spacing w:val="-53"/>
          <w:sz w:val="23"/>
        </w:rPr>
        <w:t xml:space="preserve"> </w:t>
      </w:r>
      <w:r>
        <w:rPr>
          <w:spacing w:val="-3"/>
          <w:sz w:val="21"/>
        </w:rPr>
        <w:t>把这个脚本再写一遍。你还需要中间的加值操作吗？如果你不去掉它，会有什么样的结果？</w:t>
      </w:r>
    </w:p>
    <w:p>
      <w:pPr>
        <w:pStyle w:val="5"/>
        <w:spacing w:before="10"/>
        <w:rPr>
          <w:sz w:val="12"/>
        </w:rPr>
      </w:pPr>
    </w:p>
    <w:p>
      <w:pPr>
        <w:pStyle w:val="5"/>
        <w:spacing w:before="78" w:line="278" w:lineRule="auto"/>
        <w:ind w:left="1800" w:right="113"/>
      </w:pPr>
      <w:r>
        <w:rPr>
          <w:spacing w:val="-6"/>
        </w:rPr>
        <w:t xml:space="preserve">很有可能你会碰到程序跑着停不下来了，这时你只要按着 </w:t>
      </w:r>
      <w:r>
        <w:rPr>
          <w:rFonts w:ascii="Consolas" w:eastAsia="Consolas"/>
          <w:color w:val="444444"/>
          <w:sz w:val="23"/>
          <w:shd w:val="clear" w:color="auto" w:fill="F1F1F1"/>
        </w:rPr>
        <w:t>CTRL</w:t>
      </w:r>
      <w:r>
        <w:rPr>
          <w:rFonts w:ascii="Consolas" w:eastAsia="Consolas"/>
          <w:color w:val="444444"/>
          <w:spacing w:val="-51"/>
          <w:sz w:val="23"/>
        </w:rPr>
        <w:t xml:space="preserve"> </w:t>
      </w:r>
      <w:r>
        <w:rPr>
          <w:spacing w:val="-18"/>
        </w:rPr>
        <w:t xml:space="preserve">再敲 </w:t>
      </w:r>
      <w:r>
        <w:rPr>
          <w:rFonts w:ascii="Consolas" w:eastAsia="Consolas"/>
          <w:color w:val="444444"/>
          <w:sz w:val="23"/>
          <w:shd w:val="clear" w:color="auto" w:fill="F1F1F1"/>
        </w:rPr>
        <w:t>c</w:t>
      </w:r>
      <w:r>
        <w:rPr>
          <w:rFonts w:ascii="Consolas" w:eastAsia="Consolas"/>
          <w:color w:val="444444"/>
          <w:spacing w:val="-53"/>
          <w:sz w:val="23"/>
        </w:rPr>
        <w:t xml:space="preserve"> </w:t>
      </w:r>
      <w:r>
        <w:rPr>
          <w:rFonts w:ascii="Arial" w:eastAsia="Arial"/>
          <w:spacing w:val="-3"/>
        </w:rPr>
        <w:t>(CTRL-c)</w:t>
      </w:r>
      <w:r>
        <w:rPr>
          <w:spacing w:val="-3"/>
        </w:rPr>
        <w:t xml:space="preserve">， </w:t>
      </w:r>
      <w:r>
        <w:t>这样程序就会中断下来了。</w:t>
      </w:r>
    </w:p>
    <w:p>
      <w:pPr>
        <w:spacing w:after="0" w:line="278" w:lineRule="auto"/>
        <w:sectPr>
          <w:pgSz w:w="11910" w:h="16840"/>
          <w:pgMar w:top="1420" w:right="1440" w:bottom="1380" w:left="0" w:header="0" w:footer="1040" w:gutter="0"/>
        </w:sectPr>
      </w:pPr>
    </w:p>
    <w:p>
      <w:pPr>
        <w:pStyle w:val="2"/>
      </w:pPr>
      <w:bookmarkStart w:id="114" w:name="习题 34: 访问列表的元素"/>
      <w:bookmarkEnd w:id="114"/>
      <w:r>
        <w:rPr>
          <w:color w:val="111111"/>
        </w:rPr>
        <w:t xml:space="preserve">习题 </w:t>
      </w:r>
      <w:r>
        <w:rPr>
          <w:rFonts w:ascii="Arial" w:eastAsia="Arial"/>
          <w:color w:val="111111"/>
        </w:rPr>
        <w:t xml:space="preserve">34: </w:t>
      </w:r>
      <w:r>
        <w:rPr>
          <w:color w:val="111111"/>
        </w:rPr>
        <w:t>访问列表的元素</w:t>
      </w:r>
    </w:p>
    <w:p>
      <w:pPr>
        <w:pStyle w:val="5"/>
        <w:spacing w:before="319" w:line="278" w:lineRule="auto"/>
        <w:ind w:left="1800" w:right="359"/>
        <w:jc w:val="both"/>
      </w:pPr>
      <w:r>
        <w:rPr>
          <w:spacing w:val="-9"/>
        </w:rPr>
        <w:t>列表的用处很大，但只有你能访问里边的内容时它才能发挥出作用来。你已经学</w:t>
      </w:r>
      <w:r>
        <w:rPr>
          <w:spacing w:val="-1"/>
        </w:rPr>
        <w:t xml:space="preserve">会了按顺序读出列表的内容，但如果你要得到第 </w:t>
      </w:r>
      <w:r>
        <w:rPr>
          <w:rFonts w:ascii="Arial" w:eastAsia="Arial"/>
        </w:rPr>
        <w:t>5</w:t>
      </w:r>
      <w:r>
        <w:rPr>
          <w:rFonts w:ascii="Arial" w:eastAsia="Arial"/>
          <w:spacing w:val="54"/>
        </w:rPr>
        <w:t xml:space="preserve"> </w:t>
      </w:r>
      <w:r>
        <w:t>个元素该怎么办呢？你需要知道如何访问列表中的元素。访问第一个元素的方法是这样的：</w:t>
      </w:r>
    </w:p>
    <w:p>
      <w:pPr>
        <w:pStyle w:val="5"/>
        <w:spacing w:before="11"/>
        <w:rPr>
          <w:sz w:val="11"/>
        </w:rPr>
      </w:pPr>
      <w:r>
        <mc:AlternateContent>
          <mc:Choice Requires="wps">
            <w:drawing>
              <wp:anchor distT="0" distB="0" distL="0" distR="0" simplePos="0" relativeHeight="4096" behindDoc="0" locked="0" layoutInCell="1" allowOverlap="1">
                <wp:simplePos x="0" y="0"/>
                <wp:positionH relativeFrom="page">
                  <wp:posOffset>1348740</wp:posOffset>
                </wp:positionH>
                <wp:positionV relativeFrom="paragraph">
                  <wp:posOffset>126365</wp:posOffset>
                </wp:positionV>
                <wp:extent cx="4864100" cy="710565"/>
                <wp:effectExtent l="5080" t="4445" r="7620" b="8890"/>
                <wp:wrapTopAndBottom/>
                <wp:docPr id="186" name="文本框 469"/>
                <wp:cNvGraphicFramePr/>
                <a:graphic xmlns:a="http://schemas.openxmlformats.org/drawingml/2006/main">
                  <a:graphicData uri="http://schemas.microsoft.com/office/word/2010/wordprocessingShape">
                    <wps:wsp>
                      <wps:cNvSpPr txBox="1"/>
                      <wps:spPr>
                        <a:xfrm>
                          <a:off x="0" y="0"/>
                          <a:ext cx="4864100" cy="7105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 xml:space="preserve">animals </w:t>
                            </w:r>
                            <w:r>
                              <w:rPr>
                                <w:color w:val="666666"/>
                                <w:sz w:val="23"/>
                              </w:rPr>
                              <w:t xml:space="preserve">= </w:t>
                            </w:r>
                            <w:r>
                              <w:rPr>
                                <w:sz w:val="23"/>
                              </w:rPr>
                              <w:t>[</w:t>
                            </w:r>
                            <w:r>
                              <w:rPr>
                                <w:color w:val="406F9F"/>
                                <w:sz w:val="23"/>
                              </w:rPr>
                              <w:t>'bear'</w:t>
                            </w:r>
                            <w:r>
                              <w:rPr>
                                <w:sz w:val="23"/>
                              </w:rPr>
                              <w:t xml:space="preserve">, </w:t>
                            </w:r>
                            <w:r>
                              <w:rPr>
                                <w:color w:val="406F9F"/>
                                <w:sz w:val="23"/>
                              </w:rPr>
                              <w:t>'tiger'</w:t>
                            </w:r>
                            <w:r>
                              <w:rPr>
                                <w:sz w:val="23"/>
                              </w:rPr>
                              <w:t xml:space="preserve">, </w:t>
                            </w:r>
                            <w:r>
                              <w:rPr>
                                <w:color w:val="406F9F"/>
                                <w:sz w:val="23"/>
                              </w:rPr>
                              <w:t>'penguin'</w:t>
                            </w:r>
                            <w:r>
                              <w:rPr>
                                <w:sz w:val="23"/>
                              </w:rPr>
                              <w:t xml:space="preserve">, </w:t>
                            </w:r>
                            <w:r>
                              <w:rPr>
                                <w:color w:val="406F9F"/>
                                <w:sz w:val="23"/>
                              </w:rPr>
                              <w:t>'zebra'</w:t>
                            </w:r>
                            <w:r>
                              <w:rPr>
                                <w:sz w:val="23"/>
                              </w:rPr>
                              <w:t>]</w:t>
                            </w:r>
                          </w:p>
                          <w:p>
                            <w:pPr>
                              <w:pStyle w:val="5"/>
                              <w:spacing w:before="1"/>
                              <w:rPr>
                                <w:sz w:val="22"/>
                              </w:rPr>
                            </w:pPr>
                          </w:p>
                          <w:p>
                            <w:pPr>
                              <w:spacing w:before="0"/>
                              <w:ind w:left="148" w:right="0" w:firstLine="0"/>
                              <w:jc w:val="left"/>
                              <w:rPr>
                                <w:sz w:val="23"/>
                              </w:rPr>
                            </w:pPr>
                            <w:r>
                              <w:rPr>
                                <w:sz w:val="23"/>
                              </w:rPr>
                              <w:t xml:space="preserve">bear </w:t>
                            </w:r>
                            <w:r>
                              <w:rPr>
                                <w:color w:val="666666"/>
                                <w:sz w:val="23"/>
                              </w:rPr>
                              <w:t xml:space="preserve">= </w:t>
                            </w:r>
                            <w:r>
                              <w:rPr>
                                <w:sz w:val="23"/>
                              </w:rPr>
                              <w:t>animals[</w:t>
                            </w:r>
                            <w:r>
                              <w:rPr>
                                <w:color w:val="1F8050"/>
                                <w:sz w:val="23"/>
                              </w:rPr>
                              <w:t>0</w:t>
                            </w:r>
                            <w:r>
                              <w:rPr>
                                <w:sz w:val="23"/>
                              </w:rPr>
                              <w:t>]</w:t>
                            </w:r>
                          </w:p>
                        </w:txbxContent>
                      </wps:txbx>
                      <wps:bodyPr lIns="0" tIns="0" rIns="0" bIns="0" upright="1"/>
                    </wps:wsp>
                  </a:graphicData>
                </a:graphic>
              </wp:anchor>
            </w:drawing>
          </mc:Choice>
          <mc:Fallback>
            <w:pict>
              <v:shape id="文本框 469" o:spid="_x0000_s1026" o:spt="202" type="#_x0000_t202" style="position:absolute;left:0pt;margin-left:106.2pt;margin-top:9.95pt;height:55.95pt;width:383pt;mso-position-horizontal-relative:page;mso-wrap-distance-bottom:0pt;mso-wrap-distance-top:0pt;z-index:4096;mso-width-relative:page;mso-height-relative:page;" fillcolor="#EDEDED" filled="t" stroked="t" coordsize="21600,21600" o:gfxdata="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qEVdkAAAAKAQAADwAAAAAAAAABACAAAAAiAAAAZHJz&#10;L2Rvd25yZXYueG1sUEsBAhQAFAAAAAgAh07iQB9lhgADAgAAEAQAAA4AAAAAAAAAAQAgAAAAKAEA&#10;AGRycy9lMm9Eb2MueG1sUEsFBgAAAAAGAAYAWQEAAJ0FA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 xml:space="preserve">animals </w:t>
                      </w:r>
                      <w:r>
                        <w:rPr>
                          <w:color w:val="666666"/>
                          <w:sz w:val="23"/>
                        </w:rPr>
                        <w:t xml:space="preserve">= </w:t>
                      </w:r>
                      <w:r>
                        <w:rPr>
                          <w:sz w:val="23"/>
                        </w:rPr>
                        <w:t>[</w:t>
                      </w:r>
                      <w:r>
                        <w:rPr>
                          <w:color w:val="406F9F"/>
                          <w:sz w:val="23"/>
                        </w:rPr>
                        <w:t>'bear'</w:t>
                      </w:r>
                      <w:r>
                        <w:rPr>
                          <w:sz w:val="23"/>
                        </w:rPr>
                        <w:t xml:space="preserve">, </w:t>
                      </w:r>
                      <w:r>
                        <w:rPr>
                          <w:color w:val="406F9F"/>
                          <w:sz w:val="23"/>
                        </w:rPr>
                        <w:t>'tiger'</w:t>
                      </w:r>
                      <w:r>
                        <w:rPr>
                          <w:sz w:val="23"/>
                        </w:rPr>
                        <w:t xml:space="preserve">, </w:t>
                      </w:r>
                      <w:r>
                        <w:rPr>
                          <w:color w:val="406F9F"/>
                          <w:sz w:val="23"/>
                        </w:rPr>
                        <w:t>'penguin'</w:t>
                      </w:r>
                      <w:r>
                        <w:rPr>
                          <w:sz w:val="23"/>
                        </w:rPr>
                        <w:t xml:space="preserve">, </w:t>
                      </w:r>
                      <w:r>
                        <w:rPr>
                          <w:color w:val="406F9F"/>
                          <w:sz w:val="23"/>
                        </w:rPr>
                        <w:t>'zebra'</w:t>
                      </w:r>
                      <w:r>
                        <w:rPr>
                          <w:sz w:val="23"/>
                        </w:rPr>
                        <w:t>]</w:t>
                      </w:r>
                    </w:p>
                    <w:p>
                      <w:pPr>
                        <w:pStyle w:val="5"/>
                        <w:spacing w:before="1"/>
                        <w:rPr>
                          <w:sz w:val="22"/>
                        </w:rPr>
                      </w:pPr>
                    </w:p>
                    <w:p>
                      <w:pPr>
                        <w:spacing w:before="0"/>
                        <w:ind w:left="148" w:right="0" w:firstLine="0"/>
                        <w:jc w:val="left"/>
                        <w:rPr>
                          <w:sz w:val="23"/>
                        </w:rPr>
                      </w:pPr>
                      <w:r>
                        <w:rPr>
                          <w:sz w:val="23"/>
                        </w:rPr>
                        <w:t xml:space="preserve">bear </w:t>
                      </w:r>
                      <w:r>
                        <w:rPr>
                          <w:color w:val="666666"/>
                          <w:sz w:val="23"/>
                        </w:rPr>
                        <w:t xml:space="preserve">= </w:t>
                      </w:r>
                      <w:r>
                        <w:rPr>
                          <w:sz w:val="23"/>
                        </w:rPr>
                        <w:t>animals[</w:t>
                      </w:r>
                      <w:r>
                        <w:rPr>
                          <w:color w:val="1F8050"/>
                          <w:sz w:val="23"/>
                        </w:rPr>
                        <w:t>0</w:t>
                      </w:r>
                      <w:r>
                        <w:rPr>
                          <w:sz w:val="23"/>
                        </w:rPr>
                        <w:t>]</w:t>
                      </w:r>
                    </w:p>
                  </w:txbxContent>
                </v:textbox>
                <w10:wrap type="topAndBottom"/>
              </v:shape>
            </w:pict>
          </mc:Fallback>
        </mc:AlternateContent>
      </w:r>
    </w:p>
    <w:p>
      <w:pPr>
        <w:pStyle w:val="5"/>
        <w:spacing w:before="12"/>
        <w:rPr>
          <w:sz w:val="13"/>
        </w:rPr>
      </w:pPr>
    </w:p>
    <w:p>
      <w:pPr>
        <w:pStyle w:val="5"/>
        <w:spacing w:before="78" w:line="278" w:lineRule="auto"/>
        <w:ind w:left="1800" w:right="116"/>
      </w:pPr>
      <w:r>
        <w:rPr>
          <w:spacing w:val="-1"/>
        </w:rPr>
        <w:t xml:space="preserve">你定义一个 </w:t>
      </w:r>
      <w:r>
        <w:rPr>
          <w:rFonts w:ascii="Arial" w:eastAsia="Arial"/>
        </w:rPr>
        <w:t>animals</w:t>
      </w:r>
      <w:r>
        <w:rPr>
          <w:rFonts w:ascii="Arial" w:eastAsia="Arial"/>
          <w:spacing w:val="53"/>
        </w:rPr>
        <w:t xml:space="preserve"> </w:t>
      </w:r>
      <w:r>
        <w:rPr>
          <w:spacing w:val="-14"/>
        </w:rPr>
        <w:t xml:space="preserve">的列表，然后你用 </w:t>
      </w:r>
      <w:r>
        <w:rPr>
          <w:rFonts w:ascii="Consolas" w:eastAsia="Consolas"/>
          <w:color w:val="444444"/>
          <w:sz w:val="23"/>
          <w:shd w:val="clear" w:color="auto" w:fill="F1F1F1"/>
        </w:rPr>
        <w:t>0</w:t>
      </w:r>
      <w:r>
        <w:rPr>
          <w:rFonts w:ascii="Consolas" w:eastAsia="Consolas"/>
          <w:color w:val="444444"/>
          <w:spacing w:val="-56"/>
          <w:sz w:val="23"/>
        </w:rPr>
        <w:t xml:space="preserve"> </w:t>
      </w:r>
      <w:r>
        <w:rPr>
          <w:spacing w:val="-2"/>
        </w:rPr>
        <w:t>来获取第一个元素</w:t>
      </w:r>
      <w:r>
        <w:rPr>
          <w:rFonts w:ascii="Arial" w:eastAsia="Arial"/>
          <w:spacing w:val="17"/>
        </w:rPr>
        <w:t xml:space="preserve">?! </w:t>
      </w:r>
      <w:r>
        <w:rPr>
          <w:spacing w:val="-2"/>
        </w:rPr>
        <w:t xml:space="preserve">这是怎么回事啊？ </w:t>
      </w:r>
      <w:r>
        <w:rPr>
          <w:spacing w:val="-3"/>
        </w:rPr>
        <w:t xml:space="preserve">因为数学里边就是这样，所以 </w:t>
      </w:r>
      <w:r>
        <w:rPr>
          <w:rFonts w:ascii="Arial" w:eastAsia="Arial"/>
        </w:rPr>
        <w:t>Python</w:t>
      </w:r>
      <w:r>
        <w:rPr>
          <w:rFonts w:ascii="Arial" w:eastAsia="Arial"/>
          <w:spacing w:val="57"/>
        </w:rPr>
        <w:t xml:space="preserve"> </w:t>
      </w:r>
      <w:r>
        <w:rPr>
          <w:spacing w:val="-1"/>
        </w:rPr>
        <w:t xml:space="preserve">的列表也是从 </w:t>
      </w:r>
      <w:r>
        <w:rPr>
          <w:rFonts w:ascii="Arial" w:eastAsia="Arial"/>
        </w:rPr>
        <w:t>0</w:t>
      </w:r>
      <w:r>
        <w:rPr>
          <w:rFonts w:ascii="Arial" w:eastAsia="Arial"/>
          <w:spacing w:val="56"/>
        </w:rPr>
        <w:t xml:space="preserve"> </w:t>
      </w:r>
      <w:r>
        <w:rPr>
          <w:spacing w:val="-2"/>
        </w:rPr>
        <w:t>开始的。虽然看上去很奇</w:t>
      </w:r>
      <w:r>
        <w:rPr>
          <w:spacing w:val="-1"/>
        </w:rPr>
        <w:t xml:space="preserve">怪，这样定义其实有它的好处，而且实际上设计成 </w:t>
      </w:r>
      <w:r>
        <w:rPr>
          <w:rFonts w:ascii="Arial" w:eastAsia="Arial"/>
        </w:rPr>
        <w:t>0</w:t>
      </w:r>
      <w:r>
        <w:rPr>
          <w:rFonts w:ascii="Arial" w:eastAsia="Arial"/>
          <w:spacing w:val="9"/>
        </w:rPr>
        <w:t xml:space="preserve">  </w:t>
      </w:r>
      <w:r>
        <w:rPr>
          <w:spacing w:val="10"/>
        </w:rPr>
        <w:t xml:space="preserve">或者 </w:t>
      </w:r>
      <w:r>
        <w:rPr>
          <w:rFonts w:ascii="Arial" w:eastAsia="Arial"/>
        </w:rPr>
        <w:t>1</w:t>
      </w:r>
      <w:r>
        <w:rPr>
          <w:rFonts w:ascii="Arial" w:eastAsia="Arial"/>
          <w:spacing w:val="10"/>
        </w:rPr>
        <w:t xml:space="preserve">  </w:t>
      </w:r>
      <w:r>
        <w:rPr>
          <w:spacing w:val="-2"/>
        </w:rPr>
        <w:t>开头其实都可以，</w:t>
      </w:r>
    </w:p>
    <w:p>
      <w:pPr>
        <w:pStyle w:val="5"/>
        <w:spacing w:before="190"/>
        <w:ind w:left="1800"/>
      </w:pPr>
      <w:r>
        <w:t>最好的解释方式是将你平时使用数字的方式和程序员使用数字的方式做对比。</w:t>
      </w:r>
    </w:p>
    <w:p>
      <w:pPr>
        <w:pStyle w:val="5"/>
        <w:spacing w:before="9"/>
        <w:rPr>
          <w:sz w:val="18"/>
        </w:rPr>
      </w:pPr>
    </w:p>
    <w:p>
      <w:pPr>
        <w:pStyle w:val="5"/>
        <w:ind w:left="1800"/>
      </w:pPr>
      <w:r>
        <w:t>假设你在观看上面列表中的四种动物</w:t>
      </w:r>
    </w:p>
    <w:p>
      <w:pPr>
        <w:spacing w:before="51" w:line="278" w:lineRule="auto"/>
        <w:ind w:left="1800" w:right="242" w:firstLine="0"/>
        <w:jc w:val="left"/>
        <w:rPr>
          <w:rFonts w:ascii="Arial" w:hAnsi="Arial" w:eastAsia="Arial"/>
          <w:sz w:val="24"/>
        </w:rPr>
      </w:pPr>
      <w:r>
        <w:rPr>
          <w:rFonts w:ascii="Arial" w:hAnsi="Arial" w:eastAsia="Arial"/>
          <w:sz w:val="24"/>
        </w:rPr>
        <w:t>(</w:t>
      </w:r>
      <w:r>
        <w:rPr>
          <w:color w:val="444444"/>
          <w:sz w:val="23"/>
          <w:shd w:val="clear" w:color="auto" w:fill="F1F1F1"/>
        </w:rPr>
        <w:t>['bear</w:t>
      </w:r>
      <w:r>
        <w:rPr>
          <w:color w:val="444444"/>
          <w:spacing w:val="3"/>
          <w:sz w:val="23"/>
          <w:shd w:val="clear" w:color="auto" w:fill="F1F1F1"/>
        </w:rPr>
        <w:t>', '</w:t>
      </w:r>
      <w:r>
        <w:rPr>
          <w:color w:val="444444"/>
          <w:sz w:val="23"/>
          <w:shd w:val="clear" w:color="auto" w:fill="F1F1F1"/>
        </w:rPr>
        <w:t>tiger</w:t>
      </w:r>
      <w:r>
        <w:rPr>
          <w:color w:val="444444"/>
          <w:spacing w:val="5"/>
          <w:sz w:val="23"/>
          <w:shd w:val="clear" w:color="auto" w:fill="F1F1F1"/>
        </w:rPr>
        <w:t xml:space="preserve">', </w:t>
      </w:r>
      <w:r>
        <w:rPr>
          <w:color w:val="444444"/>
          <w:sz w:val="23"/>
          <w:shd w:val="clear" w:color="auto" w:fill="F1F1F1"/>
        </w:rPr>
        <w:t>'penguin</w:t>
      </w:r>
      <w:r>
        <w:rPr>
          <w:color w:val="444444"/>
          <w:spacing w:val="3"/>
          <w:sz w:val="23"/>
          <w:shd w:val="clear" w:color="auto" w:fill="F1F1F1"/>
        </w:rPr>
        <w:t>', '</w:t>
      </w:r>
      <w:r>
        <w:rPr>
          <w:color w:val="444444"/>
          <w:sz w:val="23"/>
          <w:shd w:val="clear" w:color="auto" w:fill="F1F1F1"/>
        </w:rPr>
        <w:t>zebra']</w:t>
      </w:r>
      <w:r>
        <w:rPr>
          <w:rFonts w:ascii="Arial" w:hAnsi="Arial" w:eastAsia="Arial"/>
          <w:spacing w:val="30"/>
          <w:sz w:val="24"/>
        </w:rPr>
        <w:t xml:space="preserve">) </w:t>
      </w:r>
      <w:r>
        <w:rPr>
          <w:rFonts w:hint="eastAsia" w:ascii="宋体" w:hAnsi="宋体" w:eastAsia="宋体"/>
          <w:spacing w:val="-10"/>
          <w:sz w:val="24"/>
        </w:rPr>
        <w:t>的赛跑，而它们比赛的名词正好</w:t>
      </w:r>
      <w:r>
        <w:rPr>
          <w:rFonts w:hint="eastAsia" w:ascii="宋体" w:hAnsi="宋体" w:eastAsia="宋体"/>
          <w:spacing w:val="-14"/>
          <w:sz w:val="24"/>
        </w:rPr>
        <w:t>跟列表里的次序一样。这是一场很激动人心的比赛，因为这些动物没打算吃掉对</w:t>
      </w:r>
      <w:r>
        <w:rPr>
          <w:rFonts w:hint="eastAsia" w:ascii="宋体" w:hAnsi="宋体" w:eastAsia="宋体"/>
          <w:spacing w:val="-15"/>
          <w:sz w:val="24"/>
        </w:rPr>
        <w:t xml:space="preserve">方，而且比赛还真的举办起来了。结果你的朋友来晚了，他想知道谁赢了比赛， </w:t>
      </w:r>
      <w:r>
        <w:rPr>
          <w:rFonts w:hint="eastAsia" w:ascii="宋体" w:hAnsi="宋体" w:eastAsia="宋体"/>
          <w:sz w:val="24"/>
        </w:rPr>
        <w:t>他会问你</w:t>
      </w:r>
      <w:r>
        <w:rPr>
          <w:rFonts w:ascii="Arial" w:hAnsi="Arial" w:eastAsia="Arial"/>
          <w:sz w:val="24"/>
        </w:rPr>
        <w:t>“</w:t>
      </w:r>
      <w:r>
        <w:rPr>
          <w:rFonts w:hint="eastAsia" w:ascii="宋体" w:hAnsi="宋体" w:eastAsia="宋体"/>
          <w:spacing w:val="-1"/>
          <w:sz w:val="24"/>
        </w:rPr>
        <w:t xml:space="preserve">嘿，谁是第 </w:t>
      </w:r>
      <w:r>
        <w:rPr>
          <w:rFonts w:ascii="Arial" w:hAnsi="Arial" w:eastAsia="Arial"/>
          <w:sz w:val="24"/>
        </w:rPr>
        <w:t>0</w:t>
      </w:r>
      <w:r>
        <w:rPr>
          <w:rFonts w:ascii="Arial" w:hAnsi="Arial" w:eastAsia="Arial"/>
          <w:spacing w:val="54"/>
          <w:sz w:val="24"/>
        </w:rPr>
        <w:t xml:space="preserve"> </w:t>
      </w:r>
      <w:r>
        <w:rPr>
          <w:rFonts w:hint="eastAsia" w:ascii="宋体" w:hAnsi="宋体" w:eastAsia="宋体"/>
          <w:sz w:val="24"/>
        </w:rPr>
        <w:t>名</w:t>
      </w:r>
      <w:r>
        <w:rPr>
          <w:rFonts w:ascii="Arial" w:hAnsi="Arial" w:eastAsia="Arial"/>
          <w:sz w:val="24"/>
        </w:rPr>
        <w:t>”</w:t>
      </w:r>
      <w:r>
        <w:rPr>
          <w:rFonts w:hint="eastAsia" w:ascii="宋体" w:hAnsi="宋体" w:eastAsia="宋体"/>
          <w:sz w:val="24"/>
        </w:rPr>
        <w:t>吗？不会的，他会问</w:t>
      </w:r>
      <w:r>
        <w:rPr>
          <w:rFonts w:ascii="Arial" w:hAnsi="Arial" w:eastAsia="Arial"/>
          <w:sz w:val="24"/>
        </w:rPr>
        <w:t>“</w:t>
      </w:r>
      <w:r>
        <w:rPr>
          <w:rFonts w:hint="eastAsia" w:ascii="宋体" w:hAnsi="宋体" w:eastAsia="宋体"/>
          <w:spacing w:val="-1"/>
          <w:sz w:val="24"/>
        </w:rPr>
        <w:t xml:space="preserve">嘿，谁是第 </w:t>
      </w:r>
      <w:r>
        <w:rPr>
          <w:rFonts w:ascii="Arial" w:hAnsi="Arial" w:eastAsia="Arial"/>
          <w:sz w:val="24"/>
        </w:rPr>
        <w:t>1</w:t>
      </w:r>
      <w:r>
        <w:rPr>
          <w:rFonts w:ascii="Arial" w:hAnsi="Arial" w:eastAsia="Arial"/>
          <w:spacing w:val="55"/>
          <w:sz w:val="24"/>
        </w:rPr>
        <w:t xml:space="preserve"> </w:t>
      </w:r>
      <w:r>
        <w:rPr>
          <w:rFonts w:hint="eastAsia" w:ascii="宋体" w:hAnsi="宋体" w:eastAsia="宋体"/>
          <w:sz w:val="24"/>
        </w:rPr>
        <w:t>名？</w:t>
      </w:r>
      <w:r>
        <w:rPr>
          <w:rFonts w:ascii="Arial" w:hAnsi="Arial" w:eastAsia="Arial"/>
          <w:sz w:val="24"/>
        </w:rPr>
        <w:t>”</w:t>
      </w:r>
    </w:p>
    <w:p>
      <w:pPr>
        <w:pStyle w:val="5"/>
        <w:spacing w:before="188" w:line="278" w:lineRule="auto"/>
        <w:ind w:left="1800" w:right="356"/>
        <w:jc w:val="both"/>
      </w:pPr>
      <w:r>
        <w:rPr>
          <w:spacing w:val="-7"/>
        </w:rPr>
        <w:t>这是因为动物的次序是很重要的。没有第一个就没有第二个，没有第二个也没有</w:t>
      </w:r>
      <w:r>
        <w:rPr>
          <w:spacing w:val="-4"/>
        </w:rPr>
        <w:t>第三个。第零个是不存在的，因为零的意思是什么都没有。</w:t>
      </w:r>
      <w:r>
        <w:rPr>
          <w:rFonts w:ascii="Arial" w:hAnsi="Arial" w:eastAsia="Arial"/>
        </w:rPr>
        <w:t>“</w:t>
      </w:r>
      <w:r>
        <w:t>什么都没有</w:t>
      </w:r>
      <w:r>
        <w:rPr>
          <w:rFonts w:ascii="Arial" w:hAnsi="Arial" w:eastAsia="Arial"/>
        </w:rPr>
        <w:t>”</w:t>
      </w:r>
      <w:r>
        <w:rPr>
          <w:spacing w:val="-5"/>
        </w:rPr>
        <w:t>怎么赢</w:t>
      </w:r>
      <w:r>
        <w:rPr>
          <w:spacing w:val="-9"/>
        </w:rPr>
        <w:t>比赛嘛，完全不合逻辑。这样的数字我们称之为</w:t>
      </w:r>
      <w:r>
        <w:rPr>
          <w:rFonts w:ascii="Arial" w:hAnsi="Arial" w:eastAsia="Arial"/>
        </w:rPr>
        <w:t>“</w:t>
      </w:r>
      <w:r>
        <w:t>序数</w:t>
      </w:r>
      <w:r>
        <w:rPr>
          <w:rFonts w:ascii="Arial" w:hAnsi="Arial" w:eastAsia="Arial"/>
        </w:rPr>
        <w:t xml:space="preserve">(ordinal </w:t>
      </w:r>
      <w:r>
        <w:rPr>
          <w:rFonts w:ascii="Arial" w:hAnsi="Arial" w:eastAsia="Arial"/>
          <w:spacing w:val="-4"/>
        </w:rPr>
        <w:t>number)”</w:t>
      </w:r>
      <w:r>
        <w:rPr>
          <w:spacing w:val="-2"/>
        </w:rPr>
        <w:t>，因为它们表示的是事物的顺序。</w:t>
      </w:r>
    </w:p>
    <w:p>
      <w:pPr>
        <w:pStyle w:val="5"/>
        <w:spacing w:before="189" w:line="278" w:lineRule="auto"/>
        <w:ind w:left="1800" w:right="236"/>
      </w:pPr>
      <w:r>
        <w:rPr>
          <w:spacing w:val="-6"/>
        </w:rPr>
        <w:t xml:space="preserve">而程序员不能用这种方式思考问题，因为他们可以从列表的任何一个位置取出一个元素来。对程序员来说，上述的列表更像是一叠卡片。如果他们想要 </w:t>
      </w:r>
      <w:r>
        <w:rPr>
          <w:rFonts w:ascii="Arial" w:hAnsi="Arial" w:eastAsia="Arial"/>
        </w:rPr>
        <w:t>tiger</w:t>
      </w:r>
      <w:r>
        <w:t xml:space="preserve">， </w:t>
      </w:r>
      <w:r>
        <w:rPr>
          <w:spacing w:val="-2"/>
        </w:rPr>
        <w:t xml:space="preserve">就抓它出来，如果想要 </w:t>
      </w:r>
      <w:r>
        <w:rPr>
          <w:rFonts w:ascii="Arial" w:hAnsi="Arial" w:eastAsia="Arial"/>
          <w:spacing w:val="2"/>
        </w:rPr>
        <w:t>zebra</w:t>
      </w:r>
      <w:r>
        <w:t xml:space="preserve">，也一样抓取出来。要随机地抓取列表里的内容， </w:t>
      </w:r>
      <w:r>
        <w:rPr>
          <w:spacing w:val="-1"/>
        </w:rPr>
        <w:t xml:space="preserve">列表的每一个元素都应该有一个地址，或者一个 </w:t>
      </w:r>
      <w:r>
        <w:rPr>
          <w:rFonts w:ascii="Arial" w:hAnsi="Arial" w:eastAsia="Arial"/>
        </w:rPr>
        <w:t>“index</w:t>
      </w:r>
      <w:r>
        <w:t>（索引）</w:t>
      </w:r>
      <w:r>
        <w:rPr>
          <w:rFonts w:ascii="Arial" w:hAnsi="Arial" w:eastAsia="Arial"/>
        </w:rPr>
        <w:t>”</w:t>
      </w:r>
      <w:r>
        <w:t>，而最好的方</w:t>
      </w:r>
      <w:r>
        <w:rPr>
          <w:spacing w:val="-1"/>
        </w:rPr>
        <w:t xml:space="preserve">式是使用以 </w:t>
      </w:r>
      <w:r>
        <w:rPr>
          <w:rFonts w:ascii="Arial" w:hAnsi="Arial" w:eastAsia="Arial"/>
        </w:rPr>
        <w:t>0</w:t>
      </w:r>
      <w:r>
        <w:rPr>
          <w:rFonts w:ascii="Arial" w:hAnsi="Arial" w:eastAsia="Arial"/>
          <w:spacing w:val="54"/>
        </w:rPr>
        <w:t xml:space="preserve"> </w:t>
      </w:r>
      <w:r>
        <w:rPr>
          <w:spacing w:val="-17"/>
        </w:rPr>
        <w:t>开头的索引。相信我说的这一点吧，这种方式获取元素会更容易。这类的数字被称为</w:t>
      </w:r>
      <w:r>
        <w:rPr>
          <w:rFonts w:ascii="Arial" w:hAnsi="Arial" w:eastAsia="Arial"/>
          <w:spacing w:val="-17"/>
        </w:rPr>
        <w:t>“</w:t>
      </w:r>
      <w:r>
        <w:rPr>
          <w:spacing w:val="-17"/>
        </w:rPr>
        <w:t>基数</w:t>
      </w:r>
      <w:r>
        <w:rPr>
          <w:rFonts w:ascii="Arial" w:hAnsi="Arial" w:eastAsia="Arial"/>
          <w:spacing w:val="-17"/>
        </w:rPr>
        <w:t>(cardinal</w:t>
      </w:r>
      <w:r>
        <w:rPr>
          <w:rFonts w:ascii="Arial" w:hAnsi="Arial" w:eastAsia="Arial"/>
          <w:spacing w:val="-3"/>
        </w:rPr>
        <w:t xml:space="preserve"> </w:t>
      </w:r>
      <w:r>
        <w:rPr>
          <w:rFonts w:ascii="Arial" w:hAnsi="Arial" w:eastAsia="Arial"/>
        </w:rPr>
        <w:t>number)”</w:t>
      </w:r>
      <w:r>
        <w:t>，它意味着你可以任意抓取元素，所</w:t>
      </w:r>
      <w:r>
        <w:rPr>
          <w:spacing w:val="-1"/>
        </w:rPr>
        <w:t xml:space="preserve">以我们需要一个 </w:t>
      </w:r>
      <w:r>
        <w:rPr>
          <w:rFonts w:ascii="Arial" w:hAnsi="Arial" w:eastAsia="Arial"/>
        </w:rPr>
        <w:t>0</w:t>
      </w:r>
      <w:r>
        <w:rPr>
          <w:rFonts w:ascii="Arial" w:hAnsi="Arial" w:eastAsia="Arial"/>
          <w:spacing w:val="54"/>
        </w:rPr>
        <w:t xml:space="preserve"> </w:t>
      </w:r>
      <w:r>
        <w:t>号元素。</w:t>
      </w:r>
    </w:p>
    <w:p>
      <w:pPr>
        <w:pStyle w:val="5"/>
        <w:spacing w:before="189" w:line="278" w:lineRule="auto"/>
        <w:ind w:left="1800" w:right="236"/>
      </w:pPr>
      <w:r>
        <w:t>那么，这些知识对于你的列表操作有什么帮助呢？很简单，每次你对自己说</w:t>
      </w:r>
      <w:r>
        <w:rPr>
          <w:rFonts w:ascii="Arial" w:hAnsi="Arial" w:eastAsia="Arial"/>
        </w:rPr>
        <w:t>“</w:t>
      </w:r>
      <w:r>
        <w:t>我</w:t>
      </w:r>
      <w:r>
        <w:rPr>
          <w:spacing w:val="3"/>
        </w:rPr>
        <w:t xml:space="preserve">要第 </w:t>
      </w:r>
      <w:r>
        <w:rPr>
          <w:rFonts w:ascii="Arial" w:hAnsi="Arial" w:eastAsia="Arial"/>
        </w:rPr>
        <w:t>3</w:t>
      </w:r>
      <w:r>
        <w:rPr>
          <w:rFonts w:ascii="Arial" w:hAnsi="Arial" w:eastAsia="Arial"/>
          <w:spacing w:val="65"/>
        </w:rPr>
        <w:t xml:space="preserve"> </w:t>
      </w:r>
      <w:r>
        <w:t>只动物</w:t>
      </w:r>
      <w:r>
        <w:rPr>
          <w:rFonts w:ascii="Arial" w:hAnsi="Arial" w:eastAsia="Arial"/>
        </w:rPr>
        <w:t>”</w:t>
      </w:r>
      <w:r>
        <w:t>时，你需要将</w:t>
      </w:r>
      <w:r>
        <w:rPr>
          <w:rFonts w:ascii="Arial" w:hAnsi="Arial" w:eastAsia="Arial"/>
        </w:rPr>
        <w:t>“</w:t>
      </w:r>
      <w:r>
        <w:t>序数</w:t>
      </w:r>
      <w:r>
        <w:rPr>
          <w:rFonts w:ascii="Arial" w:hAnsi="Arial" w:eastAsia="Arial"/>
        </w:rPr>
        <w:t>”</w:t>
      </w:r>
      <w:r>
        <w:t>转换成</w:t>
      </w:r>
      <w:r>
        <w:rPr>
          <w:rFonts w:ascii="Arial" w:hAnsi="Arial" w:eastAsia="Arial"/>
        </w:rPr>
        <w:t>“</w:t>
      </w:r>
      <w:r>
        <w:rPr>
          <w:spacing w:val="2"/>
        </w:rPr>
        <w:t>基数</w:t>
      </w:r>
      <w:r>
        <w:rPr>
          <w:rFonts w:ascii="Arial" w:hAnsi="Arial" w:eastAsia="Arial"/>
        </w:rPr>
        <w:t>”</w:t>
      </w:r>
      <w:r>
        <w:rPr>
          <w:spacing w:val="2"/>
        </w:rPr>
        <w:t xml:space="preserve">，只要将前者减 </w:t>
      </w:r>
      <w:r>
        <w:rPr>
          <w:rFonts w:ascii="Arial" w:hAnsi="Arial" w:eastAsia="Arial"/>
        </w:rPr>
        <w:t xml:space="preserve">1 </w:t>
      </w:r>
      <w:r>
        <w:t>就可以了。</w:t>
      </w:r>
      <w:r>
        <w:rPr>
          <w:spacing w:val="7"/>
        </w:rPr>
        <w:t xml:space="preserve">第 </w:t>
      </w:r>
      <w:r>
        <w:rPr>
          <w:rFonts w:ascii="Arial" w:hAnsi="Arial" w:eastAsia="Arial"/>
        </w:rPr>
        <w:t xml:space="preserve">3 </w:t>
      </w:r>
      <w:r>
        <w:rPr>
          <w:spacing w:val="2"/>
        </w:rPr>
        <w:t xml:space="preserve">只动物的索引是 </w:t>
      </w:r>
      <w:r>
        <w:rPr>
          <w:rFonts w:ascii="Arial" w:hAnsi="Arial" w:eastAsia="Arial"/>
          <w:spacing w:val="2"/>
        </w:rPr>
        <w:t>2</w:t>
      </w:r>
      <w:r>
        <w:rPr>
          <w:spacing w:val="3"/>
        </w:rPr>
        <w:t xml:space="preserve">，也就是 </w:t>
      </w:r>
      <w:r>
        <w:rPr>
          <w:rFonts w:ascii="Arial" w:hAnsi="Arial" w:eastAsia="Arial"/>
          <w:spacing w:val="2"/>
        </w:rPr>
        <w:t>penguin</w:t>
      </w:r>
      <w:r>
        <w:t xml:space="preserve">。由于你一辈子都在跟序数打交道， 所以你需要用这种方式来获得基数，只要减 </w:t>
      </w:r>
      <w:r>
        <w:rPr>
          <w:rFonts w:ascii="Arial" w:hAnsi="Arial" w:eastAsia="Arial"/>
        </w:rPr>
        <w:t>1</w:t>
      </w:r>
      <w:r>
        <w:rPr>
          <w:rFonts w:ascii="Arial" w:hAnsi="Arial" w:eastAsia="Arial"/>
          <w:spacing w:val="53"/>
        </w:rPr>
        <w:t xml:space="preserve"> </w:t>
      </w:r>
      <w:r>
        <w:t>就都搞定了。</w:t>
      </w:r>
    </w:p>
    <w:p>
      <w:pPr>
        <w:pStyle w:val="5"/>
        <w:spacing w:before="189"/>
        <w:ind w:left="1800"/>
      </w:pPr>
      <w:r>
        <w:t>记住</w:t>
      </w:r>
      <w:r>
        <w:rPr>
          <w:rFonts w:ascii="Arial" w:eastAsia="Arial"/>
          <w:spacing w:val="-1"/>
        </w:rPr>
        <w:t xml:space="preserve">: </w:t>
      </w:r>
      <w:r>
        <w:rPr>
          <w:rFonts w:ascii="Arial" w:eastAsia="Arial"/>
        </w:rPr>
        <w:t>ordinal</w:t>
      </w:r>
      <w:r>
        <w:rPr>
          <w:rFonts w:ascii="Arial" w:eastAsia="Arial"/>
          <w:spacing w:val="13"/>
        </w:rPr>
        <w:t xml:space="preserve"> == </w:t>
      </w:r>
      <w:r>
        <w:rPr>
          <w:spacing w:val="-2"/>
        </w:rPr>
        <w:t xml:space="preserve">有序，以 </w:t>
      </w:r>
      <w:r>
        <w:rPr>
          <w:rFonts w:ascii="Arial" w:eastAsia="Arial"/>
        </w:rPr>
        <w:t>1</w:t>
      </w:r>
      <w:r>
        <w:rPr>
          <w:rFonts w:ascii="Arial" w:eastAsia="Arial"/>
          <w:spacing w:val="54"/>
        </w:rPr>
        <w:t xml:space="preserve"> </w:t>
      </w:r>
      <w:r>
        <w:t>开始；</w:t>
      </w:r>
      <w:r>
        <w:rPr>
          <w:rFonts w:ascii="Arial" w:eastAsia="Arial"/>
        </w:rPr>
        <w:t>cardinal</w:t>
      </w:r>
      <w:r>
        <w:rPr>
          <w:rFonts w:ascii="Arial" w:eastAsia="Arial"/>
          <w:spacing w:val="12"/>
        </w:rPr>
        <w:t xml:space="preserve"> == </w:t>
      </w:r>
      <w:r>
        <w:t>随机选取</w:t>
      </w:r>
      <w:r>
        <w:rPr>
          <w:rFonts w:ascii="Arial" w:eastAsia="Arial"/>
          <w:spacing w:val="27"/>
        </w:rPr>
        <w:t xml:space="preserve">, </w:t>
      </w:r>
      <w:r>
        <w:t xml:space="preserve">以 </w:t>
      </w:r>
      <w:r>
        <w:rPr>
          <w:rFonts w:ascii="Arial" w:eastAsia="Arial"/>
        </w:rPr>
        <w:t>0</w:t>
      </w:r>
      <w:r>
        <w:rPr>
          <w:rFonts w:ascii="Arial" w:eastAsia="Arial"/>
          <w:spacing w:val="54"/>
        </w:rPr>
        <w:t xml:space="preserve"> </w:t>
      </w:r>
      <w:r>
        <w:t>开始。</w:t>
      </w:r>
    </w:p>
    <w:p>
      <w:pPr>
        <w:spacing w:after="0"/>
        <w:sectPr>
          <w:pgSz w:w="11910" w:h="16840"/>
          <w:pgMar w:top="1460" w:right="1440" w:bottom="1380" w:left="0" w:header="0" w:footer="1040" w:gutter="0"/>
        </w:sectPr>
      </w:pPr>
    </w:p>
    <w:p>
      <w:pPr>
        <w:pStyle w:val="5"/>
        <w:spacing w:before="47" w:line="285" w:lineRule="auto"/>
        <w:ind w:left="1800" w:right="357"/>
        <w:rPr>
          <w:rFonts w:ascii="Arial" w:hAnsi="Arial" w:eastAsia="Arial"/>
        </w:rPr>
      </w:pPr>
      <w:r>
        <w:rPr>
          <w:spacing w:val="-8"/>
        </w:rPr>
        <w:t>让我们练习一下。定义一个动物列表，然后跟着做后面的练习，你需要写出所指</w:t>
      </w:r>
      <w:r>
        <w:t>位置的动物名称。如果我用的是</w:t>
      </w:r>
      <w:r>
        <w:rPr>
          <w:rFonts w:ascii="Arial" w:hAnsi="Arial" w:eastAsia="Arial"/>
        </w:rPr>
        <w:t>“1st, 2nd”</w:t>
      </w:r>
      <w:r>
        <w:rPr>
          <w:spacing w:val="-2"/>
        </w:rPr>
        <w:t xml:space="preserve">等说法，那说明我用的是序数，所以你需要减去 </w:t>
      </w:r>
      <w:r>
        <w:rPr>
          <w:rFonts w:ascii="Arial" w:hAnsi="Arial" w:eastAsia="Arial"/>
        </w:rPr>
        <w:t>1</w:t>
      </w:r>
      <w:r>
        <w:t>。如果我给你的是基数（</w:t>
      </w:r>
      <w:r>
        <w:rPr>
          <w:rFonts w:ascii="Arial" w:hAnsi="Arial" w:eastAsia="Arial"/>
        </w:rPr>
        <w:t>0, 1</w:t>
      </w:r>
      <w:r>
        <w:rPr>
          <w:rFonts w:ascii="Arial" w:hAnsi="Arial" w:eastAsia="Arial"/>
          <w:spacing w:val="-1"/>
        </w:rPr>
        <w:t xml:space="preserve">, </w:t>
      </w:r>
      <w:r>
        <w:rPr>
          <w:rFonts w:ascii="Arial" w:hAnsi="Arial" w:eastAsia="Arial"/>
        </w:rPr>
        <w:t>2</w:t>
      </w:r>
      <w:r>
        <w:t xml:space="preserve">），你只要直接使用即可。 </w:t>
      </w:r>
      <w:r>
        <w:rPr>
          <w:rFonts w:ascii="Arial" w:hAnsi="Arial" w:eastAsia="Arial"/>
        </w:rPr>
        <w:t>.. code-block</w:t>
      </w:r>
      <w:r>
        <w:rPr>
          <w:rFonts w:ascii="Arial" w:hAnsi="Arial" w:eastAsia="Arial"/>
          <w:spacing w:val="-1"/>
        </w:rPr>
        <w:t xml:space="preserve">:: </w:t>
      </w:r>
      <w:r>
        <w:rPr>
          <w:rFonts w:ascii="Arial" w:hAnsi="Arial" w:eastAsia="Arial"/>
        </w:rPr>
        <w:t>python</w:t>
      </w:r>
    </w:p>
    <w:p>
      <w:pPr>
        <w:spacing w:before="182"/>
        <w:ind w:left="1800" w:right="0" w:firstLine="0"/>
        <w:jc w:val="left"/>
        <w:rPr>
          <w:rFonts w:ascii="Arial" w:hAnsi="Arial"/>
          <w:sz w:val="21"/>
        </w:rPr>
      </w:pPr>
      <w:r>
        <w:rPr>
          <w:rFonts w:ascii="Arial" w:hAnsi="Arial"/>
          <w:sz w:val="21"/>
        </w:rPr>
        <w:t>animals = [‘bear’, ‘python’, ‘peacock’, ‘kangaroo’, ‘whale’, ‘platypus’]</w:t>
      </w:r>
    </w:p>
    <w:p>
      <w:pPr>
        <w:pStyle w:val="5"/>
        <w:spacing w:before="6"/>
        <w:rPr>
          <w:rFonts w:ascii="Arial"/>
          <w:sz w:val="34"/>
        </w:rPr>
      </w:pPr>
    </w:p>
    <w:p>
      <w:pPr>
        <w:pStyle w:val="9"/>
        <w:numPr>
          <w:ilvl w:val="0"/>
          <w:numId w:val="72"/>
        </w:numPr>
        <w:tabs>
          <w:tab w:val="left" w:pos="2521"/>
        </w:tabs>
        <w:spacing w:before="0" w:after="0" w:line="240" w:lineRule="auto"/>
        <w:ind w:left="2520" w:right="0" w:hanging="360"/>
        <w:jc w:val="left"/>
        <w:rPr>
          <w:rFonts w:ascii="Arial"/>
          <w:sz w:val="21"/>
        </w:rPr>
      </w:pPr>
      <w:r>
        <w:rPr>
          <w:rFonts w:ascii="Arial"/>
          <w:sz w:val="21"/>
        </w:rPr>
        <w:t>The animal at</w:t>
      </w:r>
      <w:r>
        <w:rPr>
          <w:rFonts w:ascii="Arial"/>
          <w:spacing w:val="-3"/>
          <w:sz w:val="21"/>
        </w:rPr>
        <w:t xml:space="preserve"> </w:t>
      </w:r>
      <w:r>
        <w:rPr>
          <w:rFonts w:ascii="Arial"/>
          <w:sz w:val="21"/>
        </w:rPr>
        <w:t>1.</w:t>
      </w:r>
    </w:p>
    <w:p>
      <w:pPr>
        <w:pStyle w:val="9"/>
        <w:numPr>
          <w:ilvl w:val="0"/>
          <w:numId w:val="72"/>
        </w:numPr>
        <w:tabs>
          <w:tab w:val="left" w:pos="2521"/>
        </w:tabs>
        <w:spacing w:before="114" w:after="0" w:line="240" w:lineRule="auto"/>
        <w:ind w:left="2520" w:right="0" w:hanging="360"/>
        <w:jc w:val="left"/>
        <w:rPr>
          <w:rFonts w:ascii="Arial"/>
          <w:sz w:val="21"/>
        </w:rPr>
      </w:pPr>
      <w:r>
        <w:rPr>
          <w:rFonts w:ascii="Arial"/>
          <w:sz w:val="21"/>
        </w:rPr>
        <w:t>The 3rd</w:t>
      </w:r>
      <w:r>
        <w:rPr>
          <w:rFonts w:ascii="Arial"/>
          <w:spacing w:val="-1"/>
          <w:sz w:val="21"/>
        </w:rPr>
        <w:t xml:space="preserve"> </w:t>
      </w:r>
      <w:r>
        <w:rPr>
          <w:rFonts w:ascii="Arial"/>
          <w:sz w:val="21"/>
        </w:rPr>
        <w:t>animal.</w:t>
      </w:r>
    </w:p>
    <w:p>
      <w:pPr>
        <w:pStyle w:val="9"/>
        <w:numPr>
          <w:ilvl w:val="0"/>
          <w:numId w:val="72"/>
        </w:numPr>
        <w:tabs>
          <w:tab w:val="left" w:pos="2521"/>
        </w:tabs>
        <w:spacing w:before="113" w:after="0" w:line="240" w:lineRule="auto"/>
        <w:ind w:left="2520" w:right="0" w:hanging="360"/>
        <w:jc w:val="left"/>
        <w:rPr>
          <w:rFonts w:ascii="Arial"/>
          <w:sz w:val="21"/>
        </w:rPr>
      </w:pPr>
      <w:r>
        <w:rPr>
          <w:rFonts w:ascii="Arial"/>
          <w:sz w:val="21"/>
        </w:rPr>
        <w:t>The 1st</w:t>
      </w:r>
      <w:r>
        <w:rPr>
          <w:rFonts w:ascii="Arial"/>
          <w:spacing w:val="-1"/>
          <w:sz w:val="21"/>
        </w:rPr>
        <w:t xml:space="preserve"> </w:t>
      </w:r>
      <w:r>
        <w:rPr>
          <w:rFonts w:ascii="Arial"/>
          <w:sz w:val="21"/>
        </w:rPr>
        <w:t>animal.</w:t>
      </w:r>
    </w:p>
    <w:p>
      <w:pPr>
        <w:pStyle w:val="9"/>
        <w:numPr>
          <w:ilvl w:val="0"/>
          <w:numId w:val="72"/>
        </w:numPr>
        <w:tabs>
          <w:tab w:val="left" w:pos="2521"/>
        </w:tabs>
        <w:spacing w:before="115" w:after="0" w:line="240" w:lineRule="auto"/>
        <w:ind w:left="2520" w:right="0" w:hanging="360"/>
        <w:jc w:val="left"/>
        <w:rPr>
          <w:rFonts w:ascii="Arial"/>
          <w:sz w:val="21"/>
        </w:rPr>
      </w:pPr>
      <w:r>
        <w:rPr>
          <w:rFonts w:ascii="Arial"/>
          <w:sz w:val="21"/>
        </w:rPr>
        <w:t>The animal at</w:t>
      </w:r>
      <w:r>
        <w:rPr>
          <w:rFonts w:ascii="Arial"/>
          <w:spacing w:val="-3"/>
          <w:sz w:val="21"/>
        </w:rPr>
        <w:t xml:space="preserve"> </w:t>
      </w:r>
      <w:r>
        <w:rPr>
          <w:rFonts w:ascii="Arial"/>
          <w:sz w:val="21"/>
        </w:rPr>
        <w:t>3.</w:t>
      </w:r>
    </w:p>
    <w:p>
      <w:pPr>
        <w:pStyle w:val="9"/>
        <w:numPr>
          <w:ilvl w:val="0"/>
          <w:numId w:val="72"/>
        </w:numPr>
        <w:tabs>
          <w:tab w:val="left" w:pos="2521"/>
        </w:tabs>
        <w:spacing w:before="116" w:after="0" w:line="240" w:lineRule="auto"/>
        <w:ind w:left="2520" w:right="0" w:hanging="360"/>
        <w:jc w:val="left"/>
        <w:rPr>
          <w:rFonts w:ascii="Arial"/>
          <w:sz w:val="21"/>
        </w:rPr>
      </w:pPr>
      <w:r>
        <w:rPr>
          <w:rFonts w:ascii="Arial"/>
          <w:sz w:val="21"/>
        </w:rPr>
        <w:t>The 5th</w:t>
      </w:r>
      <w:r>
        <w:rPr>
          <w:rFonts w:ascii="Arial"/>
          <w:spacing w:val="-2"/>
          <w:sz w:val="21"/>
        </w:rPr>
        <w:t xml:space="preserve"> </w:t>
      </w:r>
      <w:r>
        <w:rPr>
          <w:rFonts w:ascii="Arial"/>
          <w:sz w:val="21"/>
        </w:rPr>
        <w:t>animal.</w:t>
      </w:r>
    </w:p>
    <w:p>
      <w:pPr>
        <w:pStyle w:val="9"/>
        <w:numPr>
          <w:ilvl w:val="0"/>
          <w:numId w:val="72"/>
        </w:numPr>
        <w:tabs>
          <w:tab w:val="left" w:pos="2521"/>
        </w:tabs>
        <w:spacing w:before="113" w:after="0" w:line="240" w:lineRule="auto"/>
        <w:ind w:left="2520" w:right="0" w:hanging="360"/>
        <w:jc w:val="left"/>
        <w:rPr>
          <w:rFonts w:ascii="Arial"/>
          <w:sz w:val="21"/>
        </w:rPr>
      </w:pPr>
      <w:r>
        <w:rPr>
          <w:rFonts w:ascii="Arial"/>
          <w:sz w:val="21"/>
        </w:rPr>
        <w:t>The animal at</w:t>
      </w:r>
      <w:r>
        <w:rPr>
          <w:rFonts w:ascii="Arial"/>
          <w:spacing w:val="-3"/>
          <w:sz w:val="21"/>
        </w:rPr>
        <w:t xml:space="preserve"> </w:t>
      </w:r>
      <w:r>
        <w:rPr>
          <w:rFonts w:ascii="Arial"/>
          <w:sz w:val="21"/>
        </w:rPr>
        <w:t>2.</w:t>
      </w:r>
    </w:p>
    <w:p>
      <w:pPr>
        <w:pStyle w:val="9"/>
        <w:numPr>
          <w:ilvl w:val="0"/>
          <w:numId w:val="72"/>
        </w:numPr>
        <w:tabs>
          <w:tab w:val="left" w:pos="2521"/>
        </w:tabs>
        <w:spacing w:before="114" w:after="0" w:line="240" w:lineRule="auto"/>
        <w:ind w:left="2520" w:right="0" w:hanging="360"/>
        <w:jc w:val="left"/>
        <w:rPr>
          <w:rFonts w:ascii="Arial"/>
          <w:sz w:val="21"/>
        </w:rPr>
      </w:pPr>
      <w:r>
        <w:rPr>
          <w:rFonts w:ascii="Arial"/>
          <w:sz w:val="21"/>
        </w:rPr>
        <w:t>The 6th</w:t>
      </w:r>
      <w:r>
        <w:rPr>
          <w:rFonts w:ascii="Arial"/>
          <w:spacing w:val="-2"/>
          <w:sz w:val="21"/>
        </w:rPr>
        <w:t xml:space="preserve"> </w:t>
      </w:r>
      <w:r>
        <w:rPr>
          <w:rFonts w:ascii="Arial"/>
          <w:sz w:val="21"/>
        </w:rPr>
        <w:t>animal.</w:t>
      </w:r>
    </w:p>
    <w:p>
      <w:pPr>
        <w:pStyle w:val="9"/>
        <w:numPr>
          <w:ilvl w:val="0"/>
          <w:numId w:val="72"/>
        </w:numPr>
        <w:tabs>
          <w:tab w:val="left" w:pos="2521"/>
        </w:tabs>
        <w:spacing w:before="116" w:after="0" w:line="240" w:lineRule="auto"/>
        <w:ind w:left="2520" w:right="0" w:hanging="360"/>
        <w:jc w:val="left"/>
        <w:rPr>
          <w:rFonts w:ascii="Arial"/>
          <w:sz w:val="21"/>
        </w:rPr>
      </w:pPr>
      <w:r>
        <w:rPr>
          <w:rFonts w:ascii="Arial"/>
          <w:sz w:val="21"/>
        </w:rPr>
        <w:t>The animal at</w:t>
      </w:r>
      <w:r>
        <w:rPr>
          <w:rFonts w:ascii="Arial"/>
          <w:spacing w:val="-3"/>
          <w:sz w:val="21"/>
        </w:rPr>
        <w:t xml:space="preserve"> </w:t>
      </w:r>
      <w:r>
        <w:rPr>
          <w:rFonts w:ascii="Arial"/>
          <w:sz w:val="21"/>
        </w:rPr>
        <w:t>4.</w:t>
      </w:r>
    </w:p>
    <w:p>
      <w:pPr>
        <w:pStyle w:val="5"/>
        <w:spacing w:before="8"/>
        <w:rPr>
          <w:rFonts w:ascii="Arial"/>
          <w:sz w:val="28"/>
        </w:rPr>
      </w:pPr>
    </w:p>
    <w:p>
      <w:pPr>
        <w:pStyle w:val="5"/>
        <w:spacing w:line="278" w:lineRule="auto"/>
        <w:ind w:left="1800" w:right="271"/>
        <w:rPr>
          <w:rFonts w:ascii="Arial" w:hAnsi="Arial" w:eastAsia="Arial"/>
        </w:rPr>
      </w:pPr>
      <w:r>
        <w:t>对于上述每一条，以这样的格式写出一个完整的句子：</w:t>
      </w:r>
      <w:r>
        <w:rPr>
          <w:rFonts w:ascii="Arial" w:hAnsi="Arial" w:eastAsia="Arial"/>
        </w:rPr>
        <w:t>“The 1st animal is at 0 and is a bear.”</w:t>
      </w:r>
      <w:r>
        <w:rPr>
          <w:rFonts w:ascii="Arial" w:hAnsi="Arial" w:eastAsia="Arial"/>
          <w:spacing w:val="53"/>
        </w:rPr>
        <w:t xml:space="preserve"> </w:t>
      </w:r>
      <w:r>
        <w:rPr>
          <w:spacing w:val="-3"/>
        </w:rPr>
        <w:t>然后倒过来念：</w:t>
      </w:r>
      <w:r>
        <w:rPr>
          <w:rFonts w:ascii="Arial" w:hAnsi="Arial" w:eastAsia="Arial"/>
          <w:spacing w:val="-14"/>
        </w:rPr>
        <w:t xml:space="preserve">“The </w:t>
      </w:r>
      <w:r>
        <w:rPr>
          <w:rFonts w:ascii="Arial" w:hAnsi="Arial" w:eastAsia="Arial"/>
        </w:rPr>
        <w:t>animal at 0 is the 1st animal and is a bear.”</w:t>
      </w:r>
    </w:p>
    <w:p>
      <w:pPr>
        <w:pStyle w:val="5"/>
        <w:spacing w:before="190"/>
        <w:ind w:left="1800"/>
      </w:pPr>
      <w:r>
        <w:rPr>
          <w:spacing w:val="-1"/>
        </w:rPr>
        <w:t xml:space="preserve">使用 </w:t>
      </w:r>
      <w:r>
        <w:rPr>
          <w:rFonts w:ascii="Arial" w:eastAsia="Arial"/>
        </w:rPr>
        <w:t>python</w:t>
      </w:r>
      <w:r>
        <w:rPr>
          <w:rFonts w:ascii="Arial" w:eastAsia="Arial"/>
          <w:spacing w:val="55"/>
        </w:rPr>
        <w:t xml:space="preserve"> </w:t>
      </w:r>
      <w:r>
        <w:rPr>
          <w:spacing w:val="-1"/>
        </w:rPr>
        <w:t>检查你的答案。</w:t>
      </w:r>
    </w:p>
    <w:p>
      <w:pPr>
        <w:pStyle w:val="5"/>
        <w:rPr>
          <w:sz w:val="26"/>
        </w:rPr>
      </w:pPr>
    </w:p>
    <w:p>
      <w:pPr>
        <w:pStyle w:val="5"/>
        <w:spacing w:before="12"/>
        <w:rPr>
          <w:sz w:val="19"/>
        </w:rPr>
      </w:pPr>
    </w:p>
    <w:p>
      <w:pPr>
        <w:pStyle w:val="3"/>
      </w:pPr>
      <w:bookmarkStart w:id="115" w:name="加分习题"/>
      <w:bookmarkEnd w:id="115"/>
      <w:r>
        <w:rPr>
          <w:color w:val="465157"/>
        </w:rPr>
        <w:t>加分习题</w:t>
      </w:r>
    </w:p>
    <w:p>
      <w:pPr>
        <w:pStyle w:val="5"/>
        <w:spacing w:before="12"/>
        <w:rPr>
          <w:b/>
          <w:sz w:val="35"/>
        </w:rPr>
      </w:pPr>
    </w:p>
    <w:p>
      <w:pPr>
        <w:pStyle w:val="9"/>
        <w:numPr>
          <w:ilvl w:val="0"/>
          <w:numId w:val="73"/>
        </w:numPr>
        <w:tabs>
          <w:tab w:val="left" w:pos="2521"/>
        </w:tabs>
        <w:spacing w:before="0" w:after="0" w:line="240" w:lineRule="auto"/>
        <w:ind w:left="2520" w:right="0" w:hanging="360"/>
        <w:jc w:val="left"/>
        <w:rPr>
          <w:rFonts w:ascii="Arial" w:eastAsia="Arial"/>
          <w:sz w:val="24"/>
        </w:rPr>
      </w:pPr>
      <w:r>
        <w:rPr>
          <w:spacing w:val="-3"/>
          <w:sz w:val="21"/>
        </w:rPr>
        <w:t>上网搜索一下关于序数</w:t>
      </w:r>
      <w:r>
        <w:rPr>
          <w:rFonts w:ascii="Arial" w:eastAsia="Arial"/>
          <w:sz w:val="21"/>
        </w:rPr>
        <w:t>(ordinal</w:t>
      </w:r>
      <w:r>
        <w:rPr>
          <w:rFonts w:ascii="Arial" w:eastAsia="Arial"/>
          <w:spacing w:val="-3"/>
          <w:sz w:val="21"/>
        </w:rPr>
        <w:t xml:space="preserve"> </w:t>
      </w:r>
      <w:r>
        <w:rPr>
          <w:rFonts w:ascii="Arial" w:eastAsia="Arial"/>
          <w:sz w:val="21"/>
        </w:rPr>
        <w:t>number)</w:t>
      </w:r>
      <w:r>
        <w:rPr>
          <w:spacing w:val="-2"/>
          <w:sz w:val="21"/>
        </w:rPr>
        <w:t>和基数</w:t>
      </w:r>
      <w:r>
        <w:rPr>
          <w:rFonts w:ascii="Arial" w:eastAsia="Arial"/>
          <w:sz w:val="21"/>
        </w:rPr>
        <w:t>(cardinal</w:t>
      </w:r>
      <w:r>
        <w:rPr>
          <w:rFonts w:ascii="Arial" w:eastAsia="Arial"/>
          <w:spacing w:val="-2"/>
          <w:sz w:val="21"/>
        </w:rPr>
        <w:t xml:space="preserve"> </w:t>
      </w:r>
      <w:r>
        <w:rPr>
          <w:rFonts w:ascii="Arial" w:eastAsia="Arial"/>
          <w:sz w:val="21"/>
        </w:rPr>
        <w:t>number)</w:t>
      </w:r>
      <w:r>
        <w:rPr>
          <w:spacing w:val="-3"/>
          <w:sz w:val="21"/>
        </w:rPr>
        <w:t>的知识并阅读一下。</w:t>
      </w:r>
    </w:p>
    <w:p>
      <w:pPr>
        <w:pStyle w:val="9"/>
        <w:numPr>
          <w:ilvl w:val="0"/>
          <w:numId w:val="73"/>
        </w:numPr>
        <w:tabs>
          <w:tab w:val="left" w:pos="2521"/>
        </w:tabs>
        <w:spacing w:before="86" w:after="0" w:line="240" w:lineRule="auto"/>
        <w:ind w:left="2520" w:right="0" w:hanging="360"/>
        <w:jc w:val="left"/>
        <w:rPr>
          <w:rFonts w:ascii="Arial" w:hAnsi="Arial" w:eastAsia="Arial"/>
          <w:sz w:val="21"/>
        </w:rPr>
      </w:pPr>
      <w:r>
        <w:rPr>
          <w:spacing w:val="-3"/>
          <w:sz w:val="21"/>
        </w:rPr>
        <w:t xml:space="preserve">以你对于这些不同的数字类型的了解，解释一下为什么 </w:t>
      </w:r>
      <w:r>
        <w:rPr>
          <w:rFonts w:ascii="Arial" w:hAnsi="Arial" w:eastAsia="Arial"/>
          <w:sz w:val="21"/>
        </w:rPr>
        <w:t>“January</w:t>
      </w:r>
      <w:r>
        <w:rPr>
          <w:rFonts w:ascii="Arial" w:hAnsi="Arial" w:eastAsia="Arial"/>
          <w:spacing w:val="-2"/>
          <w:sz w:val="21"/>
        </w:rPr>
        <w:t xml:space="preserve"> </w:t>
      </w:r>
      <w:r>
        <w:rPr>
          <w:rFonts w:ascii="Arial" w:hAnsi="Arial" w:eastAsia="Arial"/>
          <w:sz w:val="21"/>
        </w:rPr>
        <w:t>1</w:t>
      </w:r>
      <w:r>
        <w:rPr>
          <w:rFonts w:ascii="Arial" w:hAnsi="Arial" w:eastAsia="Arial"/>
          <w:spacing w:val="-1"/>
          <w:sz w:val="21"/>
        </w:rPr>
        <w:t xml:space="preserve">, </w:t>
      </w:r>
      <w:r>
        <w:rPr>
          <w:rFonts w:ascii="Arial" w:hAnsi="Arial" w:eastAsia="Arial"/>
          <w:sz w:val="21"/>
        </w:rPr>
        <w:t>2010”</w:t>
      </w:r>
      <w:r>
        <w:rPr>
          <w:rFonts w:ascii="Arial" w:hAnsi="Arial" w:eastAsia="Arial"/>
          <w:spacing w:val="48"/>
          <w:sz w:val="21"/>
        </w:rPr>
        <w:t xml:space="preserve"> </w:t>
      </w:r>
      <w:r>
        <w:rPr>
          <w:sz w:val="21"/>
        </w:rPr>
        <w:t>里是</w:t>
      </w:r>
    </w:p>
    <w:p>
      <w:pPr>
        <w:spacing w:before="86"/>
        <w:ind w:left="2520" w:right="0" w:firstLine="0"/>
        <w:jc w:val="left"/>
        <w:rPr>
          <w:rFonts w:hint="eastAsia" w:ascii="宋体" w:eastAsia="宋体"/>
          <w:sz w:val="21"/>
        </w:rPr>
      </w:pPr>
      <w:r>
        <w:rPr>
          <w:rFonts w:ascii="Arial" w:eastAsia="Arial"/>
          <w:sz w:val="21"/>
        </w:rPr>
        <w:t xml:space="preserve">2010 </w:t>
      </w:r>
      <w:r>
        <w:rPr>
          <w:rFonts w:hint="eastAsia" w:ascii="宋体" w:eastAsia="宋体"/>
          <w:sz w:val="21"/>
        </w:rPr>
        <w:t xml:space="preserve">而不是 </w:t>
      </w:r>
      <w:r>
        <w:rPr>
          <w:rFonts w:ascii="Arial" w:eastAsia="Arial"/>
          <w:sz w:val="21"/>
        </w:rPr>
        <w:t>2009</w:t>
      </w:r>
      <w:r>
        <w:rPr>
          <w:rFonts w:hint="eastAsia" w:ascii="宋体" w:eastAsia="宋体"/>
          <w:sz w:val="21"/>
        </w:rPr>
        <w:t>？（提示：你不能随机挑选年份。）</w:t>
      </w:r>
    </w:p>
    <w:p>
      <w:pPr>
        <w:pStyle w:val="9"/>
        <w:numPr>
          <w:ilvl w:val="0"/>
          <w:numId w:val="73"/>
        </w:numPr>
        <w:tabs>
          <w:tab w:val="left" w:pos="2521"/>
        </w:tabs>
        <w:spacing w:before="86" w:after="0" w:line="240" w:lineRule="auto"/>
        <w:ind w:left="2520" w:right="0" w:hanging="360"/>
        <w:jc w:val="left"/>
        <w:rPr>
          <w:rFonts w:ascii="Arial" w:eastAsia="Arial"/>
          <w:sz w:val="21"/>
        </w:rPr>
      </w:pPr>
      <w:r>
        <w:rPr>
          <w:spacing w:val="-3"/>
          <w:sz w:val="21"/>
        </w:rPr>
        <w:t>再写一些列表，用一样的方式作出索引，确认自己可以在两种数字之间互相翻译。</w:t>
      </w:r>
    </w:p>
    <w:p>
      <w:pPr>
        <w:pStyle w:val="9"/>
        <w:numPr>
          <w:ilvl w:val="0"/>
          <w:numId w:val="73"/>
        </w:numPr>
        <w:tabs>
          <w:tab w:val="left" w:pos="2521"/>
        </w:tabs>
        <w:spacing w:before="90" w:after="0" w:line="240" w:lineRule="auto"/>
        <w:ind w:left="2520" w:right="0" w:hanging="360"/>
        <w:jc w:val="left"/>
        <w:rPr>
          <w:rFonts w:ascii="Arial" w:eastAsia="Arial"/>
          <w:sz w:val="21"/>
        </w:rPr>
      </w:pPr>
      <w:r>
        <mc:AlternateContent>
          <mc:Choice Requires="wps">
            <w:drawing>
              <wp:anchor distT="0" distB="0" distL="114300" distR="114300" simplePos="0" relativeHeight="6144" behindDoc="0" locked="0" layoutInCell="1" allowOverlap="1">
                <wp:simplePos x="0" y="0"/>
                <wp:positionH relativeFrom="page">
                  <wp:posOffset>1124585</wp:posOffset>
                </wp:positionH>
                <wp:positionV relativeFrom="paragraph">
                  <wp:posOffset>650240</wp:posOffset>
                </wp:positionV>
                <wp:extent cx="5311775" cy="0"/>
                <wp:effectExtent l="0" t="0" r="0" b="0"/>
                <wp:wrapNone/>
                <wp:docPr id="354" name="直线 470"/>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470" o:spid="_x0000_s1026" o:spt="20" style="position:absolute;left:0pt;margin-left:88.55pt;margin-top:51.2pt;height:0pt;width:418.25pt;mso-position-horizontal-relative:page;z-index:6144;mso-width-relative:page;mso-height-relative:page;" filled="f" stroked="t" coordsize="21600,21600" o:gfxdata="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OZsTL2QAAAAwBAAAPAAAAAAAAAAEAIAAA&#10;ACIAAABkcnMvZG93bnJldi54bWxQSwECFAAUAAAACACHTuJAeyQIRtIBAACRAwAADgAAAAAAAAAB&#10;ACAAAAAoAQAAZHJzL2Uyb0RvYy54bWxQSwUGAAAAAAYABgBZAQAAbAUAAAAA&#10;">
                <v:fill on="f" focussize="0,0"/>
                <v:stroke weight="0.72pt" color="#900000" joinstyle="round"/>
                <v:imagedata o:title=""/>
                <o:lock v:ext="edit" aspectratio="f"/>
              </v:line>
            </w:pict>
          </mc:Fallback>
        </mc:AlternateContent>
      </w:r>
      <w:r>
        <w:rPr>
          <w:spacing w:val="-1"/>
          <w:sz w:val="21"/>
        </w:rPr>
        <w:t xml:space="preserve">使用 </w:t>
      </w:r>
      <w:r>
        <w:rPr>
          <w:rFonts w:ascii="Arial" w:eastAsia="Arial"/>
          <w:sz w:val="21"/>
        </w:rPr>
        <w:t>python</w:t>
      </w:r>
      <w:r>
        <w:rPr>
          <w:rFonts w:ascii="Arial" w:eastAsia="Arial"/>
          <w:spacing w:val="45"/>
          <w:sz w:val="21"/>
        </w:rPr>
        <w:t xml:space="preserve"> </w:t>
      </w:r>
      <w:r>
        <w:rPr>
          <w:spacing w:val="-2"/>
          <w:sz w:val="21"/>
        </w:rPr>
        <w:t>检查自己的答案。</w:t>
      </w:r>
    </w:p>
    <w:p>
      <w:pPr>
        <w:pStyle w:val="5"/>
        <w:spacing w:before="1"/>
        <w:rPr>
          <w:sz w:val="20"/>
        </w:rPr>
      </w:pPr>
      <w:r>
        <mc:AlternateContent>
          <mc:Choice Requires="wps">
            <w:drawing>
              <wp:anchor distT="0" distB="0" distL="0" distR="0" simplePos="0" relativeHeight="4096" behindDoc="0" locked="0" layoutInCell="1" allowOverlap="1">
                <wp:simplePos x="0" y="0"/>
                <wp:positionH relativeFrom="page">
                  <wp:posOffset>1124585</wp:posOffset>
                </wp:positionH>
                <wp:positionV relativeFrom="paragraph">
                  <wp:posOffset>178435</wp:posOffset>
                </wp:positionV>
                <wp:extent cx="5312410" cy="239395"/>
                <wp:effectExtent l="0" t="0" r="8890" b="1905"/>
                <wp:wrapTopAndBottom/>
                <wp:docPr id="187" name="文本框 471"/>
                <wp:cNvGraphicFramePr/>
                <a:graphic xmlns:a="http://schemas.openxmlformats.org/drawingml/2006/main">
                  <a:graphicData uri="http://schemas.microsoft.com/office/word/2010/wordprocessingShape">
                    <wps:wsp>
                      <wps:cNvSpPr txBox="1"/>
                      <wps:spPr>
                        <a:xfrm>
                          <a:off x="0" y="0"/>
                          <a:ext cx="5312410" cy="239395"/>
                        </a:xfrm>
                        <a:prstGeom prst="rect">
                          <a:avLst/>
                        </a:prstGeom>
                        <a:solidFill>
                          <a:srgbClr val="AF4040"/>
                        </a:solidFill>
                        <a:ln w="9525">
                          <a:noFill/>
                        </a:ln>
                      </wps:spPr>
                      <wps:txbx>
                        <w:txbxContent>
                          <w:p>
                            <w:pPr>
                              <w:spacing w:before="77"/>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471" o:spid="_x0000_s1026" o:spt="202" type="#_x0000_t202" style="position:absolute;left:0pt;margin-left:88.55pt;margin-top:14.05pt;height:18.85pt;width:418.3pt;mso-position-horizontal-relative:page;mso-wrap-distance-bottom:0pt;mso-wrap-distance-top:0pt;z-index:4096;mso-width-relative:page;mso-height-relative:page;" fillcolor="#AF4040" filled="t" stroked="f" coordsize="21600,21600" o:gfxdata="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mQjctYAAAAKAQAADwAAAAAAAAABACAAAAAiAAAAZHJzL2Rvd25yZXYueG1s&#10;UEsBAhQAFAAAAAgAh07iQEZIMP/BAQAAWgMAAA4AAAAAAAAAAQAgAAAAJQEAAGRycy9lMm9Eb2Mu&#10;eG1sUEsFBgAAAAAGAAYAWQEAAFgFA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4096" behindDoc="0" locked="0" layoutInCell="1" allowOverlap="1">
                <wp:simplePos x="0" y="0"/>
                <wp:positionH relativeFrom="page">
                  <wp:posOffset>1276985</wp:posOffset>
                </wp:positionH>
                <wp:positionV relativeFrom="paragraph">
                  <wp:posOffset>502920</wp:posOffset>
                </wp:positionV>
                <wp:extent cx="5007610" cy="678180"/>
                <wp:effectExtent l="0" t="0" r="8890" b="7620"/>
                <wp:wrapTopAndBottom/>
                <wp:docPr id="190" name="文本框 472"/>
                <wp:cNvGraphicFramePr/>
                <a:graphic xmlns:a="http://schemas.openxmlformats.org/drawingml/2006/main">
                  <a:graphicData uri="http://schemas.microsoft.com/office/word/2010/wordprocessingShape">
                    <wps:wsp>
                      <wps:cNvSpPr txBox="1"/>
                      <wps:spPr>
                        <a:xfrm>
                          <a:off x="0" y="0"/>
                          <a:ext cx="5007610" cy="678180"/>
                        </a:xfrm>
                        <a:prstGeom prst="rect">
                          <a:avLst/>
                        </a:prstGeom>
                        <a:solidFill>
                          <a:srgbClr val="FFE9E9"/>
                        </a:solidFill>
                        <a:ln w="9525">
                          <a:noFill/>
                        </a:ln>
                      </wps:spPr>
                      <wps:txbx>
                        <w:txbxContent>
                          <w:p>
                            <w:pPr>
                              <w:spacing w:before="5" w:line="356" w:lineRule="exact"/>
                              <w:ind w:left="28" w:right="27" w:firstLine="0"/>
                              <w:jc w:val="both"/>
                              <w:rPr>
                                <w:rFonts w:hint="eastAsia" w:ascii="宋体" w:hAnsi="宋体" w:eastAsia="宋体"/>
                                <w:sz w:val="22"/>
                              </w:rPr>
                            </w:pPr>
                            <w:r>
                              <w:rPr>
                                <w:rFonts w:hint="eastAsia" w:ascii="宋体" w:hAnsi="宋体" w:eastAsia="宋体"/>
                                <w:spacing w:val="-3"/>
                                <w:sz w:val="22"/>
                              </w:rPr>
                              <w:t>会有程序员告诉你让你去阅读一个叫</w:t>
                            </w:r>
                            <w:r>
                              <w:rPr>
                                <w:rFonts w:ascii="Arial" w:hAnsi="Arial" w:eastAsia="Arial"/>
                                <w:sz w:val="22"/>
                              </w:rPr>
                              <w:t>“Dijkstra”</w:t>
                            </w:r>
                            <w:r>
                              <w:rPr>
                                <w:rFonts w:hint="eastAsia" w:ascii="宋体" w:hAnsi="宋体" w:eastAsia="宋体"/>
                                <w:spacing w:val="-11"/>
                                <w:sz w:val="22"/>
                              </w:rPr>
                              <w:t>的人写的关于数字的话题。我建议你</w:t>
                            </w:r>
                            <w:r>
                              <w:rPr>
                                <w:rFonts w:hint="eastAsia" w:ascii="宋体" w:hAnsi="宋体" w:eastAsia="宋体"/>
                                <w:spacing w:val="-12"/>
                                <w:sz w:val="22"/>
                              </w:rPr>
                              <w:t>还是不读为妙。除非你喜欢听一个在编程这一行刚兴起时就停止从事编程了的人对</w:t>
                            </w:r>
                            <w:r>
                              <w:rPr>
                                <w:rFonts w:hint="eastAsia" w:ascii="宋体" w:hAnsi="宋体" w:eastAsia="宋体"/>
                                <w:spacing w:val="-7"/>
                                <w:sz w:val="22"/>
                              </w:rPr>
                              <w:t>你大喊大叫。</w:t>
                            </w:r>
                          </w:p>
                        </w:txbxContent>
                      </wps:txbx>
                      <wps:bodyPr lIns="0" tIns="0" rIns="0" bIns="0" upright="1"/>
                    </wps:wsp>
                  </a:graphicData>
                </a:graphic>
              </wp:anchor>
            </w:drawing>
          </mc:Choice>
          <mc:Fallback>
            <w:pict>
              <v:shape id="文本框 472" o:spid="_x0000_s1026" o:spt="202" type="#_x0000_t202" style="position:absolute;left:0pt;margin-left:100.55pt;margin-top:39.6pt;height:53.4pt;width:394.3pt;mso-position-horizontal-relative:page;mso-wrap-distance-bottom:0pt;mso-wrap-distance-top:0pt;z-index:4096;mso-width-relative:page;mso-height-relative:page;" fillcolor="#FFE9E9" filled="t" stroked="f" coordsize="21600,21600" o:gfxdata="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GwVU3WAAAACgEAAA8AAAAAAAAAAQAgAAAAIgAAAGRycy9kb3ducmV2Lnht&#10;bFBLAQIUABQAAAAIAIdO4kCfwTBJwgEAAFoDAAAOAAAAAAAAAAEAIAAAACUBAABkcnMvZTJvRG9j&#10;LnhtbFBLBQYAAAAABgAGAFkBAABZBQAAAAA=&#10;">
                <v:fill on="t" focussize="0,0"/>
                <v:stroke on="f"/>
                <v:imagedata o:title=""/>
                <o:lock v:ext="edit" aspectratio="f"/>
                <v:textbox inset="0mm,0mm,0mm,0mm">
                  <w:txbxContent>
                    <w:p>
                      <w:pPr>
                        <w:spacing w:before="5" w:line="356" w:lineRule="exact"/>
                        <w:ind w:left="28" w:right="27" w:firstLine="0"/>
                        <w:jc w:val="both"/>
                        <w:rPr>
                          <w:rFonts w:hint="eastAsia" w:ascii="宋体" w:hAnsi="宋体" w:eastAsia="宋体"/>
                          <w:sz w:val="22"/>
                        </w:rPr>
                      </w:pPr>
                      <w:r>
                        <w:rPr>
                          <w:rFonts w:hint="eastAsia" w:ascii="宋体" w:hAnsi="宋体" w:eastAsia="宋体"/>
                          <w:spacing w:val="-3"/>
                          <w:sz w:val="22"/>
                        </w:rPr>
                        <w:t>会有程序员告诉你让你去阅读一个叫</w:t>
                      </w:r>
                      <w:r>
                        <w:rPr>
                          <w:rFonts w:ascii="Arial" w:hAnsi="Arial" w:eastAsia="Arial"/>
                          <w:sz w:val="22"/>
                        </w:rPr>
                        <w:t>“Dijkstra”</w:t>
                      </w:r>
                      <w:r>
                        <w:rPr>
                          <w:rFonts w:hint="eastAsia" w:ascii="宋体" w:hAnsi="宋体" w:eastAsia="宋体"/>
                          <w:spacing w:val="-11"/>
                          <w:sz w:val="22"/>
                        </w:rPr>
                        <w:t>的人写的关于数字的话题。我建议你</w:t>
                      </w:r>
                      <w:r>
                        <w:rPr>
                          <w:rFonts w:hint="eastAsia" w:ascii="宋体" w:hAnsi="宋体" w:eastAsia="宋体"/>
                          <w:spacing w:val="-12"/>
                          <w:sz w:val="22"/>
                        </w:rPr>
                        <w:t>还是不读为妙。除非你喜欢听一个在编程这一行刚兴起时就停止从事编程了的人对</w:t>
                      </w:r>
                      <w:r>
                        <w:rPr>
                          <w:rFonts w:hint="eastAsia" w:ascii="宋体" w:hAnsi="宋体" w:eastAsia="宋体"/>
                          <w:spacing w:val="-7"/>
                          <w:sz w:val="22"/>
                        </w:rPr>
                        <w:t>你大喊大叫。</w:t>
                      </w:r>
                    </w:p>
                  </w:txbxContent>
                </v:textbox>
                <w10:wrap type="topAndBottom"/>
              </v:shape>
            </w:pict>
          </mc:Fallback>
        </mc:AlternateContent>
      </w:r>
    </w:p>
    <w:p>
      <w:pPr>
        <w:pStyle w:val="5"/>
        <w:spacing w:before="5"/>
        <w:rPr>
          <w:sz w:val="7"/>
        </w:rPr>
      </w:pPr>
    </w:p>
    <w:p>
      <w:pPr>
        <w:spacing w:after="0"/>
        <w:rPr>
          <w:sz w:val="7"/>
        </w:rPr>
        <w:sectPr>
          <w:footerReference r:id="rId5" w:type="default"/>
          <w:pgSz w:w="11910" w:h="16840"/>
          <w:pgMar w:top="1420" w:right="1440" w:bottom="1380" w:left="0" w:header="0" w:footer="1195" w:gutter="0"/>
        </w:sectPr>
      </w:pPr>
    </w:p>
    <w:p>
      <w:pPr>
        <w:pStyle w:val="2"/>
      </w:pPr>
      <w:bookmarkStart w:id="116" w:name="习题 35: 分支和函数"/>
      <w:bookmarkEnd w:id="116"/>
      <w:r>
        <w:rPr>
          <w:color w:val="111111"/>
        </w:rPr>
        <w:t xml:space="preserve">习题 </w:t>
      </w:r>
      <w:r>
        <w:rPr>
          <w:rFonts w:ascii="Arial" w:eastAsia="Arial"/>
          <w:color w:val="111111"/>
        </w:rPr>
        <w:t xml:space="preserve">35: </w:t>
      </w:r>
      <w:r>
        <w:rPr>
          <w:color w:val="111111"/>
        </w:rPr>
        <w:t>分支和函数</w:t>
      </w:r>
    </w:p>
    <w:p>
      <w:pPr>
        <w:pStyle w:val="5"/>
        <w:spacing w:before="9"/>
        <w:rPr>
          <w:b/>
          <w:sz w:val="19"/>
        </w:rPr>
      </w:pPr>
    </w:p>
    <w:p>
      <w:pPr>
        <w:pStyle w:val="5"/>
        <w:spacing w:before="67" w:line="278" w:lineRule="auto"/>
        <w:ind w:left="1800" w:right="359"/>
      </w:pPr>
      <w:r>
        <w:rPr>
          <w:spacing w:val="-8"/>
        </w:rPr>
        <w:t xml:space="preserve">你已经学会了 </w:t>
      </w:r>
      <w:r>
        <w:rPr>
          <w:rFonts w:ascii="Consolas" w:eastAsia="Consolas"/>
          <w:color w:val="444444"/>
          <w:sz w:val="23"/>
          <w:shd w:val="clear" w:color="auto" w:fill="F1F1F1"/>
        </w:rPr>
        <w:t xml:space="preserve">if </w:t>
      </w:r>
      <w:r>
        <w:rPr>
          <w:color w:val="444444"/>
          <w:sz w:val="23"/>
          <w:shd w:val="clear" w:color="auto" w:fill="F1F1F1"/>
        </w:rPr>
        <w:t>语句</w:t>
      </w:r>
      <w:r>
        <w:rPr>
          <w:spacing w:val="-9"/>
        </w:rPr>
        <w:t>、函数、还有列表。现在你要练习扭转一下思维了。把下</w:t>
      </w:r>
      <w:r>
        <w:t>面的代码写下来，看你是否能弄懂它实现的是什么功能。</w:t>
      </w:r>
    </w:p>
    <w:p>
      <w:pPr>
        <w:pStyle w:val="5"/>
        <w:spacing w:before="6"/>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713" w:hRule="atLeast"/>
        </w:trPr>
        <w:tc>
          <w:tcPr>
            <w:tcW w:w="582" w:type="dxa"/>
          </w:tcPr>
          <w:p>
            <w:pPr>
              <w:pStyle w:val="10"/>
              <w:spacing w:before="73"/>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spacing w:before="1"/>
              <w:ind w:left="194"/>
              <w:jc w:val="center"/>
              <w:rPr>
                <w:sz w:val="23"/>
              </w:rPr>
            </w:pPr>
            <w:r>
              <w:rPr>
                <w:color w:val="AAAAAA"/>
                <w:w w:val="100"/>
                <w:sz w:val="23"/>
              </w:rPr>
              <w:t>3</w:t>
            </w:r>
          </w:p>
          <w:p>
            <w:pPr>
              <w:pStyle w:val="10"/>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rPr>
                <w:rFonts w:ascii="宋体"/>
                <w:sz w:val="22"/>
              </w:rPr>
            </w:pPr>
          </w:p>
          <w:p>
            <w:pPr>
              <w:pStyle w:val="10"/>
              <w:spacing w:before="1"/>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tc>
        <w:tc>
          <w:tcPr>
            <w:tcW w:w="7927" w:type="dxa"/>
            <w:tcBorders>
              <w:top w:val="single" w:color="CCCCCC" w:sz="6" w:space="0"/>
            </w:tcBorders>
            <w:shd w:val="clear" w:color="auto" w:fill="EDEDED"/>
          </w:tcPr>
          <w:p>
            <w:pPr>
              <w:pStyle w:val="10"/>
              <w:spacing w:before="143"/>
              <w:ind w:left="119"/>
              <w:rPr>
                <w:sz w:val="23"/>
              </w:rPr>
            </w:pPr>
            <w:r>
              <w:rPr>
                <w:b/>
                <w:color w:val="006F1F"/>
                <w:sz w:val="23"/>
              </w:rPr>
              <w:t xml:space="preserve">from </w:t>
            </w:r>
            <w:r>
              <w:rPr>
                <w:b/>
                <w:color w:val="0D84B5"/>
                <w:sz w:val="23"/>
              </w:rPr>
              <w:t xml:space="preserve">sys </w:t>
            </w:r>
            <w:r>
              <w:rPr>
                <w:b/>
                <w:color w:val="006F1F"/>
                <w:sz w:val="23"/>
              </w:rPr>
              <w:t xml:space="preserve">import </w:t>
            </w:r>
            <w:r>
              <w:rPr>
                <w:color w:val="006F1F"/>
                <w:sz w:val="23"/>
              </w:rPr>
              <w:t>exit</w:t>
            </w:r>
          </w:p>
          <w:p>
            <w:pPr>
              <w:pStyle w:val="10"/>
              <w:rPr>
                <w:rFonts w:ascii="宋体"/>
                <w:sz w:val="22"/>
              </w:rPr>
            </w:pPr>
          </w:p>
          <w:p>
            <w:pPr>
              <w:pStyle w:val="10"/>
              <w:rPr>
                <w:rFonts w:ascii="宋体"/>
                <w:sz w:val="22"/>
              </w:rPr>
            </w:pPr>
          </w:p>
          <w:p>
            <w:pPr>
              <w:pStyle w:val="10"/>
              <w:rPr>
                <w:rFonts w:ascii="宋体"/>
                <w:sz w:val="21"/>
              </w:rPr>
            </w:pPr>
          </w:p>
          <w:p>
            <w:pPr>
              <w:pStyle w:val="10"/>
              <w:ind w:left="119"/>
              <w:rPr>
                <w:sz w:val="23"/>
              </w:rPr>
            </w:pPr>
            <w:r>
              <w:rPr>
                <w:b/>
                <w:color w:val="006F1F"/>
                <w:sz w:val="23"/>
              </w:rPr>
              <w:t xml:space="preserve">def </w:t>
            </w:r>
            <w:r>
              <w:rPr>
                <w:color w:val="05287D"/>
                <w:sz w:val="23"/>
              </w:rPr>
              <w:t>gold_room</w:t>
            </w:r>
            <w:r>
              <w:rPr>
                <w:sz w:val="23"/>
              </w:rPr>
              <w:t>():</w:t>
            </w:r>
          </w:p>
          <w:p>
            <w:pPr>
              <w:pStyle w:val="10"/>
              <w:spacing w:before="1"/>
              <w:rPr>
                <w:rFonts w:ascii="宋体"/>
                <w:sz w:val="22"/>
              </w:rPr>
            </w:pPr>
          </w:p>
          <w:p>
            <w:pPr>
              <w:pStyle w:val="10"/>
              <w:tabs>
                <w:tab w:val="left" w:pos="5021"/>
              </w:tabs>
              <w:ind w:left="611"/>
              <w:rPr>
                <w:sz w:val="23"/>
              </w:rPr>
            </w:pPr>
            <w:r>
              <w:rPr>
                <w:b/>
                <w:color w:val="006F1F"/>
                <w:spacing w:val="2"/>
                <w:sz w:val="23"/>
              </w:rPr>
              <w:t xml:space="preserve">print </w:t>
            </w:r>
            <w:r>
              <w:rPr>
                <w:color w:val="406F9F"/>
                <w:spacing w:val="2"/>
                <w:sz w:val="23"/>
              </w:rPr>
              <w:t xml:space="preserve">"This </w:t>
            </w:r>
            <w:r>
              <w:rPr>
                <w:color w:val="406F9F"/>
                <w:sz w:val="23"/>
              </w:rPr>
              <w:t xml:space="preserve">room is </w:t>
            </w:r>
            <w:r>
              <w:rPr>
                <w:color w:val="406F9F"/>
                <w:spacing w:val="2"/>
                <w:sz w:val="23"/>
              </w:rPr>
              <w:t>full</w:t>
            </w:r>
            <w:r>
              <w:rPr>
                <w:color w:val="406F9F"/>
                <w:spacing w:val="-63"/>
                <w:sz w:val="23"/>
              </w:rPr>
              <w:t xml:space="preserve"> </w:t>
            </w:r>
            <w:r>
              <w:rPr>
                <w:color w:val="406F9F"/>
                <w:spacing w:val="2"/>
                <w:sz w:val="23"/>
              </w:rPr>
              <w:t>of</w:t>
            </w:r>
            <w:r>
              <w:rPr>
                <w:color w:val="406F9F"/>
                <w:spacing w:val="-13"/>
                <w:sz w:val="23"/>
              </w:rPr>
              <w:t xml:space="preserve"> </w:t>
            </w:r>
            <w:r>
              <w:rPr>
                <w:color w:val="406F9F"/>
                <w:spacing w:val="2"/>
                <w:sz w:val="23"/>
              </w:rPr>
              <w:t>gold.</w:t>
            </w:r>
            <w:r>
              <w:rPr>
                <w:color w:val="406F9F"/>
                <w:spacing w:val="2"/>
                <w:sz w:val="23"/>
              </w:rPr>
              <w:tab/>
            </w:r>
            <w:r>
              <w:rPr>
                <w:color w:val="406F9F"/>
                <w:sz w:val="23"/>
              </w:rPr>
              <w:t xml:space="preserve">How </w:t>
            </w:r>
            <w:r>
              <w:rPr>
                <w:color w:val="406F9F"/>
                <w:spacing w:val="2"/>
                <w:sz w:val="23"/>
              </w:rPr>
              <w:t xml:space="preserve">much </w:t>
            </w:r>
            <w:r>
              <w:rPr>
                <w:color w:val="406F9F"/>
                <w:sz w:val="23"/>
              </w:rPr>
              <w:t xml:space="preserve">do </w:t>
            </w:r>
            <w:r>
              <w:rPr>
                <w:color w:val="406F9F"/>
                <w:spacing w:val="2"/>
                <w:sz w:val="23"/>
              </w:rPr>
              <w:t>you</w:t>
            </w:r>
            <w:r>
              <w:rPr>
                <w:color w:val="406F9F"/>
                <w:spacing w:val="-52"/>
                <w:sz w:val="23"/>
              </w:rPr>
              <w:t xml:space="preserve"> </w:t>
            </w:r>
            <w:r>
              <w:rPr>
                <w:color w:val="406F9F"/>
                <w:spacing w:val="2"/>
                <w:sz w:val="23"/>
              </w:rPr>
              <w:t>take?"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1"/>
              <w:rPr>
                <w:sz w:val="23"/>
              </w:rPr>
            </w:pPr>
            <w:r>
              <w:rPr>
                <w:color w:val="006F1F"/>
                <w:sz w:val="23"/>
              </w:rPr>
              <w:t xml:space="preserve">next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spacing w:before="1" w:line="491" w:lineRule="auto"/>
              <w:ind w:left="1103" w:right="2530" w:hanging="492"/>
              <w:rPr>
                <w:sz w:val="23"/>
              </w:rPr>
            </w:pPr>
            <w:r>
              <w:rPr>
                <w:b/>
                <w:color w:val="006F1F"/>
                <w:sz w:val="23"/>
              </w:rPr>
              <w:t xml:space="preserve">if </w:t>
            </w:r>
            <w:r>
              <w:rPr>
                <w:color w:val="406F9F"/>
                <w:sz w:val="23"/>
              </w:rPr>
              <w:t xml:space="preserve">"0" </w:t>
            </w:r>
            <w:r>
              <w:rPr>
                <w:b/>
                <w:color w:val="006F1F"/>
                <w:sz w:val="23"/>
              </w:rPr>
              <w:t xml:space="preserve">in </w:t>
            </w:r>
            <w:r>
              <w:rPr>
                <w:color w:val="006F1F"/>
                <w:sz w:val="23"/>
              </w:rPr>
              <w:t xml:space="preserve">next </w:t>
            </w:r>
            <w:r>
              <w:rPr>
                <w:b/>
                <w:color w:val="006F1F"/>
                <w:sz w:val="23"/>
              </w:rPr>
              <w:t xml:space="preserve">or </w:t>
            </w:r>
            <w:r>
              <w:rPr>
                <w:color w:val="406F9F"/>
                <w:sz w:val="23"/>
              </w:rPr>
              <w:t xml:space="preserve">"1" </w:t>
            </w:r>
            <w:r>
              <w:rPr>
                <w:b/>
                <w:color w:val="006F1F"/>
                <w:sz w:val="23"/>
              </w:rPr>
              <w:t xml:space="preserve">in </w:t>
            </w:r>
            <w:r>
              <w:rPr>
                <w:color w:val="006F1F"/>
                <w:sz w:val="23"/>
              </w:rPr>
              <w:t>next</w:t>
            </w:r>
            <w:r>
              <w:rPr>
                <w:sz w:val="23"/>
              </w:rPr>
              <w:t xml:space="preserve">: how_much </w:t>
            </w:r>
            <w:r>
              <w:rPr>
                <w:color w:val="666666"/>
                <w:sz w:val="23"/>
              </w:rPr>
              <w:t xml:space="preserve">= </w:t>
            </w:r>
            <w:r>
              <w:rPr>
                <w:color w:val="006F1F"/>
                <w:sz w:val="23"/>
              </w:rPr>
              <w:t>int</w:t>
            </w:r>
            <w:r>
              <w:rPr>
                <w:sz w:val="23"/>
              </w:rPr>
              <w:t>(</w:t>
            </w:r>
            <w:r>
              <w:rPr>
                <w:color w:val="006F1F"/>
                <w:sz w:val="23"/>
              </w:rPr>
              <w:t>next</w:t>
            </w:r>
            <w:r>
              <w:rPr>
                <w:sz w:val="23"/>
              </w:rPr>
              <w:t>)</w:t>
            </w:r>
          </w:p>
          <w:p>
            <w:pPr>
              <w:pStyle w:val="10"/>
              <w:ind w:left="611"/>
              <w:rPr>
                <w:sz w:val="23"/>
              </w:rPr>
            </w:pPr>
            <w:r>
              <w:rPr>
                <w:b/>
                <w:color w:val="006F1F"/>
                <w:sz w:val="23"/>
              </w:rPr>
              <w:t>else</w:t>
            </w:r>
            <w:r>
              <w:rPr>
                <w:sz w:val="23"/>
              </w:rPr>
              <w:t>:</w:t>
            </w:r>
          </w:p>
          <w:p>
            <w:pPr>
              <w:pStyle w:val="10"/>
              <w:rPr>
                <w:rFonts w:ascii="宋体"/>
                <w:sz w:val="22"/>
              </w:rPr>
            </w:pPr>
          </w:p>
          <w:p>
            <w:pPr>
              <w:pStyle w:val="10"/>
              <w:spacing w:before="1"/>
              <w:ind w:left="1103"/>
              <w:rPr>
                <w:sz w:val="23"/>
              </w:rPr>
            </w:pPr>
            <w:r>
              <w:rPr>
                <w:sz w:val="23"/>
              </w:rPr>
              <w:t>dead(</w:t>
            </w:r>
            <w:r>
              <w:rPr>
                <w:color w:val="406F9F"/>
                <w:sz w:val="23"/>
              </w:rPr>
              <w:t>"Man, learn to type a number."</w:t>
            </w:r>
            <w:r>
              <w:rPr>
                <w:sz w:val="23"/>
              </w:rPr>
              <w:t>)</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611"/>
              <w:rPr>
                <w:sz w:val="23"/>
              </w:rPr>
            </w:pPr>
            <w:r>
              <w:rPr>
                <w:b/>
                <w:color w:val="006F1F"/>
                <w:sz w:val="23"/>
              </w:rPr>
              <w:t xml:space="preserve">if </w:t>
            </w:r>
            <w:r>
              <w:rPr>
                <w:sz w:val="23"/>
              </w:rPr>
              <w:t xml:space="preserve">how_much </w:t>
            </w:r>
            <w:r>
              <w:rPr>
                <w:color w:val="666666"/>
                <w:sz w:val="23"/>
              </w:rPr>
              <w:t xml:space="preserve">&lt; </w:t>
            </w:r>
            <w:r>
              <w:rPr>
                <w:color w:val="1F8050"/>
                <w:sz w:val="23"/>
              </w:rPr>
              <w:t>50</w:t>
            </w:r>
            <w:r>
              <w:rPr>
                <w:sz w:val="23"/>
              </w:rPr>
              <w:t>:</w:t>
            </w:r>
          </w:p>
          <w:p>
            <w:pPr>
              <w:pStyle w:val="10"/>
              <w:rPr>
                <w:rFonts w:ascii="宋体"/>
                <w:sz w:val="22"/>
              </w:rPr>
            </w:pPr>
          </w:p>
          <w:p>
            <w:pPr>
              <w:pStyle w:val="10"/>
              <w:spacing w:line="491" w:lineRule="auto"/>
              <w:ind w:left="1103" w:right="774"/>
              <w:rPr>
                <w:sz w:val="23"/>
              </w:rPr>
            </w:pPr>
            <w:r>
              <w:rPr>
                <w:b/>
                <w:color w:val="006F1F"/>
                <w:sz w:val="23"/>
              </w:rPr>
              <w:t xml:space="preserve">print </w:t>
            </w:r>
            <w:r>
              <w:rPr>
                <w:color w:val="406F9F"/>
                <w:sz w:val="23"/>
              </w:rPr>
              <w:t xml:space="preserve">"Nice, you're not greedy, you win!" </w:t>
            </w:r>
            <w:r>
              <w:rPr>
                <w:color w:val="006F1F"/>
                <w:sz w:val="23"/>
              </w:rPr>
              <w:t>exit</w:t>
            </w:r>
            <w:r>
              <w:rPr>
                <w:sz w:val="23"/>
              </w:rPr>
              <w:t>(</w:t>
            </w:r>
            <w:r>
              <w:rPr>
                <w:color w:val="1F8050"/>
                <w:sz w:val="23"/>
              </w:rPr>
              <w:t>0</w:t>
            </w:r>
            <w:r>
              <w:rPr>
                <w:sz w:val="23"/>
              </w:rPr>
              <w:t>)</w:t>
            </w:r>
          </w:p>
          <w:p>
            <w:pPr>
              <w:pStyle w:val="10"/>
              <w:spacing w:before="1"/>
              <w:ind w:left="611"/>
              <w:rPr>
                <w:sz w:val="23"/>
              </w:rPr>
            </w:pPr>
            <w:r>
              <w:rPr>
                <w:b/>
                <w:color w:val="006F1F"/>
                <w:sz w:val="23"/>
              </w:rPr>
              <w:t>else</w:t>
            </w:r>
            <w:r>
              <w:rPr>
                <w:sz w:val="23"/>
              </w:rPr>
              <w:t>:</w:t>
            </w:r>
          </w:p>
          <w:p>
            <w:pPr>
              <w:pStyle w:val="10"/>
              <w:rPr>
                <w:rFonts w:ascii="宋体"/>
                <w:sz w:val="22"/>
              </w:rPr>
            </w:pPr>
          </w:p>
          <w:p>
            <w:pPr>
              <w:pStyle w:val="10"/>
              <w:spacing w:before="1"/>
              <w:ind w:left="1103"/>
              <w:rPr>
                <w:sz w:val="23"/>
              </w:rPr>
            </w:pPr>
            <w:r>
              <w:rPr>
                <w:sz w:val="23"/>
              </w:rPr>
              <w:t>dead(</w:t>
            </w:r>
            <w:r>
              <w:rPr>
                <w:color w:val="406F9F"/>
                <w:sz w:val="23"/>
              </w:rPr>
              <w:t>"You greedy bastard!"</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spacing w:before="1"/>
              <w:ind w:left="119"/>
              <w:rPr>
                <w:sz w:val="23"/>
              </w:rPr>
            </w:pPr>
            <w:r>
              <w:rPr>
                <w:b/>
                <w:color w:val="006F1F"/>
                <w:sz w:val="23"/>
              </w:rPr>
              <w:t xml:space="preserve">def </w:t>
            </w:r>
            <w:r>
              <w:rPr>
                <w:color w:val="05287D"/>
                <w:sz w:val="23"/>
              </w:rPr>
              <w:t>bear_room</w:t>
            </w:r>
            <w:r>
              <w:rPr>
                <w:sz w:val="23"/>
              </w:rPr>
              <w:t>():</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"There is a bear here."</w:t>
            </w:r>
          </w:p>
          <w:p>
            <w:pPr>
              <w:pStyle w:val="10"/>
              <w:rPr>
                <w:rFonts w:ascii="宋体"/>
                <w:sz w:val="22"/>
              </w:rPr>
            </w:pPr>
          </w:p>
          <w:p>
            <w:pPr>
              <w:pStyle w:val="10"/>
              <w:spacing w:before="1"/>
              <w:ind w:left="611"/>
              <w:rPr>
                <w:sz w:val="23"/>
              </w:rPr>
            </w:pPr>
            <w:r>
              <w:rPr>
                <w:b/>
                <w:color w:val="006F1F"/>
                <w:sz w:val="23"/>
              </w:rPr>
              <w:t xml:space="preserve">print </w:t>
            </w:r>
            <w:r>
              <w:rPr>
                <w:color w:val="406F9F"/>
                <w:sz w:val="23"/>
              </w:rPr>
              <w:t>"The bear has a bunch of honey."</w:t>
            </w:r>
          </w:p>
        </w:tc>
      </w:tr>
    </w:tbl>
    <w:p>
      <w:pPr>
        <w:spacing w:after="0"/>
        <w:rPr>
          <w:sz w:val="23"/>
        </w:rPr>
        <w:sectPr>
          <w:footerReference r:id="rId6" w:type="default"/>
          <w:pgSz w:w="11910" w:h="16840"/>
          <w:pgMar w:top="1460" w:right="1440" w:bottom="1300" w:left="0" w:header="0" w:footer="1115" w:gutter="0"/>
          <w:pgNumType w:start="111"/>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634" w:hRule="atLeast"/>
        </w:trPr>
        <w:tc>
          <w:tcPr>
            <w:tcW w:w="582" w:type="dxa"/>
          </w:tcPr>
          <w:p>
            <w:pPr>
              <w:pStyle w:val="10"/>
              <w:spacing w:before="21"/>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p>
            <w:pPr>
              <w:pStyle w:val="10"/>
              <w:spacing w:before="1"/>
              <w:rPr>
                <w:rFonts w:ascii="宋体"/>
                <w:sz w:val="22"/>
              </w:rPr>
            </w:pPr>
          </w:p>
          <w:p>
            <w:pPr>
              <w:pStyle w:val="10"/>
              <w:ind w:left="200"/>
              <w:rPr>
                <w:sz w:val="23"/>
              </w:rPr>
            </w:pPr>
            <w:r>
              <w:rPr>
                <w:color w:val="AAAAAA"/>
                <w:spacing w:val="5"/>
                <w:sz w:val="23"/>
              </w:rPr>
              <w:t>25</w:t>
            </w:r>
          </w:p>
          <w:p>
            <w:pPr>
              <w:pStyle w:val="10"/>
              <w:rPr>
                <w:rFonts w:ascii="宋体"/>
                <w:sz w:val="22"/>
              </w:rPr>
            </w:pPr>
          </w:p>
          <w:p>
            <w:pPr>
              <w:pStyle w:val="10"/>
              <w:spacing w:before="1"/>
              <w:ind w:left="200"/>
              <w:rPr>
                <w:sz w:val="23"/>
              </w:rPr>
            </w:pPr>
            <w:r>
              <w:rPr>
                <w:color w:val="AAAAAA"/>
                <w:spacing w:val="5"/>
                <w:sz w:val="23"/>
              </w:rPr>
              <w:t>26</w:t>
            </w:r>
          </w:p>
          <w:p>
            <w:pPr>
              <w:pStyle w:val="10"/>
              <w:rPr>
                <w:rFonts w:ascii="宋体"/>
                <w:sz w:val="22"/>
              </w:rPr>
            </w:pPr>
          </w:p>
          <w:p>
            <w:pPr>
              <w:pStyle w:val="10"/>
              <w:ind w:left="200"/>
              <w:rPr>
                <w:sz w:val="23"/>
              </w:rPr>
            </w:pPr>
            <w:r>
              <w:rPr>
                <w:color w:val="AAAAAA"/>
                <w:spacing w:val="5"/>
                <w:sz w:val="23"/>
              </w:rPr>
              <w:t>27</w:t>
            </w:r>
          </w:p>
          <w:p>
            <w:pPr>
              <w:pStyle w:val="10"/>
              <w:spacing w:before="2"/>
              <w:rPr>
                <w:rFonts w:ascii="宋体"/>
                <w:sz w:val="22"/>
              </w:rPr>
            </w:pPr>
          </w:p>
          <w:p>
            <w:pPr>
              <w:pStyle w:val="10"/>
              <w:ind w:left="200"/>
              <w:rPr>
                <w:sz w:val="23"/>
              </w:rPr>
            </w:pPr>
            <w:r>
              <w:rPr>
                <w:color w:val="AAAAAA"/>
                <w:spacing w:val="5"/>
                <w:sz w:val="23"/>
              </w:rPr>
              <w:t>28</w:t>
            </w:r>
          </w:p>
          <w:p>
            <w:pPr>
              <w:pStyle w:val="10"/>
              <w:spacing w:before="1"/>
              <w:rPr>
                <w:rFonts w:ascii="宋体"/>
                <w:sz w:val="22"/>
              </w:rPr>
            </w:pPr>
          </w:p>
          <w:p>
            <w:pPr>
              <w:pStyle w:val="10"/>
              <w:ind w:left="200"/>
              <w:rPr>
                <w:sz w:val="23"/>
              </w:rPr>
            </w:pPr>
            <w:r>
              <w:rPr>
                <w:color w:val="AAAAAA"/>
                <w:spacing w:val="5"/>
                <w:sz w:val="23"/>
              </w:rPr>
              <w:t>29</w:t>
            </w:r>
          </w:p>
          <w:p>
            <w:pPr>
              <w:pStyle w:val="10"/>
              <w:rPr>
                <w:rFonts w:ascii="宋体"/>
                <w:sz w:val="22"/>
              </w:rPr>
            </w:pPr>
          </w:p>
          <w:p>
            <w:pPr>
              <w:pStyle w:val="10"/>
              <w:spacing w:before="1"/>
              <w:ind w:left="200"/>
              <w:rPr>
                <w:sz w:val="23"/>
              </w:rPr>
            </w:pPr>
            <w:r>
              <w:rPr>
                <w:color w:val="AAAAAA"/>
                <w:spacing w:val="5"/>
                <w:sz w:val="23"/>
              </w:rPr>
              <w:t>30</w:t>
            </w:r>
          </w:p>
          <w:p>
            <w:pPr>
              <w:pStyle w:val="10"/>
              <w:rPr>
                <w:rFonts w:ascii="宋体"/>
                <w:sz w:val="22"/>
              </w:rPr>
            </w:pPr>
          </w:p>
          <w:p>
            <w:pPr>
              <w:pStyle w:val="10"/>
              <w:ind w:left="200"/>
              <w:rPr>
                <w:sz w:val="23"/>
              </w:rPr>
            </w:pPr>
            <w:r>
              <w:rPr>
                <w:color w:val="AAAAAA"/>
                <w:spacing w:val="5"/>
                <w:sz w:val="23"/>
              </w:rPr>
              <w:t>31</w:t>
            </w:r>
          </w:p>
          <w:p>
            <w:pPr>
              <w:pStyle w:val="10"/>
              <w:spacing w:before="1"/>
              <w:rPr>
                <w:rFonts w:ascii="宋体"/>
                <w:sz w:val="22"/>
              </w:rPr>
            </w:pPr>
          </w:p>
          <w:p>
            <w:pPr>
              <w:pStyle w:val="10"/>
              <w:ind w:left="200"/>
              <w:rPr>
                <w:sz w:val="23"/>
              </w:rPr>
            </w:pPr>
            <w:r>
              <w:rPr>
                <w:color w:val="AAAAAA"/>
                <w:spacing w:val="5"/>
                <w:sz w:val="23"/>
              </w:rPr>
              <w:t>32</w:t>
            </w:r>
          </w:p>
          <w:p>
            <w:pPr>
              <w:pStyle w:val="10"/>
              <w:spacing w:before="1"/>
              <w:rPr>
                <w:rFonts w:ascii="宋体"/>
                <w:sz w:val="22"/>
              </w:rPr>
            </w:pPr>
          </w:p>
          <w:p>
            <w:pPr>
              <w:pStyle w:val="10"/>
              <w:ind w:left="200"/>
              <w:rPr>
                <w:sz w:val="23"/>
              </w:rPr>
            </w:pPr>
            <w:r>
              <w:rPr>
                <w:color w:val="AAAAAA"/>
                <w:spacing w:val="5"/>
                <w:sz w:val="23"/>
              </w:rPr>
              <w:t>33</w:t>
            </w:r>
          </w:p>
          <w:p>
            <w:pPr>
              <w:pStyle w:val="10"/>
              <w:spacing w:before="1"/>
              <w:rPr>
                <w:rFonts w:ascii="宋体"/>
                <w:sz w:val="22"/>
              </w:rPr>
            </w:pPr>
          </w:p>
          <w:p>
            <w:pPr>
              <w:pStyle w:val="10"/>
              <w:ind w:left="200"/>
              <w:rPr>
                <w:sz w:val="23"/>
              </w:rPr>
            </w:pPr>
            <w:r>
              <w:rPr>
                <w:color w:val="AAAAAA"/>
                <w:spacing w:val="5"/>
                <w:sz w:val="23"/>
              </w:rPr>
              <w:t>34</w:t>
            </w:r>
          </w:p>
          <w:p>
            <w:pPr>
              <w:pStyle w:val="10"/>
              <w:spacing w:before="1"/>
              <w:rPr>
                <w:rFonts w:ascii="宋体"/>
                <w:sz w:val="22"/>
              </w:rPr>
            </w:pPr>
          </w:p>
          <w:p>
            <w:pPr>
              <w:pStyle w:val="10"/>
              <w:ind w:left="200"/>
              <w:rPr>
                <w:sz w:val="23"/>
              </w:rPr>
            </w:pPr>
            <w:r>
              <w:rPr>
                <w:color w:val="AAAAAA"/>
                <w:spacing w:val="5"/>
                <w:sz w:val="23"/>
              </w:rPr>
              <w:t>35</w:t>
            </w:r>
          </w:p>
          <w:p>
            <w:pPr>
              <w:pStyle w:val="10"/>
              <w:spacing w:before="1"/>
              <w:rPr>
                <w:rFonts w:ascii="宋体"/>
                <w:sz w:val="22"/>
              </w:rPr>
            </w:pPr>
          </w:p>
          <w:p>
            <w:pPr>
              <w:pStyle w:val="10"/>
              <w:ind w:left="200"/>
              <w:rPr>
                <w:sz w:val="23"/>
              </w:rPr>
            </w:pPr>
            <w:r>
              <w:rPr>
                <w:color w:val="AAAAAA"/>
                <w:spacing w:val="5"/>
                <w:sz w:val="23"/>
              </w:rPr>
              <w:t>36</w:t>
            </w:r>
          </w:p>
          <w:p>
            <w:pPr>
              <w:pStyle w:val="10"/>
              <w:rPr>
                <w:rFonts w:ascii="宋体"/>
                <w:sz w:val="22"/>
              </w:rPr>
            </w:pPr>
          </w:p>
          <w:p>
            <w:pPr>
              <w:pStyle w:val="10"/>
              <w:spacing w:before="1"/>
              <w:ind w:left="200"/>
              <w:rPr>
                <w:sz w:val="23"/>
              </w:rPr>
            </w:pPr>
            <w:r>
              <w:rPr>
                <w:color w:val="AAAAAA"/>
                <w:spacing w:val="5"/>
                <w:sz w:val="23"/>
              </w:rPr>
              <w:t>37</w:t>
            </w:r>
          </w:p>
          <w:p>
            <w:pPr>
              <w:pStyle w:val="10"/>
              <w:rPr>
                <w:rFonts w:ascii="宋体"/>
                <w:sz w:val="22"/>
              </w:rPr>
            </w:pPr>
          </w:p>
          <w:p>
            <w:pPr>
              <w:pStyle w:val="10"/>
              <w:ind w:left="200"/>
              <w:rPr>
                <w:sz w:val="23"/>
              </w:rPr>
            </w:pPr>
            <w:r>
              <w:rPr>
                <w:color w:val="AAAAAA"/>
                <w:spacing w:val="5"/>
                <w:sz w:val="23"/>
              </w:rPr>
              <w:t>38</w:t>
            </w:r>
          </w:p>
          <w:p>
            <w:pPr>
              <w:pStyle w:val="10"/>
              <w:spacing w:before="2"/>
              <w:rPr>
                <w:rFonts w:ascii="宋体"/>
                <w:sz w:val="22"/>
              </w:rPr>
            </w:pPr>
          </w:p>
          <w:p>
            <w:pPr>
              <w:pStyle w:val="10"/>
              <w:ind w:left="200"/>
              <w:rPr>
                <w:sz w:val="23"/>
              </w:rPr>
            </w:pPr>
            <w:r>
              <w:rPr>
                <w:color w:val="AAAAAA"/>
                <w:spacing w:val="5"/>
                <w:sz w:val="23"/>
              </w:rPr>
              <w:t>39</w:t>
            </w:r>
          </w:p>
          <w:p>
            <w:pPr>
              <w:pStyle w:val="10"/>
              <w:spacing w:before="1"/>
              <w:rPr>
                <w:rFonts w:ascii="宋体"/>
                <w:sz w:val="22"/>
              </w:rPr>
            </w:pPr>
          </w:p>
          <w:p>
            <w:pPr>
              <w:pStyle w:val="10"/>
              <w:ind w:left="200"/>
              <w:rPr>
                <w:sz w:val="23"/>
              </w:rPr>
            </w:pPr>
            <w:r>
              <w:rPr>
                <w:color w:val="AAAAAA"/>
                <w:spacing w:val="5"/>
                <w:sz w:val="23"/>
              </w:rPr>
              <w:t>40</w:t>
            </w:r>
          </w:p>
          <w:p>
            <w:pPr>
              <w:pStyle w:val="10"/>
              <w:rPr>
                <w:rFonts w:ascii="宋体"/>
                <w:sz w:val="22"/>
              </w:rPr>
            </w:pPr>
          </w:p>
          <w:p>
            <w:pPr>
              <w:pStyle w:val="10"/>
              <w:spacing w:before="1"/>
              <w:ind w:left="200"/>
              <w:rPr>
                <w:sz w:val="23"/>
              </w:rPr>
            </w:pPr>
            <w:r>
              <w:rPr>
                <w:color w:val="AAAAAA"/>
                <w:spacing w:val="5"/>
                <w:sz w:val="23"/>
              </w:rPr>
              <w:t>41</w:t>
            </w:r>
          </w:p>
          <w:p>
            <w:pPr>
              <w:pStyle w:val="10"/>
              <w:rPr>
                <w:rFonts w:ascii="宋体"/>
                <w:sz w:val="22"/>
              </w:rPr>
            </w:pPr>
          </w:p>
          <w:p>
            <w:pPr>
              <w:pStyle w:val="10"/>
              <w:ind w:left="200"/>
              <w:rPr>
                <w:sz w:val="23"/>
              </w:rPr>
            </w:pPr>
            <w:r>
              <w:rPr>
                <w:color w:val="AAAAAA"/>
                <w:spacing w:val="5"/>
                <w:sz w:val="23"/>
              </w:rPr>
              <w:t>42</w:t>
            </w:r>
          </w:p>
          <w:p>
            <w:pPr>
              <w:pStyle w:val="10"/>
              <w:spacing w:before="1"/>
              <w:rPr>
                <w:rFonts w:ascii="宋体"/>
                <w:sz w:val="22"/>
              </w:rPr>
            </w:pPr>
          </w:p>
          <w:p>
            <w:pPr>
              <w:pStyle w:val="10"/>
              <w:ind w:left="200"/>
              <w:rPr>
                <w:sz w:val="23"/>
              </w:rPr>
            </w:pPr>
            <w:r>
              <w:rPr>
                <w:color w:val="AAAAAA"/>
                <w:spacing w:val="5"/>
                <w:sz w:val="23"/>
              </w:rPr>
              <w:t>43</w:t>
            </w:r>
          </w:p>
          <w:p>
            <w:pPr>
              <w:pStyle w:val="10"/>
              <w:spacing w:before="1"/>
              <w:rPr>
                <w:rFonts w:ascii="宋体"/>
                <w:sz w:val="22"/>
              </w:rPr>
            </w:pPr>
          </w:p>
          <w:p>
            <w:pPr>
              <w:pStyle w:val="10"/>
              <w:ind w:left="200"/>
              <w:rPr>
                <w:sz w:val="23"/>
              </w:rPr>
            </w:pPr>
            <w:r>
              <w:rPr>
                <w:color w:val="AAAAAA"/>
                <w:spacing w:val="5"/>
                <w:sz w:val="23"/>
              </w:rPr>
              <w:t>44</w:t>
            </w:r>
          </w:p>
          <w:p>
            <w:pPr>
              <w:pStyle w:val="10"/>
              <w:spacing w:before="1"/>
              <w:rPr>
                <w:rFonts w:ascii="宋体"/>
                <w:sz w:val="22"/>
              </w:rPr>
            </w:pPr>
          </w:p>
          <w:p>
            <w:pPr>
              <w:pStyle w:val="10"/>
              <w:ind w:left="200"/>
              <w:rPr>
                <w:sz w:val="23"/>
              </w:rPr>
            </w:pPr>
            <w:r>
              <w:rPr>
                <w:color w:val="AAAAAA"/>
                <w:spacing w:val="5"/>
                <w:sz w:val="23"/>
              </w:rPr>
              <w:t>45</w:t>
            </w:r>
          </w:p>
          <w:p>
            <w:pPr>
              <w:pStyle w:val="10"/>
              <w:spacing w:before="1"/>
              <w:rPr>
                <w:rFonts w:ascii="宋体"/>
                <w:sz w:val="22"/>
              </w:rPr>
            </w:pPr>
          </w:p>
          <w:p>
            <w:pPr>
              <w:pStyle w:val="10"/>
              <w:ind w:left="200"/>
              <w:rPr>
                <w:sz w:val="23"/>
              </w:rPr>
            </w:pPr>
            <w:r>
              <w:rPr>
                <w:color w:val="AAAAAA"/>
                <w:spacing w:val="5"/>
                <w:sz w:val="23"/>
              </w:rPr>
              <w:t>46</w:t>
            </w:r>
          </w:p>
        </w:tc>
        <w:tc>
          <w:tcPr>
            <w:tcW w:w="7927" w:type="dxa"/>
            <w:shd w:val="clear" w:color="auto" w:fill="EDEDED"/>
          </w:tcPr>
          <w:p>
            <w:pPr>
              <w:pStyle w:val="10"/>
              <w:spacing w:before="21" w:line="491" w:lineRule="auto"/>
              <w:ind w:left="611" w:right="774"/>
              <w:rPr>
                <w:sz w:val="23"/>
              </w:rPr>
            </w:pPr>
            <w:r>
              <w:rPr>
                <w:b/>
                <w:color w:val="006F1F"/>
                <w:sz w:val="23"/>
              </w:rPr>
              <w:t xml:space="preserve">print </w:t>
            </w:r>
            <w:r>
              <w:rPr>
                <w:color w:val="406F9F"/>
                <w:sz w:val="23"/>
              </w:rPr>
              <w:t xml:space="preserve">"The fat bear is in front of another door." </w:t>
            </w:r>
            <w:r>
              <w:rPr>
                <w:b/>
                <w:color w:val="006F1F"/>
                <w:sz w:val="23"/>
              </w:rPr>
              <w:t xml:space="preserve">print </w:t>
            </w:r>
            <w:r>
              <w:rPr>
                <w:color w:val="406F9F"/>
                <w:sz w:val="23"/>
              </w:rPr>
              <w:t xml:space="preserve">"How are you going to move the bear?" </w:t>
            </w:r>
            <w:r>
              <w:rPr>
                <w:sz w:val="23"/>
              </w:rPr>
              <w:t xml:space="preserve">bear_moved </w:t>
            </w:r>
            <w:r>
              <w:rPr>
                <w:color w:val="666666"/>
                <w:sz w:val="23"/>
              </w:rPr>
              <w:t xml:space="preserve">= </w:t>
            </w:r>
            <w:r>
              <w:rPr>
                <w:color w:val="006F1F"/>
                <w:sz w:val="23"/>
              </w:rPr>
              <w:t>False</w:t>
            </w:r>
          </w:p>
          <w:p>
            <w:pPr>
              <w:pStyle w:val="10"/>
              <w:rPr>
                <w:rFonts w:ascii="宋体"/>
                <w:sz w:val="22"/>
              </w:rPr>
            </w:pPr>
          </w:p>
          <w:p>
            <w:pPr>
              <w:pStyle w:val="10"/>
              <w:spacing w:before="1"/>
              <w:rPr>
                <w:rFonts w:ascii="宋体"/>
                <w:sz w:val="21"/>
              </w:rPr>
            </w:pPr>
          </w:p>
          <w:p>
            <w:pPr>
              <w:pStyle w:val="10"/>
              <w:ind w:left="611"/>
              <w:rPr>
                <w:sz w:val="23"/>
              </w:rPr>
            </w:pPr>
            <w:r>
              <w:rPr>
                <w:b/>
                <w:color w:val="006F1F"/>
                <w:sz w:val="23"/>
              </w:rPr>
              <w:t xml:space="preserve">while </w:t>
            </w:r>
            <w:r>
              <w:rPr>
                <w:color w:val="006F1F"/>
                <w:sz w:val="23"/>
              </w:rPr>
              <w:t>True</w:t>
            </w:r>
            <w:r>
              <w:rPr>
                <w:sz w:val="23"/>
              </w:rPr>
              <w:t>:</w:t>
            </w:r>
          </w:p>
          <w:p>
            <w:pPr>
              <w:pStyle w:val="10"/>
              <w:spacing w:before="1"/>
              <w:rPr>
                <w:rFonts w:ascii="宋体"/>
                <w:sz w:val="22"/>
              </w:rPr>
            </w:pPr>
          </w:p>
          <w:p>
            <w:pPr>
              <w:pStyle w:val="10"/>
              <w:ind w:left="1103"/>
              <w:rPr>
                <w:sz w:val="23"/>
              </w:rPr>
            </w:pPr>
            <w:r>
              <w:rPr>
                <w:color w:val="006F1F"/>
                <w:sz w:val="23"/>
              </w:rPr>
              <w:t xml:space="preserve">next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ind w:left="1103"/>
              <w:rPr>
                <w:sz w:val="23"/>
              </w:rPr>
            </w:pPr>
            <w:r>
              <w:rPr>
                <w:b/>
                <w:color w:val="006F1F"/>
                <w:sz w:val="23"/>
              </w:rPr>
              <w:t xml:space="preserve">if </w:t>
            </w:r>
            <w:r>
              <w:rPr>
                <w:color w:val="006F1F"/>
                <w:sz w:val="23"/>
              </w:rPr>
              <w:t xml:space="preserve">next </w:t>
            </w:r>
            <w:r>
              <w:rPr>
                <w:color w:val="666666"/>
                <w:sz w:val="23"/>
              </w:rPr>
              <w:t xml:space="preserve">== </w:t>
            </w:r>
            <w:r>
              <w:rPr>
                <w:color w:val="406F9F"/>
                <w:sz w:val="23"/>
              </w:rPr>
              <w:t>"take honey"</w:t>
            </w:r>
            <w:r>
              <w:rPr>
                <w:sz w:val="23"/>
              </w:rPr>
              <w:t>:</w:t>
            </w:r>
          </w:p>
          <w:p>
            <w:pPr>
              <w:pStyle w:val="10"/>
              <w:rPr>
                <w:rFonts w:ascii="宋体"/>
                <w:sz w:val="22"/>
              </w:rPr>
            </w:pPr>
          </w:p>
          <w:p>
            <w:pPr>
              <w:pStyle w:val="10"/>
              <w:ind w:left="1596"/>
              <w:rPr>
                <w:sz w:val="23"/>
              </w:rPr>
            </w:pPr>
            <w:r>
              <w:rPr>
                <w:sz w:val="23"/>
              </w:rPr>
              <w:t>dead(</w:t>
            </w:r>
            <w:r>
              <w:rPr>
                <w:color w:val="406F9F"/>
                <w:sz w:val="23"/>
              </w:rPr>
              <w:t>"The bear looks at you then slaps your face</w:t>
            </w:r>
          </w:p>
          <w:p>
            <w:pPr>
              <w:pStyle w:val="10"/>
              <w:spacing w:before="43"/>
              <w:ind w:left="119"/>
              <w:rPr>
                <w:sz w:val="23"/>
              </w:rPr>
            </w:pPr>
            <w:r>
              <w:rPr>
                <w:color w:val="406F9F"/>
                <w:sz w:val="23"/>
              </w:rPr>
              <w:t>off."</w:t>
            </w:r>
            <w:r>
              <w:rPr>
                <w:sz w:val="23"/>
              </w:rPr>
              <w:t>)</w:t>
            </w:r>
          </w:p>
          <w:p>
            <w:pPr>
              <w:pStyle w:val="10"/>
              <w:spacing w:before="1"/>
              <w:rPr>
                <w:rFonts w:ascii="宋体"/>
                <w:sz w:val="22"/>
              </w:rPr>
            </w:pPr>
          </w:p>
          <w:p>
            <w:pPr>
              <w:pStyle w:val="10"/>
              <w:ind w:left="1103"/>
              <w:rPr>
                <w:sz w:val="23"/>
              </w:rPr>
            </w:pPr>
            <w:r>
              <w:rPr>
                <w:b/>
                <w:color w:val="006F1F"/>
                <w:spacing w:val="2"/>
                <w:sz w:val="23"/>
              </w:rPr>
              <w:t xml:space="preserve">elif </w:t>
            </w:r>
            <w:r>
              <w:rPr>
                <w:color w:val="006F1F"/>
                <w:spacing w:val="2"/>
                <w:sz w:val="23"/>
              </w:rPr>
              <w:t xml:space="preserve">next </w:t>
            </w:r>
            <w:r>
              <w:rPr>
                <w:color w:val="666666"/>
                <w:sz w:val="23"/>
              </w:rPr>
              <w:t xml:space="preserve">== </w:t>
            </w:r>
            <w:r>
              <w:rPr>
                <w:color w:val="406F9F"/>
                <w:spacing w:val="2"/>
                <w:sz w:val="23"/>
              </w:rPr>
              <w:t xml:space="preserve">"taunt bear" </w:t>
            </w:r>
            <w:r>
              <w:rPr>
                <w:b/>
                <w:color w:val="006F1F"/>
                <w:sz w:val="23"/>
              </w:rPr>
              <w:t>and not</w:t>
            </w:r>
            <w:r>
              <w:rPr>
                <w:b/>
                <w:color w:val="006F1F"/>
                <w:spacing w:val="66"/>
                <w:sz w:val="23"/>
              </w:rPr>
              <w:t xml:space="preserve"> </w:t>
            </w:r>
            <w:r>
              <w:rPr>
                <w:spacing w:val="3"/>
                <w:sz w:val="23"/>
              </w:rPr>
              <w:t>bear_moved:</w:t>
            </w:r>
          </w:p>
          <w:p>
            <w:pPr>
              <w:pStyle w:val="10"/>
              <w:rPr>
                <w:rFonts w:ascii="宋体"/>
                <w:sz w:val="22"/>
              </w:rPr>
            </w:pPr>
          </w:p>
          <w:p>
            <w:pPr>
              <w:pStyle w:val="10"/>
              <w:spacing w:before="1" w:line="278" w:lineRule="auto"/>
              <w:ind w:left="119" w:right="126" w:firstLine="1476"/>
              <w:rPr>
                <w:sz w:val="23"/>
              </w:rPr>
            </w:pPr>
            <w:r>
              <w:rPr>
                <w:b/>
                <w:color w:val="006F1F"/>
                <w:sz w:val="23"/>
              </w:rPr>
              <w:t xml:space="preserve">print </w:t>
            </w:r>
            <w:r>
              <w:rPr>
                <w:color w:val="406F9F"/>
                <w:sz w:val="23"/>
              </w:rPr>
              <w:t>"The bear has moved from the door. You can go through it now."</w:t>
            </w:r>
          </w:p>
          <w:p>
            <w:pPr>
              <w:pStyle w:val="10"/>
              <w:spacing w:before="8"/>
              <w:rPr>
                <w:rFonts w:ascii="宋体"/>
                <w:sz w:val="18"/>
              </w:rPr>
            </w:pPr>
          </w:p>
          <w:p>
            <w:pPr>
              <w:pStyle w:val="10"/>
              <w:spacing w:before="1"/>
              <w:ind w:left="1596"/>
              <w:rPr>
                <w:sz w:val="23"/>
              </w:rPr>
            </w:pPr>
            <w:r>
              <w:rPr>
                <w:sz w:val="23"/>
              </w:rPr>
              <w:t xml:space="preserve">bear_moved </w:t>
            </w:r>
            <w:r>
              <w:rPr>
                <w:color w:val="666666"/>
                <w:sz w:val="23"/>
              </w:rPr>
              <w:t xml:space="preserve">= </w:t>
            </w:r>
            <w:r>
              <w:rPr>
                <w:color w:val="006F1F"/>
                <w:sz w:val="23"/>
              </w:rPr>
              <w:t>True</w:t>
            </w:r>
          </w:p>
          <w:p>
            <w:pPr>
              <w:pStyle w:val="10"/>
              <w:rPr>
                <w:rFonts w:ascii="宋体"/>
                <w:sz w:val="22"/>
              </w:rPr>
            </w:pPr>
          </w:p>
          <w:p>
            <w:pPr>
              <w:pStyle w:val="10"/>
              <w:ind w:left="1103"/>
              <w:rPr>
                <w:sz w:val="23"/>
              </w:rPr>
            </w:pPr>
            <w:r>
              <w:rPr>
                <w:b/>
                <w:color w:val="006F1F"/>
                <w:spacing w:val="2"/>
                <w:sz w:val="23"/>
              </w:rPr>
              <w:t xml:space="preserve">elif </w:t>
            </w:r>
            <w:r>
              <w:rPr>
                <w:color w:val="006F1F"/>
                <w:spacing w:val="2"/>
                <w:sz w:val="23"/>
              </w:rPr>
              <w:t xml:space="preserve">next </w:t>
            </w:r>
            <w:r>
              <w:rPr>
                <w:color w:val="666666"/>
                <w:sz w:val="23"/>
              </w:rPr>
              <w:t xml:space="preserve">== </w:t>
            </w:r>
            <w:r>
              <w:rPr>
                <w:color w:val="406F9F"/>
                <w:spacing w:val="2"/>
                <w:sz w:val="23"/>
              </w:rPr>
              <w:t xml:space="preserve">"taunt bear" </w:t>
            </w:r>
            <w:r>
              <w:rPr>
                <w:b/>
                <w:color w:val="006F1F"/>
                <w:sz w:val="23"/>
              </w:rPr>
              <w:t>and</w:t>
            </w:r>
            <w:r>
              <w:rPr>
                <w:b/>
                <w:color w:val="006F1F"/>
                <w:spacing w:val="52"/>
                <w:sz w:val="23"/>
              </w:rPr>
              <w:t xml:space="preserve"> </w:t>
            </w:r>
            <w:r>
              <w:rPr>
                <w:spacing w:val="3"/>
                <w:sz w:val="23"/>
              </w:rPr>
              <w:t>bear_moved:</w:t>
            </w:r>
          </w:p>
          <w:p>
            <w:pPr>
              <w:pStyle w:val="10"/>
              <w:spacing w:before="1"/>
              <w:rPr>
                <w:rFonts w:ascii="宋体"/>
                <w:sz w:val="22"/>
              </w:rPr>
            </w:pPr>
          </w:p>
          <w:p>
            <w:pPr>
              <w:pStyle w:val="10"/>
              <w:ind w:left="1596"/>
              <w:rPr>
                <w:sz w:val="23"/>
              </w:rPr>
            </w:pPr>
            <w:r>
              <w:rPr>
                <w:sz w:val="23"/>
              </w:rPr>
              <w:t>dead(</w:t>
            </w:r>
            <w:r>
              <w:rPr>
                <w:color w:val="406F9F"/>
                <w:sz w:val="23"/>
              </w:rPr>
              <w:t>"The bear gets pissed off and chews your leg</w:t>
            </w:r>
          </w:p>
          <w:p>
            <w:pPr>
              <w:pStyle w:val="10"/>
              <w:spacing w:before="43"/>
              <w:ind w:left="119"/>
              <w:rPr>
                <w:sz w:val="23"/>
              </w:rPr>
            </w:pPr>
            <w:r>
              <w:rPr>
                <w:color w:val="406F9F"/>
                <w:sz w:val="23"/>
              </w:rPr>
              <w:t>off."</w:t>
            </w:r>
            <w:r>
              <w:rPr>
                <w:sz w:val="23"/>
              </w:rPr>
              <w:t>)</w:t>
            </w:r>
          </w:p>
          <w:p>
            <w:pPr>
              <w:pStyle w:val="10"/>
              <w:spacing w:before="1"/>
              <w:rPr>
                <w:rFonts w:ascii="宋体"/>
                <w:sz w:val="22"/>
              </w:rPr>
            </w:pPr>
          </w:p>
          <w:p>
            <w:pPr>
              <w:pStyle w:val="10"/>
              <w:spacing w:line="491" w:lineRule="auto"/>
              <w:ind w:left="1596" w:right="774" w:hanging="493"/>
              <w:rPr>
                <w:sz w:val="23"/>
              </w:rPr>
            </w:pPr>
            <w:r>
              <w:rPr>
                <w:b/>
                <w:color w:val="006F1F"/>
                <w:sz w:val="23"/>
              </w:rPr>
              <w:t xml:space="preserve">elif </w:t>
            </w:r>
            <w:r>
              <w:rPr>
                <w:color w:val="006F1F"/>
                <w:sz w:val="23"/>
              </w:rPr>
              <w:t xml:space="preserve">next </w:t>
            </w:r>
            <w:r>
              <w:rPr>
                <w:color w:val="666666"/>
                <w:sz w:val="23"/>
              </w:rPr>
              <w:t xml:space="preserve">== </w:t>
            </w:r>
            <w:r>
              <w:rPr>
                <w:color w:val="406F9F"/>
                <w:sz w:val="23"/>
              </w:rPr>
              <w:t xml:space="preserve">"open door" </w:t>
            </w:r>
            <w:r>
              <w:rPr>
                <w:b/>
                <w:color w:val="006F1F"/>
                <w:sz w:val="23"/>
              </w:rPr>
              <w:t xml:space="preserve">and </w:t>
            </w:r>
            <w:r>
              <w:rPr>
                <w:sz w:val="23"/>
              </w:rPr>
              <w:t>bear_moved: gold_room()</w:t>
            </w:r>
          </w:p>
          <w:p>
            <w:pPr>
              <w:pStyle w:val="10"/>
              <w:ind w:left="1103"/>
              <w:rPr>
                <w:sz w:val="23"/>
              </w:rPr>
            </w:pPr>
            <w:r>
              <w:rPr>
                <w:b/>
                <w:color w:val="006F1F"/>
                <w:sz w:val="23"/>
              </w:rPr>
              <w:t>else</w:t>
            </w:r>
            <w:r>
              <w:rPr>
                <w:sz w:val="23"/>
              </w:rPr>
              <w:t>:</w:t>
            </w:r>
          </w:p>
          <w:p>
            <w:pPr>
              <w:pStyle w:val="10"/>
              <w:spacing w:before="1"/>
              <w:rPr>
                <w:rFonts w:ascii="宋体"/>
                <w:sz w:val="22"/>
              </w:rPr>
            </w:pPr>
          </w:p>
          <w:p>
            <w:pPr>
              <w:pStyle w:val="10"/>
              <w:ind w:left="1596"/>
              <w:rPr>
                <w:sz w:val="23"/>
              </w:rPr>
            </w:pPr>
            <w:r>
              <w:rPr>
                <w:b/>
                <w:color w:val="006F1F"/>
                <w:sz w:val="23"/>
              </w:rPr>
              <w:t xml:space="preserve">print </w:t>
            </w:r>
            <w:r>
              <w:rPr>
                <w:color w:val="406F9F"/>
                <w:sz w:val="23"/>
              </w:rPr>
              <w:t>"I got no idea what that means."</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119"/>
              <w:rPr>
                <w:sz w:val="23"/>
              </w:rPr>
            </w:pPr>
            <w:r>
              <w:rPr>
                <w:b/>
                <w:color w:val="006F1F"/>
                <w:sz w:val="23"/>
              </w:rPr>
              <w:t xml:space="preserve">def </w:t>
            </w:r>
            <w:r>
              <w:rPr>
                <w:color w:val="05287D"/>
                <w:sz w:val="23"/>
              </w:rPr>
              <w:t>cthulhu_room</w:t>
            </w:r>
            <w:r>
              <w:rPr>
                <w:sz w:val="23"/>
              </w:rPr>
              <w:t>():</w:t>
            </w:r>
          </w:p>
          <w:p>
            <w:pPr>
              <w:pStyle w:val="10"/>
              <w:spacing w:before="1"/>
              <w:rPr>
                <w:rFonts w:ascii="宋体"/>
                <w:sz w:val="22"/>
              </w:rPr>
            </w:pPr>
          </w:p>
          <w:p>
            <w:pPr>
              <w:pStyle w:val="10"/>
              <w:ind w:left="611"/>
              <w:rPr>
                <w:sz w:val="23"/>
              </w:rPr>
            </w:pPr>
            <w:r>
              <w:rPr>
                <w:b/>
                <w:color w:val="006F1F"/>
                <w:spacing w:val="2"/>
                <w:sz w:val="23"/>
              </w:rPr>
              <w:t xml:space="preserve">print </w:t>
            </w:r>
            <w:r>
              <w:rPr>
                <w:color w:val="406F9F"/>
                <w:spacing w:val="2"/>
                <w:sz w:val="23"/>
              </w:rPr>
              <w:t xml:space="preserve">"Here </w:t>
            </w:r>
            <w:r>
              <w:rPr>
                <w:color w:val="406F9F"/>
                <w:sz w:val="23"/>
              </w:rPr>
              <w:t xml:space="preserve">you see </w:t>
            </w:r>
            <w:r>
              <w:rPr>
                <w:color w:val="406F9F"/>
                <w:spacing w:val="2"/>
                <w:sz w:val="23"/>
              </w:rPr>
              <w:t xml:space="preserve">the great </w:t>
            </w:r>
            <w:r>
              <w:rPr>
                <w:color w:val="406F9F"/>
                <w:sz w:val="23"/>
              </w:rPr>
              <w:t>evil</w:t>
            </w:r>
            <w:r>
              <w:rPr>
                <w:color w:val="406F9F"/>
                <w:spacing w:val="57"/>
                <w:sz w:val="23"/>
              </w:rPr>
              <w:t xml:space="preserve"> </w:t>
            </w:r>
            <w:r>
              <w:rPr>
                <w:color w:val="406F9F"/>
                <w:spacing w:val="2"/>
                <w:sz w:val="23"/>
              </w:rPr>
              <w:t>Cthulhu."</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"He, it, whatever stares at you and you go insane."</w:t>
            </w:r>
          </w:p>
        </w:tc>
      </w:tr>
    </w:tbl>
    <w:p>
      <w:pPr>
        <w:spacing w:after="0"/>
        <w:rPr>
          <w:sz w:val="23"/>
        </w:rPr>
        <w:sectPr>
          <w:pgSz w:w="11910" w:h="16840"/>
          <w:pgMar w:top="1420" w:right="1440" w:bottom="130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02" w:hRule="atLeast"/>
        </w:trPr>
        <w:tc>
          <w:tcPr>
            <w:tcW w:w="582" w:type="dxa"/>
          </w:tcPr>
          <w:p>
            <w:pPr>
              <w:pStyle w:val="10"/>
              <w:spacing w:before="21"/>
              <w:ind w:left="200"/>
              <w:rPr>
                <w:sz w:val="23"/>
              </w:rPr>
            </w:pPr>
            <w:r>
              <w:rPr>
                <w:color w:val="AAAAAA"/>
                <w:spacing w:val="5"/>
                <w:sz w:val="23"/>
              </w:rPr>
              <w:t>47</w:t>
            </w:r>
          </w:p>
          <w:p>
            <w:pPr>
              <w:pStyle w:val="10"/>
              <w:spacing w:before="1"/>
              <w:rPr>
                <w:rFonts w:ascii="宋体"/>
                <w:sz w:val="22"/>
              </w:rPr>
            </w:pPr>
          </w:p>
          <w:p>
            <w:pPr>
              <w:pStyle w:val="10"/>
              <w:ind w:left="200"/>
              <w:rPr>
                <w:sz w:val="23"/>
              </w:rPr>
            </w:pPr>
            <w:r>
              <w:rPr>
                <w:color w:val="AAAAAA"/>
                <w:spacing w:val="5"/>
                <w:sz w:val="23"/>
              </w:rPr>
              <w:t>48</w:t>
            </w:r>
          </w:p>
          <w:p>
            <w:pPr>
              <w:pStyle w:val="10"/>
              <w:spacing w:before="1"/>
              <w:rPr>
                <w:rFonts w:ascii="宋体"/>
                <w:sz w:val="22"/>
              </w:rPr>
            </w:pPr>
          </w:p>
          <w:p>
            <w:pPr>
              <w:pStyle w:val="10"/>
              <w:ind w:left="200"/>
              <w:rPr>
                <w:sz w:val="23"/>
              </w:rPr>
            </w:pPr>
            <w:r>
              <w:rPr>
                <w:color w:val="AAAAAA"/>
                <w:spacing w:val="5"/>
                <w:sz w:val="23"/>
              </w:rPr>
              <w:t>49</w:t>
            </w:r>
          </w:p>
          <w:p>
            <w:pPr>
              <w:pStyle w:val="10"/>
              <w:spacing w:before="1"/>
              <w:rPr>
                <w:rFonts w:ascii="宋体"/>
                <w:sz w:val="22"/>
              </w:rPr>
            </w:pPr>
          </w:p>
          <w:p>
            <w:pPr>
              <w:pStyle w:val="10"/>
              <w:ind w:left="200"/>
              <w:rPr>
                <w:sz w:val="23"/>
              </w:rPr>
            </w:pPr>
            <w:r>
              <w:rPr>
                <w:color w:val="AAAAAA"/>
                <w:spacing w:val="5"/>
                <w:sz w:val="23"/>
              </w:rPr>
              <w:t>50</w:t>
            </w:r>
          </w:p>
          <w:p>
            <w:pPr>
              <w:pStyle w:val="10"/>
              <w:rPr>
                <w:rFonts w:ascii="宋体"/>
                <w:sz w:val="22"/>
              </w:rPr>
            </w:pPr>
          </w:p>
          <w:p>
            <w:pPr>
              <w:pStyle w:val="10"/>
              <w:spacing w:before="1"/>
              <w:ind w:left="200"/>
              <w:rPr>
                <w:sz w:val="23"/>
              </w:rPr>
            </w:pPr>
            <w:r>
              <w:rPr>
                <w:color w:val="AAAAAA"/>
                <w:spacing w:val="5"/>
                <w:sz w:val="23"/>
              </w:rPr>
              <w:t>51</w:t>
            </w:r>
          </w:p>
          <w:p>
            <w:pPr>
              <w:pStyle w:val="10"/>
              <w:rPr>
                <w:rFonts w:ascii="宋体"/>
                <w:sz w:val="22"/>
              </w:rPr>
            </w:pPr>
          </w:p>
          <w:p>
            <w:pPr>
              <w:pStyle w:val="10"/>
              <w:ind w:left="200"/>
              <w:rPr>
                <w:sz w:val="23"/>
              </w:rPr>
            </w:pPr>
            <w:r>
              <w:rPr>
                <w:color w:val="AAAAAA"/>
                <w:spacing w:val="5"/>
                <w:sz w:val="23"/>
              </w:rPr>
              <w:t>52</w:t>
            </w:r>
          </w:p>
          <w:p>
            <w:pPr>
              <w:pStyle w:val="10"/>
              <w:spacing w:before="2"/>
              <w:rPr>
                <w:rFonts w:ascii="宋体"/>
                <w:sz w:val="22"/>
              </w:rPr>
            </w:pPr>
          </w:p>
          <w:p>
            <w:pPr>
              <w:pStyle w:val="10"/>
              <w:ind w:left="200"/>
              <w:rPr>
                <w:sz w:val="23"/>
              </w:rPr>
            </w:pPr>
            <w:r>
              <w:rPr>
                <w:color w:val="AAAAAA"/>
                <w:spacing w:val="5"/>
                <w:sz w:val="23"/>
              </w:rPr>
              <w:t>53</w:t>
            </w:r>
          </w:p>
          <w:p>
            <w:pPr>
              <w:pStyle w:val="10"/>
              <w:spacing w:before="1"/>
              <w:rPr>
                <w:rFonts w:ascii="宋体"/>
                <w:sz w:val="22"/>
              </w:rPr>
            </w:pPr>
          </w:p>
          <w:p>
            <w:pPr>
              <w:pStyle w:val="10"/>
              <w:ind w:left="200"/>
              <w:rPr>
                <w:sz w:val="23"/>
              </w:rPr>
            </w:pPr>
            <w:r>
              <w:rPr>
                <w:color w:val="AAAAAA"/>
                <w:spacing w:val="5"/>
                <w:sz w:val="23"/>
              </w:rPr>
              <w:t>54</w:t>
            </w:r>
          </w:p>
          <w:p>
            <w:pPr>
              <w:pStyle w:val="10"/>
              <w:rPr>
                <w:rFonts w:ascii="宋体"/>
                <w:sz w:val="22"/>
              </w:rPr>
            </w:pPr>
          </w:p>
          <w:p>
            <w:pPr>
              <w:pStyle w:val="10"/>
              <w:spacing w:before="1"/>
              <w:ind w:left="200"/>
              <w:rPr>
                <w:sz w:val="23"/>
              </w:rPr>
            </w:pPr>
            <w:r>
              <w:rPr>
                <w:color w:val="AAAAAA"/>
                <w:spacing w:val="5"/>
                <w:sz w:val="23"/>
              </w:rPr>
              <w:t>55</w:t>
            </w:r>
          </w:p>
          <w:p>
            <w:pPr>
              <w:pStyle w:val="10"/>
              <w:rPr>
                <w:rFonts w:ascii="宋体"/>
                <w:sz w:val="22"/>
              </w:rPr>
            </w:pPr>
          </w:p>
          <w:p>
            <w:pPr>
              <w:pStyle w:val="10"/>
              <w:ind w:left="200"/>
              <w:rPr>
                <w:sz w:val="23"/>
              </w:rPr>
            </w:pPr>
            <w:r>
              <w:rPr>
                <w:color w:val="AAAAAA"/>
                <w:spacing w:val="5"/>
                <w:sz w:val="23"/>
              </w:rPr>
              <w:t>56</w:t>
            </w:r>
          </w:p>
          <w:p>
            <w:pPr>
              <w:pStyle w:val="10"/>
              <w:spacing w:before="1"/>
              <w:rPr>
                <w:rFonts w:ascii="宋体"/>
                <w:sz w:val="22"/>
              </w:rPr>
            </w:pPr>
          </w:p>
          <w:p>
            <w:pPr>
              <w:pStyle w:val="10"/>
              <w:ind w:left="200"/>
              <w:rPr>
                <w:sz w:val="23"/>
              </w:rPr>
            </w:pPr>
            <w:r>
              <w:rPr>
                <w:color w:val="AAAAAA"/>
                <w:spacing w:val="5"/>
                <w:sz w:val="23"/>
              </w:rPr>
              <w:t>57</w:t>
            </w:r>
          </w:p>
          <w:p>
            <w:pPr>
              <w:pStyle w:val="10"/>
              <w:spacing w:before="1"/>
              <w:rPr>
                <w:rFonts w:ascii="宋体"/>
                <w:sz w:val="22"/>
              </w:rPr>
            </w:pPr>
          </w:p>
          <w:p>
            <w:pPr>
              <w:pStyle w:val="10"/>
              <w:ind w:left="200"/>
              <w:rPr>
                <w:sz w:val="23"/>
              </w:rPr>
            </w:pPr>
            <w:r>
              <w:rPr>
                <w:color w:val="AAAAAA"/>
                <w:spacing w:val="5"/>
                <w:sz w:val="23"/>
              </w:rPr>
              <w:t>58</w:t>
            </w:r>
          </w:p>
          <w:p>
            <w:pPr>
              <w:pStyle w:val="10"/>
              <w:spacing w:before="1"/>
              <w:rPr>
                <w:rFonts w:ascii="宋体"/>
                <w:sz w:val="22"/>
              </w:rPr>
            </w:pPr>
          </w:p>
          <w:p>
            <w:pPr>
              <w:pStyle w:val="10"/>
              <w:ind w:left="200"/>
              <w:rPr>
                <w:sz w:val="23"/>
              </w:rPr>
            </w:pPr>
            <w:r>
              <w:rPr>
                <w:color w:val="AAAAAA"/>
                <w:spacing w:val="5"/>
                <w:sz w:val="23"/>
              </w:rPr>
              <w:t>59</w:t>
            </w:r>
          </w:p>
          <w:p>
            <w:pPr>
              <w:pStyle w:val="10"/>
              <w:spacing w:before="1"/>
              <w:rPr>
                <w:rFonts w:ascii="宋体"/>
                <w:sz w:val="22"/>
              </w:rPr>
            </w:pPr>
          </w:p>
          <w:p>
            <w:pPr>
              <w:pStyle w:val="10"/>
              <w:ind w:left="200"/>
              <w:rPr>
                <w:sz w:val="23"/>
              </w:rPr>
            </w:pPr>
            <w:r>
              <w:rPr>
                <w:color w:val="AAAAAA"/>
                <w:spacing w:val="5"/>
                <w:sz w:val="23"/>
              </w:rPr>
              <w:t>60</w:t>
            </w:r>
          </w:p>
          <w:p>
            <w:pPr>
              <w:pStyle w:val="10"/>
              <w:spacing w:before="1"/>
              <w:rPr>
                <w:rFonts w:ascii="宋体"/>
                <w:sz w:val="22"/>
              </w:rPr>
            </w:pPr>
          </w:p>
          <w:p>
            <w:pPr>
              <w:pStyle w:val="10"/>
              <w:ind w:left="200"/>
              <w:rPr>
                <w:sz w:val="23"/>
              </w:rPr>
            </w:pPr>
            <w:r>
              <w:rPr>
                <w:color w:val="AAAAAA"/>
                <w:spacing w:val="5"/>
                <w:sz w:val="23"/>
              </w:rPr>
              <w:t>61</w:t>
            </w:r>
          </w:p>
          <w:p>
            <w:pPr>
              <w:pStyle w:val="10"/>
              <w:rPr>
                <w:rFonts w:ascii="宋体"/>
                <w:sz w:val="22"/>
              </w:rPr>
            </w:pPr>
          </w:p>
          <w:p>
            <w:pPr>
              <w:pStyle w:val="10"/>
              <w:spacing w:before="1"/>
              <w:ind w:left="200"/>
              <w:rPr>
                <w:sz w:val="23"/>
              </w:rPr>
            </w:pPr>
            <w:r>
              <w:rPr>
                <w:color w:val="AAAAAA"/>
                <w:spacing w:val="5"/>
                <w:sz w:val="23"/>
              </w:rPr>
              <w:t>62</w:t>
            </w:r>
          </w:p>
          <w:p>
            <w:pPr>
              <w:pStyle w:val="10"/>
              <w:rPr>
                <w:rFonts w:ascii="宋体"/>
                <w:sz w:val="22"/>
              </w:rPr>
            </w:pPr>
          </w:p>
          <w:p>
            <w:pPr>
              <w:pStyle w:val="10"/>
              <w:ind w:left="200"/>
              <w:rPr>
                <w:sz w:val="23"/>
              </w:rPr>
            </w:pPr>
            <w:r>
              <w:rPr>
                <w:color w:val="AAAAAA"/>
                <w:spacing w:val="5"/>
                <w:sz w:val="23"/>
              </w:rPr>
              <w:t>63</w:t>
            </w:r>
          </w:p>
          <w:p>
            <w:pPr>
              <w:pStyle w:val="10"/>
              <w:spacing w:before="2"/>
              <w:rPr>
                <w:rFonts w:ascii="宋体"/>
                <w:sz w:val="22"/>
              </w:rPr>
            </w:pPr>
          </w:p>
          <w:p>
            <w:pPr>
              <w:pStyle w:val="10"/>
              <w:ind w:left="200"/>
              <w:rPr>
                <w:sz w:val="23"/>
              </w:rPr>
            </w:pPr>
            <w:r>
              <w:rPr>
                <w:color w:val="AAAAAA"/>
                <w:spacing w:val="5"/>
                <w:sz w:val="23"/>
              </w:rPr>
              <w:t>64</w:t>
            </w:r>
          </w:p>
          <w:p>
            <w:pPr>
              <w:pStyle w:val="10"/>
              <w:spacing w:before="1"/>
              <w:rPr>
                <w:rFonts w:ascii="宋体"/>
                <w:sz w:val="22"/>
              </w:rPr>
            </w:pPr>
          </w:p>
          <w:p>
            <w:pPr>
              <w:pStyle w:val="10"/>
              <w:ind w:left="200"/>
              <w:rPr>
                <w:sz w:val="23"/>
              </w:rPr>
            </w:pPr>
            <w:r>
              <w:rPr>
                <w:color w:val="AAAAAA"/>
                <w:spacing w:val="5"/>
                <w:sz w:val="23"/>
              </w:rPr>
              <w:t>65</w:t>
            </w:r>
          </w:p>
          <w:p>
            <w:pPr>
              <w:pStyle w:val="10"/>
              <w:rPr>
                <w:rFonts w:ascii="宋体"/>
                <w:sz w:val="22"/>
              </w:rPr>
            </w:pPr>
          </w:p>
          <w:p>
            <w:pPr>
              <w:pStyle w:val="10"/>
              <w:spacing w:before="1"/>
              <w:ind w:left="200"/>
              <w:rPr>
                <w:sz w:val="23"/>
              </w:rPr>
            </w:pPr>
            <w:r>
              <w:rPr>
                <w:color w:val="AAAAAA"/>
                <w:spacing w:val="5"/>
                <w:sz w:val="23"/>
              </w:rPr>
              <w:t>66</w:t>
            </w:r>
          </w:p>
          <w:p>
            <w:pPr>
              <w:pStyle w:val="10"/>
              <w:rPr>
                <w:rFonts w:ascii="宋体"/>
                <w:sz w:val="22"/>
              </w:rPr>
            </w:pPr>
          </w:p>
          <w:p>
            <w:pPr>
              <w:pStyle w:val="10"/>
              <w:ind w:left="200"/>
              <w:rPr>
                <w:sz w:val="23"/>
              </w:rPr>
            </w:pPr>
            <w:r>
              <w:rPr>
                <w:color w:val="AAAAAA"/>
                <w:spacing w:val="5"/>
                <w:sz w:val="23"/>
              </w:rPr>
              <w:t>67</w:t>
            </w:r>
          </w:p>
          <w:p>
            <w:pPr>
              <w:pStyle w:val="10"/>
              <w:spacing w:before="1"/>
              <w:rPr>
                <w:rFonts w:ascii="宋体"/>
                <w:sz w:val="22"/>
              </w:rPr>
            </w:pPr>
          </w:p>
          <w:p>
            <w:pPr>
              <w:pStyle w:val="10"/>
              <w:ind w:left="200"/>
              <w:rPr>
                <w:sz w:val="23"/>
              </w:rPr>
            </w:pPr>
            <w:r>
              <w:rPr>
                <w:color w:val="AAAAAA"/>
                <w:spacing w:val="5"/>
                <w:sz w:val="23"/>
              </w:rPr>
              <w:t>68</w:t>
            </w:r>
          </w:p>
          <w:p>
            <w:pPr>
              <w:pStyle w:val="10"/>
              <w:spacing w:before="1"/>
              <w:rPr>
                <w:rFonts w:ascii="宋体"/>
                <w:sz w:val="22"/>
              </w:rPr>
            </w:pPr>
          </w:p>
          <w:p>
            <w:pPr>
              <w:pStyle w:val="10"/>
              <w:ind w:left="200"/>
              <w:rPr>
                <w:sz w:val="23"/>
              </w:rPr>
            </w:pPr>
            <w:r>
              <w:rPr>
                <w:color w:val="AAAAAA"/>
                <w:spacing w:val="5"/>
                <w:sz w:val="23"/>
              </w:rPr>
              <w:t>69</w:t>
            </w:r>
          </w:p>
          <w:p>
            <w:pPr>
              <w:pStyle w:val="10"/>
              <w:spacing w:before="1"/>
              <w:rPr>
                <w:rFonts w:ascii="宋体"/>
                <w:sz w:val="22"/>
              </w:rPr>
            </w:pPr>
          </w:p>
          <w:p>
            <w:pPr>
              <w:pStyle w:val="10"/>
              <w:ind w:left="200"/>
              <w:rPr>
                <w:sz w:val="23"/>
              </w:rPr>
            </w:pPr>
            <w:r>
              <w:rPr>
                <w:color w:val="AAAAAA"/>
                <w:spacing w:val="5"/>
                <w:sz w:val="23"/>
              </w:rPr>
              <w:t>70</w:t>
            </w:r>
          </w:p>
          <w:p>
            <w:pPr>
              <w:pStyle w:val="10"/>
              <w:spacing w:before="1"/>
              <w:rPr>
                <w:rFonts w:ascii="宋体"/>
                <w:sz w:val="22"/>
              </w:rPr>
            </w:pPr>
          </w:p>
          <w:p>
            <w:pPr>
              <w:pStyle w:val="10"/>
              <w:ind w:left="200"/>
              <w:rPr>
                <w:sz w:val="23"/>
              </w:rPr>
            </w:pPr>
            <w:r>
              <w:rPr>
                <w:color w:val="AAAAAA"/>
                <w:spacing w:val="5"/>
                <w:sz w:val="23"/>
              </w:rPr>
              <w:t>71</w:t>
            </w:r>
          </w:p>
        </w:tc>
        <w:tc>
          <w:tcPr>
            <w:tcW w:w="7927" w:type="dxa"/>
            <w:shd w:val="clear" w:color="auto" w:fill="EDEDED"/>
          </w:tcPr>
          <w:p>
            <w:pPr>
              <w:pStyle w:val="10"/>
              <w:spacing w:before="21"/>
              <w:ind w:left="611"/>
              <w:rPr>
                <w:sz w:val="23"/>
              </w:rPr>
            </w:pPr>
            <w:r>
              <w:rPr>
                <w:b/>
                <w:color w:val="006F1F"/>
                <w:spacing w:val="2"/>
                <w:sz w:val="23"/>
              </w:rPr>
              <w:t xml:space="preserve">print </w:t>
            </w:r>
            <w:r>
              <w:rPr>
                <w:color w:val="406F9F"/>
                <w:sz w:val="23"/>
              </w:rPr>
              <w:t xml:space="preserve">"Do </w:t>
            </w:r>
            <w:r>
              <w:rPr>
                <w:color w:val="406F9F"/>
                <w:spacing w:val="2"/>
                <w:sz w:val="23"/>
              </w:rPr>
              <w:t>you flee for your life or eat your</w:t>
            </w:r>
            <w:r>
              <w:rPr>
                <w:color w:val="406F9F"/>
                <w:spacing w:val="66"/>
                <w:sz w:val="23"/>
              </w:rPr>
              <w:t xml:space="preserve"> </w:t>
            </w:r>
            <w:r>
              <w:rPr>
                <w:color w:val="406F9F"/>
                <w:spacing w:val="2"/>
                <w:sz w:val="23"/>
              </w:rPr>
              <w:t>head?"</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1"/>
              <w:rPr>
                <w:sz w:val="23"/>
              </w:rPr>
            </w:pPr>
            <w:r>
              <w:rPr>
                <w:color w:val="006F1F"/>
                <w:sz w:val="23"/>
              </w:rPr>
              <w:t xml:space="preserve">next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1103" w:right="4793" w:hanging="492"/>
              <w:rPr>
                <w:sz w:val="23"/>
              </w:rPr>
            </w:pPr>
            <w:r>
              <w:rPr>
                <w:b/>
                <w:color w:val="006F1F"/>
                <w:sz w:val="23"/>
              </w:rPr>
              <w:t xml:space="preserve">if </w:t>
            </w:r>
            <w:r>
              <w:rPr>
                <w:color w:val="406F9F"/>
                <w:sz w:val="23"/>
              </w:rPr>
              <w:t xml:space="preserve">"flee" </w:t>
            </w:r>
            <w:r>
              <w:rPr>
                <w:b/>
                <w:color w:val="006F1F"/>
                <w:sz w:val="23"/>
              </w:rPr>
              <w:t xml:space="preserve">in </w:t>
            </w:r>
            <w:r>
              <w:rPr>
                <w:color w:val="006F1F"/>
                <w:sz w:val="23"/>
              </w:rPr>
              <w:t>next</w:t>
            </w:r>
            <w:r>
              <w:rPr>
                <w:sz w:val="23"/>
              </w:rPr>
              <w:t>: start()</w:t>
            </w:r>
          </w:p>
          <w:p>
            <w:pPr>
              <w:pStyle w:val="10"/>
              <w:spacing w:before="1"/>
              <w:ind w:left="611"/>
              <w:rPr>
                <w:sz w:val="23"/>
              </w:rPr>
            </w:pPr>
            <w:r>
              <w:rPr>
                <w:b/>
                <w:color w:val="006F1F"/>
                <w:sz w:val="23"/>
              </w:rPr>
              <w:t xml:space="preserve">elif </w:t>
            </w:r>
            <w:r>
              <w:rPr>
                <w:color w:val="406F9F"/>
                <w:sz w:val="23"/>
              </w:rPr>
              <w:t xml:space="preserve">"head" </w:t>
            </w:r>
            <w:r>
              <w:rPr>
                <w:b/>
                <w:color w:val="006F1F"/>
                <w:sz w:val="23"/>
              </w:rPr>
              <w:t xml:space="preserve">in </w:t>
            </w:r>
            <w:r>
              <w:rPr>
                <w:color w:val="006F1F"/>
                <w:sz w:val="23"/>
              </w:rPr>
              <w:t>next</w:t>
            </w:r>
            <w:r>
              <w:rPr>
                <w:sz w:val="23"/>
              </w:rPr>
              <w:t>:</w:t>
            </w:r>
          </w:p>
          <w:p>
            <w:pPr>
              <w:pStyle w:val="10"/>
              <w:rPr>
                <w:rFonts w:ascii="宋体"/>
                <w:sz w:val="22"/>
              </w:rPr>
            </w:pPr>
          </w:p>
          <w:p>
            <w:pPr>
              <w:pStyle w:val="10"/>
              <w:ind w:left="1103"/>
              <w:rPr>
                <w:sz w:val="23"/>
              </w:rPr>
            </w:pPr>
            <w:r>
              <w:rPr>
                <w:sz w:val="23"/>
              </w:rPr>
              <w:t>dead(</w:t>
            </w:r>
            <w:r>
              <w:rPr>
                <w:color w:val="406F9F"/>
                <w:sz w:val="23"/>
              </w:rPr>
              <w:t>"Well that was tasty!"</w:t>
            </w:r>
            <w:r>
              <w:rPr>
                <w:sz w:val="23"/>
              </w:rPr>
              <w:t>)</w:t>
            </w:r>
          </w:p>
          <w:p>
            <w:pPr>
              <w:pStyle w:val="10"/>
              <w:spacing w:before="1"/>
              <w:rPr>
                <w:rFonts w:ascii="宋体"/>
                <w:sz w:val="22"/>
              </w:rPr>
            </w:pPr>
          </w:p>
          <w:p>
            <w:pPr>
              <w:pStyle w:val="10"/>
              <w:ind w:left="611"/>
              <w:rPr>
                <w:sz w:val="23"/>
              </w:rPr>
            </w:pPr>
            <w:r>
              <w:rPr>
                <w:b/>
                <w:color w:val="006F1F"/>
                <w:sz w:val="23"/>
              </w:rPr>
              <w:t>else</w:t>
            </w:r>
            <w:r>
              <w:rPr>
                <w:sz w:val="23"/>
              </w:rPr>
              <w:t>:</w:t>
            </w:r>
          </w:p>
          <w:p>
            <w:pPr>
              <w:pStyle w:val="10"/>
              <w:spacing w:before="1"/>
              <w:rPr>
                <w:rFonts w:ascii="宋体"/>
                <w:sz w:val="22"/>
              </w:rPr>
            </w:pPr>
          </w:p>
          <w:p>
            <w:pPr>
              <w:pStyle w:val="10"/>
              <w:ind w:left="191" w:right="4081"/>
              <w:jc w:val="center"/>
              <w:rPr>
                <w:sz w:val="23"/>
              </w:rPr>
            </w:pPr>
            <w:r>
              <w:rPr>
                <w:sz w:val="23"/>
              </w:rPr>
              <w:t>cthulhu_room()</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119"/>
              <w:rPr>
                <w:sz w:val="23"/>
              </w:rPr>
            </w:pPr>
            <w:r>
              <w:rPr>
                <w:b/>
                <w:color w:val="006F1F"/>
                <w:sz w:val="23"/>
              </w:rPr>
              <w:t xml:space="preserve">def </w:t>
            </w:r>
            <w:r>
              <w:rPr>
                <w:color w:val="05287D"/>
                <w:sz w:val="23"/>
              </w:rPr>
              <w:t>dead</w:t>
            </w:r>
            <w:r>
              <w:rPr>
                <w:sz w:val="23"/>
              </w:rPr>
              <w:t>(why):</w:t>
            </w:r>
          </w:p>
          <w:p>
            <w:pPr>
              <w:pStyle w:val="10"/>
              <w:spacing w:before="1"/>
              <w:rPr>
                <w:rFonts w:ascii="宋体"/>
                <w:sz w:val="22"/>
              </w:rPr>
            </w:pPr>
          </w:p>
          <w:p>
            <w:pPr>
              <w:pStyle w:val="10"/>
              <w:spacing w:line="491" w:lineRule="auto"/>
              <w:ind w:left="611" w:right="4293"/>
              <w:rPr>
                <w:sz w:val="23"/>
              </w:rPr>
            </w:pPr>
            <w:r>
              <w:rPr>
                <w:b/>
                <w:color w:val="006F1F"/>
                <w:sz w:val="23"/>
              </w:rPr>
              <w:t xml:space="preserve">print </w:t>
            </w:r>
            <w:r>
              <w:rPr>
                <w:sz w:val="23"/>
              </w:rPr>
              <w:t xml:space="preserve">why, </w:t>
            </w:r>
            <w:r>
              <w:rPr>
                <w:color w:val="406F9F"/>
                <w:sz w:val="23"/>
              </w:rPr>
              <w:t xml:space="preserve">"Good job!" </w:t>
            </w:r>
            <w:r>
              <w:rPr>
                <w:color w:val="006F1F"/>
                <w:sz w:val="23"/>
              </w:rPr>
              <w:t>exit</w:t>
            </w:r>
            <w:r>
              <w:rPr>
                <w:sz w:val="23"/>
              </w:rPr>
              <w:t>(</w:t>
            </w:r>
            <w:r>
              <w:rPr>
                <w:color w:val="1F8050"/>
                <w:sz w:val="23"/>
              </w:rPr>
              <w:t>0</w:t>
            </w:r>
            <w:r>
              <w:rPr>
                <w:sz w:val="23"/>
              </w:rPr>
              <w:t>)</w:t>
            </w:r>
          </w:p>
          <w:p>
            <w:pPr>
              <w:pStyle w:val="10"/>
              <w:rPr>
                <w:rFonts w:ascii="宋体"/>
                <w:sz w:val="22"/>
              </w:rPr>
            </w:pPr>
          </w:p>
          <w:p>
            <w:pPr>
              <w:pStyle w:val="10"/>
              <w:spacing w:before="1"/>
              <w:rPr>
                <w:rFonts w:ascii="宋体"/>
                <w:sz w:val="21"/>
              </w:rPr>
            </w:pPr>
          </w:p>
          <w:p>
            <w:pPr>
              <w:pStyle w:val="10"/>
              <w:ind w:left="119"/>
              <w:rPr>
                <w:sz w:val="23"/>
              </w:rPr>
            </w:pPr>
            <w:r>
              <w:rPr>
                <w:b/>
                <w:color w:val="006F1F"/>
                <w:sz w:val="23"/>
              </w:rPr>
              <w:t xml:space="preserve">def </w:t>
            </w:r>
            <w:r>
              <w:rPr>
                <w:color w:val="05287D"/>
                <w:sz w:val="23"/>
              </w:rPr>
              <w:t>start</w:t>
            </w:r>
            <w:r>
              <w:rPr>
                <w:sz w:val="23"/>
              </w:rPr>
              <w:t>():</w:t>
            </w:r>
          </w:p>
          <w:p>
            <w:pPr>
              <w:pStyle w:val="10"/>
              <w:spacing w:before="1"/>
              <w:rPr>
                <w:rFonts w:ascii="宋体"/>
                <w:sz w:val="22"/>
              </w:rPr>
            </w:pPr>
          </w:p>
          <w:p>
            <w:pPr>
              <w:pStyle w:val="10"/>
              <w:spacing w:before="1"/>
              <w:ind w:left="611"/>
              <w:rPr>
                <w:sz w:val="23"/>
              </w:rPr>
            </w:pPr>
            <w:r>
              <w:rPr>
                <w:b/>
                <w:color w:val="006F1F"/>
                <w:sz w:val="23"/>
              </w:rPr>
              <w:t xml:space="preserve">print </w:t>
            </w:r>
            <w:r>
              <w:rPr>
                <w:color w:val="406F9F"/>
                <w:sz w:val="23"/>
              </w:rPr>
              <w:t>"You are in a dark room."</w:t>
            </w:r>
          </w:p>
          <w:p>
            <w:pPr>
              <w:pStyle w:val="10"/>
              <w:rPr>
                <w:rFonts w:ascii="宋体"/>
                <w:sz w:val="22"/>
              </w:rPr>
            </w:pPr>
          </w:p>
          <w:p>
            <w:pPr>
              <w:pStyle w:val="10"/>
              <w:ind w:left="611"/>
              <w:rPr>
                <w:sz w:val="23"/>
              </w:rPr>
            </w:pPr>
            <w:r>
              <w:rPr>
                <w:b/>
                <w:color w:val="006F1F"/>
                <w:spacing w:val="2"/>
                <w:sz w:val="23"/>
              </w:rPr>
              <w:t xml:space="preserve">print </w:t>
            </w:r>
            <w:r>
              <w:rPr>
                <w:color w:val="406F9F"/>
                <w:spacing w:val="2"/>
                <w:sz w:val="23"/>
              </w:rPr>
              <w:t xml:space="preserve">"There </w:t>
            </w:r>
            <w:r>
              <w:rPr>
                <w:color w:val="406F9F"/>
                <w:sz w:val="23"/>
              </w:rPr>
              <w:t xml:space="preserve">is a </w:t>
            </w:r>
            <w:r>
              <w:rPr>
                <w:color w:val="406F9F"/>
                <w:spacing w:val="3"/>
                <w:sz w:val="23"/>
              </w:rPr>
              <w:t xml:space="preserve">door </w:t>
            </w:r>
            <w:r>
              <w:rPr>
                <w:color w:val="406F9F"/>
                <w:spacing w:val="2"/>
                <w:sz w:val="23"/>
              </w:rPr>
              <w:t>to your right and</w:t>
            </w:r>
            <w:r>
              <w:rPr>
                <w:color w:val="406F9F"/>
                <w:spacing w:val="56"/>
                <w:sz w:val="23"/>
              </w:rPr>
              <w:t xml:space="preserve"> </w:t>
            </w:r>
            <w:r>
              <w:rPr>
                <w:color w:val="406F9F"/>
                <w:spacing w:val="2"/>
                <w:sz w:val="23"/>
              </w:rPr>
              <w:t>left."</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"Which one do you take?"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1"/>
              <w:rPr>
                <w:sz w:val="23"/>
              </w:rPr>
            </w:pPr>
            <w:r>
              <w:rPr>
                <w:color w:val="006F1F"/>
                <w:sz w:val="23"/>
              </w:rPr>
              <w:t xml:space="preserve">next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spacing w:before="3"/>
              <w:rPr>
                <w:rFonts w:ascii="宋体"/>
                <w:sz w:val="21"/>
              </w:rPr>
            </w:pPr>
          </w:p>
          <w:p>
            <w:pPr>
              <w:pStyle w:val="10"/>
              <w:spacing w:before="1" w:line="550" w:lineRule="atLeast"/>
              <w:ind w:left="1103" w:right="4793" w:hanging="492"/>
              <w:rPr>
                <w:sz w:val="23"/>
              </w:rPr>
            </w:pPr>
            <w:r>
              <w:rPr>
                <w:b/>
                <w:color w:val="006F1F"/>
                <w:sz w:val="23"/>
              </w:rPr>
              <w:t xml:space="preserve">if </w:t>
            </w:r>
            <w:r>
              <w:rPr>
                <w:color w:val="006F1F"/>
                <w:sz w:val="23"/>
              </w:rPr>
              <w:t xml:space="preserve">next </w:t>
            </w:r>
            <w:r>
              <w:rPr>
                <w:color w:val="666666"/>
                <w:sz w:val="23"/>
              </w:rPr>
              <w:t xml:space="preserve">== </w:t>
            </w:r>
            <w:r>
              <w:rPr>
                <w:color w:val="406F9F"/>
                <w:sz w:val="23"/>
              </w:rPr>
              <w:t>"left"</w:t>
            </w:r>
            <w:r>
              <w:rPr>
                <w:sz w:val="23"/>
              </w:rPr>
              <w:t>: bear_room()</w:t>
            </w:r>
          </w:p>
        </w:tc>
      </w:tr>
    </w:tbl>
    <w:p>
      <w:pPr>
        <w:spacing w:after="0" w:line="550" w:lineRule="atLeast"/>
        <w:rPr>
          <w:sz w:val="23"/>
        </w:rPr>
        <w:sectPr>
          <w:pgSz w:w="11910" w:h="16840"/>
          <w:pgMar w:top="1420" w:right="1440" w:bottom="130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44" w:hRule="atLeast"/>
        </w:trPr>
        <w:tc>
          <w:tcPr>
            <w:tcW w:w="582" w:type="dxa"/>
          </w:tcPr>
          <w:p>
            <w:pPr>
              <w:pStyle w:val="10"/>
              <w:spacing w:before="21"/>
              <w:ind w:left="200"/>
              <w:rPr>
                <w:sz w:val="23"/>
              </w:rPr>
            </w:pPr>
            <w:r>
              <w:rPr>
                <w:color w:val="AAAAAA"/>
                <w:spacing w:val="5"/>
                <w:sz w:val="23"/>
              </w:rPr>
              <w:t>72</w:t>
            </w:r>
          </w:p>
          <w:p>
            <w:pPr>
              <w:pStyle w:val="10"/>
              <w:spacing w:before="1"/>
              <w:rPr>
                <w:rFonts w:ascii="宋体"/>
                <w:sz w:val="22"/>
              </w:rPr>
            </w:pPr>
          </w:p>
          <w:p>
            <w:pPr>
              <w:pStyle w:val="10"/>
              <w:ind w:left="200"/>
              <w:rPr>
                <w:sz w:val="23"/>
              </w:rPr>
            </w:pPr>
            <w:r>
              <w:rPr>
                <w:color w:val="AAAAAA"/>
                <w:spacing w:val="5"/>
                <w:sz w:val="23"/>
              </w:rPr>
              <w:t>73</w:t>
            </w:r>
          </w:p>
          <w:p>
            <w:pPr>
              <w:pStyle w:val="10"/>
              <w:spacing w:before="1"/>
              <w:rPr>
                <w:rFonts w:ascii="宋体"/>
                <w:sz w:val="22"/>
              </w:rPr>
            </w:pPr>
          </w:p>
          <w:p>
            <w:pPr>
              <w:pStyle w:val="10"/>
              <w:ind w:left="200"/>
              <w:rPr>
                <w:sz w:val="23"/>
              </w:rPr>
            </w:pPr>
            <w:r>
              <w:rPr>
                <w:color w:val="AAAAAA"/>
                <w:spacing w:val="5"/>
                <w:sz w:val="23"/>
              </w:rPr>
              <w:t>74</w:t>
            </w:r>
          </w:p>
          <w:p>
            <w:pPr>
              <w:pStyle w:val="10"/>
              <w:spacing w:before="1"/>
              <w:rPr>
                <w:rFonts w:ascii="宋体"/>
                <w:sz w:val="22"/>
              </w:rPr>
            </w:pPr>
          </w:p>
          <w:p>
            <w:pPr>
              <w:pStyle w:val="10"/>
              <w:ind w:left="200"/>
              <w:rPr>
                <w:sz w:val="23"/>
              </w:rPr>
            </w:pPr>
            <w:r>
              <w:rPr>
                <w:color w:val="AAAAAA"/>
                <w:spacing w:val="5"/>
                <w:sz w:val="23"/>
              </w:rPr>
              <w:t>75</w:t>
            </w:r>
          </w:p>
          <w:p>
            <w:pPr>
              <w:pStyle w:val="10"/>
              <w:rPr>
                <w:rFonts w:ascii="宋体"/>
                <w:sz w:val="22"/>
              </w:rPr>
            </w:pPr>
          </w:p>
          <w:p>
            <w:pPr>
              <w:pStyle w:val="10"/>
              <w:spacing w:before="1"/>
              <w:ind w:left="200"/>
              <w:rPr>
                <w:sz w:val="23"/>
              </w:rPr>
            </w:pPr>
            <w:r>
              <w:rPr>
                <w:color w:val="AAAAAA"/>
                <w:spacing w:val="5"/>
                <w:sz w:val="23"/>
              </w:rPr>
              <w:t>76</w:t>
            </w:r>
          </w:p>
        </w:tc>
        <w:tc>
          <w:tcPr>
            <w:tcW w:w="7927" w:type="dxa"/>
            <w:tcBorders>
              <w:bottom w:val="single" w:color="CCCCCC" w:sz="6" w:space="0"/>
            </w:tcBorders>
            <w:shd w:val="clear" w:color="auto" w:fill="EDEDED"/>
          </w:tcPr>
          <w:p>
            <w:pPr>
              <w:pStyle w:val="10"/>
              <w:spacing w:before="21" w:line="491" w:lineRule="auto"/>
              <w:ind w:left="1103" w:right="3508" w:hanging="492"/>
              <w:rPr>
                <w:sz w:val="23"/>
              </w:rPr>
            </w:pPr>
            <w:r>
              <w:rPr>
                <w:b/>
                <w:color w:val="006F1F"/>
                <w:sz w:val="23"/>
              </w:rPr>
              <w:t xml:space="preserve">elif </w:t>
            </w:r>
            <w:r>
              <w:rPr>
                <w:color w:val="006F1F"/>
                <w:sz w:val="23"/>
              </w:rPr>
              <w:t xml:space="preserve">next </w:t>
            </w:r>
            <w:r>
              <w:rPr>
                <w:color w:val="666666"/>
                <w:sz w:val="23"/>
              </w:rPr>
              <w:t xml:space="preserve">== </w:t>
            </w:r>
            <w:r>
              <w:rPr>
                <w:color w:val="406F9F"/>
                <w:sz w:val="23"/>
              </w:rPr>
              <w:t>"right"</w:t>
            </w:r>
            <w:r>
              <w:rPr>
                <w:sz w:val="23"/>
              </w:rPr>
              <w:t>: cthulhu_room()</w:t>
            </w:r>
          </w:p>
          <w:p>
            <w:pPr>
              <w:pStyle w:val="10"/>
              <w:ind w:left="611"/>
              <w:rPr>
                <w:sz w:val="23"/>
              </w:rPr>
            </w:pPr>
            <w:r>
              <w:rPr>
                <w:b/>
                <w:color w:val="006F1F"/>
                <w:sz w:val="23"/>
              </w:rPr>
              <w:t>else</w:t>
            </w:r>
            <w:r>
              <w:rPr>
                <w:sz w:val="23"/>
              </w:rPr>
              <w:t>:</w:t>
            </w:r>
          </w:p>
          <w:p>
            <w:pPr>
              <w:pStyle w:val="10"/>
              <w:spacing w:before="1"/>
              <w:rPr>
                <w:rFonts w:ascii="宋体"/>
                <w:sz w:val="22"/>
              </w:rPr>
            </w:pPr>
          </w:p>
          <w:p>
            <w:pPr>
              <w:pStyle w:val="10"/>
              <w:ind w:left="1103"/>
              <w:rPr>
                <w:sz w:val="23"/>
              </w:rPr>
            </w:pPr>
            <w:r>
              <w:rPr>
                <w:sz w:val="23"/>
              </w:rPr>
              <w:t>dead(</w:t>
            </w:r>
            <w:r>
              <w:rPr>
                <w:color w:val="406F9F"/>
                <w:sz w:val="23"/>
              </w:rPr>
              <w:t>"You stumble around the room until you starve."</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6"/>
              <w:rPr>
                <w:rFonts w:ascii="宋体"/>
                <w:sz w:val="20"/>
              </w:rPr>
            </w:pPr>
          </w:p>
          <w:p>
            <w:pPr>
              <w:pStyle w:val="10"/>
              <w:ind w:left="119"/>
              <w:rPr>
                <w:sz w:val="23"/>
              </w:rPr>
            </w:pPr>
            <w:r>
              <w:rPr>
                <w:sz w:val="23"/>
              </w:rPr>
              <w:t>start()</w:t>
            </w:r>
          </w:p>
        </w:tc>
      </w:tr>
    </w:tbl>
    <w:p>
      <w:pPr>
        <w:pStyle w:val="5"/>
        <w:rPr>
          <w:sz w:val="20"/>
        </w:rPr>
      </w:pPr>
    </w:p>
    <w:p>
      <w:pPr>
        <w:pStyle w:val="5"/>
        <w:rPr>
          <w:sz w:val="20"/>
        </w:rPr>
      </w:pPr>
    </w:p>
    <w:p>
      <w:pPr>
        <w:pStyle w:val="5"/>
        <w:spacing w:before="1"/>
        <w:rPr>
          <w:sz w:val="20"/>
        </w:rPr>
      </w:pPr>
    </w:p>
    <w:p>
      <w:pPr>
        <w:pStyle w:val="3"/>
        <w:spacing w:before="55"/>
      </w:pPr>
      <w:bookmarkStart w:id="117" w:name="你应该看到的结果"/>
      <w:bookmarkEnd w:id="117"/>
      <w:r>
        <w:rPr>
          <w:color w:val="465157"/>
        </w:rPr>
        <w:t>你应该看到的结果</w:t>
      </w:r>
    </w:p>
    <w:p>
      <w:pPr>
        <w:pStyle w:val="5"/>
        <w:rPr>
          <w:b/>
          <w:sz w:val="27"/>
        </w:rPr>
      </w:pPr>
    </w:p>
    <w:p>
      <w:pPr>
        <w:pStyle w:val="5"/>
        <w:spacing w:before="1"/>
        <w:ind w:left="1800"/>
      </w:pPr>
      <w:r>
        <w:t>下面是我玩游戏的过程：</w:t>
      </w:r>
    </w:p>
    <w:p>
      <w:pPr>
        <w:pStyle w:val="5"/>
        <w:spacing w:before="5"/>
        <w:rPr>
          <w:sz w:val="15"/>
        </w:rPr>
      </w:pPr>
      <w:r>
        <mc:AlternateContent>
          <mc:Choice Requires="wpg">
            <w:drawing>
              <wp:anchor distT="0" distB="0" distL="0" distR="0" simplePos="0" relativeHeight="4096" behindDoc="0" locked="0" layoutInCell="1" allowOverlap="1">
                <wp:simplePos x="0" y="0"/>
                <wp:positionH relativeFrom="page">
                  <wp:posOffset>1344295</wp:posOffset>
                </wp:positionH>
                <wp:positionV relativeFrom="paragraph">
                  <wp:posOffset>154940</wp:posOffset>
                </wp:positionV>
                <wp:extent cx="4873625" cy="1137285"/>
                <wp:effectExtent l="0" t="0" r="3175" b="5715"/>
                <wp:wrapTopAndBottom/>
                <wp:docPr id="198" name="组合 473"/>
                <wp:cNvGraphicFramePr/>
                <a:graphic xmlns:a="http://schemas.openxmlformats.org/drawingml/2006/main">
                  <a:graphicData uri="http://schemas.microsoft.com/office/word/2010/wordprocessingGroup">
                    <wpg:wgp>
                      <wpg:cNvGrpSpPr/>
                      <wpg:grpSpPr>
                        <a:xfrm>
                          <a:off x="0" y="0"/>
                          <a:ext cx="4873625" cy="1137285"/>
                          <a:chOff x="2117" y="244"/>
                          <a:chExt cx="7675" cy="1791"/>
                        </a:xfrm>
                      </wpg:grpSpPr>
                      <wps:wsp>
                        <wps:cNvPr id="191" name="矩形 474"/>
                        <wps:cNvSpPr/>
                        <wps:spPr>
                          <a:xfrm>
                            <a:off x="2131" y="258"/>
                            <a:ext cx="7646" cy="673"/>
                          </a:xfrm>
                          <a:prstGeom prst="rect">
                            <a:avLst/>
                          </a:prstGeom>
                          <a:solidFill>
                            <a:srgbClr val="EDEDED"/>
                          </a:solidFill>
                          <a:ln w="9525">
                            <a:noFill/>
                          </a:ln>
                        </wps:spPr>
                        <wps:bodyPr upright="1"/>
                      </wps:wsp>
                      <wps:wsp>
                        <wps:cNvPr id="192" name="直线 475"/>
                        <wps:cNvSpPr/>
                        <wps:spPr>
                          <a:xfrm>
                            <a:off x="2132" y="252"/>
                            <a:ext cx="7645" cy="0"/>
                          </a:xfrm>
                          <a:prstGeom prst="line">
                            <a:avLst/>
                          </a:prstGeom>
                          <a:ln w="9144" cap="flat" cmpd="sng">
                            <a:solidFill>
                              <a:srgbClr val="CCCCCC"/>
                            </a:solidFill>
                            <a:prstDash val="solid"/>
                            <a:headEnd type="none" w="med" len="med"/>
                            <a:tailEnd type="none" w="med" len="med"/>
                          </a:ln>
                        </wps:spPr>
                        <wps:bodyPr upright="1"/>
                      </wps:wsp>
                      <wps:wsp>
                        <wps:cNvPr id="193" name="矩形 476"/>
                        <wps:cNvSpPr/>
                        <wps:spPr>
                          <a:xfrm>
                            <a:off x="2131" y="931"/>
                            <a:ext cx="7646" cy="552"/>
                          </a:xfrm>
                          <a:prstGeom prst="rect">
                            <a:avLst/>
                          </a:prstGeom>
                          <a:solidFill>
                            <a:srgbClr val="EDEDED"/>
                          </a:solidFill>
                          <a:ln w="9525">
                            <a:noFill/>
                          </a:ln>
                        </wps:spPr>
                        <wps:bodyPr upright="1"/>
                      </wps:wsp>
                      <wps:wsp>
                        <wps:cNvPr id="194" name="矩形 477"/>
                        <wps:cNvSpPr/>
                        <wps:spPr>
                          <a:xfrm>
                            <a:off x="2131" y="1483"/>
                            <a:ext cx="7646" cy="552"/>
                          </a:xfrm>
                          <a:prstGeom prst="rect">
                            <a:avLst/>
                          </a:prstGeom>
                          <a:solidFill>
                            <a:srgbClr val="EDEDED"/>
                          </a:solidFill>
                          <a:ln w="9525">
                            <a:noFill/>
                          </a:ln>
                        </wps:spPr>
                        <wps:bodyPr upright="1"/>
                      </wps:wsp>
                      <wps:wsp>
                        <wps:cNvPr id="195" name="直线 478"/>
                        <wps:cNvSpPr/>
                        <wps:spPr>
                          <a:xfrm>
                            <a:off x="2124" y="244"/>
                            <a:ext cx="0" cy="1791"/>
                          </a:xfrm>
                          <a:prstGeom prst="line">
                            <a:avLst/>
                          </a:prstGeom>
                          <a:ln w="9144" cap="flat" cmpd="sng">
                            <a:solidFill>
                              <a:srgbClr val="CCCCCC"/>
                            </a:solidFill>
                            <a:prstDash val="solid"/>
                            <a:headEnd type="none" w="med" len="med"/>
                            <a:tailEnd type="none" w="med" len="med"/>
                          </a:ln>
                        </wps:spPr>
                        <wps:bodyPr upright="1"/>
                      </wps:wsp>
                      <wps:wsp>
                        <wps:cNvPr id="196" name="直线 479"/>
                        <wps:cNvSpPr/>
                        <wps:spPr>
                          <a:xfrm>
                            <a:off x="9784" y="244"/>
                            <a:ext cx="0" cy="1791"/>
                          </a:xfrm>
                          <a:prstGeom prst="line">
                            <a:avLst/>
                          </a:prstGeom>
                          <a:ln w="9144" cap="flat" cmpd="sng">
                            <a:solidFill>
                              <a:srgbClr val="CCCCCC"/>
                            </a:solidFill>
                            <a:prstDash val="solid"/>
                            <a:headEnd type="none" w="med" len="med"/>
                            <a:tailEnd type="none" w="med" len="med"/>
                          </a:ln>
                        </wps:spPr>
                        <wps:bodyPr upright="1"/>
                      </wps:wsp>
                      <wps:wsp>
                        <wps:cNvPr id="197" name="文本框 480"/>
                        <wps:cNvSpPr txBox="1"/>
                        <wps:spPr>
                          <a:xfrm>
                            <a:off x="2117" y="244"/>
                            <a:ext cx="7675" cy="1791"/>
                          </a:xfrm>
                          <a:prstGeom prst="rect">
                            <a:avLst/>
                          </a:prstGeom>
                          <a:noFill/>
                          <a:ln w="9525">
                            <a:noFill/>
                          </a:ln>
                        </wps:spPr>
                        <wps:txbx>
                          <w:txbxContent>
                            <w:p>
                              <w:pPr>
                                <w:spacing w:before="158"/>
                                <w:ind w:left="163" w:right="0" w:firstLine="0"/>
                                <w:jc w:val="left"/>
                                <w:rPr>
                                  <w:sz w:val="23"/>
                                </w:rPr>
                              </w:pPr>
                              <w:r>
                                <w:rPr>
                                  <w:b/>
                                  <w:color w:val="C55D09"/>
                                  <w:sz w:val="23"/>
                                </w:rPr>
                                <w:t xml:space="preserve">$ </w:t>
                              </w:r>
                              <w:r>
                                <w:rPr>
                                  <w:sz w:val="23"/>
                                </w:rPr>
                                <w:t>python ex35.py</w:t>
                              </w:r>
                            </w:p>
                            <w:p>
                              <w:pPr>
                                <w:spacing w:before="11" w:line="240" w:lineRule="auto"/>
                                <w:rPr>
                                  <w:rFonts w:ascii="宋体"/>
                                  <w:sz w:val="21"/>
                                </w:rPr>
                              </w:pPr>
                            </w:p>
                            <w:p>
                              <w:pPr>
                                <w:spacing w:before="0"/>
                                <w:ind w:left="163" w:right="0" w:firstLine="0"/>
                                <w:jc w:val="left"/>
                                <w:rPr>
                                  <w:sz w:val="23"/>
                                </w:rPr>
                              </w:pPr>
                              <w:r>
                                <w:rPr>
                                  <w:color w:val="2F2F2F"/>
                                  <w:sz w:val="23"/>
                                </w:rPr>
                                <w:t>You are in a dark room.</w:t>
                              </w:r>
                            </w:p>
                            <w:p>
                              <w:pPr>
                                <w:spacing w:before="1" w:line="240" w:lineRule="auto"/>
                                <w:rPr>
                                  <w:rFonts w:ascii="宋体"/>
                                  <w:sz w:val="22"/>
                                </w:rPr>
                              </w:pPr>
                            </w:p>
                            <w:p>
                              <w:pPr>
                                <w:spacing w:before="0"/>
                                <w:ind w:left="163" w:right="0" w:firstLine="0"/>
                                <w:jc w:val="left"/>
                                <w:rPr>
                                  <w:sz w:val="23"/>
                                </w:rPr>
                              </w:pPr>
                              <w:r>
                                <w:rPr>
                                  <w:color w:val="2F2F2F"/>
                                  <w:spacing w:val="2"/>
                                  <w:sz w:val="23"/>
                                </w:rPr>
                                <w:t xml:space="preserve">There </w:t>
                              </w:r>
                              <w:r>
                                <w:rPr>
                                  <w:color w:val="2F2F2F"/>
                                  <w:sz w:val="23"/>
                                </w:rPr>
                                <w:t xml:space="preserve">is a </w:t>
                              </w:r>
                              <w:r>
                                <w:rPr>
                                  <w:color w:val="2F2F2F"/>
                                  <w:spacing w:val="2"/>
                                  <w:sz w:val="23"/>
                                </w:rPr>
                                <w:t xml:space="preserve">door </w:t>
                              </w:r>
                              <w:r>
                                <w:rPr>
                                  <w:color w:val="2F2F2F"/>
                                  <w:sz w:val="23"/>
                                </w:rPr>
                                <w:t xml:space="preserve">to </w:t>
                              </w:r>
                              <w:r>
                                <w:rPr>
                                  <w:color w:val="2F2F2F"/>
                                  <w:spacing w:val="2"/>
                                  <w:sz w:val="23"/>
                                </w:rPr>
                                <w:t xml:space="preserve">your right </w:t>
                              </w:r>
                              <w:r>
                                <w:rPr>
                                  <w:color w:val="2F2F2F"/>
                                  <w:sz w:val="23"/>
                                </w:rPr>
                                <w:t>and</w:t>
                              </w:r>
                              <w:r>
                                <w:rPr>
                                  <w:color w:val="2F2F2F"/>
                                  <w:spacing w:val="52"/>
                                  <w:sz w:val="23"/>
                                </w:rPr>
                                <w:t xml:space="preserve"> </w:t>
                              </w:r>
                              <w:r>
                                <w:rPr>
                                  <w:color w:val="2F2F2F"/>
                                  <w:spacing w:val="2"/>
                                  <w:sz w:val="23"/>
                                </w:rPr>
                                <w:t>left.</w:t>
                              </w:r>
                            </w:p>
                          </w:txbxContent>
                        </wps:txbx>
                        <wps:bodyPr lIns="0" tIns="0" rIns="0" bIns="0" upright="1"/>
                      </wps:wsp>
                    </wpg:wgp>
                  </a:graphicData>
                </a:graphic>
              </wp:anchor>
            </w:drawing>
          </mc:Choice>
          <mc:Fallback>
            <w:pict>
              <v:group id="组合 473" o:spid="_x0000_s1026" o:spt="203" style="position:absolute;left:0pt;margin-left:105.85pt;margin-top:12.2pt;height:89.55pt;width:383.75pt;mso-position-horizontal-relative:page;mso-wrap-distance-bottom:0pt;mso-wrap-distance-top:0pt;z-index:4096;mso-width-relative:page;mso-height-relative:page;" coordorigin="2117,244" coordsize="7675,1791" o:gfxdata="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">
                <o:lock v:ext="edit" aspectratio="f"/>
                <v:rect id="矩形 474" o:spid="_x0000_s1026" o:spt="1" style="position:absolute;left:2131;top:258;height:673;width:7646;" fillcolor="#EDEDED" filled="t" stroked="f" coordsize="21600,21600" o:gfxdata="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VmzRrsAAADc&#10;AAAADwAAAAAAAAABACAAAAAiAAAAZHJzL2Rvd25yZXYueG1sUEsBAhQAFAAAAAgAh07iQDMvBZ47&#10;AAAAOQAAABAAAAAAAAAAAQAgAAAACgEAAGRycy9zaGFwZXhtbC54bWxQSwUGAAAAAAYABgBbAQAA&#10;tAMAAAAA&#10;">
                  <v:fill on="t" focussize="0,0"/>
                  <v:stroke on="f"/>
                  <v:imagedata o:title=""/>
                  <o:lock v:ext="edit" aspectratio="f"/>
                </v:rect>
                <v:line id="直线 475" o:spid="_x0000_s1026" o:spt="20" style="position:absolute;left:2132;top:252;height:0;width:7645;" filled="f" stroked="t" coordsize="21600,21600" o:gfxdata="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Tln/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rect id="矩形 476" o:spid="_x0000_s1026" o:spt="1" style="position:absolute;left:2131;top:931;height:552;width:7646;" fillcolor="#EDEDED" filled="t" stroked="f" coordsize="21600,21600" o:gfxdata="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eIqrsAAADc&#10;AAAADwAAAAAAAAABACAAAAAiAAAAZHJzL2Rvd25yZXYueG1sUEsBAhQAFAAAAAgAh07iQDMvBZ47&#10;AAAAOQAAABAAAAAAAAAAAQAgAAAACgEAAGRycy9zaGFwZXhtbC54bWxQSwUGAAAAAAYABgBbAQAA&#10;tAMAAAAA&#10;">
                  <v:fill on="t" focussize="0,0"/>
                  <v:stroke on="f"/>
                  <v:imagedata o:title=""/>
                  <o:lock v:ext="edit" aspectratio="f"/>
                </v:rect>
                <v:rect id="矩形 477" o:spid="_x0000_s1026" o:spt="1" style="position:absolute;left:2131;top:1483;height:552;width:7646;" fillcolor="#EDEDED" filled="t" stroked="f" coordsize="21600,21600" o:gfxdata="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4Q3rsAAADc&#10;AAAADwAAAAAAAAABACAAAAAiAAAAZHJzL2Rvd25yZXYueG1sUEsBAhQAFAAAAAgAh07iQDMvBZ47&#10;AAAAOQAAABAAAAAAAAAAAQAgAAAACgEAAGRycy9zaGFwZXhtbC54bWxQSwUGAAAAAAYABgBbAQAA&#10;tAMAAAAA&#10;">
                  <v:fill on="t" focussize="0,0"/>
                  <v:stroke on="f"/>
                  <v:imagedata o:title=""/>
                  <o:lock v:ext="edit" aspectratio="f"/>
                </v:rect>
                <v:line id="直线 478" o:spid="_x0000_s1026" o:spt="20" style="position:absolute;left:2124;top:244;height:1791;width:0;" filled="f" stroked="t" coordsize="21600,21600" o:gfxdata="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qfBi7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479" o:spid="_x0000_s1026" o:spt="20" style="position:absolute;left:9784;top:244;height:1791;width:0;" filled="f" stroked="t" coordsize="21600,21600" o:gfxdata="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dV/8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shape id="文本框 480" o:spid="_x0000_s1026" o:spt="202" type="#_x0000_t202" style="position:absolute;left:2117;top:244;height:1791;width:7675;" filled="f" stroked="f" coordsize="21600,21600" o:gfxdata="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jW5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58"/>
                          <w:ind w:left="163" w:right="0" w:firstLine="0"/>
                          <w:jc w:val="left"/>
                          <w:rPr>
                            <w:sz w:val="23"/>
                          </w:rPr>
                        </w:pPr>
                        <w:r>
                          <w:rPr>
                            <w:b/>
                            <w:color w:val="C55D09"/>
                            <w:sz w:val="23"/>
                          </w:rPr>
                          <w:t xml:space="preserve">$ </w:t>
                        </w:r>
                        <w:r>
                          <w:rPr>
                            <w:sz w:val="23"/>
                          </w:rPr>
                          <w:t>python ex35.py</w:t>
                        </w:r>
                      </w:p>
                      <w:p>
                        <w:pPr>
                          <w:spacing w:before="11" w:line="240" w:lineRule="auto"/>
                          <w:rPr>
                            <w:rFonts w:ascii="宋体"/>
                            <w:sz w:val="21"/>
                          </w:rPr>
                        </w:pPr>
                      </w:p>
                      <w:p>
                        <w:pPr>
                          <w:spacing w:before="0"/>
                          <w:ind w:left="163" w:right="0" w:firstLine="0"/>
                          <w:jc w:val="left"/>
                          <w:rPr>
                            <w:sz w:val="23"/>
                          </w:rPr>
                        </w:pPr>
                        <w:r>
                          <w:rPr>
                            <w:color w:val="2F2F2F"/>
                            <w:sz w:val="23"/>
                          </w:rPr>
                          <w:t>You are in a dark room.</w:t>
                        </w:r>
                      </w:p>
                      <w:p>
                        <w:pPr>
                          <w:spacing w:before="1" w:line="240" w:lineRule="auto"/>
                          <w:rPr>
                            <w:rFonts w:ascii="宋体"/>
                            <w:sz w:val="22"/>
                          </w:rPr>
                        </w:pPr>
                      </w:p>
                      <w:p>
                        <w:pPr>
                          <w:spacing w:before="0"/>
                          <w:ind w:left="163" w:right="0" w:firstLine="0"/>
                          <w:jc w:val="left"/>
                          <w:rPr>
                            <w:sz w:val="23"/>
                          </w:rPr>
                        </w:pPr>
                        <w:r>
                          <w:rPr>
                            <w:color w:val="2F2F2F"/>
                            <w:spacing w:val="2"/>
                            <w:sz w:val="23"/>
                          </w:rPr>
                          <w:t xml:space="preserve">There </w:t>
                        </w:r>
                        <w:r>
                          <w:rPr>
                            <w:color w:val="2F2F2F"/>
                            <w:sz w:val="23"/>
                          </w:rPr>
                          <w:t xml:space="preserve">is a </w:t>
                        </w:r>
                        <w:r>
                          <w:rPr>
                            <w:color w:val="2F2F2F"/>
                            <w:spacing w:val="2"/>
                            <w:sz w:val="23"/>
                          </w:rPr>
                          <w:t xml:space="preserve">door </w:t>
                        </w:r>
                        <w:r>
                          <w:rPr>
                            <w:color w:val="2F2F2F"/>
                            <w:sz w:val="23"/>
                          </w:rPr>
                          <w:t xml:space="preserve">to </w:t>
                        </w:r>
                        <w:r>
                          <w:rPr>
                            <w:color w:val="2F2F2F"/>
                            <w:spacing w:val="2"/>
                            <w:sz w:val="23"/>
                          </w:rPr>
                          <w:t xml:space="preserve">your right </w:t>
                        </w:r>
                        <w:r>
                          <w:rPr>
                            <w:color w:val="2F2F2F"/>
                            <w:sz w:val="23"/>
                          </w:rPr>
                          <w:t>and</w:t>
                        </w:r>
                        <w:r>
                          <w:rPr>
                            <w:color w:val="2F2F2F"/>
                            <w:spacing w:val="52"/>
                            <w:sz w:val="23"/>
                          </w:rPr>
                          <w:t xml:space="preserve"> </w:t>
                        </w:r>
                        <w:r>
                          <w:rPr>
                            <w:color w:val="2F2F2F"/>
                            <w:spacing w:val="2"/>
                            <w:sz w:val="23"/>
                          </w:rPr>
                          <w:t>left.</w:t>
                        </w:r>
                      </w:p>
                    </w:txbxContent>
                  </v:textbox>
                </v:shape>
                <w10:wrap type="topAndBottom"/>
              </v:group>
            </w:pict>
          </mc:Fallback>
        </mc:AlternateContent>
      </w:r>
    </w:p>
    <w:p>
      <w:pPr>
        <w:pStyle w:val="5"/>
        <w:spacing w:before="12"/>
        <w:rPr>
          <w:sz w:val="6"/>
        </w:rPr>
      </w:pPr>
    </w:p>
    <w:p>
      <w:pPr>
        <w:pStyle w:val="5"/>
        <w:ind w:left="2116"/>
        <w:rPr>
          <w:sz w:val="20"/>
        </w:rPr>
      </w:pPr>
      <w:r>
        <w:rPr>
          <w:sz w:val="20"/>
        </w:rPr>
        <mc:AlternateContent>
          <mc:Choice Requires="wpg">
            <w:drawing>
              <wp:inline distT="0" distB="0" distL="114300" distR="114300">
                <wp:extent cx="4873625" cy="2103755"/>
                <wp:effectExtent l="0" t="0" r="3175" b="4445"/>
                <wp:docPr id="524" name="组合 481"/>
                <wp:cNvGraphicFramePr/>
                <a:graphic xmlns:a="http://schemas.openxmlformats.org/drawingml/2006/main">
                  <a:graphicData uri="http://schemas.microsoft.com/office/word/2010/wordprocessingGroup">
                    <wpg:wgp>
                      <wpg:cNvGrpSpPr/>
                      <wpg:grpSpPr>
                        <a:xfrm>
                          <a:off x="0" y="0"/>
                          <a:ext cx="4873625" cy="2103755"/>
                          <a:chOff x="0" y="0"/>
                          <a:chExt cx="7675" cy="3313"/>
                        </a:xfrm>
                      </wpg:grpSpPr>
                      <wps:wsp>
                        <wps:cNvPr id="505" name="矩形 482"/>
                        <wps:cNvSpPr/>
                        <wps:spPr>
                          <a:xfrm>
                            <a:off x="14" y="0"/>
                            <a:ext cx="7646" cy="552"/>
                          </a:xfrm>
                          <a:prstGeom prst="rect">
                            <a:avLst/>
                          </a:prstGeom>
                          <a:solidFill>
                            <a:srgbClr val="EDEDED"/>
                          </a:solidFill>
                          <a:ln w="9525">
                            <a:noFill/>
                          </a:ln>
                        </wps:spPr>
                        <wps:bodyPr upright="1"/>
                      </wps:wsp>
                      <wps:wsp>
                        <wps:cNvPr id="506" name="直线 483"/>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507" name="直线 484"/>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508" name="矩形 485"/>
                        <wps:cNvSpPr/>
                        <wps:spPr>
                          <a:xfrm>
                            <a:off x="14" y="552"/>
                            <a:ext cx="7646" cy="552"/>
                          </a:xfrm>
                          <a:prstGeom prst="rect">
                            <a:avLst/>
                          </a:prstGeom>
                          <a:solidFill>
                            <a:srgbClr val="EDEDED"/>
                          </a:solidFill>
                          <a:ln w="9525">
                            <a:noFill/>
                          </a:ln>
                        </wps:spPr>
                        <wps:bodyPr upright="1"/>
                      </wps:wsp>
                      <wps:wsp>
                        <wps:cNvPr id="509" name="直线 486"/>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510" name="直线 487"/>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511" name="矩形 488"/>
                        <wps:cNvSpPr/>
                        <wps:spPr>
                          <a:xfrm>
                            <a:off x="14" y="1104"/>
                            <a:ext cx="7646" cy="552"/>
                          </a:xfrm>
                          <a:prstGeom prst="rect">
                            <a:avLst/>
                          </a:prstGeom>
                          <a:solidFill>
                            <a:srgbClr val="EDEDED"/>
                          </a:solidFill>
                          <a:ln w="9525">
                            <a:noFill/>
                          </a:ln>
                        </wps:spPr>
                        <wps:bodyPr upright="1"/>
                      </wps:wsp>
                      <wps:wsp>
                        <wps:cNvPr id="512" name="直线 489"/>
                        <wps:cNvSpPr/>
                        <wps:spPr>
                          <a:xfrm>
                            <a:off x="7" y="1104"/>
                            <a:ext cx="0" cy="552"/>
                          </a:xfrm>
                          <a:prstGeom prst="line">
                            <a:avLst/>
                          </a:prstGeom>
                          <a:ln w="9144" cap="flat" cmpd="sng">
                            <a:solidFill>
                              <a:srgbClr val="CCCCCC"/>
                            </a:solidFill>
                            <a:prstDash val="solid"/>
                            <a:headEnd type="none" w="med" len="med"/>
                            <a:tailEnd type="none" w="med" len="med"/>
                          </a:ln>
                        </wps:spPr>
                        <wps:bodyPr upright="1"/>
                      </wps:wsp>
                      <wps:wsp>
                        <wps:cNvPr id="513" name="直线 490"/>
                        <wps:cNvSpPr/>
                        <wps:spPr>
                          <a:xfrm>
                            <a:off x="7667" y="1104"/>
                            <a:ext cx="0" cy="552"/>
                          </a:xfrm>
                          <a:prstGeom prst="line">
                            <a:avLst/>
                          </a:prstGeom>
                          <a:ln w="9144" cap="flat" cmpd="sng">
                            <a:solidFill>
                              <a:srgbClr val="CCCCCC"/>
                            </a:solidFill>
                            <a:prstDash val="solid"/>
                            <a:headEnd type="none" w="med" len="med"/>
                            <a:tailEnd type="none" w="med" len="med"/>
                          </a:ln>
                        </wps:spPr>
                        <wps:bodyPr upright="1"/>
                      </wps:wsp>
                      <wps:wsp>
                        <wps:cNvPr id="514" name="矩形 491"/>
                        <wps:cNvSpPr/>
                        <wps:spPr>
                          <a:xfrm>
                            <a:off x="14" y="1656"/>
                            <a:ext cx="7646" cy="553"/>
                          </a:xfrm>
                          <a:prstGeom prst="rect">
                            <a:avLst/>
                          </a:prstGeom>
                          <a:solidFill>
                            <a:srgbClr val="EDEDED"/>
                          </a:solidFill>
                          <a:ln w="9525">
                            <a:noFill/>
                          </a:ln>
                        </wps:spPr>
                        <wps:bodyPr upright="1"/>
                      </wps:wsp>
                      <wps:wsp>
                        <wps:cNvPr id="515" name="直线 492"/>
                        <wps:cNvSpPr/>
                        <wps:spPr>
                          <a:xfrm>
                            <a:off x="7" y="1656"/>
                            <a:ext cx="0" cy="553"/>
                          </a:xfrm>
                          <a:prstGeom prst="line">
                            <a:avLst/>
                          </a:prstGeom>
                          <a:ln w="9144" cap="flat" cmpd="sng">
                            <a:solidFill>
                              <a:srgbClr val="CCCCCC"/>
                            </a:solidFill>
                            <a:prstDash val="solid"/>
                            <a:headEnd type="none" w="med" len="med"/>
                            <a:tailEnd type="none" w="med" len="med"/>
                          </a:ln>
                        </wps:spPr>
                        <wps:bodyPr upright="1"/>
                      </wps:wsp>
                      <wps:wsp>
                        <wps:cNvPr id="516" name="直线 493"/>
                        <wps:cNvSpPr/>
                        <wps:spPr>
                          <a:xfrm>
                            <a:off x="7667" y="1656"/>
                            <a:ext cx="0" cy="553"/>
                          </a:xfrm>
                          <a:prstGeom prst="line">
                            <a:avLst/>
                          </a:prstGeom>
                          <a:ln w="9144" cap="flat" cmpd="sng">
                            <a:solidFill>
                              <a:srgbClr val="CCCCCC"/>
                            </a:solidFill>
                            <a:prstDash val="solid"/>
                            <a:headEnd type="none" w="med" len="med"/>
                            <a:tailEnd type="none" w="med" len="med"/>
                          </a:ln>
                        </wps:spPr>
                        <wps:bodyPr upright="1"/>
                      </wps:wsp>
                      <wps:wsp>
                        <wps:cNvPr id="517" name="矩形 494"/>
                        <wps:cNvSpPr/>
                        <wps:spPr>
                          <a:xfrm>
                            <a:off x="14" y="2208"/>
                            <a:ext cx="7646" cy="552"/>
                          </a:xfrm>
                          <a:prstGeom prst="rect">
                            <a:avLst/>
                          </a:prstGeom>
                          <a:solidFill>
                            <a:srgbClr val="EDEDED"/>
                          </a:solidFill>
                          <a:ln w="9525">
                            <a:noFill/>
                          </a:ln>
                        </wps:spPr>
                        <wps:bodyPr upright="1"/>
                      </wps:wsp>
                      <wps:wsp>
                        <wps:cNvPr id="518" name="直线 495"/>
                        <wps:cNvSpPr/>
                        <wps:spPr>
                          <a:xfrm>
                            <a:off x="7" y="2209"/>
                            <a:ext cx="0" cy="552"/>
                          </a:xfrm>
                          <a:prstGeom prst="line">
                            <a:avLst/>
                          </a:prstGeom>
                          <a:ln w="9144" cap="flat" cmpd="sng">
                            <a:solidFill>
                              <a:srgbClr val="CCCCCC"/>
                            </a:solidFill>
                            <a:prstDash val="solid"/>
                            <a:headEnd type="none" w="med" len="med"/>
                            <a:tailEnd type="none" w="med" len="med"/>
                          </a:ln>
                        </wps:spPr>
                        <wps:bodyPr upright="1"/>
                      </wps:wsp>
                      <wps:wsp>
                        <wps:cNvPr id="519" name="直线 496"/>
                        <wps:cNvSpPr/>
                        <wps:spPr>
                          <a:xfrm>
                            <a:off x="7667" y="2209"/>
                            <a:ext cx="0" cy="552"/>
                          </a:xfrm>
                          <a:prstGeom prst="line">
                            <a:avLst/>
                          </a:prstGeom>
                          <a:ln w="9144" cap="flat" cmpd="sng">
                            <a:solidFill>
                              <a:srgbClr val="CCCCCC"/>
                            </a:solidFill>
                            <a:prstDash val="solid"/>
                            <a:headEnd type="none" w="med" len="med"/>
                            <a:tailEnd type="none" w="med" len="med"/>
                          </a:ln>
                        </wps:spPr>
                        <wps:bodyPr upright="1"/>
                      </wps:wsp>
                      <wps:wsp>
                        <wps:cNvPr id="520" name="矩形 497"/>
                        <wps:cNvSpPr/>
                        <wps:spPr>
                          <a:xfrm>
                            <a:off x="14" y="2760"/>
                            <a:ext cx="7646" cy="552"/>
                          </a:xfrm>
                          <a:prstGeom prst="rect">
                            <a:avLst/>
                          </a:prstGeom>
                          <a:solidFill>
                            <a:srgbClr val="EDEDED"/>
                          </a:solidFill>
                          <a:ln w="9525">
                            <a:noFill/>
                          </a:ln>
                        </wps:spPr>
                        <wps:bodyPr upright="1"/>
                      </wps:wsp>
                      <wps:wsp>
                        <wps:cNvPr id="521" name="直线 498"/>
                        <wps:cNvSpPr/>
                        <wps:spPr>
                          <a:xfrm>
                            <a:off x="7" y="2761"/>
                            <a:ext cx="0" cy="552"/>
                          </a:xfrm>
                          <a:prstGeom prst="line">
                            <a:avLst/>
                          </a:prstGeom>
                          <a:ln w="9144" cap="flat" cmpd="sng">
                            <a:solidFill>
                              <a:srgbClr val="CCCCCC"/>
                            </a:solidFill>
                            <a:prstDash val="solid"/>
                            <a:headEnd type="none" w="med" len="med"/>
                            <a:tailEnd type="none" w="med" len="med"/>
                          </a:ln>
                        </wps:spPr>
                        <wps:bodyPr upright="1"/>
                      </wps:wsp>
                      <wps:wsp>
                        <wps:cNvPr id="522" name="直线 499"/>
                        <wps:cNvSpPr/>
                        <wps:spPr>
                          <a:xfrm>
                            <a:off x="7667" y="2761"/>
                            <a:ext cx="0" cy="552"/>
                          </a:xfrm>
                          <a:prstGeom prst="line">
                            <a:avLst/>
                          </a:prstGeom>
                          <a:ln w="9144" cap="flat" cmpd="sng">
                            <a:solidFill>
                              <a:srgbClr val="CCCCCC"/>
                            </a:solidFill>
                            <a:prstDash val="solid"/>
                            <a:headEnd type="none" w="med" len="med"/>
                            <a:tailEnd type="none" w="med" len="med"/>
                          </a:ln>
                        </wps:spPr>
                        <wps:bodyPr upright="1"/>
                      </wps:wsp>
                      <wps:wsp>
                        <wps:cNvPr id="523" name="文本框 500"/>
                        <wps:cNvSpPr txBox="1"/>
                        <wps:spPr>
                          <a:xfrm>
                            <a:off x="0" y="0"/>
                            <a:ext cx="7675" cy="3313"/>
                          </a:xfrm>
                          <a:prstGeom prst="rect">
                            <a:avLst/>
                          </a:prstGeom>
                          <a:noFill/>
                          <a:ln w="9525">
                            <a:noFill/>
                          </a:ln>
                        </wps:spPr>
                        <wps:txbx>
                          <w:txbxContent>
                            <w:p>
                              <w:pPr>
                                <w:spacing w:before="21"/>
                                <w:ind w:left="163" w:right="0" w:firstLine="0"/>
                                <w:jc w:val="left"/>
                                <w:rPr>
                                  <w:sz w:val="23"/>
                                </w:rPr>
                              </w:pPr>
                              <w:r>
                                <w:rPr>
                                  <w:color w:val="2F2F2F"/>
                                  <w:sz w:val="23"/>
                                </w:rPr>
                                <w:t>Which one do you take?</w:t>
                              </w:r>
                            </w:p>
                            <w:p>
                              <w:pPr>
                                <w:spacing w:before="1" w:line="240" w:lineRule="auto"/>
                                <w:rPr>
                                  <w:rFonts w:ascii="宋体"/>
                                  <w:sz w:val="22"/>
                                </w:rPr>
                              </w:pPr>
                            </w:p>
                            <w:p>
                              <w:pPr>
                                <w:numPr>
                                  <w:ilvl w:val="0"/>
                                  <w:numId w:val="74"/>
                                </w:numPr>
                                <w:tabs>
                                  <w:tab w:val="left" w:pos="425"/>
                                </w:tabs>
                                <w:spacing w:before="0"/>
                                <w:ind w:left="424" w:right="0" w:hanging="261"/>
                                <w:jc w:val="left"/>
                                <w:rPr>
                                  <w:sz w:val="23"/>
                                </w:rPr>
                              </w:pPr>
                              <w:r>
                                <w:rPr>
                                  <w:sz w:val="23"/>
                                </w:rPr>
                                <w:t>left</w:t>
                              </w:r>
                            </w:p>
                            <w:p>
                              <w:pPr>
                                <w:spacing w:before="0" w:line="240" w:lineRule="auto"/>
                                <w:rPr>
                                  <w:rFonts w:ascii="宋体"/>
                                  <w:sz w:val="22"/>
                                </w:rPr>
                              </w:pPr>
                            </w:p>
                            <w:p>
                              <w:pPr>
                                <w:spacing w:before="1"/>
                                <w:ind w:left="163" w:right="0" w:firstLine="0"/>
                                <w:jc w:val="left"/>
                                <w:rPr>
                                  <w:sz w:val="23"/>
                                </w:rPr>
                              </w:pPr>
                              <w:r>
                                <w:rPr>
                                  <w:color w:val="2F2F2F"/>
                                  <w:sz w:val="23"/>
                                </w:rPr>
                                <w:t>There is a bear here.</w:t>
                              </w:r>
                            </w:p>
                            <w:p>
                              <w:pPr>
                                <w:spacing w:before="1" w:line="240" w:lineRule="auto"/>
                                <w:rPr>
                                  <w:rFonts w:ascii="宋体"/>
                                  <w:sz w:val="22"/>
                                </w:rPr>
                              </w:pPr>
                            </w:p>
                            <w:p>
                              <w:pPr>
                                <w:spacing w:before="0"/>
                                <w:ind w:left="163" w:right="0" w:firstLine="0"/>
                                <w:jc w:val="left"/>
                                <w:rPr>
                                  <w:sz w:val="23"/>
                                </w:rPr>
                              </w:pPr>
                              <w:r>
                                <w:rPr>
                                  <w:color w:val="2F2F2F"/>
                                  <w:sz w:val="23"/>
                                </w:rPr>
                                <w:t>The bear has a bunch of honey.</w:t>
                              </w:r>
                            </w:p>
                            <w:p>
                              <w:pPr>
                                <w:spacing w:before="1" w:line="240" w:lineRule="auto"/>
                                <w:rPr>
                                  <w:rFonts w:ascii="宋体"/>
                                  <w:sz w:val="22"/>
                                </w:rPr>
                              </w:pPr>
                            </w:p>
                            <w:p>
                              <w:pPr>
                                <w:spacing w:before="0" w:line="491" w:lineRule="auto"/>
                                <w:ind w:left="163" w:right="1967" w:firstLine="0"/>
                                <w:jc w:val="left"/>
                                <w:rPr>
                                  <w:sz w:val="23"/>
                                </w:rPr>
                              </w:pPr>
                              <w:r>
                                <w:rPr>
                                  <w:color w:val="2F2F2F"/>
                                  <w:sz w:val="23"/>
                                </w:rPr>
                                <w:t>The fat bear is in front of another door. How are you going to move the bear?</w:t>
                              </w:r>
                            </w:p>
                          </w:txbxContent>
                        </wps:txbx>
                        <wps:bodyPr lIns="0" tIns="0" rIns="0" bIns="0" upright="1"/>
                      </wps:wsp>
                    </wpg:wgp>
                  </a:graphicData>
                </a:graphic>
              </wp:inline>
            </w:drawing>
          </mc:Choice>
          <mc:Fallback>
            <w:pict>
              <v:group id="组合 481" o:spid="_x0000_s1026" o:spt="203" style="height:165.65pt;width:383.75pt;" coordsize="7675,3313" o:gfxdata="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">
                <o:lock v:ext="edit" aspectratio="f"/>
                <v:rect id="矩形 482" o:spid="_x0000_s1026" o:spt="1" style="position:absolute;left:14;top:0;height:552;width:7646;" fillcolor="#EDEDED" filled="t" stroked="f" coordsize="21600,21600" o:gfxdata="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54zbvQAA&#10;ANwAAAAPAAAAAAAAAAEAIAAAACIAAABkcnMvZG93bnJldi54bWxQSwECFAAUAAAACACHTuJAMy8F&#10;njsAAAA5AAAAEAAAAAAAAAABACAAAAAMAQAAZHJzL3NoYXBleG1sLnhtbFBLBQYAAAAABgAGAFsB&#10;AAC2AwAAAAA=&#10;">
                  <v:fill on="t" focussize="0,0"/>
                  <v:stroke on="f"/>
                  <v:imagedata o:title=""/>
                  <o:lock v:ext="edit" aspectratio="f"/>
                </v:rect>
                <v:line id="直线 483" o:spid="_x0000_s1026" o:spt="20" style="position:absolute;left:7;top:0;height:552;width:0;" filled="f" stroked="t" coordsize="21600,21600" o:gfxdata="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8GZi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84" o:spid="_x0000_s1026" o:spt="20" style="position:absolute;left:7667;top:0;height:552;width:0;" filled="f" stroked="t" coordsize="21600,21600" o:gfxdata="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vMP5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rect id="矩形 485" o:spid="_x0000_s1026" o:spt="1" style="position:absolute;left:14;top:552;height:552;width:7646;" fillcolor="#EDEDED" filled="t" stroked="f" coordsize="21600,21600" o:gfxdata="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mI0W5AAAA3AAA&#10;AA8AAAAAAAAAAQAgAAAAIgAAAGRycy9kb3ducmV2LnhtbFBLAQIUABQAAAAIAIdO4kAzLwWeOwAA&#10;ADkAAAAQAAAAAAAAAAEAIAAAAAgBAABkcnMvc2hhcGV4bWwueG1sUEsFBgAAAAAGAAYAWwEAALID&#10;AAAAAA==&#10;">
                  <v:fill on="t" focussize="0,0"/>
                  <v:stroke on="f"/>
                  <v:imagedata o:title=""/>
                  <o:lock v:ext="edit" aspectratio="f"/>
                </v:rect>
                <v:line id="直线 486" o:spid="_x0000_s1026" o:spt="20" style="position:absolute;left:7;top:552;height:552;width:0;" filled="f" stroked="t" coordsize="21600,21600" o:gfxdata="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b/IQ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87" o:spid="_x0000_s1026" o:spt="20" style="position:absolute;left:7667;top:552;height:552;width:0;" filled="f" stroked="t" coordsize="21600,21600" o:gfxdata="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jM1Q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rect id="矩形 488" o:spid="_x0000_s1026" o:spt="1" style="position:absolute;left:14;top:1104;height:552;width:7646;" fillcolor="#EDEDED" filled="t" stroked="f" coordsize="21600,21600" o:gfxdata="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UcBb4A&#10;AADcAAAADwAAAAAAAAABACAAAAAiAAAAZHJzL2Rvd25yZXYueG1sUEsBAhQAFAAAAAgAh07iQDMv&#10;BZ47AAAAOQAAABAAAAAAAAAAAQAgAAAADQEAAGRycy9zaGFwZXhtbC54bWxQSwUGAAAAAAYABgBb&#10;AQAAtwMAAAAA&#10;">
                  <v:fill on="t" focussize="0,0"/>
                  <v:stroke on="f"/>
                  <v:imagedata o:title=""/>
                  <o:lock v:ext="edit" aspectratio="f"/>
                </v:rect>
                <v:line id="直线 489" o:spid="_x0000_s1026" o:spt="20" style="position:absolute;left:7;top:1104;height:552;width:0;" filled="f" stroked="t" coordsize="21600,21600" o:gfxdata="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va8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90" o:spid="_x0000_s1026" o:spt="20" style="position:absolute;left:7667;top:1104;height:552;width:0;" filled="f" stroked="t" coordsize="21600,21600" o:gfxdata="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5TJ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rect id="矩形 491" o:spid="_x0000_s1026" o:spt="1" style="position:absolute;left:14;top:1656;height:553;width:7646;" fillcolor="#EDEDED" filled="t" stroked="f" coordsize="21600,21600" o:gfxdata="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3K/nb4A&#10;AADcAAAADwAAAAAAAAABACAAAAAiAAAAZHJzL2Rvd25yZXYueG1sUEsBAhQAFAAAAAgAh07iQDMv&#10;BZ47AAAAOQAAABAAAAAAAAAAAQAgAAAADQEAAGRycy9zaGFwZXhtbC54bWxQSwUGAAAAAAYABgBb&#10;AQAAtwMAAAAA&#10;">
                  <v:fill on="t" focussize="0,0"/>
                  <v:stroke on="f"/>
                  <v:imagedata o:title=""/>
                  <o:lock v:ext="edit" aspectratio="f"/>
                </v:rect>
                <v:line id="直线 492" o:spid="_x0000_s1026" o:spt="20" style="position:absolute;left:7;top:1656;height:553;width:0;" filled="f" stroked="t" coordsize="21600,21600" o:gfxdata="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Ptuy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493" o:spid="_x0000_s1026" o:spt="20" style="position:absolute;left:7667;top:1656;height:553;width:0;" filled="f" stroked="t" coordsize="21600,21600" o:gfxdata="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nwv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rect id="矩形 494" o:spid="_x0000_s1026" o:spt="1" style="position:absolute;left:14;top:2208;height:552;width:7646;" fillcolor="#EDEDED" filled="t" stroked="f" coordsize="21600,21600" o:gfxdata="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Ah6r4A&#10;AADcAAAADwAAAAAAAAABACAAAAAiAAAAZHJzL2Rvd25yZXYueG1sUEsBAhQAFAAAAAgAh07iQDMv&#10;BZ47AAAAOQAAABAAAAAAAAAAAQAgAAAADQEAAGRycy9zaGFwZXhtbC54bWxQSwUGAAAAAAYABgBb&#10;AQAAtwMAAAAA&#10;">
                  <v:fill on="t" focussize="0,0"/>
                  <v:stroke on="f"/>
                  <v:imagedata o:title=""/>
                  <o:lock v:ext="edit" aspectratio="f"/>
                </v:rect>
                <v:line id="直线 495" o:spid="_x0000_s1026" o:spt="20" style="position:absolute;left:7;top:2209;height:552;width:0;" filled="f" stroked="t" coordsize="21600,21600" o:gfxdata="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sFW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496" o:spid="_x0000_s1026" o:spt="20" style="position:absolute;left:7667;top:2209;height:552;width:0;" filled="f" stroked="t" coordsize="21600,21600" o:gfxdata="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tmT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rect id="矩形 497" o:spid="_x0000_s1026" o:spt="1" style="position:absolute;left:14;top:2760;height:552;width:7646;" fillcolor="#EDEDED" filled="t" stroked="f" coordsize="21600,21600" o:gfxdata="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XMjugAAANwA&#10;AAAPAAAAAAAAAAEAIAAAACIAAABkcnMvZG93bnJldi54bWxQSwECFAAUAAAACACHTuJAMy8FnjsA&#10;AAA5AAAAEAAAAAAAAAABACAAAAAJAQAAZHJzL3NoYXBleG1sLnhtbFBLBQYAAAAABgAGAFsBAACz&#10;AwAAAAA=&#10;">
                  <v:fill on="t" focussize="0,0"/>
                  <v:stroke on="f"/>
                  <v:imagedata o:title=""/>
                  <o:lock v:ext="edit" aspectratio="f"/>
                </v:rect>
                <v:line id="直线 498" o:spid="_x0000_s1026" o:spt="20" style="position:absolute;left:7;top:2761;height:552;width:0;" filled="f" stroked="t" coordsize="21600,21600" o:gfxdata="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rKJ2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499" o:spid="_x0000_s1026" o:spt="20" style="position:absolute;left:7667;top:2761;height:552;width:0;" filled="f" stroked="t" coordsize="21600,21600" o:gfxdata="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48A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500" o:spid="_x0000_s1026" o:spt="202" type="#_x0000_t202" style="position:absolute;left:0;top:0;height:3313;width:7675;" filled="f" stroked="f" coordsize="21600,21600" o:gfxdata="UEsDBAoAAAAAAIdO4kAAAAAAAAAAAAAAAAAEAAAAZHJzL1BLAwQUAAAACACHTuJAB2g4bL8AAADc&#10;AAAADwAAAGRycy9kb3ducmV2LnhtbEWPT2sCMRTE70K/Q3gFb5qoVO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oOG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21"/>
                          <w:ind w:left="163" w:right="0" w:firstLine="0"/>
                          <w:jc w:val="left"/>
                          <w:rPr>
                            <w:sz w:val="23"/>
                          </w:rPr>
                        </w:pPr>
                        <w:r>
                          <w:rPr>
                            <w:color w:val="2F2F2F"/>
                            <w:sz w:val="23"/>
                          </w:rPr>
                          <w:t>Which one do you take?</w:t>
                        </w:r>
                      </w:p>
                      <w:p>
                        <w:pPr>
                          <w:spacing w:before="1" w:line="240" w:lineRule="auto"/>
                          <w:rPr>
                            <w:rFonts w:ascii="宋体"/>
                            <w:sz w:val="22"/>
                          </w:rPr>
                        </w:pPr>
                      </w:p>
                      <w:p>
                        <w:pPr>
                          <w:numPr>
                            <w:ilvl w:val="0"/>
                            <w:numId w:val="74"/>
                          </w:numPr>
                          <w:tabs>
                            <w:tab w:val="left" w:pos="425"/>
                          </w:tabs>
                          <w:spacing w:before="0"/>
                          <w:ind w:left="424" w:right="0" w:hanging="261"/>
                          <w:jc w:val="left"/>
                          <w:rPr>
                            <w:sz w:val="23"/>
                          </w:rPr>
                        </w:pPr>
                        <w:r>
                          <w:rPr>
                            <w:sz w:val="23"/>
                          </w:rPr>
                          <w:t>left</w:t>
                        </w:r>
                      </w:p>
                      <w:p>
                        <w:pPr>
                          <w:spacing w:before="0" w:line="240" w:lineRule="auto"/>
                          <w:rPr>
                            <w:rFonts w:ascii="宋体"/>
                            <w:sz w:val="22"/>
                          </w:rPr>
                        </w:pPr>
                      </w:p>
                      <w:p>
                        <w:pPr>
                          <w:spacing w:before="1"/>
                          <w:ind w:left="163" w:right="0" w:firstLine="0"/>
                          <w:jc w:val="left"/>
                          <w:rPr>
                            <w:sz w:val="23"/>
                          </w:rPr>
                        </w:pPr>
                        <w:r>
                          <w:rPr>
                            <w:color w:val="2F2F2F"/>
                            <w:sz w:val="23"/>
                          </w:rPr>
                          <w:t>There is a bear here.</w:t>
                        </w:r>
                      </w:p>
                      <w:p>
                        <w:pPr>
                          <w:spacing w:before="1" w:line="240" w:lineRule="auto"/>
                          <w:rPr>
                            <w:rFonts w:ascii="宋体"/>
                            <w:sz w:val="22"/>
                          </w:rPr>
                        </w:pPr>
                      </w:p>
                      <w:p>
                        <w:pPr>
                          <w:spacing w:before="0"/>
                          <w:ind w:left="163" w:right="0" w:firstLine="0"/>
                          <w:jc w:val="left"/>
                          <w:rPr>
                            <w:sz w:val="23"/>
                          </w:rPr>
                        </w:pPr>
                        <w:r>
                          <w:rPr>
                            <w:color w:val="2F2F2F"/>
                            <w:sz w:val="23"/>
                          </w:rPr>
                          <w:t>The bear has a bunch of honey.</w:t>
                        </w:r>
                      </w:p>
                      <w:p>
                        <w:pPr>
                          <w:spacing w:before="1" w:line="240" w:lineRule="auto"/>
                          <w:rPr>
                            <w:rFonts w:ascii="宋体"/>
                            <w:sz w:val="22"/>
                          </w:rPr>
                        </w:pPr>
                      </w:p>
                      <w:p>
                        <w:pPr>
                          <w:spacing w:before="0" w:line="491" w:lineRule="auto"/>
                          <w:ind w:left="163" w:right="1967" w:firstLine="0"/>
                          <w:jc w:val="left"/>
                          <w:rPr>
                            <w:sz w:val="23"/>
                          </w:rPr>
                        </w:pPr>
                        <w:r>
                          <w:rPr>
                            <w:color w:val="2F2F2F"/>
                            <w:sz w:val="23"/>
                          </w:rPr>
                          <w:t>The fat bear is in front of another door. How are you going to move the bear?</w:t>
                        </w:r>
                      </w:p>
                    </w:txbxContent>
                  </v:textbox>
                </v:shape>
                <w10:wrap type="none"/>
                <w10:anchorlock/>
              </v:group>
            </w:pict>
          </mc:Fallback>
        </mc:AlternateContent>
      </w:r>
    </w:p>
    <w:p>
      <w:pPr>
        <w:pStyle w:val="5"/>
        <w:spacing w:before="7"/>
        <w:rPr>
          <w:sz w:val="7"/>
        </w:rPr>
      </w:pPr>
    </w:p>
    <w:p>
      <w:pPr>
        <w:pStyle w:val="5"/>
        <w:ind w:left="2116"/>
        <w:rPr>
          <w:sz w:val="20"/>
        </w:rPr>
      </w:pPr>
      <w:r>
        <w:rPr>
          <w:sz w:val="20"/>
        </w:rPr>
        <mc:AlternateContent>
          <mc:Choice Requires="wpg">
            <w:drawing>
              <wp:inline distT="0" distB="0" distL="114300" distR="114300">
                <wp:extent cx="4873625" cy="1687830"/>
                <wp:effectExtent l="0" t="0" r="3175" b="1270"/>
                <wp:docPr id="541" name="组合 501"/>
                <wp:cNvGraphicFramePr/>
                <a:graphic xmlns:a="http://schemas.openxmlformats.org/drawingml/2006/main">
                  <a:graphicData uri="http://schemas.microsoft.com/office/word/2010/wordprocessingGroup">
                    <wpg:wgp>
                      <wpg:cNvGrpSpPr/>
                      <wpg:grpSpPr>
                        <a:xfrm>
                          <a:off x="0" y="0"/>
                          <a:ext cx="4873625" cy="1687830"/>
                          <a:chOff x="0" y="0"/>
                          <a:chExt cx="7675" cy="2658"/>
                        </a:xfrm>
                      </wpg:grpSpPr>
                      <wps:wsp>
                        <wps:cNvPr id="525" name="直线 502"/>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526" name="直线 503"/>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527" name="直线 504"/>
                        <wps:cNvSpPr/>
                        <wps:spPr>
                          <a:xfrm>
                            <a:off x="7" y="1104"/>
                            <a:ext cx="0" cy="552"/>
                          </a:xfrm>
                          <a:prstGeom prst="line">
                            <a:avLst/>
                          </a:prstGeom>
                          <a:ln w="9144" cap="flat" cmpd="sng">
                            <a:solidFill>
                              <a:srgbClr val="CCCCCC"/>
                            </a:solidFill>
                            <a:prstDash val="solid"/>
                            <a:headEnd type="none" w="med" len="med"/>
                            <a:tailEnd type="none" w="med" len="med"/>
                          </a:ln>
                        </wps:spPr>
                        <wps:bodyPr upright="1"/>
                      </wps:wsp>
                      <wps:wsp>
                        <wps:cNvPr id="528" name="直线 505"/>
                        <wps:cNvSpPr/>
                        <wps:spPr>
                          <a:xfrm>
                            <a:off x="7" y="1656"/>
                            <a:ext cx="0" cy="552"/>
                          </a:xfrm>
                          <a:prstGeom prst="line">
                            <a:avLst/>
                          </a:prstGeom>
                          <a:ln w="9144" cap="flat" cmpd="sng">
                            <a:solidFill>
                              <a:srgbClr val="CCCCCC"/>
                            </a:solidFill>
                            <a:prstDash val="solid"/>
                            <a:headEnd type="none" w="med" len="med"/>
                            <a:tailEnd type="none" w="med" len="med"/>
                          </a:ln>
                        </wps:spPr>
                        <wps:bodyPr upright="1"/>
                      </wps:wsp>
                      <wps:wsp>
                        <wps:cNvPr id="529" name="矩形 506"/>
                        <wps:cNvSpPr/>
                        <wps:spPr>
                          <a:xfrm>
                            <a:off x="0" y="2642"/>
                            <a:ext cx="15" cy="15"/>
                          </a:xfrm>
                          <a:prstGeom prst="rect">
                            <a:avLst/>
                          </a:prstGeom>
                          <a:solidFill>
                            <a:srgbClr val="CCCCCC"/>
                          </a:solidFill>
                          <a:ln w="9525">
                            <a:noFill/>
                          </a:ln>
                        </wps:spPr>
                        <wps:bodyPr upright="1"/>
                      </wps:wsp>
                      <wps:wsp>
                        <wps:cNvPr id="530" name="矩形 507"/>
                        <wps:cNvSpPr/>
                        <wps:spPr>
                          <a:xfrm>
                            <a:off x="0" y="2642"/>
                            <a:ext cx="15" cy="15"/>
                          </a:xfrm>
                          <a:prstGeom prst="rect">
                            <a:avLst/>
                          </a:prstGeom>
                          <a:solidFill>
                            <a:srgbClr val="CCCCCC"/>
                          </a:solidFill>
                          <a:ln w="9525">
                            <a:noFill/>
                          </a:ln>
                        </wps:spPr>
                        <wps:bodyPr upright="1"/>
                      </wps:wsp>
                      <wps:wsp>
                        <wps:cNvPr id="531" name="直线 508"/>
                        <wps:cNvSpPr/>
                        <wps:spPr>
                          <a:xfrm>
                            <a:off x="14" y="2650"/>
                            <a:ext cx="7646" cy="0"/>
                          </a:xfrm>
                          <a:prstGeom prst="line">
                            <a:avLst/>
                          </a:prstGeom>
                          <a:ln w="9144" cap="flat" cmpd="sng">
                            <a:solidFill>
                              <a:srgbClr val="CCCCCC"/>
                            </a:solidFill>
                            <a:prstDash val="solid"/>
                            <a:headEnd type="none" w="med" len="med"/>
                            <a:tailEnd type="none" w="med" len="med"/>
                          </a:ln>
                        </wps:spPr>
                        <wps:bodyPr upright="1"/>
                      </wps:wsp>
                      <wps:wsp>
                        <wps:cNvPr id="532" name="矩形 509"/>
                        <wps:cNvSpPr/>
                        <wps:spPr>
                          <a:xfrm>
                            <a:off x="7660" y="2642"/>
                            <a:ext cx="15" cy="15"/>
                          </a:xfrm>
                          <a:prstGeom prst="rect">
                            <a:avLst/>
                          </a:prstGeom>
                          <a:solidFill>
                            <a:srgbClr val="CCCCCC"/>
                          </a:solidFill>
                          <a:ln w="9525">
                            <a:noFill/>
                          </a:ln>
                        </wps:spPr>
                        <wps:bodyPr upright="1"/>
                      </wps:wsp>
                      <wps:wsp>
                        <wps:cNvPr id="533" name="矩形 510"/>
                        <wps:cNvSpPr/>
                        <wps:spPr>
                          <a:xfrm>
                            <a:off x="7660" y="2642"/>
                            <a:ext cx="15" cy="15"/>
                          </a:xfrm>
                          <a:prstGeom prst="rect">
                            <a:avLst/>
                          </a:prstGeom>
                          <a:solidFill>
                            <a:srgbClr val="CCCCCC"/>
                          </a:solidFill>
                          <a:ln w="9525">
                            <a:noFill/>
                          </a:ln>
                        </wps:spPr>
                        <wps:bodyPr upright="1"/>
                      </wps:wsp>
                      <wps:wsp>
                        <wps:cNvPr id="534" name="直线 511"/>
                        <wps:cNvSpPr/>
                        <wps:spPr>
                          <a:xfrm>
                            <a:off x="7" y="2208"/>
                            <a:ext cx="0" cy="435"/>
                          </a:xfrm>
                          <a:prstGeom prst="line">
                            <a:avLst/>
                          </a:prstGeom>
                          <a:ln w="9144" cap="flat" cmpd="sng">
                            <a:solidFill>
                              <a:srgbClr val="CCCCCC"/>
                            </a:solidFill>
                            <a:prstDash val="solid"/>
                            <a:headEnd type="none" w="med" len="med"/>
                            <a:tailEnd type="none" w="med" len="med"/>
                          </a:ln>
                        </wps:spPr>
                        <wps:bodyPr upright="1"/>
                      </wps:wsp>
                      <wps:wsp>
                        <wps:cNvPr id="535" name="直线 512"/>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536" name="直线 513"/>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537" name="直线 514"/>
                        <wps:cNvSpPr/>
                        <wps:spPr>
                          <a:xfrm>
                            <a:off x="7667" y="1104"/>
                            <a:ext cx="0" cy="552"/>
                          </a:xfrm>
                          <a:prstGeom prst="line">
                            <a:avLst/>
                          </a:prstGeom>
                          <a:ln w="9144" cap="flat" cmpd="sng">
                            <a:solidFill>
                              <a:srgbClr val="CCCCCC"/>
                            </a:solidFill>
                            <a:prstDash val="solid"/>
                            <a:headEnd type="none" w="med" len="med"/>
                            <a:tailEnd type="none" w="med" len="med"/>
                          </a:ln>
                        </wps:spPr>
                        <wps:bodyPr upright="1"/>
                      </wps:wsp>
                      <wps:wsp>
                        <wps:cNvPr id="538" name="直线 515"/>
                        <wps:cNvSpPr/>
                        <wps:spPr>
                          <a:xfrm>
                            <a:off x="7667" y="1656"/>
                            <a:ext cx="0" cy="552"/>
                          </a:xfrm>
                          <a:prstGeom prst="line">
                            <a:avLst/>
                          </a:prstGeom>
                          <a:ln w="9144" cap="flat" cmpd="sng">
                            <a:solidFill>
                              <a:srgbClr val="CCCCCC"/>
                            </a:solidFill>
                            <a:prstDash val="solid"/>
                            <a:headEnd type="none" w="med" len="med"/>
                            <a:tailEnd type="none" w="med" len="med"/>
                          </a:ln>
                        </wps:spPr>
                        <wps:bodyPr upright="1"/>
                      </wps:wsp>
                      <wps:wsp>
                        <wps:cNvPr id="539" name="直线 516"/>
                        <wps:cNvSpPr/>
                        <wps:spPr>
                          <a:xfrm>
                            <a:off x="7667" y="2208"/>
                            <a:ext cx="0" cy="435"/>
                          </a:xfrm>
                          <a:prstGeom prst="line">
                            <a:avLst/>
                          </a:prstGeom>
                          <a:ln w="9144" cap="flat" cmpd="sng">
                            <a:solidFill>
                              <a:srgbClr val="CCCCCC"/>
                            </a:solidFill>
                            <a:prstDash val="solid"/>
                            <a:headEnd type="none" w="med" len="med"/>
                            <a:tailEnd type="none" w="med" len="med"/>
                          </a:ln>
                        </wps:spPr>
                        <wps:bodyPr upright="1"/>
                      </wps:wsp>
                      <wps:wsp>
                        <wps:cNvPr id="540" name="文本框 517"/>
                        <wps:cNvSpPr txBox="1"/>
                        <wps:spPr>
                          <a:xfrm>
                            <a:off x="14" y="0"/>
                            <a:ext cx="7646" cy="2643"/>
                          </a:xfrm>
                          <a:prstGeom prst="rect">
                            <a:avLst/>
                          </a:prstGeom>
                          <a:solidFill>
                            <a:srgbClr val="EDEDED"/>
                          </a:solidFill>
                          <a:ln w="9525">
                            <a:noFill/>
                          </a:ln>
                        </wps:spPr>
                        <wps:txbx>
                          <w:txbxContent>
                            <w:p>
                              <w:pPr>
                                <w:numPr>
                                  <w:ilvl w:val="0"/>
                                  <w:numId w:val="75"/>
                                </w:numPr>
                                <w:tabs>
                                  <w:tab w:val="left" w:pos="411"/>
                                </w:tabs>
                                <w:spacing w:before="21"/>
                                <w:ind w:left="410" w:right="0" w:hanging="262"/>
                                <w:jc w:val="left"/>
                                <w:rPr>
                                  <w:sz w:val="23"/>
                                </w:rPr>
                              </w:pPr>
                              <w:r>
                                <w:rPr>
                                  <w:sz w:val="23"/>
                                </w:rPr>
                                <w:t>taunt</w:t>
                              </w:r>
                              <w:r>
                                <w:rPr>
                                  <w:spacing w:val="5"/>
                                  <w:sz w:val="23"/>
                                </w:rPr>
                                <w:t xml:space="preserve"> </w:t>
                              </w:r>
                              <w:r>
                                <w:rPr>
                                  <w:sz w:val="23"/>
                                </w:rPr>
                                <w:t>bear</w:t>
                              </w:r>
                            </w:p>
                            <w:p>
                              <w:pPr>
                                <w:spacing w:before="1" w:line="240" w:lineRule="auto"/>
                                <w:rPr>
                                  <w:rFonts w:ascii="宋体"/>
                                  <w:sz w:val="22"/>
                                </w:rPr>
                              </w:pPr>
                            </w:p>
                            <w:p>
                              <w:pPr>
                                <w:spacing w:before="0"/>
                                <w:ind w:left="148" w:right="0" w:firstLine="0"/>
                                <w:jc w:val="left"/>
                                <w:rPr>
                                  <w:sz w:val="23"/>
                                </w:rPr>
                              </w:pPr>
                              <w:r>
                                <w:rPr>
                                  <w:color w:val="2F2F2F"/>
                                  <w:spacing w:val="2"/>
                                  <w:sz w:val="23"/>
                                </w:rPr>
                                <w:t>The</w:t>
                              </w:r>
                              <w:r>
                                <w:rPr>
                                  <w:color w:val="2F2F2F"/>
                                  <w:spacing w:val="-27"/>
                                  <w:sz w:val="23"/>
                                </w:rPr>
                                <w:t xml:space="preserve"> </w:t>
                              </w:r>
                              <w:r>
                                <w:rPr>
                                  <w:color w:val="2F2F2F"/>
                                  <w:sz w:val="23"/>
                                </w:rPr>
                                <w:t>bear</w:t>
                              </w:r>
                              <w:r>
                                <w:rPr>
                                  <w:color w:val="2F2F2F"/>
                                  <w:spacing w:val="-27"/>
                                  <w:sz w:val="23"/>
                                </w:rPr>
                                <w:t xml:space="preserve"> </w:t>
                              </w:r>
                              <w:r>
                                <w:rPr>
                                  <w:color w:val="2F2F2F"/>
                                  <w:spacing w:val="2"/>
                                  <w:sz w:val="23"/>
                                </w:rPr>
                                <w:t>has</w:t>
                              </w:r>
                              <w:r>
                                <w:rPr>
                                  <w:color w:val="2F2F2F"/>
                                  <w:spacing w:val="-26"/>
                                  <w:sz w:val="23"/>
                                </w:rPr>
                                <w:t xml:space="preserve"> </w:t>
                              </w:r>
                              <w:r>
                                <w:rPr>
                                  <w:color w:val="2F2F2F"/>
                                  <w:sz w:val="23"/>
                                </w:rPr>
                                <w:t>moved</w:t>
                              </w:r>
                              <w:r>
                                <w:rPr>
                                  <w:color w:val="2F2F2F"/>
                                  <w:spacing w:val="-27"/>
                                  <w:sz w:val="23"/>
                                </w:rPr>
                                <w:t xml:space="preserve"> </w:t>
                              </w:r>
                              <w:r>
                                <w:rPr>
                                  <w:color w:val="2F2F2F"/>
                                  <w:sz w:val="23"/>
                                </w:rPr>
                                <w:t>from</w:t>
                              </w:r>
                              <w:r>
                                <w:rPr>
                                  <w:color w:val="2F2F2F"/>
                                  <w:spacing w:val="-26"/>
                                  <w:sz w:val="23"/>
                                </w:rPr>
                                <w:t xml:space="preserve"> </w:t>
                              </w:r>
                              <w:r>
                                <w:rPr>
                                  <w:color w:val="2F2F2F"/>
                                  <w:spacing w:val="2"/>
                                  <w:sz w:val="23"/>
                                </w:rPr>
                                <w:t>the</w:t>
                              </w:r>
                              <w:r>
                                <w:rPr>
                                  <w:color w:val="2F2F2F"/>
                                  <w:spacing w:val="-26"/>
                                  <w:sz w:val="23"/>
                                </w:rPr>
                                <w:t xml:space="preserve"> </w:t>
                              </w:r>
                              <w:r>
                                <w:rPr>
                                  <w:color w:val="2F2F2F"/>
                                  <w:sz w:val="23"/>
                                </w:rPr>
                                <w:t>door.</w:t>
                              </w:r>
                              <w:r>
                                <w:rPr>
                                  <w:color w:val="2F2F2F"/>
                                  <w:spacing w:val="-27"/>
                                  <w:sz w:val="23"/>
                                </w:rPr>
                                <w:t xml:space="preserve"> </w:t>
                              </w:r>
                              <w:r>
                                <w:rPr>
                                  <w:color w:val="2F2F2F"/>
                                  <w:spacing w:val="2"/>
                                  <w:sz w:val="23"/>
                                </w:rPr>
                                <w:t>You</w:t>
                              </w:r>
                              <w:r>
                                <w:rPr>
                                  <w:color w:val="2F2F2F"/>
                                  <w:spacing w:val="-26"/>
                                  <w:sz w:val="23"/>
                                </w:rPr>
                                <w:t xml:space="preserve"> </w:t>
                              </w:r>
                              <w:r>
                                <w:rPr>
                                  <w:color w:val="2F2F2F"/>
                                  <w:sz w:val="23"/>
                                </w:rPr>
                                <w:t>can</w:t>
                              </w:r>
                              <w:r>
                                <w:rPr>
                                  <w:color w:val="2F2F2F"/>
                                  <w:spacing w:val="-27"/>
                                  <w:sz w:val="23"/>
                                </w:rPr>
                                <w:t xml:space="preserve"> </w:t>
                              </w:r>
                              <w:r>
                                <w:rPr>
                                  <w:color w:val="2F2F2F"/>
                                  <w:sz w:val="23"/>
                                </w:rPr>
                                <w:t>go</w:t>
                              </w:r>
                              <w:r>
                                <w:rPr>
                                  <w:color w:val="2F2F2F"/>
                                  <w:spacing w:val="-26"/>
                                  <w:sz w:val="23"/>
                                </w:rPr>
                                <w:t xml:space="preserve"> </w:t>
                              </w:r>
                              <w:r>
                                <w:rPr>
                                  <w:color w:val="2F2F2F"/>
                                  <w:sz w:val="23"/>
                                </w:rPr>
                                <w:t>through</w:t>
                              </w:r>
                              <w:r>
                                <w:rPr>
                                  <w:color w:val="2F2F2F"/>
                                  <w:spacing w:val="-27"/>
                                  <w:sz w:val="23"/>
                                </w:rPr>
                                <w:t xml:space="preserve"> </w:t>
                              </w:r>
                              <w:r>
                                <w:rPr>
                                  <w:color w:val="2F2F2F"/>
                                  <w:sz w:val="23"/>
                                </w:rPr>
                                <w:t>it</w:t>
                              </w:r>
                              <w:r>
                                <w:rPr>
                                  <w:color w:val="2F2F2F"/>
                                  <w:spacing w:val="-25"/>
                                  <w:sz w:val="23"/>
                                </w:rPr>
                                <w:t xml:space="preserve"> </w:t>
                              </w:r>
                              <w:r>
                                <w:rPr>
                                  <w:color w:val="2F2F2F"/>
                                  <w:sz w:val="23"/>
                                </w:rPr>
                                <w:t>now.</w:t>
                              </w:r>
                            </w:p>
                            <w:p>
                              <w:pPr>
                                <w:spacing w:before="0" w:line="240" w:lineRule="auto"/>
                                <w:rPr>
                                  <w:rFonts w:ascii="宋体"/>
                                  <w:sz w:val="22"/>
                                </w:rPr>
                              </w:pPr>
                            </w:p>
                            <w:p>
                              <w:pPr>
                                <w:numPr>
                                  <w:ilvl w:val="0"/>
                                  <w:numId w:val="75"/>
                                </w:numPr>
                                <w:tabs>
                                  <w:tab w:val="left" w:pos="411"/>
                                </w:tabs>
                                <w:spacing w:before="1"/>
                                <w:ind w:left="410" w:right="0" w:hanging="262"/>
                                <w:jc w:val="left"/>
                                <w:rPr>
                                  <w:sz w:val="23"/>
                                </w:rPr>
                              </w:pPr>
                              <w:r>
                                <w:rPr>
                                  <w:sz w:val="23"/>
                                </w:rPr>
                                <w:t>open</w:t>
                              </w:r>
                              <w:r>
                                <w:rPr>
                                  <w:spacing w:val="7"/>
                                  <w:sz w:val="23"/>
                                </w:rPr>
                                <w:t xml:space="preserve"> </w:t>
                              </w:r>
                              <w:r>
                                <w:rPr>
                                  <w:sz w:val="23"/>
                                </w:rPr>
                                <w:t>door</w:t>
                              </w:r>
                            </w:p>
                            <w:p>
                              <w:pPr>
                                <w:spacing w:before="1" w:line="240" w:lineRule="auto"/>
                                <w:rPr>
                                  <w:rFonts w:ascii="宋体"/>
                                  <w:sz w:val="22"/>
                                </w:rPr>
                              </w:pPr>
                            </w:p>
                            <w:p>
                              <w:pPr>
                                <w:tabs>
                                  <w:tab w:val="left" w:pos="3779"/>
                                </w:tabs>
                                <w:spacing w:before="0"/>
                                <w:ind w:left="148" w:right="0" w:firstLine="0"/>
                                <w:jc w:val="left"/>
                                <w:rPr>
                                  <w:sz w:val="23"/>
                                </w:rPr>
                              </w:pPr>
                              <w:r>
                                <w:rPr>
                                  <w:color w:val="2F2F2F"/>
                                  <w:sz w:val="23"/>
                                </w:rPr>
                                <w:t>This room is full</w:t>
                              </w:r>
                              <w:r>
                                <w:rPr>
                                  <w:color w:val="2F2F2F"/>
                                  <w:spacing w:val="60"/>
                                  <w:sz w:val="23"/>
                                </w:rPr>
                                <w:t xml:space="preserve"> </w:t>
                              </w:r>
                              <w:r>
                                <w:rPr>
                                  <w:color w:val="2F2F2F"/>
                                  <w:sz w:val="23"/>
                                </w:rPr>
                                <w:t>of</w:t>
                              </w:r>
                              <w:r>
                                <w:rPr>
                                  <w:color w:val="2F2F2F"/>
                                  <w:spacing w:val="14"/>
                                  <w:sz w:val="23"/>
                                </w:rPr>
                                <w:t xml:space="preserve"> </w:t>
                              </w:r>
                              <w:r>
                                <w:rPr>
                                  <w:color w:val="2F2F2F"/>
                                  <w:sz w:val="23"/>
                                </w:rPr>
                                <w:t>gold.</w:t>
                              </w:r>
                              <w:r>
                                <w:rPr>
                                  <w:color w:val="2F2F2F"/>
                                  <w:sz w:val="23"/>
                                </w:rPr>
                                <w:tab/>
                              </w:r>
                              <w:r>
                                <w:rPr>
                                  <w:color w:val="2F2F2F"/>
                                  <w:sz w:val="23"/>
                                </w:rPr>
                                <w:t xml:space="preserve">How much do </w:t>
                              </w:r>
                              <w:r>
                                <w:rPr>
                                  <w:color w:val="2F2F2F"/>
                                  <w:spacing w:val="2"/>
                                  <w:sz w:val="23"/>
                                </w:rPr>
                                <w:t>you</w:t>
                              </w:r>
                              <w:r>
                                <w:rPr>
                                  <w:color w:val="2F2F2F"/>
                                  <w:spacing w:val="37"/>
                                  <w:sz w:val="23"/>
                                </w:rPr>
                                <w:t xml:space="preserve"> </w:t>
                              </w:r>
                              <w:r>
                                <w:rPr>
                                  <w:color w:val="2F2F2F"/>
                                  <w:sz w:val="23"/>
                                </w:rPr>
                                <w:t>take?</w:t>
                              </w:r>
                            </w:p>
                            <w:p>
                              <w:pPr>
                                <w:spacing w:before="3" w:line="240" w:lineRule="auto"/>
                                <w:rPr>
                                  <w:rFonts w:ascii="宋体"/>
                                  <w:sz w:val="22"/>
                                </w:rPr>
                              </w:pPr>
                            </w:p>
                            <w:p>
                              <w:pPr>
                                <w:numPr>
                                  <w:ilvl w:val="0"/>
                                  <w:numId w:val="75"/>
                                </w:numPr>
                                <w:tabs>
                                  <w:tab w:val="left" w:pos="411"/>
                                </w:tabs>
                                <w:spacing w:before="0"/>
                                <w:ind w:left="410" w:right="0" w:hanging="262"/>
                                <w:jc w:val="left"/>
                                <w:rPr>
                                  <w:sz w:val="23"/>
                                </w:rPr>
                              </w:pPr>
                              <w:r>
                                <w:rPr>
                                  <w:spacing w:val="2"/>
                                  <w:sz w:val="23"/>
                                </w:rPr>
                                <w:t>asf</w:t>
                              </w:r>
                            </w:p>
                          </w:txbxContent>
                        </wps:txbx>
                        <wps:bodyPr lIns="0" tIns="0" rIns="0" bIns="0" upright="1"/>
                      </wps:wsp>
                    </wpg:wgp>
                  </a:graphicData>
                </a:graphic>
              </wp:inline>
            </w:drawing>
          </mc:Choice>
          <mc:Fallback>
            <w:pict>
              <v:group id="组合 501" o:spid="_x0000_s1026" o:spt="203" style="height:132.9pt;width:383.75pt;" coordsize="7675,2658" o:gfxdata="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BRAlzNYAAAAFAQAA&#10;DwAAAAAAAAABACAAAAAiAAAAZHJzL2Rvd25yZXYueG1sUEsBAhQAFAAAAAgAh07iQJLgB9gcBAAA&#10;tCAAAA4AAAAAAAAAAQAgAAAAJQEAAGRycy9lMm9Eb2MueG1sUEsFBgAAAAAGAAYAWQEAALMHAAAA&#10;AA==&#10;">
                <o:lock v:ext="edit" aspectratio="f"/>
                <v:line id="直线 502" o:spid="_x0000_s1026" o:spt="20" style="position:absolute;left:7;top:0;height:552;width:0;" filled="f" stroked="t" coordsize="21600,21600" o:gfxdata="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l6R1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03" o:spid="_x0000_s1026" o:spt="20" style="position:absolute;left:7;top:552;height:552;width:0;" filled="f" stroked="t" coordsize="21600,21600" o:gfxdata="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RToC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04" o:spid="_x0000_s1026" o:spt="20" style="position:absolute;left:7;top:1104;height:552;width:0;" filled="f" stroked="t" coordsize="21600,21600" o:gfxdata="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CZ+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05" o:spid="_x0000_s1026" o:spt="20" style="position:absolute;left:7;top:1656;height:552;width:0;" filled="f" stroked="t" coordsize="21600,21600" o:gfxdata="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lgvr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rect id="矩形 506" o:spid="_x0000_s1026" o:spt="1" style="position:absolute;left:0;top:2642;height:15;width:15;" fillcolor="#CCCCCC" filled="t" stroked="f" coordsize="21600,21600" o:gfxdata="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DizL4A&#10;AADcAAAADwAAAAAAAAABACAAAAAiAAAAZHJzL2Rvd25yZXYueG1sUEsBAhQAFAAAAAgAh07iQDMv&#10;BZ47AAAAOQAAABAAAAAAAAAAAQAgAAAADQEAAGRycy9zaGFwZXhtbC54bWxQSwUGAAAAAAYABgBb&#10;AQAAtwMAAAAA&#10;">
                  <v:fill on="t" focussize="0,0"/>
                  <v:stroke on="f"/>
                  <v:imagedata o:title=""/>
                  <o:lock v:ext="edit" aspectratio="f"/>
                </v:rect>
                <v:rect id="矩形 507" o:spid="_x0000_s1026" o:spt="1" style="position:absolute;left:0;top:2642;height:15;width:15;" fillcolor="#CCCCCC" filled="t" stroked="f" coordsize="21600,21600" o:gfxdata="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PdjLsAAADc&#10;AAAADwAAAAAAAAABACAAAAAiAAAAZHJzL2Rvd25yZXYueG1sUEsBAhQAFAAAAAgAh07iQDMvBZ47&#10;AAAAOQAAABAAAAAAAAAAAQAgAAAACgEAAGRycy9zaGFwZXhtbC54bWxQSwUGAAAAAAYABgBbAQAA&#10;tAMAAAAA&#10;">
                  <v:fill on="t" focussize="0,0"/>
                  <v:stroke on="f"/>
                  <v:imagedata o:title=""/>
                  <o:lock v:ext="edit" aspectratio="f"/>
                </v:rect>
                <v:line id="直线 508" o:spid="_x0000_s1026" o:spt="20" style="position:absolute;left:14;top:2650;height:0;width:7646;" filled="f" stroked="t" coordsize="21600,21600" o:gfxdata="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HU0q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rect id="矩形 509" o:spid="_x0000_s1026" o:spt="1" style="position:absolute;left:7660;top:2642;height:15;width:15;" fillcolor="#CCCCCC" filled="t" stroked="f" coordsize="21600,21600" o:gfxdata="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53mYL4A&#10;AADcAAAADwAAAAAAAAABACAAAAAiAAAAZHJzL2Rvd25yZXYueG1sUEsBAhQAFAAAAAgAh07iQDMv&#10;BZ47AAAAOQAAABAAAAAAAAAAAQAgAAAADQEAAGRycy9zaGFwZXhtbC54bWxQSwUGAAAAAAYABgBb&#10;AQAAtwMAAAAA&#10;">
                  <v:fill on="t" focussize="0,0"/>
                  <v:stroke on="f"/>
                  <v:imagedata o:title=""/>
                  <o:lock v:ext="edit" aspectratio="f"/>
                </v:rect>
                <v:rect id="矩形 510" o:spid="_x0000_s1026" o:spt="1" style="position:absolute;left:7660;top:2642;height:15;width:15;" fillcolor="#CCCCCC" filled="t" stroked="f" coordsize="21600,21600" o:gfxdata="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FD+74A&#10;AADcAAAADwAAAAAAAAABACAAAAAiAAAAZHJzL2Rvd25yZXYueG1sUEsBAhQAFAAAAAgAh07iQDMv&#10;BZ47AAAAOQAAABAAAAAAAAAAAQAgAAAADQEAAGRycy9zaGFwZXhtbC54bWxQSwUGAAAAAAYABgBb&#10;AQAAtwMAAAAA&#10;">
                  <v:fill on="t" focussize="0,0"/>
                  <v:stroke on="f"/>
                  <v:imagedata o:title=""/>
                  <o:lock v:ext="edit" aspectratio="f"/>
                </v:rect>
                <v:line id="直线 511" o:spid="_x0000_s1026" o:spt="20" style="position:absolute;left:7;top:2208;height:435;width:0;" filled="f" stroked="t" coordsize="21600,21600" o:gfxdata="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XM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512" o:spid="_x0000_s1026" o:spt="20" style="position:absolute;left:7667;top:0;height:552;width:0;" filled="f" stroked="t" coordsize="21600,21600" o:gfxdata="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TjK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13" o:spid="_x0000_s1026" o:spt="20" style="position:absolute;left:7667;top:552;height:552;width:0;" filled="f" stroked="t" coordsize="21600,21600" o:gfxdata="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ys3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514" o:spid="_x0000_s1026" o:spt="20" style="position:absolute;left:7667;top:1104;height:552;width:0;" filled="f" stroked="t" coordsize="21600,21600" o:gfxdata="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0AlE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15" o:spid="_x0000_s1026" o:spt="20" style="position:absolute;left:7667;top:1656;height:552;width:0;" filled="f" stroked="t" coordsize="21600,21600" o:gfxdata="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T502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516" o:spid="_x0000_s1026" o:spt="20" style="position:absolute;left:7667;top:2208;height:435;width:0;" filled="f" stroked="t" coordsize="21600,21600" o:gfxdata="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M4r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517" o:spid="_x0000_s1026" o:spt="202" type="#_x0000_t202" style="position:absolute;left:14;top:0;height:2643;width:7646;" fillcolor="#EDEDED" filled="t" stroked="f" coordsize="21600,21600" o:gfxdata="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ArlK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numPr>
                            <w:ilvl w:val="0"/>
                            <w:numId w:val="75"/>
                          </w:numPr>
                          <w:tabs>
                            <w:tab w:val="left" w:pos="411"/>
                          </w:tabs>
                          <w:spacing w:before="21"/>
                          <w:ind w:left="410" w:right="0" w:hanging="262"/>
                          <w:jc w:val="left"/>
                          <w:rPr>
                            <w:sz w:val="23"/>
                          </w:rPr>
                        </w:pPr>
                        <w:r>
                          <w:rPr>
                            <w:sz w:val="23"/>
                          </w:rPr>
                          <w:t>taunt</w:t>
                        </w:r>
                        <w:r>
                          <w:rPr>
                            <w:spacing w:val="5"/>
                            <w:sz w:val="23"/>
                          </w:rPr>
                          <w:t xml:space="preserve"> </w:t>
                        </w:r>
                        <w:r>
                          <w:rPr>
                            <w:sz w:val="23"/>
                          </w:rPr>
                          <w:t>bear</w:t>
                        </w:r>
                      </w:p>
                      <w:p>
                        <w:pPr>
                          <w:spacing w:before="1" w:line="240" w:lineRule="auto"/>
                          <w:rPr>
                            <w:rFonts w:ascii="宋体"/>
                            <w:sz w:val="22"/>
                          </w:rPr>
                        </w:pPr>
                      </w:p>
                      <w:p>
                        <w:pPr>
                          <w:spacing w:before="0"/>
                          <w:ind w:left="148" w:right="0" w:firstLine="0"/>
                          <w:jc w:val="left"/>
                          <w:rPr>
                            <w:sz w:val="23"/>
                          </w:rPr>
                        </w:pPr>
                        <w:r>
                          <w:rPr>
                            <w:color w:val="2F2F2F"/>
                            <w:spacing w:val="2"/>
                            <w:sz w:val="23"/>
                          </w:rPr>
                          <w:t>The</w:t>
                        </w:r>
                        <w:r>
                          <w:rPr>
                            <w:color w:val="2F2F2F"/>
                            <w:spacing w:val="-27"/>
                            <w:sz w:val="23"/>
                          </w:rPr>
                          <w:t xml:space="preserve"> </w:t>
                        </w:r>
                        <w:r>
                          <w:rPr>
                            <w:color w:val="2F2F2F"/>
                            <w:sz w:val="23"/>
                          </w:rPr>
                          <w:t>bear</w:t>
                        </w:r>
                        <w:r>
                          <w:rPr>
                            <w:color w:val="2F2F2F"/>
                            <w:spacing w:val="-27"/>
                            <w:sz w:val="23"/>
                          </w:rPr>
                          <w:t xml:space="preserve"> </w:t>
                        </w:r>
                        <w:r>
                          <w:rPr>
                            <w:color w:val="2F2F2F"/>
                            <w:spacing w:val="2"/>
                            <w:sz w:val="23"/>
                          </w:rPr>
                          <w:t>has</w:t>
                        </w:r>
                        <w:r>
                          <w:rPr>
                            <w:color w:val="2F2F2F"/>
                            <w:spacing w:val="-26"/>
                            <w:sz w:val="23"/>
                          </w:rPr>
                          <w:t xml:space="preserve"> </w:t>
                        </w:r>
                        <w:r>
                          <w:rPr>
                            <w:color w:val="2F2F2F"/>
                            <w:sz w:val="23"/>
                          </w:rPr>
                          <w:t>moved</w:t>
                        </w:r>
                        <w:r>
                          <w:rPr>
                            <w:color w:val="2F2F2F"/>
                            <w:spacing w:val="-27"/>
                            <w:sz w:val="23"/>
                          </w:rPr>
                          <w:t xml:space="preserve"> </w:t>
                        </w:r>
                        <w:r>
                          <w:rPr>
                            <w:color w:val="2F2F2F"/>
                            <w:sz w:val="23"/>
                          </w:rPr>
                          <w:t>from</w:t>
                        </w:r>
                        <w:r>
                          <w:rPr>
                            <w:color w:val="2F2F2F"/>
                            <w:spacing w:val="-26"/>
                            <w:sz w:val="23"/>
                          </w:rPr>
                          <w:t xml:space="preserve"> </w:t>
                        </w:r>
                        <w:r>
                          <w:rPr>
                            <w:color w:val="2F2F2F"/>
                            <w:spacing w:val="2"/>
                            <w:sz w:val="23"/>
                          </w:rPr>
                          <w:t>the</w:t>
                        </w:r>
                        <w:r>
                          <w:rPr>
                            <w:color w:val="2F2F2F"/>
                            <w:spacing w:val="-26"/>
                            <w:sz w:val="23"/>
                          </w:rPr>
                          <w:t xml:space="preserve"> </w:t>
                        </w:r>
                        <w:r>
                          <w:rPr>
                            <w:color w:val="2F2F2F"/>
                            <w:sz w:val="23"/>
                          </w:rPr>
                          <w:t>door.</w:t>
                        </w:r>
                        <w:r>
                          <w:rPr>
                            <w:color w:val="2F2F2F"/>
                            <w:spacing w:val="-27"/>
                            <w:sz w:val="23"/>
                          </w:rPr>
                          <w:t xml:space="preserve"> </w:t>
                        </w:r>
                        <w:r>
                          <w:rPr>
                            <w:color w:val="2F2F2F"/>
                            <w:spacing w:val="2"/>
                            <w:sz w:val="23"/>
                          </w:rPr>
                          <w:t>You</w:t>
                        </w:r>
                        <w:r>
                          <w:rPr>
                            <w:color w:val="2F2F2F"/>
                            <w:spacing w:val="-26"/>
                            <w:sz w:val="23"/>
                          </w:rPr>
                          <w:t xml:space="preserve"> </w:t>
                        </w:r>
                        <w:r>
                          <w:rPr>
                            <w:color w:val="2F2F2F"/>
                            <w:sz w:val="23"/>
                          </w:rPr>
                          <w:t>can</w:t>
                        </w:r>
                        <w:r>
                          <w:rPr>
                            <w:color w:val="2F2F2F"/>
                            <w:spacing w:val="-27"/>
                            <w:sz w:val="23"/>
                          </w:rPr>
                          <w:t xml:space="preserve"> </w:t>
                        </w:r>
                        <w:r>
                          <w:rPr>
                            <w:color w:val="2F2F2F"/>
                            <w:sz w:val="23"/>
                          </w:rPr>
                          <w:t>go</w:t>
                        </w:r>
                        <w:r>
                          <w:rPr>
                            <w:color w:val="2F2F2F"/>
                            <w:spacing w:val="-26"/>
                            <w:sz w:val="23"/>
                          </w:rPr>
                          <w:t xml:space="preserve"> </w:t>
                        </w:r>
                        <w:r>
                          <w:rPr>
                            <w:color w:val="2F2F2F"/>
                            <w:sz w:val="23"/>
                          </w:rPr>
                          <w:t>through</w:t>
                        </w:r>
                        <w:r>
                          <w:rPr>
                            <w:color w:val="2F2F2F"/>
                            <w:spacing w:val="-27"/>
                            <w:sz w:val="23"/>
                          </w:rPr>
                          <w:t xml:space="preserve"> </w:t>
                        </w:r>
                        <w:r>
                          <w:rPr>
                            <w:color w:val="2F2F2F"/>
                            <w:sz w:val="23"/>
                          </w:rPr>
                          <w:t>it</w:t>
                        </w:r>
                        <w:r>
                          <w:rPr>
                            <w:color w:val="2F2F2F"/>
                            <w:spacing w:val="-25"/>
                            <w:sz w:val="23"/>
                          </w:rPr>
                          <w:t xml:space="preserve"> </w:t>
                        </w:r>
                        <w:r>
                          <w:rPr>
                            <w:color w:val="2F2F2F"/>
                            <w:sz w:val="23"/>
                          </w:rPr>
                          <w:t>now.</w:t>
                        </w:r>
                      </w:p>
                      <w:p>
                        <w:pPr>
                          <w:spacing w:before="0" w:line="240" w:lineRule="auto"/>
                          <w:rPr>
                            <w:rFonts w:ascii="宋体"/>
                            <w:sz w:val="22"/>
                          </w:rPr>
                        </w:pPr>
                      </w:p>
                      <w:p>
                        <w:pPr>
                          <w:numPr>
                            <w:ilvl w:val="0"/>
                            <w:numId w:val="75"/>
                          </w:numPr>
                          <w:tabs>
                            <w:tab w:val="left" w:pos="411"/>
                          </w:tabs>
                          <w:spacing w:before="1"/>
                          <w:ind w:left="410" w:right="0" w:hanging="262"/>
                          <w:jc w:val="left"/>
                          <w:rPr>
                            <w:sz w:val="23"/>
                          </w:rPr>
                        </w:pPr>
                        <w:r>
                          <w:rPr>
                            <w:sz w:val="23"/>
                          </w:rPr>
                          <w:t>open</w:t>
                        </w:r>
                        <w:r>
                          <w:rPr>
                            <w:spacing w:val="7"/>
                            <w:sz w:val="23"/>
                          </w:rPr>
                          <w:t xml:space="preserve"> </w:t>
                        </w:r>
                        <w:r>
                          <w:rPr>
                            <w:sz w:val="23"/>
                          </w:rPr>
                          <w:t>door</w:t>
                        </w:r>
                      </w:p>
                      <w:p>
                        <w:pPr>
                          <w:spacing w:before="1" w:line="240" w:lineRule="auto"/>
                          <w:rPr>
                            <w:rFonts w:ascii="宋体"/>
                            <w:sz w:val="22"/>
                          </w:rPr>
                        </w:pPr>
                      </w:p>
                      <w:p>
                        <w:pPr>
                          <w:tabs>
                            <w:tab w:val="left" w:pos="3779"/>
                          </w:tabs>
                          <w:spacing w:before="0"/>
                          <w:ind w:left="148" w:right="0" w:firstLine="0"/>
                          <w:jc w:val="left"/>
                          <w:rPr>
                            <w:sz w:val="23"/>
                          </w:rPr>
                        </w:pPr>
                        <w:r>
                          <w:rPr>
                            <w:color w:val="2F2F2F"/>
                            <w:sz w:val="23"/>
                          </w:rPr>
                          <w:t>This room is full</w:t>
                        </w:r>
                        <w:r>
                          <w:rPr>
                            <w:color w:val="2F2F2F"/>
                            <w:spacing w:val="60"/>
                            <w:sz w:val="23"/>
                          </w:rPr>
                          <w:t xml:space="preserve"> </w:t>
                        </w:r>
                        <w:r>
                          <w:rPr>
                            <w:color w:val="2F2F2F"/>
                            <w:sz w:val="23"/>
                          </w:rPr>
                          <w:t>of</w:t>
                        </w:r>
                        <w:r>
                          <w:rPr>
                            <w:color w:val="2F2F2F"/>
                            <w:spacing w:val="14"/>
                            <w:sz w:val="23"/>
                          </w:rPr>
                          <w:t xml:space="preserve"> </w:t>
                        </w:r>
                        <w:r>
                          <w:rPr>
                            <w:color w:val="2F2F2F"/>
                            <w:sz w:val="23"/>
                          </w:rPr>
                          <w:t>gold.</w:t>
                        </w:r>
                        <w:r>
                          <w:rPr>
                            <w:color w:val="2F2F2F"/>
                            <w:sz w:val="23"/>
                          </w:rPr>
                          <w:tab/>
                        </w:r>
                        <w:r>
                          <w:rPr>
                            <w:color w:val="2F2F2F"/>
                            <w:sz w:val="23"/>
                          </w:rPr>
                          <w:t xml:space="preserve">How much do </w:t>
                        </w:r>
                        <w:r>
                          <w:rPr>
                            <w:color w:val="2F2F2F"/>
                            <w:spacing w:val="2"/>
                            <w:sz w:val="23"/>
                          </w:rPr>
                          <w:t>you</w:t>
                        </w:r>
                        <w:r>
                          <w:rPr>
                            <w:color w:val="2F2F2F"/>
                            <w:spacing w:val="37"/>
                            <w:sz w:val="23"/>
                          </w:rPr>
                          <w:t xml:space="preserve"> </w:t>
                        </w:r>
                        <w:r>
                          <w:rPr>
                            <w:color w:val="2F2F2F"/>
                            <w:sz w:val="23"/>
                          </w:rPr>
                          <w:t>take?</w:t>
                        </w:r>
                      </w:p>
                      <w:p>
                        <w:pPr>
                          <w:spacing w:before="3" w:line="240" w:lineRule="auto"/>
                          <w:rPr>
                            <w:rFonts w:ascii="宋体"/>
                            <w:sz w:val="22"/>
                          </w:rPr>
                        </w:pPr>
                      </w:p>
                      <w:p>
                        <w:pPr>
                          <w:numPr>
                            <w:ilvl w:val="0"/>
                            <w:numId w:val="75"/>
                          </w:numPr>
                          <w:tabs>
                            <w:tab w:val="left" w:pos="411"/>
                          </w:tabs>
                          <w:spacing w:before="0"/>
                          <w:ind w:left="410" w:right="0" w:hanging="262"/>
                          <w:jc w:val="left"/>
                          <w:rPr>
                            <w:sz w:val="23"/>
                          </w:rPr>
                        </w:pPr>
                        <w:r>
                          <w:rPr>
                            <w:spacing w:val="2"/>
                            <w:sz w:val="23"/>
                          </w:rPr>
                          <w:t>asf</w:t>
                        </w:r>
                      </w:p>
                    </w:txbxContent>
                  </v:textbox>
                </v:shape>
                <w10:wrap type="none"/>
                <w10:anchorlock/>
              </v:group>
            </w:pict>
          </mc:Fallback>
        </mc:AlternateContent>
      </w:r>
    </w:p>
    <w:p>
      <w:pPr>
        <w:spacing w:after="0"/>
        <w:rPr>
          <w:sz w:val="20"/>
        </w:rPr>
        <w:sectPr>
          <w:pgSz w:w="11910" w:h="16840"/>
          <w:pgMar w:top="1420" w:right="1440" w:bottom="1300" w:left="0" w:header="0" w:footer="1115" w:gutter="0"/>
        </w:sectPr>
      </w:pPr>
    </w:p>
    <w:p>
      <w:pPr>
        <w:pStyle w:val="5"/>
        <w:ind w:left="2116"/>
        <w:rPr>
          <w:sz w:val="20"/>
        </w:rPr>
      </w:pPr>
      <w:r>
        <w:rPr>
          <w:position w:val="0"/>
          <w:sz w:val="20"/>
        </w:rPr>
        <mc:AlternateContent>
          <mc:Choice Requires="wps">
            <w:drawing>
              <wp:inline distT="0" distB="0" distL="114300" distR="114300">
                <wp:extent cx="4864100" cy="710565"/>
                <wp:effectExtent l="5080" t="4445" r="7620" b="8890"/>
                <wp:docPr id="542" name="文本框 518"/>
                <wp:cNvGraphicFramePr/>
                <a:graphic xmlns:a="http://schemas.openxmlformats.org/drawingml/2006/main">
                  <a:graphicData uri="http://schemas.microsoft.com/office/word/2010/wordprocessingShape">
                    <wps:wsp>
                      <wps:cNvSpPr txBox="1"/>
                      <wps:spPr>
                        <a:xfrm>
                          <a:off x="0" y="0"/>
                          <a:ext cx="4864100" cy="7105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color w:val="2F2F2F"/>
                                <w:sz w:val="23"/>
                              </w:rPr>
                              <w:t>Man, learn to type a number. Good job!</w:t>
                            </w:r>
                          </w:p>
                          <w:p>
                            <w:pPr>
                              <w:pStyle w:val="5"/>
                              <w:rPr>
                                <w:sz w:val="22"/>
                              </w:rPr>
                            </w:pPr>
                          </w:p>
                          <w:p>
                            <w:pPr>
                              <w:spacing w:before="1"/>
                              <w:ind w:left="148" w:right="0" w:firstLine="0"/>
                              <w:jc w:val="left"/>
                              <w:rPr>
                                <w:b/>
                                <w:sz w:val="23"/>
                              </w:rPr>
                            </w:pPr>
                            <w:r>
                              <w:rPr>
                                <w:b/>
                                <w:color w:val="C55D09"/>
                                <w:w w:val="100"/>
                                <w:sz w:val="23"/>
                              </w:rPr>
                              <w:t>$</w:t>
                            </w:r>
                          </w:p>
                        </w:txbxContent>
                      </wps:txbx>
                      <wps:bodyPr lIns="0" tIns="0" rIns="0" bIns="0" upright="1"/>
                    </wps:wsp>
                  </a:graphicData>
                </a:graphic>
              </wp:inline>
            </w:drawing>
          </mc:Choice>
          <mc:Fallback>
            <w:pict>
              <v:shape id="文本框 518" o:spid="_x0000_s1026" o:spt="202" type="#_x0000_t202" style="height:55.95pt;width:383pt;" fillcolor="#EDEDED" filled="t" stroked="t" coordsize="21600,21600" o:gfxdata="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rd7z1AAAAAUBAAAPAAAAAAAAAAEAIAAAACIAAABkcnMvZG93&#10;bnJldi54bWxQSwECFAAUAAAACACHTuJAlnnNyAQCAAAQBAAADgAAAAAAAAABACAAAAAjAQAAZHJz&#10;L2Uyb0RvYy54bWxQSwUGAAAAAAYABgBZAQAAmQUAAAAA&#10;">
                <v:fill on="t" focussize="0,0"/>
                <v:stroke weight="0.72pt" color="#CCCCCC" joinstyle="miter"/>
                <v:imagedata o:title=""/>
                <o:lock v:ext="edit" aspectratio="f"/>
                <v:textbox inset="0mm,0mm,0mm,0mm">
                  <w:txbxContent>
                    <w:p>
                      <w:pPr>
                        <w:spacing w:before="144"/>
                        <w:ind w:left="148" w:right="0" w:firstLine="0"/>
                        <w:jc w:val="left"/>
                        <w:rPr>
                          <w:sz w:val="23"/>
                        </w:rPr>
                      </w:pPr>
                      <w:r>
                        <w:rPr>
                          <w:color w:val="2F2F2F"/>
                          <w:sz w:val="23"/>
                        </w:rPr>
                        <w:t>Man, learn to type a number. Good job!</w:t>
                      </w:r>
                    </w:p>
                    <w:p>
                      <w:pPr>
                        <w:pStyle w:val="5"/>
                        <w:rPr>
                          <w:sz w:val="22"/>
                        </w:rPr>
                      </w:pPr>
                    </w:p>
                    <w:p>
                      <w:pPr>
                        <w:spacing w:before="1"/>
                        <w:ind w:left="148" w:right="0" w:firstLine="0"/>
                        <w:jc w:val="left"/>
                        <w:rPr>
                          <w:b/>
                          <w:sz w:val="23"/>
                        </w:rPr>
                      </w:pPr>
                      <w:r>
                        <w:rPr>
                          <w:b/>
                          <w:color w:val="C55D09"/>
                          <w:w w:val="100"/>
                          <w:sz w:val="23"/>
                        </w:rPr>
                        <w:t>$</w:t>
                      </w:r>
                    </w:p>
                  </w:txbxContent>
                </v:textbox>
                <w10:wrap type="none"/>
                <w10:anchorlock/>
              </v:shape>
            </w:pict>
          </mc:Fallback>
        </mc:AlternateContent>
      </w:r>
    </w:p>
    <w:p>
      <w:pPr>
        <w:pStyle w:val="5"/>
        <w:rPr>
          <w:sz w:val="20"/>
        </w:rPr>
      </w:pPr>
    </w:p>
    <w:p>
      <w:pPr>
        <w:pStyle w:val="5"/>
        <w:spacing w:before="4"/>
        <w:rPr>
          <w:sz w:val="19"/>
        </w:rPr>
      </w:pPr>
    </w:p>
    <w:p>
      <w:pPr>
        <w:pStyle w:val="3"/>
        <w:spacing w:before="54"/>
      </w:pPr>
      <w:bookmarkStart w:id="118" w:name="加分习题"/>
      <w:bookmarkEnd w:id="118"/>
      <w:r>
        <w:rPr>
          <w:color w:val="465157"/>
        </w:rPr>
        <w:t>加分习题</w:t>
      </w:r>
    </w:p>
    <w:p>
      <w:pPr>
        <w:pStyle w:val="5"/>
        <w:spacing w:before="12"/>
        <w:rPr>
          <w:b/>
          <w:sz w:val="35"/>
        </w:rPr>
      </w:pPr>
    </w:p>
    <w:p>
      <w:pPr>
        <w:pStyle w:val="9"/>
        <w:numPr>
          <w:ilvl w:val="0"/>
          <w:numId w:val="76"/>
        </w:numPr>
        <w:tabs>
          <w:tab w:val="left" w:pos="2521"/>
        </w:tabs>
        <w:spacing w:before="0" w:after="0" w:line="240" w:lineRule="auto"/>
        <w:ind w:left="2520" w:right="0" w:hanging="360"/>
        <w:jc w:val="left"/>
        <w:rPr>
          <w:rFonts w:ascii="Arial" w:eastAsia="Arial"/>
          <w:sz w:val="24"/>
        </w:rPr>
      </w:pPr>
      <w:r>
        <w:rPr>
          <w:spacing w:val="-3"/>
          <w:sz w:val="21"/>
        </w:rPr>
        <w:t>把这个游戏的地图画出来，把自己的路线也画出来。</w:t>
      </w:r>
    </w:p>
    <w:p>
      <w:pPr>
        <w:pStyle w:val="9"/>
        <w:numPr>
          <w:ilvl w:val="0"/>
          <w:numId w:val="76"/>
        </w:numPr>
        <w:tabs>
          <w:tab w:val="left" w:pos="2521"/>
        </w:tabs>
        <w:spacing w:before="86" w:after="0" w:line="240" w:lineRule="auto"/>
        <w:ind w:left="2520" w:right="0" w:hanging="360"/>
        <w:jc w:val="left"/>
        <w:rPr>
          <w:rFonts w:ascii="Arial" w:eastAsia="Arial"/>
          <w:sz w:val="21"/>
        </w:rPr>
      </w:pPr>
      <w:r>
        <w:rPr>
          <w:spacing w:val="-3"/>
          <w:sz w:val="21"/>
        </w:rPr>
        <w:t>改正你所有的错误，包括拼写错误。</w:t>
      </w:r>
    </w:p>
    <w:p>
      <w:pPr>
        <w:pStyle w:val="9"/>
        <w:numPr>
          <w:ilvl w:val="0"/>
          <w:numId w:val="76"/>
        </w:numPr>
        <w:tabs>
          <w:tab w:val="left" w:pos="2521"/>
        </w:tabs>
        <w:spacing w:before="89" w:after="0" w:line="240" w:lineRule="auto"/>
        <w:ind w:left="2520" w:right="0" w:hanging="360"/>
        <w:jc w:val="left"/>
        <w:rPr>
          <w:rFonts w:ascii="Arial" w:eastAsia="Arial"/>
          <w:sz w:val="21"/>
        </w:rPr>
      </w:pPr>
      <w:r>
        <w:rPr>
          <w:spacing w:val="-3"/>
          <w:sz w:val="21"/>
        </w:rPr>
        <w:t>为你不懂的函数写注解。记得文档注解该怎么写吗？</w:t>
      </w:r>
    </w:p>
    <w:p>
      <w:pPr>
        <w:pStyle w:val="9"/>
        <w:numPr>
          <w:ilvl w:val="0"/>
          <w:numId w:val="76"/>
        </w:numPr>
        <w:tabs>
          <w:tab w:val="left" w:pos="2521"/>
        </w:tabs>
        <w:spacing w:before="86" w:after="0" w:line="240" w:lineRule="auto"/>
        <w:ind w:left="2520" w:right="0" w:hanging="360"/>
        <w:jc w:val="left"/>
        <w:rPr>
          <w:rFonts w:ascii="Arial" w:eastAsia="Arial"/>
          <w:sz w:val="21"/>
        </w:rPr>
      </w:pPr>
      <w:r>
        <w:rPr>
          <w:spacing w:val="-3"/>
          <w:sz w:val="21"/>
        </w:rPr>
        <w:t>为游戏添加更多元素。通过怎样的方式可以简化并且扩展游戏的功能呢？</w:t>
      </w:r>
    </w:p>
    <w:p>
      <w:pPr>
        <w:pStyle w:val="9"/>
        <w:numPr>
          <w:ilvl w:val="0"/>
          <w:numId w:val="76"/>
        </w:numPr>
        <w:tabs>
          <w:tab w:val="left" w:pos="2521"/>
        </w:tabs>
        <w:spacing w:before="85" w:after="0" w:line="316" w:lineRule="auto"/>
        <w:ind w:left="2520" w:right="356" w:hanging="360"/>
        <w:jc w:val="both"/>
        <w:rPr>
          <w:rFonts w:ascii="Arial" w:eastAsia="Arial"/>
          <w:sz w:val="21"/>
        </w:rPr>
      </w:pPr>
      <w:r>
        <w:rPr>
          <w:sz w:val="21"/>
        </w:rPr>
        <w:t>这个</w:t>
      </w:r>
      <w:r>
        <w:rPr>
          <w:color w:val="444444"/>
          <w:spacing w:val="-29"/>
          <w:sz w:val="21"/>
        </w:rPr>
        <w:t xml:space="preserve"> </w:t>
      </w:r>
      <w:r>
        <w:rPr>
          <w:rFonts w:ascii="Consolas" w:eastAsia="Consolas"/>
          <w:color w:val="444444"/>
          <w:sz w:val="23"/>
          <w:shd w:val="clear" w:color="auto" w:fill="F1F1F1"/>
        </w:rPr>
        <w:t>gold_room</w:t>
      </w:r>
      <w:r>
        <w:rPr>
          <w:rFonts w:ascii="Consolas" w:eastAsia="Consolas"/>
          <w:color w:val="444444"/>
          <w:spacing w:val="-44"/>
          <w:sz w:val="23"/>
        </w:rPr>
        <w:t xml:space="preserve"> </w:t>
      </w:r>
      <w:r>
        <w:rPr>
          <w:spacing w:val="-3"/>
          <w:sz w:val="21"/>
        </w:rPr>
        <w:t>游戏使用了奇怪的方式让你键入一个数字。这种方式会导致什么</w:t>
      </w:r>
      <w:r>
        <w:rPr>
          <w:spacing w:val="-1"/>
          <w:sz w:val="21"/>
        </w:rPr>
        <w:t xml:space="preserve">样的 </w:t>
      </w:r>
      <w:r>
        <w:rPr>
          <w:rFonts w:ascii="Arial" w:eastAsia="Arial"/>
          <w:sz w:val="21"/>
        </w:rPr>
        <w:t>bug</w:t>
      </w:r>
      <w:r>
        <w:rPr>
          <w:spacing w:val="-2"/>
          <w:sz w:val="21"/>
        </w:rPr>
        <w:t xml:space="preserve">？ 你可以用比检查 </w:t>
      </w:r>
      <w:r>
        <w:rPr>
          <w:rFonts w:ascii="Arial" w:eastAsia="Arial"/>
          <w:sz w:val="21"/>
        </w:rPr>
        <w:t>0</w:t>
      </w:r>
      <w:r>
        <w:rPr>
          <w:sz w:val="21"/>
        </w:rPr>
        <w:t>、</w:t>
      </w:r>
      <w:r>
        <w:rPr>
          <w:rFonts w:ascii="Arial" w:eastAsia="Arial"/>
          <w:sz w:val="21"/>
        </w:rPr>
        <w:t>1</w:t>
      </w:r>
      <w:r>
        <w:rPr>
          <w:rFonts w:ascii="Arial" w:eastAsia="Arial"/>
          <w:spacing w:val="53"/>
          <w:sz w:val="21"/>
        </w:rPr>
        <w:t xml:space="preserve"> </w:t>
      </w:r>
      <w:r>
        <w:rPr>
          <w:spacing w:val="-3"/>
          <w:sz w:val="21"/>
        </w:rPr>
        <w:t>更好的方式判断输入是否是数字吗？</w:t>
      </w:r>
      <w:r>
        <w:rPr>
          <w:rFonts w:ascii="Consolas" w:eastAsia="Consolas"/>
          <w:color w:val="444444"/>
          <w:sz w:val="23"/>
          <w:shd w:val="clear" w:color="auto" w:fill="F1F1F1"/>
        </w:rPr>
        <w:t>int()</w:t>
      </w:r>
      <w:r>
        <w:rPr>
          <w:rFonts w:ascii="Consolas" w:eastAsia="Consolas"/>
          <w:color w:val="444444"/>
          <w:spacing w:val="-62"/>
          <w:sz w:val="23"/>
        </w:rPr>
        <w:t xml:space="preserve"> </w:t>
      </w:r>
      <w:r>
        <w:rPr>
          <w:sz w:val="21"/>
        </w:rPr>
        <w:t>这</w:t>
      </w:r>
      <w:r>
        <w:rPr>
          <w:spacing w:val="-3"/>
          <w:sz w:val="21"/>
        </w:rPr>
        <w:t>个函数可以给你一些头绪。</w:t>
      </w:r>
    </w:p>
    <w:p>
      <w:pPr>
        <w:spacing w:after="0" w:line="316" w:lineRule="auto"/>
        <w:jc w:val="both"/>
        <w:rPr>
          <w:rFonts w:ascii="Arial" w:eastAsia="Arial"/>
          <w:sz w:val="21"/>
        </w:rPr>
        <w:sectPr>
          <w:pgSz w:w="11910" w:h="16840"/>
          <w:pgMar w:top="1420" w:right="1440" w:bottom="1380" w:left="0" w:header="0" w:footer="1115" w:gutter="0"/>
        </w:sectPr>
      </w:pPr>
    </w:p>
    <w:p>
      <w:pPr>
        <w:pStyle w:val="2"/>
      </w:pPr>
      <w:bookmarkStart w:id="119" w:name="习题 36: 设计和调试"/>
      <w:bookmarkEnd w:id="119"/>
      <w:r>
        <w:rPr>
          <w:color w:val="111111"/>
        </w:rPr>
        <w:t xml:space="preserve">习题 </w:t>
      </w:r>
      <w:r>
        <w:rPr>
          <w:rFonts w:ascii="Arial" w:eastAsia="Arial"/>
          <w:color w:val="111111"/>
        </w:rPr>
        <w:t xml:space="preserve">36: </w:t>
      </w:r>
      <w:r>
        <w:rPr>
          <w:color w:val="111111"/>
        </w:rPr>
        <w:t>设计和调试</w:t>
      </w:r>
    </w:p>
    <w:p>
      <w:pPr>
        <w:pStyle w:val="5"/>
        <w:spacing w:before="319" w:line="278" w:lineRule="auto"/>
        <w:ind w:left="1800" w:right="236"/>
      </w:pPr>
      <w:r>
        <w:t>现在你已经学会了</w:t>
      </w:r>
      <w:r>
        <w:rPr>
          <w:rFonts w:ascii="Arial" w:hAnsi="Arial" w:eastAsia="Arial"/>
        </w:rPr>
        <w:t>“if</w:t>
      </w:r>
      <w:r>
        <w:rPr>
          <w:rFonts w:ascii="Arial" w:hAnsi="Arial" w:eastAsia="Arial"/>
          <w:spacing w:val="51"/>
        </w:rPr>
        <w:t xml:space="preserve"> </w:t>
      </w:r>
      <w:r>
        <w:t>语句</w:t>
      </w:r>
      <w:r>
        <w:rPr>
          <w:rFonts w:ascii="Arial" w:hAnsi="Arial" w:eastAsia="Arial"/>
          <w:spacing w:val="-42"/>
        </w:rPr>
        <w:t>”</w:t>
      </w:r>
      <w:r>
        <w:rPr>
          <w:spacing w:val="-7"/>
        </w:rPr>
        <w:t>，我将给你一些使用</w:t>
      </w:r>
      <w:r>
        <w:rPr>
          <w:rFonts w:ascii="Arial" w:hAnsi="Arial" w:eastAsia="Arial"/>
        </w:rPr>
        <w:t>“for</w:t>
      </w:r>
      <w:r>
        <w:rPr>
          <w:rFonts w:ascii="Arial" w:hAnsi="Arial" w:eastAsia="Arial"/>
          <w:spacing w:val="51"/>
        </w:rPr>
        <w:t xml:space="preserve"> </w:t>
      </w:r>
      <w:r>
        <w:t>循环</w:t>
      </w:r>
      <w:r>
        <w:rPr>
          <w:rFonts w:ascii="Arial" w:hAnsi="Arial" w:eastAsia="Arial"/>
        </w:rPr>
        <w:t>”</w:t>
      </w:r>
      <w:r>
        <w:t>和</w:t>
      </w:r>
      <w:r>
        <w:rPr>
          <w:rFonts w:ascii="Arial" w:hAnsi="Arial" w:eastAsia="Arial"/>
        </w:rPr>
        <w:t>“while</w:t>
      </w:r>
      <w:r>
        <w:rPr>
          <w:rFonts w:ascii="Arial" w:hAnsi="Arial" w:eastAsia="Arial"/>
          <w:spacing w:val="55"/>
        </w:rPr>
        <w:t xml:space="preserve"> </w:t>
      </w:r>
      <w:r>
        <w:t>循环</w:t>
      </w:r>
      <w:r>
        <w:rPr>
          <w:rFonts w:ascii="Arial" w:hAnsi="Arial" w:eastAsia="Arial"/>
        </w:rPr>
        <w:t>”</w:t>
      </w:r>
      <w:r>
        <w:t xml:space="preserve">的规则， </w:t>
      </w:r>
      <w:r>
        <w:rPr>
          <w:spacing w:val="-7"/>
        </w:rPr>
        <w:t>一面你日后碰到麻烦。我还会教你一些调试的小技巧，以便你能发现自己程序的问题。最后，你将需要设计一个和上节类似的小游戏，不过内容略有更改。</w:t>
      </w:r>
    </w:p>
    <w:p>
      <w:pPr>
        <w:pStyle w:val="5"/>
      </w:pPr>
    </w:p>
    <w:p>
      <w:pPr>
        <w:pStyle w:val="5"/>
        <w:spacing w:before="12"/>
        <w:rPr>
          <w:sz w:val="17"/>
        </w:rPr>
      </w:pPr>
    </w:p>
    <w:p>
      <w:pPr>
        <w:pStyle w:val="3"/>
      </w:pPr>
      <w:bookmarkStart w:id="120" w:name="If 语句的规则"/>
      <w:bookmarkEnd w:id="120"/>
      <w:r>
        <w:rPr>
          <w:rFonts w:ascii="Arial" w:eastAsia="Arial"/>
          <w:color w:val="465157"/>
        </w:rPr>
        <w:t>If</w:t>
      </w:r>
      <w:r>
        <w:rPr>
          <w:rFonts w:ascii="Arial" w:eastAsia="Arial"/>
          <w:color w:val="465157"/>
          <w:spacing w:val="70"/>
        </w:rPr>
        <w:t xml:space="preserve"> </w:t>
      </w:r>
      <w:r>
        <w:rPr>
          <w:color w:val="465157"/>
        </w:rPr>
        <w:t>语句的规则</w:t>
      </w:r>
    </w:p>
    <w:p>
      <w:pPr>
        <w:pStyle w:val="5"/>
        <w:spacing w:before="9"/>
        <w:rPr>
          <w:b/>
          <w:sz w:val="28"/>
        </w:rPr>
      </w:pPr>
    </w:p>
    <w:p>
      <w:pPr>
        <w:pStyle w:val="9"/>
        <w:numPr>
          <w:ilvl w:val="0"/>
          <w:numId w:val="77"/>
        </w:numPr>
        <w:tabs>
          <w:tab w:val="left" w:pos="2521"/>
        </w:tabs>
        <w:spacing w:before="93" w:after="0" w:line="240" w:lineRule="auto"/>
        <w:ind w:left="2520" w:right="0" w:hanging="360"/>
        <w:jc w:val="left"/>
        <w:rPr>
          <w:rFonts w:ascii="Arial" w:hAnsi="Arial" w:eastAsia="Arial"/>
          <w:sz w:val="24"/>
        </w:rPr>
      </w:pPr>
      <w:r>
        <w:rPr>
          <w:sz w:val="21"/>
        </w:rPr>
        <w:t>每一个</w:t>
      </w:r>
      <w:r>
        <w:rPr>
          <w:rFonts w:ascii="Arial" w:hAnsi="Arial" w:eastAsia="Arial"/>
          <w:spacing w:val="-2"/>
          <w:sz w:val="21"/>
        </w:rPr>
        <w:t>“if</w:t>
      </w:r>
      <w:r>
        <w:rPr>
          <w:rFonts w:ascii="Arial" w:hAnsi="Arial" w:eastAsia="Arial"/>
          <w:spacing w:val="45"/>
          <w:sz w:val="21"/>
        </w:rPr>
        <w:t xml:space="preserve"> </w:t>
      </w:r>
      <w:r>
        <w:rPr>
          <w:sz w:val="21"/>
        </w:rPr>
        <w:t>语句</w:t>
      </w:r>
      <w:r>
        <w:rPr>
          <w:rFonts w:ascii="Arial" w:hAnsi="Arial" w:eastAsia="Arial"/>
          <w:sz w:val="21"/>
        </w:rPr>
        <w:t>”</w:t>
      </w:r>
      <w:r>
        <w:rPr>
          <w:spacing w:val="-3"/>
          <w:sz w:val="21"/>
        </w:rPr>
        <w:t>必须包含一个</w:t>
      </w:r>
      <w:r>
        <w:rPr>
          <w:color w:val="444444"/>
          <w:spacing w:val="-47"/>
          <w:sz w:val="21"/>
        </w:rPr>
        <w:t xml:space="preserve"> </w:t>
      </w:r>
      <w:r>
        <w:rPr>
          <w:rFonts w:ascii="Consolas" w:hAnsi="Consolas" w:eastAsia="Consolas"/>
          <w:color w:val="444444"/>
          <w:sz w:val="23"/>
          <w:shd w:val="clear" w:color="auto" w:fill="F1F1F1"/>
        </w:rPr>
        <w:t>else</w:t>
      </w:r>
      <w:r>
        <w:rPr>
          <w:rFonts w:ascii="Arial" w:hAnsi="Arial" w:eastAsia="Arial"/>
          <w:sz w:val="21"/>
        </w:rPr>
        <w:t>.</w:t>
      </w:r>
    </w:p>
    <w:p>
      <w:pPr>
        <w:pStyle w:val="9"/>
        <w:numPr>
          <w:ilvl w:val="0"/>
          <w:numId w:val="77"/>
        </w:numPr>
        <w:tabs>
          <w:tab w:val="left" w:pos="2521"/>
        </w:tabs>
        <w:spacing w:before="84" w:after="0" w:line="240" w:lineRule="auto"/>
        <w:ind w:left="2520" w:right="0" w:hanging="360"/>
        <w:jc w:val="left"/>
        <w:rPr>
          <w:rFonts w:ascii="Arial" w:eastAsia="Arial"/>
          <w:sz w:val="21"/>
        </w:rPr>
      </w:pPr>
      <w:r>
        <w:rPr>
          <w:spacing w:val="-1"/>
          <w:sz w:val="21"/>
        </w:rPr>
        <w:t>如果这个</w:t>
      </w:r>
      <w:r>
        <w:rPr>
          <w:color w:val="444444"/>
          <w:spacing w:val="-45"/>
          <w:sz w:val="21"/>
        </w:rPr>
        <w:t xml:space="preserve"> </w:t>
      </w:r>
      <w:r>
        <w:rPr>
          <w:rFonts w:ascii="Consolas" w:eastAsia="Consolas"/>
          <w:color w:val="444444"/>
          <w:sz w:val="23"/>
          <w:shd w:val="clear" w:color="auto" w:fill="F1F1F1"/>
        </w:rPr>
        <w:t>else</w:t>
      </w:r>
      <w:r>
        <w:rPr>
          <w:rFonts w:ascii="Consolas" w:eastAsia="Consolas"/>
          <w:color w:val="444444"/>
          <w:spacing w:val="-62"/>
          <w:sz w:val="23"/>
        </w:rPr>
        <w:t xml:space="preserve"> </w:t>
      </w:r>
      <w:r>
        <w:rPr>
          <w:spacing w:val="-3"/>
          <w:sz w:val="21"/>
        </w:rPr>
        <w:t>永远都不应该被执行到，因为它本身没有任何意义，那你必须在</w:t>
      </w:r>
    </w:p>
    <w:p>
      <w:pPr>
        <w:spacing w:before="86" w:line="319" w:lineRule="auto"/>
        <w:ind w:left="2520" w:right="447" w:firstLine="0"/>
        <w:jc w:val="left"/>
        <w:rPr>
          <w:rFonts w:hint="eastAsia" w:ascii="宋体" w:eastAsia="宋体"/>
          <w:sz w:val="21"/>
        </w:rPr>
      </w:pPr>
      <w:r>
        <w:rPr>
          <w:rFonts w:ascii="Arial" w:eastAsia="Arial"/>
          <w:sz w:val="21"/>
        </w:rPr>
        <w:t>else</w:t>
      </w:r>
      <w:r>
        <w:rPr>
          <w:rFonts w:ascii="Arial" w:eastAsia="Arial"/>
          <w:spacing w:val="57"/>
          <w:sz w:val="21"/>
        </w:rPr>
        <w:t xml:space="preserve"> </w:t>
      </w:r>
      <w:r>
        <w:rPr>
          <w:rFonts w:hint="eastAsia" w:ascii="宋体" w:eastAsia="宋体"/>
          <w:spacing w:val="-2"/>
          <w:sz w:val="21"/>
        </w:rPr>
        <w:t xml:space="preserve">语句后面使用一个叫做 </w:t>
      </w:r>
      <w:r>
        <w:rPr>
          <w:rFonts w:ascii="Arial" w:eastAsia="Arial"/>
          <w:sz w:val="21"/>
        </w:rPr>
        <w:t>die</w:t>
      </w:r>
      <w:r>
        <w:rPr>
          <w:rFonts w:ascii="Arial" w:eastAsia="Arial"/>
          <w:spacing w:val="58"/>
          <w:sz w:val="21"/>
        </w:rPr>
        <w:t xml:space="preserve"> </w:t>
      </w:r>
      <w:r>
        <w:rPr>
          <w:rFonts w:hint="eastAsia" w:ascii="宋体" w:eastAsia="宋体"/>
          <w:spacing w:val="-3"/>
          <w:sz w:val="21"/>
        </w:rPr>
        <w:t>的函数，让它打印出错误信息并且死给你看，这和上一节的习题类似，这样你可以找到很多的错误。</w:t>
      </w:r>
    </w:p>
    <w:p>
      <w:pPr>
        <w:pStyle w:val="9"/>
        <w:numPr>
          <w:ilvl w:val="0"/>
          <w:numId w:val="77"/>
        </w:numPr>
        <w:tabs>
          <w:tab w:val="left" w:pos="2521"/>
        </w:tabs>
        <w:spacing w:before="0" w:after="0" w:line="316" w:lineRule="auto"/>
        <w:ind w:left="2520" w:right="353" w:hanging="360"/>
        <w:jc w:val="left"/>
        <w:rPr>
          <w:rFonts w:ascii="Arial" w:hAnsi="Arial" w:eastAsia="Arial"/>
          <w:sz w:val="21"/>
        </w:rPr>
      </w:pPr>
      <w:r>
        <w:rPr>
          <w:rFonts w:ascii="Arial" w:hAnsi="Arial" w:eastAsia="Arial"/>
          <w:sz w:val="21"/>
        </w:rPr>
        <w:t>“if</w:t>
      </w:r>
      <w:r>
        <w:rPr>
          <w:rFonts w:ascii="Arial" w:hAnsi="Arial" w:eastAsia="Arial"/>
          <w:spacing w:val="51"/>
          <w:sz w:val="21"/>
        </w:rPr>
        <w:t xml:space="preserve"> </w:t>
      </w:r>
      <w:r>
        <w:rPr>
          <w:sz w:val="21"/>
        </w:rPr>
        <w:t>语句</w:t>
      </w:r>
      <w:r>
        <w:rPr>
          <w:rFonts w:ascii="Arial" w:hAnsi="Arial" w:eastAsia="Arial"/>
          <w:spacing w:val="-4"/>
          <w:sz w:val="21"/>
        </w:rPr>
        <w:t>”</w:t>
      </w:r>
      <w:r>
        <w:rPr>
          <w:spacing w:val="-3"/>
          <w:sz w:val="21"/>
        </w:rPr>
        <w:t xml:space="preserve">的嵌套不要超过 </w:t>
      </w:r>
      <w:r>
        <w:rPr>
          <w:rFonts w:ascii="Arial" w:hAnsi="Arial" w:eastAsia="Arial"/>
          <w:sz w:val="21"/>
        </w:rPr>
        <w:t>2</w:t>
      </w:r>
      <w:r>
        <w:rPr>
          <w:rFonts w:ascii="Arial" w:hAnsi="Arial" w:eastAsia="Arial"/>
          <w:spacing w:val="50"/>
          <w:sz w:val="21"/>
        </w:rPr>
        <w:t xml:space="preserve"> </w:t>
      </w:r>
      <w:r>
        <w:rPr>
          <w:spacing w:val="-8"/>
          <w:sz w:val="21"/>
        </w:rPr>
        <w:t xml:space="preserve">层，最好尽量保持只有 </w:t>
      </w:r>
      <w:r>
        <w:rPr>
          <w:rFonts w:ascii="Arial" w:hAnsi="Arial" w:eastAsia="Arial"/>
          <w:sz w:val="21"/>
        </w:rPr>
        <w:t>1</w:t>
      </w:r>
      <w:r>
        <w:rPr>
          <w:rFonts w:ascii="Arial" w:hAnsi="Arial" w:eastAsia="Arial"/>
          <w:spacing w:val="50"/>
          <w:sz w:val="21"/>
        </w:rPr>
        <w:t xml:space="preserve"> </w:t>
      </w:r>
      <w:r>
        <w:rPr>
          <w:sz w:val="21"/>
        </w:rPr>
        <w:t xml:space="preserve">层。这意味着如果你在 </w:t>
      </w:r>
      <w:r>
        <w:rPr>
          <w:rFonts w:ascii="Arial" w:hAnsi="Arial" w:eastAsia="Arial"/>
          <w:sz w:val="21"/>
        </w:rPr>
        <w:t>if</w:t>
      </w:r>
      <w:r>
        <w:rPr>
          <w:rFonts w:ascii="Arial" w:hAnsi="Arial" w:eastAsia="Arial"/>
          <w:spacing w:val="51"/>
          <w:sz w:val="21"/>
        </w:rPr>
        <w:t xml:space="preserve"> </w:t>
      </w:r>
      <w:r>
        <w:rPr>
          <w:sz w:val="21"/>
        </w:rPr>
        <w:t>里</w:t>
      </w:r>
      <w:r>
        <w:rPr>
          <w:spacing w:val="-2"/>
          <w:sz w:val="21"/>
        </w:rPr>
        <w:t xml:space="preserve">边又有了一个 </w:t>
      </w:r>
      <w:r>
        <w:rPr>
          <w:rFonts w:ascii="Arial" w:hAnsi="Arial" w:eastAsia="Arial"/>
          <w:sz w:val="21"/>
        </w:rPr>
        <w:t>if</w:t>
      </w:r>
      <w:r>
        <w:rPr>
          <w:spacing w:val="-3"/>
          <w:sz w:val="21"/>
        </w:rPr>
        <w:t xml:space="preserve">，那你就需要把第二个 </w:t>
      </w:r>
      <w:r>
        <w:rPr>
          <w:rFonts w:ascii="Arial" w:hAnsi="Arial" w:eastAsia="Arial"/>
          <w:sz w:val="21"/>
        </w:rPr>
        <w:t>if</w:t>
      </w:r>
      <w:r>
        <w:rPr>
          <w:rFonts w:ascii="Arial" w:hAnsi="Arial" w:eastAsia="Arial"/>
          <w:spacing w:val="47"/>
          <w:sz w:val="21"/>
        </w:rPr>
        <w:t xml:space="preserve"> </w:t>
      </w:r>
      <w:r>
        <w:rPr>
          <w:spacing w:val="-3"/>
          <w:sz w:val="21"/>
        </w:rPr>
        <w:t>移到另一个函数里面。</w:t>
      </w:r>
    </w:p>
    <w:p>
      <w:pPr>
        <w:pStyle w:val="9"/>
        <w:numPr>
          <w:ilvl w:val="0"/>
          <w:numId w:val="77"/>
        </w:numPr>
        <w:tabs>
          <w:tab w:val="left" w:pos="2521"/>
        </w:tabs>
        <w:spacing w:before="0" w:after="0" w:line="316" w:lineRule="auto"/>
        <w:ind w:left="2520" w:right="423" w:hanging="360"/>
        <w:jc w:val="left"/>
        <w:rPr>
          <w:rFonts w:ascii="Arial" w:hAnsi="Arial" w:eastAsia="Arial"/>
          <w:sz w:val="21"/>
        </w:rPr>
      </w:pPr>
      <w:r>
        <w:rPr>
          <w:sz w:val="21"/>
        </w:rPr>
        <w:t>将</w:t>
      </w:r>
      <w:r>
        <w:rPr>
          <w:rFonts w:ascii="Arial" w:hAnsi="Arial" w:eastAsia="Arial"/>
          <w:sz w:val="21"/>
        </w:rPr>
        <w:t>“if</w:t>
      </w:r>
      <w:r>
        <w:rPr>
          <w:rFonts w:ascii="Arial" w:hAnsi="Arial" w:eastAsia="Arial"/>
          <w:spacing w:val="54"/>
          <w:sz w:val="21"/>
        </w:rPr>
        <w:t xml:space="preserve"> </w:t>
      </w:r>
      <w:r>
        <w:rPr>
          <w:sz w:val="21"/>
        </w:rPr>
        <w:t>语句</w:t>
      </w:r>
      <w:r>
        <w:rPr>
          <w:rFonts w:ascii="Arial" w:hAnsi="Arial" w:eastAsia="Arial"/>
          <w:sz w:val="21"/>
        </w:rPr>
        <w:t>”</w:t>
      </w:r>
      <w:r>
        <w:rPr>
          <w:spacing w:val="-3"/>
          <w:sz w:val="21"/>
        </w:rPr>
        <w:t>当做段落来对待，其中的每一个</w:t>
      </w:r>
      <w:r>
        <w:rPr>
          <w:color w:val="444444"/>
          <w:spacing w:val="-45"/>
          <w:sz w:val="21"/>
        </w:rPr>
        <w:t xml:space="preserve"> </w:t>
      </w:r>
      <w:r>
        <w:rPr>
          <w:rFonts w:ascii="Consolas" w:hAnsi="Consolas" w:eastAsia="Consolas"/>
          <w:color w:val="444444"/>
          <w:sz w:val="23"/>
          <w:shd w:val="clear" w:color="auto" w:fill="F1F1F1"/>
        </w:rPr>
        <w:t>if</w:t>
      </w:r>
      <w:r>
        <w:rPr>
          <w:rFonts w:ascii="Consolas" w:hAnsi="Consolas" w:eastAsia="Consolas"/>
          <w:color w:val="444444"/>
          <w:spacing w:val="7"/>
          <w:sz w:val="23"/>
          <w:shd w:val="clear" w:color="auto" w:fill="F1F1F1"/>
        </w:rPr>
        <w:t xml:space="preserve">, </w:t>
      </w:r>
      <w:r>
        <w:rPr>
          <w:rFonts w:ascii="Consolas" w:hAnsi="Consolas" w:eastAsia="Consolas"/>
          <w:color w:val="444444"/>
          <w:sz w:val="23"/>
          <w:shd w:val="clear" w:color="auto" w:fill="F1F1F1"/>
        </w:rPr>
        <w:t>elif</w:t>
      </w:r>
      <w:r>
        <w:rPr>
          <w:rFonts w:ascii="Consolas" w:hAnsi="Consolas" w:eastAsia="Consolas"/>
          <w:color w:val="444444"/>
          <w:spacing w:val="8"/>
          <w:sz w:val="23"/>
          <w:shd w:val="clear" w:color="auto" w:fill="F1F1F1"/>
        </w:rPr>
        <w:t xml:space="preserve">, </w:t>
      </w:r>
      <w:r>
        <w:rPr>
          <w:rFonts w:ascii="Consolas" w:hAnsi="Consolas" w:eastAsia="Consolas"/>
          <w:color w:val="444444"/>
          <w:sz w:val="23"/>
          <w:shd w:val="clear" w:color="auto" w:fill="F1F1F1"/>
        </w:rPr>
        <w:t>else</w:t>
      </w:r>
      <w:r>
        <w:rPr>
          <w:rFonts w:ascii="Consolas" w:hAnsi="Consolas" w:eastAsia="Consolas"/>
          <w:color w:val="444444"/>
          <w:spacing w:val="-61"/>
          <w:sz w:val="23"/>
        </w:rPr>
        <w:t xml:space="preserve"> </w:t>
      </w:r>
      <w:r>
        <w:rPr>
          <w:spacing w:val="-3"/>
          <w:sz w:val="21"/>
        </w:rPr>
        <w:t>组合就跟一个段落的句子组合一样。在这种组合的最前面和最后面留一个空行以作区分。</w:t>
      </w:r>
    </w:p>
    <w:p>
      <w:pPr>
        <w:pStyle w:val="9"/>
        <w:numPr>
          <w:ilvl w:val="0"/>
          <w:numId w:val="77"/>
        </w:numPr>
        <w:tabs>
          <w:tab w:val="left" w:pos="2521"/>
        </w:tabs>
        <w:spacing w:before="0" w:after="0" w:line="319" w:lineRule="auto"/>
        <w:ind w:left="2520" w:right="375" w:hanging="360"/>
        <w:jc w:val="left"/>
        <w:rPr>
          <w:rFonts w:ascii="Arial" w:eastAsia="Arial"/>
          <w:sz w:val="21"/>
        </w:rPr>
      </w:pPr>
      <w:r>
        <w:rPr>
          <w:spacing w:val="-3"/>
          <w:sz w:val="21"/>
        </w:rPr>
        <w:t>你的布尔测试应该很简单，如果它们很复杂的话，你需要将它们的运算事先放到一个 变量里，并且为变量取一个好名字。</w:t>
      </w:r>
    </w:p>
    <w:p>
      <w:pPr>
        <w:pStyle w:val="5"/>
        <w:spacing w:before="6"/>
        <w:rPr>
          <w:sz w:val="18"/>
        </w:rPr>
      </w:pPr>
    </w:p>
    <w:p>
      <w:pPr>
        <w:pStyle w:val="5"/>
        <w:spacing w:before="1" w:line="278" w:lineRule="auto"/>
        <w:ind w:left="1800" w:right="359"/>
      </w:pPr>
      <w:r>
        <mc:AlternateContent>
          <mc:Choice Requires="wps">
            <w:drawing>
              <wp:anchor distT="0" distB="0" distL="0" distR="0" simplePos="0" relativeHeight="4096" behindDoc="0" locked="0" layoutInCell="1" allowOverlap="1">
                <wp:simplePos x="0" y="0"/>
                <wp:positionH relativeFrom="page">
                  <wp:posOffset>1124585</wp:posOffset>
                </wp:positionH>
                <wp:positionV relativeFrom="paragraph">
                  <wp:posOffset>498475</wp:posOffset>
                </wp:positionV>
                <wp:extent cx="5312410" cy="239395"/>
                <wp:effectExtent l="0" t="0" r="8890" b="1905"/>
                <wp:wrapTopAndBottom/>
                <wp:docPr id="199" name="文本框 519"/>
                <wp:cNvGraphicFramePr/>
                <a:graphic xmlns:a="http://schemas.openxmlformats.org/drawingml/2006/main">
                  <a:graphicData uri="http://schemas.microsoft.com/office/word/2010/wordprocessingShape">
                    <wps:wsp>
                      <wps:cNvSpPr txBox="1"/>
                      <wps:spPr>
                        <a:xfrm>
                          <a:off x="0" y="0"/>
                          <a:ext cx="5312410" cy="239395"/>
                        </a:xfrm>
                        <a:prstGeom prst="rect">
                          <a:avLst/>
                        </a:prstGeom>
                        <a:solidFill>
                          <a:srgbClr val="AF4040"/>
                        </a:solidFill>
                        <a:ln w="9525">
                          <a:noFill/>
                        </a:ln>
                      </wps:spPr>
                      <wps:txbx>
                        <w:txbxContent>
                          <w:p>
                            <w:pPr>
                              <w:spacing w:before="77"/>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519" o:spid="_x0000_s1026" o:spt="202" type="#_x0000_t202" style="position:absolute;left:0pt;margin-left:88.55pt;margin-top:39.25pt;height:18.85pt;width:418.3pt;mso-position-horizontal-relative:page;mso-wrap-distance-bottom:0pt;mso-wrap-distance-top:0pt;z-index:4096;mso-width-relative:page;mso-height-relative:page;" fillcolor="#AF4040" filled="t" stroked="f" coordsize="21600,21600" o:gfxdata="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8Y+jNcAAAALAQAADwAAAAAAAAABACAAAAAiAAAAZHJzL2Rvd25yZXYueG1s&#10;UEsBAhQAFAAAAAgAh07iQEs9ibzAAQAAWgMAAA4AAAAAAAAAAQAgAAAAJgEAAGRycy9lMm9Eb2Mu&#10;eG1sUEsFBgAAAAAGAAYAWQEAAFgFA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4096" behindDoc="0" locked="0" layoutInCell="1" allowOverlap="1">
                <wp:simplePos x="0" y="0"/>
                <wp:positionH relativeFrom="page">
                  <wp:posOffset>1276985</wp:posOffset>
                </wp:positionH>
                <wp:positionV relativeFrom="paragraph">
                  <wp:posOffset>823595</wp:posOffset>
                </wp:positionV>
                <wp:extent cx="5007610" cy="678180"/>
                <wp:effectExtent l="0" t="0" r="8890" b="7620"/>
                <wp:wrapTopAndBottom/>
                <wp:docPr id="166" name="文本框 520"/>
                <wp:cNvGraphicFramePr/>
                <a:graphic xmlns:a="http://schemas.openxmlformats.org/drawingml/2006/main">
                  <a:graphicData uri="http://schemas.microsoft.com/office/word/2010/wordprocessingShape">
                    <wps:wsp>
                      <wps:cNvSpPr txBox="1"/>
                      <wps:spPr>
                        <a:xfrm>
                          <a:off x="0" y="0"/>
                          <a:ext cx="5007610" cy="678180"/>
                        </a:xfrm>
                        <a:prstGeom prst="rect">
                          <a:avLst/>
                        </a:prstGeom>
                        <a:solidFill>
                          <a:srgbClr val="FFE9E9"/>
                        </a:solidFill>
                        <a:ln w="9525">
                          <a:noFill/>
                        </a:ln>
                      </wps:spPr>
                      <wps:txbx>
                        <w:txbxContent>
                          <w:p>
                            <w:pPr>
                              <w:spacing w:before="70"/>
                              <w:ind w:left="28" w:right="0" w:firstLine="0"/>
                              <w:jc w:val="left"/>
                              <w:rPr>
                                <w:rFonts w:hint="eastAsia" w:ascii="宋体" w:eastAsia="宋体"/>
                                <w:sz w:val="22"/>
                              </w:rPr>
                            </w:pPr>
                            <w:r>
                              <w:rPr>
                                <w:rFonts w:hint="eastAsia" w:ascii="宋体" w:eastAsia="宋体"/>
                                <w:spacing w:val="-8"/>
                                <w:sz w:val="22"/>
                              </w:rPr>
                              <w:t>在日常编程中不要成为这些规则的奴隶。在训练中，你需要通过这些规则的应用来</w:t>
                            </w:r>
                          </w:p>
                          <w:p>
                            <w:pPr>
                              <w:spacing w:before="8" w:line="350" w:lineRule="atLeast"/>
                              <w:ind w:left="28" w:right="25" w:firstLine="0"/>
                              <w:jc w:val="left"/>
                              <w:rPr>
                                <w:rFonts w:hint="eastAsia" w:ascii="宋体" w:eastAsia="宋体"/>
                                <w:sz w:val="22"/>
                              </w:rPr>
                            </w:pPr>
                            <w:r>
                              <w:rPr>
                                <w:rFonts w:hint="eastAsia" w:ascii="宋体" w:eastAsia="宋体"/>
                                <w:spacing w:val="-11"/>
                                <w:sz w:val="22"/>
                              </w:rPr>
                              <w:t>巩固你学到的知识，而在实际编程中这些规则有时其实很蠢。如果你觉得哪个规则</w:t>
                            </w:r>
                            <w:r>
                              <w:rPr>
                                <w:rFonts w:hint="eastAsia" w:ascii="宋体" w:eastAsia="宋体"/>
                                <w:spacing w:val="-2"/>
                                <w:sz w:val="22"/>
                              </w:rPr>
                              <w:t>很蠢，就别使用它。</w:t>
                            </w:r>
                          </w:p>
                        </w:txbxContent>
                      </wps:txbx>
                      <wps:bodyPr lIns="0" tIns="0" rIns="0" bIns="0" upright="1"/>
                    </wps:wsp>
                  </a:graphicData>
                </a:graphic>
              </wp:anchor>
            </w:drawing>
          </mc:Choice>
          <mc:Fallback>
            <w:pict>
              <v:shape id="文本框 520" o:spid="_x0000_s1026" o:spt="202" type="#_x0000_t202" style="position:absolute;left:0pt;margin-left:100.55pt;margin-top:64.85pt;height:53.4pt;width:394.3pt;mso-position-horizontal-relative:page;mso-wrap-distance-bottom:0pt;mso-wrap-distance-top:0pt;z-index:4096;mso-width-relative:page;mso-height-relative:page;" fillcolor="#FFE9E9" filled="t" stroked="f" coordsize="21600,21600" o:gfxdata="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xLjwW1gAAAAsBAAAPAAAAAAAAAAEAIAAAACIAAABkcnMvZG93bnJldi54bWxQ&#10;SwECFAAUAAAACACHTuJAkLwZxcABAABaAwAADgAAAAAAAAABACAAAAAlAQAAZHJzL2Uyb0RvYy54&#10;bWxQSwUGAAAAAAYABgBZAQAAVwUAAAAA&#10;">
                <v:fill on="t" focussize="0,0"/>
                <v:stroke on="f"/>
                <v:imagedata o:title=""/>
                <o:lock v:ext="edit" aspectratio="f"/>
                <v:textbox inset="0mm,0mm,0mm,0mm">
                  <w:txbxContent>
                    <w:p>
                      <w:pPr>
                        <w:spacing w:before="70"/>
                        <w:ind w:left="28" w:right="0" w:firstLine="0"/>
                        <w:jc w:val="left"/>
                        <w:rPr>
                          <w:rFonts w:hint="eastAsia" w:ascii="宋体" w:eastAsia="宋体"/>
                          <w:sz w:val="22"/>
                        </w:rPr>
                      </w:pPr>
                      <w:r>
                        <w:rPr>
                          <w:rFonts w:hint="eastAsia" w:ascii="宋体" w:eastAsia="宋体"/>
                          <w:spacing w:val="-8"/>
                          <w:sz w:val="22"/>
                        </w:rPr>
                        <w:t>在日常编程中不要成为这些规则的奴隶。在训练中，你需要通过这些规则的应用来</w:t>
                      </w:r>
                    </w:p>
                    <w:p>
                      <w:pPr>
                        <w:spacing w:before="8" w:line="350" w:lineRule="atLeast"/>
                        <w:ind w:left="28" w:right="25" w:firstLine="0"/>
                        <w:jc w:val="left"/>
                        <w:rPr>
                          <w:rFonts w:hint="eastAsia" w:ascii="宋体" w:eastAsia="宋体"/>
                          <w:sz w:val="22"/>
                        </w:rPr>
                      </w:pPr>
                      <w:r>
                        <w:rPr>
                          <w:rFonts w:hint="eastAsia" w:ascii="宋体" w:eastAsia="宋体"/>
                          <w:spacing w:val="-11"/>
                          <w:sz w:val="22"/>
                        </w:rPr>
                        <w:t>巩固你学到的知识，而在实际编程中这些规则有时其实很蠢。如果你觉得哪个规则</w:t>
                      </w:r>
                      <w:r>
                        <w:rPr>
                          <w:rFonts w:hint="eastAsia" w:ascii="宋体" w:eastAsia="宋体"/>
                          <w:spacing w:val="-2"/>
                          <w:sz w:val="22"/>
                        </w:rPr>
                        <w:t>很蠢，就别使用它。</w:t>
                      </w:r>
                    </w:p>
                  </w:txbxContent>
                </v:textbox>
                <w10:wrap type="topAndBottom"/>
              </v:shape>
            </w:pict>
          </mc:Fallback>
        </mc:AlternateContent>
      </w:r>
      <w:r>
        <mc:AlternateContent>
          <mc:Choice Requires="wps">
            <w:drawing>
              <wp:anchor distT="0" distB="0" distL="114300" distR="114300" simplePos="0" relativeHeight="6144" behindDoc="0" locked="0" layoutInCell="1" allowOverlap="1">
                <wp:simplePos x="0" y="0"/>
                <wp:positionH relativeFrom="page">
                  <wp:posOffset>1124585</wp:posOffset>
                </wp:positionH>
                <wp:positionV relativeFrom="paragraph">
                  <wp:posOffset>742315</wp:posOffset>
                </wp:positionV>
                <wp:extent cx="5311775" cy="0"/>
                <wp:effectExtent l="0" t="0" r="0" b="0"/>
                <wp:wrapNone/>
                <wp:docPr id="355" name="直线 521"/>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521" o:spid="_x0000_s1026" o:spt="20" style="position:absolute;left:0pt;margin-left:88.55pt;margin-top:58.45pt;height:0pt;width:418.25pt;mso-position-horizontal-relative:page;z-index:6144;mso-width-relative:page;mso-height-relative:page;" filled="f" stroked="t" coordsize="21600,21600" o:gfxdata="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r3pAC2AAAAAwBAAAPAAAAAAAAAAEAIAAA&#10;ACIAAABkcnMvZG93bnJldi54bWxQSwECFAAUAAAACACHTuJAGylOcdMBAACRAwAADgAAAAAAAAAB&#10;ACAAAAAnAQAAZHJzL2Uyb0RvYy54bWxQSwUGAAAAAAYABgBZAQAAbAUAAAAA&#10;">
                <v:fill on="f" focussize="0,0"/>
                <v:stroke weight="0.72pt" color="#900000" joinstyle="round"/>
                <v:imagedata o:title=""/>
                <o:lock v:ext="edit" aspectratio="f"/>
              </v:line>
            </w:pict>
          </mc:Fallback>
        </mc:AlternateContent>
      </w:r>
      <w:r>
        <w:rPr>
          <w:spacing w:val="-8"/>
        </w:rPr>
        <w:t>如果你遵循上面的规则，你就会写出比大部分程序员都好的代码来。回到上一个</w:t>
      </w:r>
      <w:r>
        <w:t>练习中，看看我有没有遵循这些规则，如果没有的话，就将其改正过来。</w:t>
      </w:r>
    </w:p>
    <w:p>
      <w:pPr>
        <w:pStyle w:val="5"/>
        <w:spacing w:before="5"/>
        <w:rPr>
          <w:sz w:val="7"/>
        </w:rPr>
      </w:pPr>
    </w:p>
    <w:p>
      <w:pPr>
        <w:pStyle w:val="5"/>
        <w:rPr>
          <w:sz w:val="20"/>
        </w:rPr>
      </w:pPr>
    </w:p>
    <w:p>
      <w:pPr>
        <w:pStyle w:val="5"/>
        <w:spacing w:before="3"/>
        <w:rPr>
          <w:sz w:val="20"/>
        </w:rPr>
      </w:pPr>
    </w:p>
    <w:p>
      <w:pPr>
        <w:pStyle w:val="3"/>
        <w:spacing w:before="55"/>
      </w:pPr>
      <w:bookmarkStart w:id="121" w:name="循环的规则"/>
      <w:bookmarkEnd w:id="121"/>
      <w:r>
        <w:rPr>
          <w:color w:val="465157"/>
        </w:rPr>
        <w:t>循环的规则</w:t>
      </w:r>
    </w:p>
    <w:p>
      <w:pPr>
        <w:pStyle w:val="5"/>
        <w:spacing w:before="11"/>
        <w:rPr>
          <w:b/>
          <w:sz w:val="35"/>
        </w:rPr>
      </w:pPr>
    </w:p>
    <w:p>
      <w:pPr>
        <w:pStyle w:val="9"/>
        <w:numPr>
          <w:ilvl w:val="0"/>
          <w:numId w:val="78"/>
        </w:numPr>
        <w:tabs>
          <w:tab w:val="left" w:pos="2521"/>
        </w:tabs>
        <w:spacing w:before="0" w:after="0" w:line="240" w:lineRule="auto"/>
        <w:ind w:left="2520" w:right="0" w:hanging="360"/>
        <w:jc w:val="left"/>
        <w:rPr>
          <w:rFonts w:ascii="Arial" w:hAnsi="Arial" w:eastAsia="Arial"/>
          <w:sz w:val="24"/>
        </w:rPr>
      </w:pPr>
      <w:r>
        <w:rPr>
          <w:spacing w:val="-3"/>
          <w:sz w:val="21"/>
        </w:rPr>
        <w:t>只有在循环永不停止时使用</w:t>
      </w:r>
      <w:r>
        <w:rPr>
          <w:rFonts w:ascii="Arial" w:hAnsi="Arial" w:eastAsia="Arial"/>
          <w:sz w:val="21"/>
        </w:rPr>
        <w:t>“while</w:t>
      </w:r>
      <w:r>
        <w:rPr>
          <w:rFonts w:ascii="Arial" w:hAnsi="Arial" w:eastAsia="Arial"/>
          <w:spacing w:val="52"/>
          <w:sz w:val="21"/>
        </w:rPr>
        <w:t xml:space="preserve"> </w:t>
      </w:r>
      <w:r>
        <w:rPr>
          <w:sz w:val="21"/>
        </w:rPr>
        <w:t>循环</w:t>
      </w:r>
      <w:r>
        <w:rPr>
          <w:rFonts w:ascii="Arial" w:hAnsi="Arial" w:eastAsia="Arial"/>
          <w:spacing w:val="-19"/>
          <w:sz w:val="21"/>
        </w:rPr>
        <w:t>”</w:t>
      </w:r>
      <w:r>
        <w:rPr>
          <w:spacing w:val="-8"/>
          <w:sz w:val="21"/>
        </w:rPr>
        <w:t>，这意味着你可能永远都用不到。这条只有</w:t>
      </w:r>
    </w:p>
    <w:p>
      <w:pPr>
        <w:spacing w:before="86"/>
        <w:ind w:left="2520" w:right="0" w:firstLine="0"/>
        <w:jc w:val="left"/>
        <w:rPr>
          <w:rFonts w:hint="eastAsia" w:ascii="宋体" w:eastAsia="宋体"/>
          <w:sz w:val="21"/>
        </w:rPr>
      </w:pPr>
      <w:r>
        <w:rPr>
          <w:rFonts w:ascii="Arial" w:eastAsia="Arial"/>
          <w:sz w:val="21"/>
        </w:rPr>
        <w:t xml:space="preserve">Python </w:t>
      </w:r>
      <w:r>
        <w:rPr>
          <w:rFonts w:hint="eastAsia" w:ascii="宋体" w:eastAsia="宋体"/>
          <w:sz w:val="21"/>
        </w:rPr>
        <w:t>中成立，其他的语言另当别论。</w:t>
      </w:r>
    </w:p>
    <w:p>
      <w:pPr>
        <w:pStyle w:val="9"/>
        <w:numPr>
          <w:ilvl w:val="0"/>
          <w:numId w:val="78"/>
        </w:numPr>
        <w:tabs>
          <w:tab w:val="left" w:pos="2521"/>
        </w:tabs>
        <w:spacing w:before="89" w:after="0" w:line="240" w:lineRule="auto"/>
        <w:ind w:left="2520" w:right="0" w:hanging="360"/>
        <w:jc w:val="left"/>
        <w:rPr>
          <w:rFonts w:ascii="Arial" w:hAnsi="Arial" w:eastAsia="Arial"/>
          <w:sz w:val="21"/>
        </w:rPr>
      </w:pPr>
      <w:r>
        <w:rPr>
          <w:spacing w:val="-3"/>
          <w:sz w:val="21"/>
        </w:rPr>
        <w:t>其他类型的循环都使用</w:t>
      </w:r>
      <w:r>
        <w:rPr>
          <w:rFonts w:ascii="Arial" w:hAnsi="Arial" w:eastAsia="Arial"/>
          <w:sz w:val="21"/>
        </w:rPr>
        <w:t>“for</w:t>
      </w:r>
      <w:r>
        <w:rPr>
          <w:rFonts w:ascii="Arial" w:hAnsi="Arial" w:eastAsia="Arial"/>
          <w:spacing w:val="56"/>
          <w:sz w:val="21"/>
        </w:rPr>
        <w:t xml:space="preserve"> </w:t>
      </w:r>
      <w:r>
        <w:rPr>
          <w:sz w:val="21"/>
        </w:rPr>
        <w:t>循环</w:t>
      </w:r>
      <w:r>
        <w:rPr>
          <w:rFonts w:ascii="Arial" w:hAnsi="Arial" w:eastAsia="Arial"/>
          <w:spacing w:val="-23"/>
          <w:sz w:val="21"/>
        </w:rPr>
        <w:t>”</w:t>
      </w:r>
      <w:r>
        <w:rPr>
          <w:spacing w:val="-6"/>
          <w:sz w:val="21"/>
        </w:rPr>
        <w:t>，尤其是在循环的对象数量固定或者有限的情况下。</w:t>
      </w:r>
    </w:p>
    <w:p>
      <w:pPr>
        <w:spacing w:after="0" w:line="240" w:lineRule="auto"/>
        <w:jc w:val="left"/>
        <w:rPr>
          <w:rFonts w:ascii="Arial" w:hAnsi="Arial" w:eastAsia="Arial"/>
          <w:sz w:val="21"/>
        </w:rPr>
        <w:sectPr>
          <w:pgSz w:w="11910" w:h="16840"/>
          <w:pgMar w:top="1460" w:right="1440" w:bottom="1380" w:left="0" w:header="0" w:footer="1115" w:gutter="0"/>
        </w:sectPr>
      </w:pPr>
    </w:p>
    <w:p>
      <w:pPr>
        <w:pStyle w:val="3"/>
        <w:spacing w:before="49"/>
      </w:pPr>
      <w:bookmarkStart w:id="122" w:name="调试(debug)的小技巧"/>
      <w:bookmarkEnd w:id="122"/>
      <w:r>
        <w:rPr>
          <w:color w:val="465157"/>
        </w:rPr>
        <w:t>调试</w:t>
      </w:r>
      <w:r>
        <w:rPr>
          <w:rFonts w:ascii="Arial" w:eastAsia="Arial"/>
          <w:color w:val="465157"/>
        </w:rPr>
        <w:t>(debug)</w:t>
      </w:r>
      <w:r>
        <w:rPr>
          <w:color w:val="465157"/>
        </w:rPr>
        <w:t>的小技巧</w:t>
      </w:r>
    </w:p>
    <w:p>
      <w:pPr>
        <w:pStyle w:val="5"/>
        <w:spacing w:before="9"/>
        <w:rPr>
          <w:b/>
          <w:sz w:val="35"/>
        </w:rPr>
      </w:pPr>
    </w:p>
    <w:p>
      <w:pPr>
        <w:pStyle w:val="9"/>
        <w:numPr>
          <w:ilvl w:val="0"/>
          <w:numId w:val="79"/>
        </w:numPr>
        <w:tabs>
          <w:tab w:val="left" w:pos="2521"/>
        </w:tabs>
        <w:spacing w:before="0" w:after="0" w:line="314" w:lineRule="auto"/>
        <w:ind w:left="2520" w:right="375" w:hanging="360"/>
        <w:jc w:val="both"/>
        <w:rPr>
          <w:rFonts w:ascii="Arial" w:hAnsi="Arial" w:eastAsia="Arial"/>
          <w:sz w:val="24"/>
        </w:rPr>
      </w:pPr>
      <w:r>
        <w:rPr>
          <w:sz w:val="21"/>
        </w:rPr>
        <w:t xml:space="preserve">不要使用 </w:t>
      </w:r>
      <w:r>
        <w:rPr>
          <w:rFonts w:ascii="Arial" w:hAnsi="Arial" w:eastAsia="Arial"/>
          <w:sz w:val="21"/>
        </w:rPr>
        <w:t>“debugger”</w:t>
      </w:r>
      <w:r>
        <w:rPr>
          <w:spacing w:val="2"/>
          <w:sz w:val="21"/>
        </w:rPr>
        <w:t xml:space="preserve">。 </w:t>
      </w:r>
      <w:r>
        <w:rPr>
          <w:rFonts w:ascii="Arial" w:hAnsi="Arial" w:eastAsia="Arial"/>
          <w:sz w:val="21"/>
        </w:rPr>
        <w:t>Debugger</w:t>
      </w:r>
      <w:r>
        <w:rPr>
          <w:rFonts w:ascii="Arial" w:hAnsi="Arial" w:eastAsia="Arial"/>
          <w:spacing w:val="51"/>
          <w:sz w:val="21"/>
        </w:rPr>
        <w:t xml:space="preserve"> </w:t>
      </w:r>
      <w:r>
        <w:rPr>
          <w:spacing w:val="-3"/>
          <w:sz w:val="21"/>
        </w:rPr>
        <w:t>所作的相当于对病人的全身扫描。你并不会得到某方面的有用信息，而且你会发现它输出的信息态度，而且大部分没有用，或者只会让你更困惑。</w:t>
      </w:r>
    </w:p>
    <w:p>
      <w:pPr>
        <w:pStyle w:val="9"/>
        <w:numPr>
          <w:ilvl w:val="0"/>
          <w:numId w:val="79"/>
        </w:numPr>
        <w:tabs>
          <w:tab w:val="left" w:pos="2521"/>
        </w:tabs>
        <w:spacing w:before="7" w:after="0" w:line="316" w:lineRule="auto"/>
        <w:ind w:left="2520" w:right="459" w:hanging="360"/>
        <w:jc w:val="both"/>
        <w:rPr>
          <w:rFonts w:ascii="Arial" w:eastAsia="Arial"/>
          <w:sz w:val="21"/>
        </w:rPr>
      </w:pPr>
      <w:r>
        <w:rPr>
          <w:spacing w:val="-3"/>
          <w:sz w:val="21"/>
        </w:rPr>
        <w:t>最好的调试程序的方法是使用</w:t>
      </w:r>
      <w:r>
        <w:rPr>
          <w:color w:val="444444"/>
          <w:spacing w:val="-29"/>
          <w:sz w:val="21"/>
        </w:rPr>
        <w:t xml:space="preserve"> </w:t>
      </w:r>
      <w:r>
        <w:rPr>
          <w:rFonts w:ascii="Consolas" w:eastAsia="Consolas"/>
          <w:color w:val="444444"/>
          <w:sz w:val="23"/>
          <w:shd w:val="clear" w:color="auto" w:fill="F1F1F1"/>
        </w:rPr>
        <w:t>print</w:t>
      </w:r>
      <w:r>
        <w:rPr>
          <w:rFonts w:ascii="Consolas" w:eastAsia="Consolas"/>
          <w:color w:val="444444"/>
          <w:spacing w:val="-46"/>
          <w:sz w:val="23"/>
        </w:rPr>
        <w:t xml:space="preserve"> </w:t>
      </w:r>
      <w:r>
        <w:rPr>
          <w:spacing w:val="-3"/>
          <w:sz w:val="21"/>
        </w:rPr>
        <w:t>在各个你想要检查的关键环节将关键变量打印出来，从而检查哪里是否有错。</w:t>
      </w:r>
    </w:p>
    <w:p>
      <w:pPr>
        <w:pStyle w:val="9"/>
        <w:numPr>
          <w:ilvl w:val="0"/>
          <w:numId w:val="79"/>
        </w:numPr>
        <w:tabs>
          <w:tab w:val="left" w:pos="2521"/>
        </w:tabs>
        <w:spacing w:before="0" w:after="0" w:line="319" w:lineRule="auto"/>
        <w:ind w:left="2520" w:right="375" w:hanging="360"/>
        <w:jc w:val="both"/>
        <w:rPr>
          <w:rFonts w:ascii="Arial" w:eastAsia="Arial"/>
          <w:sz w:val="21"/>
        </w:rPr>
      </w:pPr>
      <w:r>
        <w:rPr>
          <w:spacing w:val="-3"/>
          <w:sz w:val="21"/>
        </w:rPr>
        <w:t>让程序一部分一部分地运行起来。不要等一个很长的脚本写完后才去运行它。写一点，运行一点，再修改一点。</w:t>
      </w:r>
    </w:p>
    <w:p>
      <w:pPr>
        <w:pStyle w:val="5"/>
        <w:rPr>
          <w:sz w:val="20"/>
        </w:rPr>
      </w:pPr>
    </w:p>
    <w:p>
      <w:pPr>
        <w:pStyle w:val="5"/>
        <w:rPr>
          <w:sz w:val="19"/>
        </w:rPr>
      </w:pPr>
    </w:p>
    <w:p>
      <w:pPr>
        <w:pStyle w:val="3"/>
      </w:pPr>
      <w:bookmarkStart w:id="123" w:name="家庭作业"/>
      <w:bookmarkEnd w:id="123"/>
      <w:r>
        <w:rPr>
          <w:color w:val="465157"/>
        </w:rPr>
        <w:t>家庭作业</w:t>
      </w:r>
    </w:p>
    <w:p>
      <w:pPr>
        <w:pStyle w:val="5"/>
        <w:spacing w:before="11"/>
        <w:rPr>
          <w:b/>
          <w:sz w:val="26"/>
        </w:rPr>
      </w:pPr>
    </w:p>
    <w:p>
      <w:pPr>
        <w:pStyle w:val="5"/>
        <w:spacing w:line="278" w:lineRule="auto"/>
        <w:ind w:left="1800" w:right="359"/>
        <w:jc w:val="both"/>
      </w:pPr>
      <w:r>
        <w:rPr>
          <w:spacing w:val="-7"/>
        </w:rPr>
        <w:t>写一个和上节练习类似的游戏。同类的任何题材的游戏都可以，花一个星期让它</w:t>
      </w:r>
      <w:r>
        <w:rPr>
          <w:spacing w:val="-8"/>
        </w:rPr>
        <w:t>尽可能有趣一些。作为加分习题，你可以尽量多使用列表、函数、以及模组</w:t>
      </w:r>
      <w:r>
        <w:t>（</w:t>
      </w:r>
      <w:r>
        <w:rPr>
          <w:spacing w:val="-13"/>
        </w:rPr>
        <w:t>记</w:t>
      </w:r>
      <w:r>
        <w:rPr>
          <w:spacing w:val="-1"/>
        </w:rPr>
        <w:t xml:space="preserve">得习题 </w:t>
      </w:r>
      <w:r>
        <w:rPr>
          <w:rFonts w:ascii="Arial" w:eastAsia="Arial"/>
        </w:rPr>
        <w:t>13</w:t>
      </w:r>
      <w:r>
        <w:rPr>
          <w:rFonts w:ascii="Arial" w:eastAsia="Arial"/>
          <w:spacing w:val="53"/>
        </w:rPr>
        <w:t xml:space="preserve"> </w:t>
      </w:r>
      <w:r>
        <w:t>吗？），</w:t>
      </w:r>
      <w:r>
        <w:rPr>
          <w:spacing w:val="-2"/>
        </w:rPr>
        <w:t xml:space="preserve">而且尽量多弄一些新的 </w:t>
      </w:r>
      <w:r>
        <w:rPr>
          <w:rFonts w:ascii="Arial" w:eastAsia="Arial"/>
        </w:rPr>
        <w:t>Python</w:t>
      </w:r>
      <w:r>
        <w:rPr>
          <w:rFonts w:ascii="Arial" w:eastAsia="Arial"/>
          <w:spacing w:val="54"/>
        </w:rPr>
        <w:t xml:space="preserve"> </w:t>
      </w:r>
      <w:r>
        <w:t>代码让你的游戏跑起来。</w:t>
      </w:r>
    </w:p>
    <w:p>
      <w:pPr>
        <w:pStyle w:val="5"/>
        <w:spacing w:before="190" w:line="278" w:lineRule="auto"/>
        <w:ind w:left="1800" w:right="357"/>
      </w:pPr>
      <w:r>
        <w:rPr>
          <w:spacing w:val="-8"/>
        </w:rPr>
        <w:t>不过有一点需要注意，你应该把游戏的设计先写出来。在你写代码之前，你应该</w:t>
      </w:r>
      <w:r>
        <w:t>设计出游戏的地图，创建出玩家会碰到的房间、怪物、以及陷阱等环节。</w:t>
      </w:r>
    </w:p>
    <w:p>
      <w:pPr>
        <w:pStyle w:val="5"/>
        <w:spacing w:before="192" w:line="278" w:lineRule="auto"/>
        <w:ind w:left="1800" w:right="355"/>
      </w:pPr>
      <w:r>
        <w:rPr>
          <w:spacing w:val="-21"/>
        </w:rPr>
        <w:t xml:space="preserve">一旦搞定了地图，你就可以写代码了。如果你发现地图有问题，就调整一下地图， </w:t>
      </w:r>
      <w:r>
        <w:t>让代码和地图互相符合。</w:t>
      </w:r>
    </w:p>
    <w:p>
      <w:pPr>
        <w:pStyle w:val="5"/>
        <w:spacing w:before="189" w:line="278" w:lineRule="auto"/>
        <w:ind w:left="1800" w:right="242"/>
      </w:pPr>
      <w:r>
        <w:rPr>
          <w:spacing w:val="-9"/>
        </w:rPr>
        <w:t>最后一个建议：每一个程序员在开始一个新的大项目时，都会被非理性的恐惧影</w:t>
      </w:r>
      <w:r>
        <w:rPr>
          <w:spacing w:val="-10"/>
        </w:rPr>
        <w:t xml:space="preserve">响到。为了避免这种恐惧，他们会拖延时间，到最后一事无成。我有时会这样， </w:t>
      </w:r>
      <w:r>
        <w:rPr>
          <w:spacing w:val="-8"/>
        </w:rPr>
        <w:t>每个人都会有这样的经历，避免这种情况的最好的方法是把自己要做的事情列出来，一次完成一样。</w:t>
      </w:r>
    </w:p>
    <w:p>
      <w:pPr>
        <w:pStyle w:val="5"/>
        <w:spacing w:before="191" w:line="278" w:lineRule="auto"/>
        <w:ind w:left="1800" w:right="358"/>
      </w:pPr>
      <w:r>
        <w:rPr>
          <w:spacing w:val="-10"/>
        </w:rPr>
        <w:t>开始做吧。先做一个小一点的版本，扩充它让它变大，把自己要完成的事情一一</w:t>
      </w:r>
      <w:r>
        <w:t>列出来，然后逐个完成就可以了。</w:t>
      </w:r>
    </w:p>
    <w:p>
      <w:pPr>
        <w:spacing w:after="0" w:line="278" w:lineRule="auto"/>
        <w:sectPr>
          <w:pgSz w:w="11910" w:h="16840"/>
          <w:pgMar w:top="1480" w:right="1440" w:bottom="1380" w:left="0" w:header="0" w:footer="1115" w:gutter="0"/>
        </w:sectPr>
      </w:pPr>
    </w:p>
    <w:p>
      <w:pPr>
        <w:pStyle w:val="2"/>
      </w:pPr>
      <w:bookmarkStart w:id="124" w:name="习题 37: 复习各种符号"/>
      <w:bookmarkEnd w:id="124"/>
      <w:r>
        <w:rPr>
          <w:color w:val="111111"/>
        </w:rPr>
        <w:t xml:space="preserve">习题 </w:t>
      </w:r>
      <w:r>
        <w:rPr>
          <w:rFonts w:ascii="Arial" w:eastAsia="Arial"/>
          <w:color w:val="111111"/>
        </w:rPr>
        <w:t xml:space="preserve">37: </w:t>
      </w:r>
      <w:r>
        <w:rPr>
          <w:color w:val="111111"/>
        </w:rPr>
        <w:t>复习各种符号</w:t>
      </w:r>
    </w:p>
    <w:p>
      <w:pPr>
        <w:pStyle w:val="5"/>
        <w:spacing w:before="324" w:line="280" w:lineRule="auto"/>
        <w:ind w:left="1800" w:right="358"/>
      </w:pPr>
      <w:r>
        <w:rPr>
          <w:spacing w:val="-1"/>
        </w:rPr>
        <w:t xml:space="preserve">现在该复习你学过的符号和 </w:t>
      </w:r>
      <w:r>
        <w:rPr>
          <w:rFonts w:ascii="Arial" w:eastAsia="Arial"/>
        </w:rPr>
        <w:t>python</w:t>
      </w:r>
      <w:r>
        <w:rPr>
          <w:rFonts w:ascii="Arial" w:eastAsia="Arial"/>
          <w:spacing w:val="54"/>
        </w:rPr>
        <w:t xml:space="preserve"> </w:t>
      </w:r>
      <w:r>
        <w:rPr>
          <w:spacing w:val="-12"/>
        </w:rPr>
        <w:t>关键字了，而且你在本节还会学到一些新的</w:t>
      </w:r>
      <w:r>
        <w:rPr>
          <w:spacing w:val="-1"/>
        </w:rPr>
        <w:t xml:space="preserve">东西。我在这里所作的是将所有的 </w:t>
      </w:r>
      <w:r>
        <w:rPr>
          <w:rFonts w:ascii="Arial" w:eastAsia="Arial"/>
        </w:rPr>
        <w:t>Python</w:t>
      </w:r>
      <w:r>
        <w:rPr>
          <w:rFonts w:ascii="Arial" w:eastAsia="Arial"/>
          <w:spacing w:val="54"/>
        </w:rPr>
        <w:t xml:space="preserve"> </w:t>
      </w:r>
      <w:r>
        <w:rPr>
          <w:spacing w:val="-2"/>
        </w:rPr>
        <w:t>符号和关键字列出来，这些都是值得掌握的重点。</w:t>
      </w:r>
    </w:p>
    <w:p>
      <w:pPr>
        <w:pStyle w:val="5"/>
        <w:spacing w:before="193" w:line="280" w:lineRule="auto"/>
        <w:ind w:left="1800" w:right="357"/>
        <w:jc w:val="both"/>
      </w:pPr>
      <w:r>
        <w:rPr>
          <w:spacing w:val="-10"/>
        </w:rPr>
        <w:t>在这节课中，你需要复习每一个关键字，从记忆中想起它的作用并且写下来，接</w:t>
      </w:r>
      <w:r>
        <w:rPr>
          <w:spacing w:val="-7"/>
        </w:rPr>
        <w:t>着上网搜索它真正的功能。有些内容可能是无法搜索的，所以这对你可能有些难</w:t>
      </w:r>
      <w:r>
        <w:t>度，不过你还是需要坚持尝试。</w:t>
      </w:r>
    </w:p>
    <w:p>
      <w:pPr>
        <w:pStyle w:val="5"/>
        <w:spacing w:before="193" w:line="280" w:lineRule="auto"/>
        <w:ind w:left="1800" w:right="357"/>
        <w:jc w:val="both"/>
      </w:pPr>
      <w:r>
        <w:rPr>
          <w:spacing w:val="-7"/>
        </w:rPr>
        <w:t>如果你发现记忆中的内容有误，就在索引卡片上写下正确的定义，试着将自己的</w:t>
      </w:r>
      <w:r>
        <w:rPr>
          <w:spacing w:val="-9"/>
        </w:rPr>
        <w:t>记忆纠正过来。如果你就是不知道它的定义，就把它也直接写下来，以后再做研</w:t>
      </w:r>
      <w:r>
        <w:t>究。</w:t>
      </w:r>
    </w:p>
    <w:p>
      <w:pPr>
        <w:pStyle w:val="5"/>
        <w:spacing w:before="192" w:line="280" w:lineRule="auto"/>
        <w:ind w:left="1800" w:right="357"/>
        <w:jc w:val="both"/>
      </w:pPr>
      <w:r>
        <w:rPr>
          <w:spacing w:val="-10"/>
        </w:rPr>
        <w:t>最后，将每一种符号和关键字用在程序里，你可以用一个小程序来做，也可以尽</w:t>
      </w:r>
      <w:r>
        <w:rPr>
          <w:spacing w:val="-7"/>
        </w:rPr>
        <w:t>量多谢一些程序来巩固记忆。这里的关键点是明白各个符号的作用，确认自己没</w:t>
      </w:r>
      <w:r>
        <w:rPr>
          <w:spacing w:val="-10"/>
        </w:rPr>
        <w:t>搞错，如果搞错了就纠正过来，然后将其用在程序里，并且通过这样的方式巩固</w:t>
      </w:r>
      <w:r>
        <w:t>自己的记忆。</w:t>
      </w:r>
    </w:p>
    <w:p>
      <w:pPr>
        <w:pStyle w:val="5"/>
      </w:pPr>
    </w:p>
    <w:p>
      <w:pPr>
        <w:pStyle w:val="5"/>
        <w:spacing w:before="11"/>
        <w:rPr>
          <w:sz w:val="17"/>
        </w:rPr>
      </w:pPr>
    </w:p>
    <w:p>
      <w:pPr>
        <w:pStyle w:val="3"/>
        <w:jc w:val="both"/>
      </w:pPr>
      <w:bookmarkStart w:id="125" w:name="Keywords（关键字）"/>
      <w:bookmarkEnd w:id="125"/>
      <w:r>
        <w:rPr>
          <w:rFonts w:ascii="Arial" w:eastAsia="Arial"/>
          <w:color w:val="465157"/>
        </w:rPr>
        <w:t>Keywords</w:t>
      </w:r>
      <w:r>
        <w:rPr>
          <w:color w:val="465157"/>
        </w:rPr>
        <w:t>（关键字）</w:t>
      </w:r>
    </w:p>
    <w:p>
      <w:pPr>
        <w:pStyle w:val="5"/>
        <w:rPr>
          <w:b/>
          <w:sz w:val="20"/>
        </w:rPr>
      </w:pPr>
    </w:p>
    <w:p>
      <w:pPr>
        <w:pStyle w:val="9"/>
        <w:numPr>
          <w:ilvl w:val="0"/>
          <w:numId w:val="1"/>
        </w:numPr>
        <w:tabs>
          <w:tab w:val="left" w:pos="2520"/>
          <w:tab w:val="left" w:pos="2521"/>
        </w:tabs>
        <w:spacing w:before="222" w:after="0" w:line="240" w:lineRule="auto"/>
        <w:ind w:left="2520" w:right="0" w:hanging="360"/>
        <w:jc w:val="left"/>
        <w:rPr>
          <w:rFonts w:ascii="Consolas" w:hAnsi="Consolas"/>
          <w:sz w:val="23"/>
        </w:rPr>
      </w:pPr>
      <w:r>
        <w:rPr>
          <w:rFonts w:ascii="Consolas" w:hAnsi="Consolas"/>
          <w:color w:val="444444"/>
          <w:spacing w:val="2"/>
          <w:sz w:val="23"/>
          <w:shd w:val="clear" w:color="auto" w:fill="F1F1F1"/>
        </w:rPr>
        <w:t>and</w:t>
      </w:r>
    </w:p>
    <w:p>
      <w:pPr>
        <w:pStyle w:val="9"/>
        <w:numPr>
          <w:ilvl w:val="0"/>
          <w:numId w:val="1"/>
        </w:numPr>
        <w:tabs>
          <w:tab w:val="left" w:pos="2520"/>
          <w:tab w:val="left" w:pos="2521"/>
        </w:tabs>
        <w:spacing w:before="93" w:after="0" w:line="240" w:lineRule="auto"/>
        <w:ind w:left="2520" w:right="0" w:hanging="360"/>
        <w:jc w:val="left"/>
        <w:rPr>
          <w:rFonts w:ascii="Consolas" w:hAnsi="Consolas"/>
          <w:sz w:val="23"/>
        </w:rPr>
      </w:pPr>
      <w:r>
        <w:rPr>
          <w:rFonts w:ascii="Consolas" w:hAnsi="Consolas"/>
          <w:color w:val="444444"/>
          <w:spacing w:val="2"/>
          <w:sz w:val="23"/>
          <w:shd w:val="clear" w:color="auto" w:fill="F1F1F1"/>
        </w:rPr>
        <w:t>del</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from</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pacing w:val="2"/>
          <w:sz w:val="23"/>
          <w:shd w:val="clear" w:color="auto" w:fill="F1F1F1"/>
        </w:rPr>
        <w:t>not</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while</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as</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elif</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global</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or</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with</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assert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else</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if</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pass</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yield</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break</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except</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import</w:t>
      </w:r>
    </w:p>
    <w:p>
      <w:pPr>
        <w:spacing w:after="0" w:line="240" w:lineRule="auto"/>
        <w:jc w:val="left"/>
        <w:rPr>
          <w:rFonts w:ascii="Consolas" w:hAnsi="Consolas"/>
          <w:sz w:val="23"/>
        </w:rPr>
        <w:sectPr>
          <w:pgSz w:w="11910" w:h="16840"/>
          <w:pgMar w:top="1460" w:right="1440" w:bottom="1360" w:left="0" w:header="0" w:footer="1115" w:gutter="0"/>
        </w:sectPr>
      </w:pPr>
    </w:p>
    <w:p>
      <w:pPr>
        <w:pStyle w:val="9"/>
        <w:numPr>
          <w:ilvl w:val="0"/>
          <w:numId w:val="1"/>
        </w:numPr>
        <w:tabs>
          <w:tab w:val="left" w:pos="2520"/>
          <w:tab w:val="left" w:pos="2521"/>
        </w:tabs>
        <w:spacing w:before="73" w:after="0" w:line="240" w:lineRule="auto"/>
        <w:ind w:left="2520" w:right="0" w:hanging="360"/>
        <w:jc w:val="left"/>
        <w:rPr>
          <w:rFonts w:ascii="Consolas" w:hAnsi="Consolas"/>
          <w:sz w:val="23"/>
        </w:rPr>
      </w:pPr>
      <w:r>
        <w:rPr>
          <w:rFonts w:ascii="Consolas" w:hAnsi="Consolas"/>
          <w:color w:val="444444"/>
          <w:sz w:val="23"/>
          <w:shd w:val="clear" w:color="auto" w:fill="F1F1F1"/>
        </w:rPr>
        <w:t>print</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class</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exec</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in</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raise</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continue</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finally</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is</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return</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pacing w:val="2"/>
          <w:sz w:val="23"/>
          <w:shd w:val="clear" w:color="auto" w:fill="F1F1F1"/>
        </w:rPr>
        <w:t>def</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pacing w:val="2"/>
          <w:sz w:val="23"/>
          <w:shd w:val="clear" w:color="auto" w:fill="F1F1F1"/>
        </w:rPr>
        <w:t>for</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lambda</w:t>
      </w:r>
    </w:p>
    <w:p>
      <w:pPr>
        <w:pStyle w:val="9"/>
        <w:numPr>
          <w:ilvl w:val="0"/>
          <w:numId w:val="1"/>
        </w:numPr>
        <w:tabs>
          <w:tab w:val="left" w:pos="2520"/>
          <w:tab w:val="left" w:pos="2521"/>
        </w:tabs>
        <w:spacing w:before="88" w:after="0" w:line="240" w:lineRule="auto"/>
        <w:ind w:left="2520" w:right="0" w:hanging="360"/>
        <w:jc w:val="left"/>
        <w:rPr>
          <w:rFonts w:ascii="Consolas" w:hAnsi="Consolas"/>
          <w:sz w:val="23"/>
        </w:rPr>
      </w:pPr>
      <w:r>
        <w:rPr>
          <w:rFonts w:ascii="Consolas" w:hAnsi="Consolas"/>
          <w:color w:val="444444"/>
          <w:spacing w:val="2"/>
          <w:sz w:val="23"/>
          <w:shd w:val="clear" w:color="auto" w:fill="F1F1F1"/>
        </w:rPr>
        <w:t>try</w:t>
      </w:r>
    </w:p>
    <w:p>
      <w:pPr>
        <w:spacing w:before="0" w:line="240" w:lineRule="auto"/>
        <w:rPr>
          <w:sz w:val="26"/>
        </w:rPr>
      </w:pPr>
    </w:p>
    <w:p>
      <w:pPr>
        <w:spacing w:before="4" w:line="240" w:lineRule="auto"/>
        <w:rPr>
          <w:sz w:val="24"/>
        </w:rPr>
      </w:pPr>
    </w:p>
    <w:p>
      <w:pPr>
        <w:pStyle w:val="3"/>
      </w:pPr>
      <w:bookmarkStart w:id="126" w:name="数据类型"/>
      <w:bookmarkEnd w:id="126"/>
      <w:r>
        <w:rPr>
          <w:color w:val="465157"/>
        </w:rPr>
        <w:t>数据类型</w:t>
      </w:r>
    </w:p>
    <w:p>
      <w:pPr>
        <w:pStyle w:val="5"/>
        <w:spacing w:before="1"/>
        <w:rPr>
          <w:b/>
          <w:sz w:val="27"/>
        </w:rPr>
      </w:pPr>
    </w:p>
    <w:p>
      <w:pPr>
        <w:pStyle w:val="5"/>
        <w:spacing w:line="283" w:lineRule="auto"/>
        <w:ind w:left="1800" w:right="279"/>
      </w:pPr>
      <w:r>
        <w:t xml:space="preserve">针对每一种数据类型，都举出一些例子来，例如针对 </w:t>
      </w:r>
      <w:r>
        <w:rPr>
          <w:rFonts w:ascii="Arial" w:eastAsia="Arial"/>
        </w:rPr>
        <w:t>string</w:t>
      </w:r>
      <w:r>
        <w:t xml:space="preserve">，你可以举出一些字符串，针对 </w:t>
      </w:r>
      <w:r>
        <w:rPr>
          <w:rFonts w:ascii="Arial" w:eastAsia="Arial"/>
        </w:rPr>
        <w:t>number</w:t>
      </w:r>
      <w:r>
        <w:t>，你可以举出一些数字。</w:t>
      </w:r>
    </w:p>
    <w:p>
      <w:pPr>
        <w:pStyle w:val="5"/>
        <w:spacing w:before="9"/>
        <w:rPr>
          <w:sz w:val="17"/>
        </w:rPr>
      </w:pPr>
    </w:p>
    <w:p>
      <w:pPr>
        <w:pStyle w:val="9"/>
        <w:numPr>
          <w:ilvl w:val="0"/>
          <w:numId w:val="1"/>
        </w:numPr>
        <w:tabs>
          <w:tab w:val="left" w:pos="2520"/>
          <w:tab w:val="left" w:pos="2521"/>
        </w:tabs>
        <w:spacing w:before="89" w:after="0" w:line="240" w:lineRule="auto"/>
        <w:ind w:left="2520" w:right="0" w:hanging="360"/>
        <w:jc w:val="left"/>
        <w:rPr>
          <w:rFonts w:ascii="Consolas" w:hAnsi="Consolas"/>
          <w:sz w:val="23"/>
        </w:rPr>
      </w:pPr>
      <w:r>
        <w:rPr>
          <w:rFonts w:ascii="Consolas" w:hAnsi="Consolas"/>
          <w:color w:val="444444"/>
          <w:sz w:val="23"/>
          <w:shd w:val="clear" w:color="auto" w:fill="F1F1F1"/>
        </w:rPr>
        <w:t>True</w:t>
      </w:r>
    </w:p>
    <w:p>
      <w:pPr>
        <w:pStyle w:val="9"/>
        <w:numPr>
          <w:ilvl w:val="0"/>
          <w:numId w:val="1"/>
        </w:numPr>
        <w:tabs>
          <w:tab w:val="left" w:pos="2520"/>
          <w:tab w:val="left" w:pos="2521"/>
        </w:tabs>
        <w:spacing w:before="93" w:after="0" w:line="240" w:lineRule="auto"/>
        <w:ind w:left="2520" w:right="0" w:hanging="360"/>
        <w:jc w:val="left"/>
        <w:rPr>
          <w:rFonts w:ascii="Consolas" w:hAnsi="Consolas"/>
          <w:sz w:val="23"/>
        </w:rPr>
      </w:pPr>
      <w:r>
        <w:rPr>
          <w:rFonts w:ascii="Consolas" w:hAnsi="Consolas"/>
          <w:color w:val="444444"/>
          <w:sz w:val="23"/>
          <w:shd w:val="clear" w:color="auto" w:fill="F1F1F1"/>
        </w:rPr>
        <w:t>False</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None</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strings</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numbers</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floats</w:t>
      </w:r>
    </w:p>
    <w:p>
      <w:pPr>
        <w:pStyle w:val="9"/>
        <w:numPr>
          <w:ilvl w:val="0"/>
          <w:numId w:val="1"/>
        </w:numPr>
        <w:tabs>
          <w:tab w:val="left" w:pos="2520"/>
          <w:tab w:val="left" w:pos="2521"/>
        </w:tabs>
        <w:spacing w:before="88" w:after="0" w:line="240" w:lineRule="auto"/>
        <w:ind w:left="2520" w:right="0" w:hanging="360"/>
        <w:jc w:val="left"/>
        <w:rPr>
          <w:rFonts w:ascii="Consolas" w:hAnsi="Consolas"/>
          <w:sz w:val="23"/>
        </w:rPr>
      </w:pPr>
      <w:r>
        <w:rPr>
          <w:rFonts w:ascii="Consolas" w:hAnsi="Consolas"/>
          <w:color w:val="444444"/>
          <w:sz w:val="23"/>
          <w:shd w:val="clear" w:color="auto" w:fill="F1F1F1"/>
        </w:rPr>
        <w:t>lists</w:t>
      </w:r>
    </w:p>
    <w:p>
      <w:pPr>
        <w:spacing w:before="0" w:line="240" w:lineRule="auto"/>
        <w:rPr>
          <w:sz w:val="26"/>
        </w:rPr>
      </w:pPr>
    </w:p>
    <w:p>
      <w:pPr>
        <w:spacing w:before="2" w:line="240" w:lineRule="auto"/>
        <w:rPr>
          <w:sz w:val="24"/>
        </w:rPr>
      </w:pPr>
    </w:p>
    <w:p>
      <w:pPr>
        <w:pStyle w:val="3"/>
        <w:rPr>
          <w:rFonts w:ascii="Arial" w:eastAsia="Arial"/>
        </w:rPr>
      </w:pPr>
      <w:bookmarkStart w:id="127" w:name="字符串转义序列(Escape Sequences)"/>
      <w:bookmarkEnd w:id="127"/>
      <w:r>
        <w:rPr>
          <w:color w:val="465157"/>
        </w:rPr>
        <w:t>字符串转义序列</w:t>
      </w:r>
      <w:r>
        <w:rPr>
          <w:rFonts w:ascii="Arial" w:eastAsia="Arial"/>
          <w:color w:val="465157"/>
        </w:rPr>
        <w:t>(Escape Sequences)</w:t>
      </w:r>
    </w:p>
    <w:p>
      <w:pPr>
        <w:pStyle w:val="5"/>
        <w:spacing w:before="4"/>
        <w:rPr>
          <w:rFonts w:ascii="Arial"/>
          <w:b/>
          <w:sz w:val="30"/>
        </w:rPr>
      </w:pPr>
    </w:p>
    <w:p>
      <w:pPr>
        <w:pStyle w:val="5"/>
        <w:spacing w:before="1" w:line="283" w:lineRule="auto"/>
        <w:ind w:left="1800" w:right="359"/>
      </w:pPr>
      <w:r>
        <w:rPr>
          <w:spacing w:val="-8"/>
        </w:rPr>
        <w:t>对于字符串转义序列，你需要再字符串中应用它们，确认自己清楚地知道它们的</w:t>
      </w:r>
      <w:r>
        <w:t>功能。</w:t>
      </w:r>
    </w:p>
    <w:p>
      <w:pPr>
        <w:pStyle w:val="5"/>
        <w:spacing w:before="8"/>
        <w:rPr>
          <w:sz w:val="17"/>
        </w:rPr>
      </w:pPr>
    </w:p>
    <w:p>
      <w:pPr>
        <w:pStyle w:val="9"/>
        <w:numPr>
          <w:ilvl w:val="0"/>
          <w:numId w:val="1"/>
        </w:numPr>
        <w:tabs>
          <w:tab w:val="left" w:pos="2520"/>
          <w:tab w:val="left" w:pos="2521"/>
        </w:tabs>
        <w:spacing w:before="89"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\a</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\b</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\f</w:t>
      </w:r>
    </w:p>
    <w:p>
      <w:pPr>
        <w:spacing w:after="0" w:line="240" w:lineRule="auto"/>
        <w:jc w:val="left"/>
        <w:rPr>
          <w:rFonts w:ascii="Consolas" w:hAnsi="Consolas"/>
          <w:sz w:val="23"/>
        </w:rPr>
        <w:sectPr>
          <w:pgSz w:w="11910" w:h="16840"/>
          <w:pgMar w:top="1440" w:right="1440" w:bottom="1360" w:left="0" w:header="0" w:footer="1115" w:gutter="0"/>
        </w:sectPr>
      </w:pPr>
    </w:p>
    <w:p>
      <w:pPr>
        <w:pStyle w:val="9"/>
        <w:numPr>
          <w:ilvl w:val="0"/>
          <w:numId w:val="1"/>
        </w:numPr>
        <w:tabs>
          <w:tab w:val="left" w:pos="2520"/>
          <w:tab w:val="left" w:pos="2521"/>
        </w:tabs>
        <w:spacing w:before="73" w:after="0" w:line="240" w:lineRule="auto"/>
        <w:ind w:left="2520" w:right="0" w:hanging="360"/>
        <w:jc w:val="left"/>
        <w:rPr>
          <w:rFonts w:ascii="Consolas" w:hAnsi="Consolas"/>
          <w:sz w:val="23"/>
        </w:rPr>
      </w:pPr>
      <w:r>
        <w:rPr>
          <w:rFonts w:ascii="Consolas" w:hAnsi="Consolas"/>
          <w:color w:val="444444"/>
          <w:sz w:val="23"/>
          <w:shd w:val="clear" w:color="auto" w:fill="F1F1F1"/>
        </w:rPr>
        <w:t>\n</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\r</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\t</w:t>
      </w:r>
    </w:p>
    <w:p>
      <w:pPr>
        <w:pStyle w:val="9"/>
        <w:numPr>
          <w:ilvl w:val="0"/>
          <w:numId w:val="1"/>
        </w:numPr>
        <w:tabs>
          <w:tab w:val="left" w:pos="2520"/>
          <w:tab w:val="left" w:pos="2521"/>
        </w:tabs>
        <w:spacing w:before="88" w:after="0" w:line="240" w:lineRule="auto"/>
        <w:ind w:left="2520" w:right="0" w:hanging="360"/>
        <w:jc w:val="left"/>
        <w:rPr>
          <w:rFonts w:ascii="Consolas" w:hAnsi="Consolas"/>
          <w:sz w:val="23"/>
        </w:rPr>
      </w:pPr>
      <w:r>
        <w:rPr>
          <w:rFonts w:ascii="Consolas" w:hAnsi="Consolas"/>
          <w:color w:val="444444"/>
          <w:sz w:val="23"/>
          <w:shd w:val="clear" w:color="auto" w:fill="F1F1F1"/>
        </w:rPr>
        <w:t>\v</w:t>
      </w:r>
    </w:p>
    <w:p>
      <w:pPr>
        <w:spacing w:before="0" w:line="240" w:lineRule="auto"/>
        <w:rPr>
          <w:sz w:val="26"/>
        </w:rPr>
      </w:pPr>
    </w:p>
    <w:p>
      <w:pPr>
        <w:spacing w:before="4" w:line="240" w:lineRule="auto"/>
        <w:rPr>
          <w:sz w:val="24"/>
        </w:rPr>
      </w:pPr>
    </w:p>
    <w:p>
      <w:pPr>
        <w:pStyle w:val="3"/>
        <w:rPr>
          <w:rFonts w:ascii="Arial" w:eastAsia="Arial"/>
        </w:rPr>
      </w:pPr>
      <w:bookmarkStart w:id="128" w:name="字符串格式化(String Formats)"/>
      <w:bookmarkEnd w:id="128"/>
      <w:r>
        <w:rPr>
          <w:color w:val="465157"/>
        </w:rPr>
        <w:t>字符串格式化</w:t>
      </w:r>
      <w:r>
        <w:rPr>
          <w:rFonts w:ascii="Arial" w:eastAsia="Arial"/>
          <w:color w:val="465157"/>
        </w:rPr>
        <w:t>(String Formats)</w:t>
      </w:r>
    </w:p>
    <w:p>
      <w:pPr>
        <w:pStyle w:val="5"/>
        <w:spacing w:before="2"/>
        <w:rPr>
          <w:rFonts w:ascii="Arial"/>
          <w:b/>
          <w:sz w:val="30"/>
        </w:rPr>
      </w:pPr>
    </w:p>
    <w:p>
      <w:pPr>
        <w:pStyle w:val="5"/>
        <w:ind w:left="1800"/>
      </w:pPr>
      <w:r>
        <w:t>一样的，在字符串中使用它们，确认它们的功能。</w:t>
      </w:r>
    </w:p>
    <w:p>
      <w:pPr>
        <w:pStyle w:val="5"/>
        <w:spacing w:before="4"/>
        <w:rPr>
          <w:sz w:val="22"/>
        </w:rPr>
      </w:pPr>
    </w:p>
    <w:p>
      <w:pPr>
        <w:pStyle w:val="9"/>
        <w:numPr>
          <w:ilvl w:val="0"/>
          <w:numId w:val="1"/>
        </w:numPr>
        <w:tabs>
          <w:tab w:val="left" w:pos="359"/>
          <w:tab w:val="left" w:pos="2521"/>
        </w:tabs>
        <w:spacing w:before="88" w:after="0" w:line="240" w:lineRule="auto"/>
        <w:ind w:left="2520" w:right="5524" w:hanging="360"/>
        <w:jc w:val="left"/>
        <w:rPr>
          <w:rFonts w:ascii="Consolas" w:hAnsi="Consolas"/>
          <w:sz w:val="23"/>
        </w:rPr>
      </w:pPr>
      <w:r>
        <w:rPr>
          <w:rFonts w:ascii="Consolas" w:hAnsi="Consolas"/>
          <w:color w:val="444444"/>
          <w:sz w:val="23"/>
          <w:shd w:val="clear" w:color="auto" w:fill="F1F1F1"/>
        </w:rPr>
        <w:t>%d</w:t>
      </w:r>
    </w:p>
    <w:p>
      <w:pPr>
        <w:pStyle w:val="9"/>
        <w:numPr>
          <w:ilvl w:val="0"/>
          <w:numId w:val="1"/>
        </w:numPr>
        <w:tabs>
          <w:tab w:val="left" w:pos="359"/>
          <w:tab w:val="left" w:pos="2521"/>
        </w:tabs>
        <w:spacing w:before="94" w:after="0" w:line="240" w:lineRule="auto"/>
        <w:ind w:left="2520" w:right="5524" w:hanging="360"/>
        <w:jc w:val="left"/>
        <w:rPr>
          <w:rFonts w:ascii="Consolas" w:hAnsi="Consolas"/>
          <w:sz w:val="23"/>
        </w:rPr>
      </w:pPr>
      <w:r>
        <w:rPr>
          <w:rFonts w:ascii="Consolas" w:hAnsi="Consolas"/>
          <w:color w:val="444444"/>
          <w:sz w:val="23"/>
          <w:shd w:val="clear" w:color="auto" w:fill="F1F1F1"/>
        </w:rPr>
        <w:t>%i</w:t>
      </w:r>
    </w:p>
    <w:p>
      <w:pPr>
        <w:pStyle w:val="9"/>
        <w:numPr>
          <w:ilvl w:val="0"/>
          <w:numId w:val="1"/>
        </w:numPr>
        <w:tabs>
          <w:tab w:val="left" w:pos="359"/>
          <w:tab w:val="left" w:pos="2521"/>
        </w:tabs>
        <w:spacing w:before="90" w:after="0" w:line="240" w:lineRule="auto"/>
        <w:ind w:left="2520" w:right="5524" w:hanging="360"/>
        <w:jc w:val="left"/>
        <w:rPr>
          <w:rFonts w:ascii="Consolas" w:hAnsi="Consolas"/>
          <w:sz w:val="23"/>
        </w:rPr>
      </w:pPr>
      <w:r>
        <w:rPr>
          <w:rFonts w:ascii="Consolas" w:hAnsi="Consolas"/>
          <w:color w:val="444444"/>
          <w:sz w:val="23"/>
          <w:shd w:val="clear" w:color="auto" w:fill="F1F1F1"/>
        </w:rPr>
        <w:t>%o</w:t>
      </w:r>
    </w:p>
    <w:p>
      <w:pPr>
        <w:pStyle w:val="9"/>
        <w:numPr>
          <w:ilvl w:val="0"/>
          <w:numId w:val="1"/>
        </w:numPr>
        <w:tabs>
          <w:tab w:val="left" w:pos="359"/>
          <w:tab w:val="left" w:pos="2521"/>
        </w:tabs>
        <w:spacing w:before="91" w:after="0" w:line="240" w:lineRule="auto"/>
        <w:ind w:left="2520" w:right="5524" w:hanging="360"/>
        <w:jc w:val="left"/>
        <w:rPr>
          <w:rFonts w:ascii="Consolas" w:hAnsi="Consolas"/>
          <w:sz w:val="23"/>
        </w:rPr>
      </w:pPr>
      <w:r>
        <w:rPr>
          <w:rFonts w:ascii="Consolas" w:hAnsi="Consolas"/>
          <w:color w:val="444444"/>
          <w:sz w:val="23"/>
          <w:shd w:val="clear" w:color="auto" w:fill="F1F1F1"/>
        </w:rPr>
        <w:t>%u</w:t>
      </w:r>
    </w:p>
    <w:p>
      <w:pPr>
        <w:pStyle w:val="9"/>
        <w:numPr>
          <w:ilvl w:val="0"/>
          <w:numId w:val="1"/>
        </w:numPr>
        <w:tabs>
          <w:tab w:val="left" w:pos="359"/>
          <w:tab w:val="left" w:pos="2521"/>
        </w:tabs>
        <w:spacing w:before="91" w:after="0" w:line="240" w:lineRule="auto"/>
        <w:ind w:left="2520" w:right="5524" w:hanging="360"/>
        <w:jc w:val="left"/>
        <w:rPr>
          <w:rFonts w:ascii="Consolas" w:hAnsi="Consolas"/>
          <w:sz w:val="23"/>
        </w:rPr>
      </w:pPr>
      <w:r>
        <w:rPr>
          <w:rFonts w:ascii="Consolas" w:hAnsi="Consolas"/>
          <w:color w:val="444444"/>
          <w:sz w:val="23"/>
          <w:shd w:val="clear" w:color="auto" w:fill="F1F1F1"/>
        </w:rPr>
        <w:t>%x</w:t>
      </w:r>
    </w:p>
    <w:p>
      <w:pPr>
        <w:pStyle w:val="9"/>
        <w:numPr>
          <w:ilvl w:val="0"/>
          <w:numId w:val="1"/>
        </w:numPr>
        <w:tabs>
          <w:tab w:val="left" w:pos="359"/>
          <w:tab w:val="left" w:pos="2521"/>
        </w:tabs>
        <w:spacing w:before="90" w:after="0" w:line="240" w:lineRule="auto"/>
        <w:ind w:left="2520" w:right="5524" w:hanging="360"/>
        <w:jc w:val="left"/>
        <w:rPr>
          <w:rFonts w:ascii="Consolas" w:hAnsi="Consolas"/>
          <w:sz w:val="23"/>
        </w:rPr>
      </w:pPr>
      <w:r>
        <w:rPr>
          <w:rFonts w:ascii="Consolas" w:hAnsi="Consolas"/>
          <w:color w:val="444444"/>
          <w:sz w:val="23"/>
          <w:shd w:val="clear" w:color="auto" w:fill="F1F1F1"/>
        </w:rPr>
        <w:t>%X</w:t>
      </w:r>
    </w:p>
    <w:p>
      <w:pPr>
        <w:pStyle w:val="9"/>
        <w:numPr>
          <w:ilvl w:val="0"/>
          <w:numId w:val="1"/>
        </w:numPr>
        <w:tabs>
          <w:tab w:val="left" w:pos="359"/>
          <w:tab w:val="left" w:pos="2521"/>
        </w:tabs>
        <w:spacing w:before="91" w:after="0" w:line="240" w:lineRule="auto"/>
        <w:ind w:left="2520" w:right="5524" w:hanging="360"/>
        <w:jc w:val="left"/>
        <w:rPr>
          <w:rFonts w:ascii="Consolas" w:hAnsi="Consolas"/>
          <w:sz w:val="23"/>
        </w:rPr>
      </w:pPr>
      <w:r>
        <w:rPr>
          <w:rFonts w:ascii="Consolas" w:hAnsi="Consolas"/>
          <w:color w:val="444444"/>
          <w:sz w:val="23"/>
          <w:shd w:val="clear" w:color="auto" w:fill="F1F1F1"/>
        </w:rPr>
        <w:t>%e</w:t>
      </w:r>
    </w:p>
    <w:p>
      <w:pPr>
        <w:pStyle w:val="9"/>
        <w:numPr>
          <w:ilvl w:val="0"/>
          <w:numId w:val="1"/>
        </w:numPr>
        <w:tabs>
          <w:tab w:val="left" w:pos="359"/>
          <w:tab w:val="left" w:pos="2521"/>
        </w:tabs>
        <w:spacing w:before="91" w:after="0" w:line="240" w:lineRule="auto"/>
        <w:ind w:left="2520" w:right="5524" w:hanging="360"/>
        <w:jc w:val="left"/>
        <w:rPr>
          <w:rFonts w:ascii="Consolas" w:hAnsi="Consolas"/>
          <w:sz w:val="23"/>
        </w:rPr>
      </w:pPr>
      <w:r>
        <w:rPr>
          <w:rFonts w:ascii="Consolas" w:hAnsi="Consolas"/>
          <w:color w:val="444444"/>
          <w:sz w:val="23"/>
          <w:shd w:val="clear" w:color="auto" w:fill="F1F1F1"/>
        </w:rPr>
        <w:t>%E</w:t>
      </w:r>
    </w:p>
    <w:p>
      <w:pPr>
        <w:pStyle w:val="9"/>
        <w:numPr>
          <w:ilvl w:val="0"/>
          <w:numId w:val="1"/>
        </w:numPr>
        <w:tabs>
          <w:tab w:val="left" w:pos="359"/>
          <w:tab w:val="left" w:pos="2521"/>
        </w:tabs>
        <w:spacing w:before="91" w:after="0" w:line="240" w:lineRule="auto"/>
        <w:ind w:left="2520" w:right="5524" w:hanging="360"/>
        <w:jc w:val="left"/>
        <w:rPr>
          <w:rFonts w:ascii="Consolas" w:hAnsi="Consolas"/>
          <w:sz w:val="23"/>
        </w:rPr>
      </w:pPr>
      <w:r>
        <w:rPr>
          <w:rFonts w:ascii="Consolas" w:hAnsi="Consolas"/>
          <w:color w:val="444444"/>
          <w:sz w:val="23"/>
          <w:shd w:val="clear" w:color="auto" w:fill="F1F1F1"/>
        </w:rPr>
        <w:t>%f</w:t>
      </w:r>
    </w:p>
    <w:p>
      <w:pPr>
        <w:pStyle w:val="9"/>
        <w:numPr>
          <w:ilvl w:val="0"/>
          <w:numId w:val="1"/>
        </w:numPr>
        <w:tabs>
          <w:tab w:val="left" w:pos="359"/>
          <w:tab w:val="left" w:pos="2521"/>
        </w:tabs>
        <w:spacing w:before="91" w:after="0" w:line="240" w:lineRule="auto"/>
        <w:ind w:left="2520" w:right="5524" w:hanging="360"/>
        <w:jc w:val="left"/>
        <w:rPr>
          <w:rFonts w:ascii="Consolas" w:hAnsi="Consolas"/>
          <w:sz w:val="23"/>
        </w:rPr>
      </w:pPr>
      <w:r>
        <w:rPr>
          <w:rFonts w:ascii="Consolas" w:hAnsi="Consolas"/>
          <w:color w:val="444444"/>
          <w:sz w:val="23"/>
          <w:shd w:val="clear" w:color="auto" w:fill="F1F1F1"/>
        </w:rPr>
        <w:t>%F</w:t>
      </w:r>
    </w:p>
    <w:p>
      <w:pPr>
        <w:pStyle w:val="9"/>
        <w:numPr>
          <w:ilvl w:val="0"/>
          <w:numId w:val="1"/>
        </w:numPr>
        <w:tabs>
          <w:tab w:val="left" w:pos="359"/>
          <w:tab w:val="left" w:pos="2521"/>
        </w:tabs>
        <w:spacing w:before="90" w:after="0" w:line="240" w:lineRule="auto"/>
        <w:ind w:left="2520" w:right="5524" w:hanging="360"/>
        <w:jc w:val="left"/>
        <w:rPr>
          <w:rFonts w:ascii="Consolas" w:hAnsi="Consolas"/>
          <w:sz w:val="23"/>
        </w:rPr>
      </w:pPr>
      <w:r>
        <w:rPr>
          <w:rFonts w:ascii="Consolas" w:hAnsi="Consolas"/>
          <w:color w:val="444444"/>
          <w:sz w:val="23"/>
          <w:shd w:val="clear" w:color="auto" w:fill="F1F1F1"/>
        </w:rPr>
        <w:t>%g</w:t>
      </w:r>
    </w:p>
    <w:p>
      <w:pPr>
        <w:pStyle w:val="9"/>
        <w:numPr>
          <w:ilvl w:val="0"/>
          <w:numId w:val="1"/>
        </w:numPr>
        <w:tabs>
          <w:tab w:val="left" w:pos="359"/>
          <w:tab w:val="left" w:pos="2521"/>
        </w:tabs>
        <w:spacing w:before="91" w:after="0" w:line="240" w:lineRule="auto"/>
        <w:ind w:left="2520" w:right="5524" w:hanging="360"/>
        <w:jc w:val="left"/>
        <w:rPr>
          <w:rFonts w:ascii="Consolas" w:hAnsi="Consolas"/>
          <w:sz w:val="23"/>
        </w:rPr>
      </w:pPr>
      <w:r>
        <w:rPr>
          <w:rFonts w:ascii="Consolas" w:hAnsi="Consolas"/>
          <w:color w:val="444444"/>
          <w:sz w:val="23"/>
          <w:shd w:val="clear" w:color="auto" w:fill="F1F1F1"/>
        </w:rPr>
        <w:t>%G</w:t>
      </w:r>
    </w:p>
    <w:p>
      <w:pPr>
        <w:pStyle w:val="9"/>
        <w:numPr>
          <w:ilvl w:val="0"/>
          <w:numId w:val="1"/>
        </w:numPr>
        <w:tabs>
          <w:tab w:val="left" w:pos="359"/>
          <w:tab w:val="left" w:pos="2521"/>
        </w:tabs>
        <w:spacing w:before="91" w:after="0" w:line="240" w:lineRule="auto"/>
        <w:ind w:left="2520" w:right="5524" w:hanging="360"/>
        <w:jc w:val="left"/>
        <w:rPr>
          <w:rFonts w:ascii="Consolas" w:hAnsi="Consolas"/>
          <w:sz w:val="23"/>
        </w:rPr>
      </w:pPr>
      <w:r>
        <w:rPr>
          <w:rFonts w:ascii="Consolas" w:hAnsi="Consolas"/>
          <w:color w:val="444444"/>
          <w:sz w:val="23"/>
          <w:shd w:val="clear" w:color="auto" w:fill="F1F1F1"/>
        </w:rPr>
        <w:t>%c</w:t>
      </w:r>
    </w:p>
    <w:p>
      <w:pPr>
        <w:pStyle w:val="9"/>
        <w:numPr>
          <w:ilvl w:val="0"/>
          <w:numId w:val="1"/>
        </w:numPr>
        <w:tabs>
          <w:tab w:val="left" w:pos="359"/>
          <w:tab w:val="left" w:pos="2521"/>
        </w:tabs>
        <w:spacing w:before="90" w:after="0" w:line="240" w:lineRule="auto"/>
        <w:ind w:left="2520" w:right="5524" w:hanging="360"/>
        <w:jc w:val="left"/>
        <w:rPr>
          <w:rFonts w:ascii="Consolas" w:hAnsi="Consolas"/>
          <w:sz w:val="23"/>
        </w:rPr>
      </w:pPr>
      <w:r>
        <w:rPr>
          <w:rFonts w:ascii="Consolas" w:hAnsi="Consolas"/>
          <w:color w:val="444444"/>
          <w:sz w:val="23"/>
          <w:shd w:val="clear" w:color="auto" w:fill="F1F1F1"/>
        </w:rPr>
        <w:t>%r</w:t>
      </w:r>
    </w:p>
    <w:p>
      <w:pPr>
        <w:pStyle w:val="9"/>
        <w:numPr>
          <w:ilvl w:val="0"/>
          <w:numId w:val="1"/>
        </w:numPr>
        <w:tabs>
          <w:tab w:val="left" w:pos="359"/>
          <w:tab w:val="left" w:pos="2521"/>
        </w:tabs>
        <w:spacing w:before="91" w:after="0" w:line="240" w:lineRule="auto"/>
        <w:ind w:left="2520" w:right="5524" w:hanging="360"/>
        <w:jc w:val="left"/>
        <w:rPr>
          <w:rFonts w:ascii="Consolas" w:hAnsi="Consolas"/>
          <w:sz w:val="23"/>
        </w:rPr>
      </w:pPr>
      <w:r>
        <w:rPr>
          <w:rFonts w:ascii="Consolas" w:hAnsi="Consolas"/>
          <w:color w:val="444444"/>
          <w:sz w:val="23"/>
          <w:shd w:val="clear" w:color="auto" w:fill="F1F1F1"/>
        </w:rPr>
        <w:t>%s</w:t>
      </w:r>
    </w:p>
    <w:p>
      <w:pPr>
        <w:pStyle w:val="9"/>
        <w:numPr>
          <w:ilvl w:val="0"/>
          <w:numId w:val="1"/>
        </w:numPr>
        <w:tabs>
          <w:tab w:val="left" w:pos="359"/>
          <w:tab w:val="left" w:pos="2521"/>
        </w:tabs>
        <w:spacing w:before="88" w:after="0" w:line="240" w:lineRule="auto"/>
        <w:ind w:left="2520" w:right="5524" w:hanging="360"/>
        <w:jc w:val="left"/>
        <w:rPr>
          <w:rFonts w:ascii="Consolas" w:hAnsi="Consolas"/>
          <w:sz w:val="23"/>
        </w:rPr>
      </w:pPr>
      <w:r>
        <w:rPr>
          <w:rFonts w:ascii="Consolas" w:hAnsi="Consolas"/>
          <w:color w:val="444444"/>
          <w:sz w:val="23"/>
          <w:shd w:val="clear" w:color="auto" w:fill="F1F1F1"/>
        </w:rPr>
        <w:t>%%</w:t>
      </w:r>
    </w:p>
    <w:p>
      <w:pPr>
        <w:spacing w:before="0" w:line="240" w:lineRule="auto"/>
        <w:rPr>
          <w:sz w:val="26"/>
        </w:rPr>
      </w:pPr>
    </w:p>
    <w:p>
      <w:pPr>
        <w:spacing w:before="2" w:line="240" w:lineRule="auto"/>
        <w:rPr>
          <w:sz w:val="24"/>
        </w:rPr>
      </w:pPr>
    </w:p>
    <w:p>
      <w:pPr>
        <w:pStyle w:val="3"/>
        <w:spacing w:before="1"/>
        <w:ind w:left="1784" w:right="7361"/>
        <w:jc w:val="center"/>
      </w:pPr>
      <w:bookmarkStart w:id="129" w:name="操作符号"/>
      <w:bookmarkEnd w:id="129"/>
      <w:r>
        <w:rPr>
          <w:color w:val="465157"/>
        </w:rPr>
        <w:t>操作符号</w:t>
      </w:r>
    </w:p>
    <w:p>
      <w:pPr>
        <w:pStyle w:val="5"/>
        <w:spacing w:before="3"/>
        <w:rPr>
          <w:b/>
          <w:sz w:val="27"/>
        </w:rPr>
      </w:pPr>
    </w:p>
    <w:p>
      <w:pPr>
        <w:pStyle w:val="5"/>
        <w:spacing w:line="283" w:lineRule="auto"/>
        <w:ind w:left="1800" w:right="357"/>
      </w:pPr>
      <w:r>
        <w:rPr>
          <w:spacing w:val="-7"/>
        </w:rPr>
        <w:t>有些操作符号你可能还不熟悉，不过还是一一看过去，研究一下它们的功能，如</w:t>
      </w:r>
      <w:r>
        <w:t>果你研究不出来也没关系，记录下来日后解决。</w:t>
      </w:r>
    </w:p>
    <w:p>
      <w:pPr>
        <w:pStyle w:val="5"/>
        <w:spacing w:before="9"/>
        <w:rPr>
          <w:sz w:val="17"/>
        </w:rPr>
      </w:pPr>
    </w:p>
    <w:p>
      <w:pPr>
        <w:tabs>
          <w:tab w:val="left" w:pos="2520"/>
        </w:tabs>
        <w:spacing w:before="88"/>
        <w:ind w:left="2160" w:right="0" w:firstLine="0"/>
        <w:jc w:val="left"/>
        <w:rPr>
          <w:sz w:val="23"/>
        </w:rPr>
      </w:pPr>
      <w:r>
        <w:rPr>
          <w:rFonts w:ascii="Symbol" w:hAnsi="Symbol"/>
          <w:sz w:val="20"/>
        </w:rPr>
        <w:t></w:t>
      </w:r>
      <w:r>
        <w:rPr>
          <w:rFonts w:ascii="Times New Roman" w:hAnsi="Times New Roman"/>
          <w:sz w:val="20"/>
        </w:rPr>
        <w:tab/>
      </w:r>
      <w:r>
        <w:rPr>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w w:val="100"/>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w w:val="100"/>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w w:val="100"/>
          <w:sz w:val="23"/>
          <w:shd w:val="clear" w:color="auto" w:fill="F1F1F1"/>
        </w:rPr>
        <w:t>/</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w w:val="100"/>
          <w:sz w:val="23"/>
          <w:shd w:val="clear" w:color="auto" w:fill="F1F1F1"/>
        </w:rPr>
        <w:t>%</w:t>
      </w:r>
    </w:p>
    <w:p>
      <w:pPr>
        <w:spacing w:after="0" w:line="240" w:lineRule="auto"/>
        <w:jc w:val="left"/>
        <w:rPr>
          <w:rFonts w:ascii="Consolas" w:hAnsi="Consolas"/>
          <w:sz w:val="23"/>
        </w:rPr>
        <w:sectPr>
          <w:footerReference r:id="rId7" w:type="default"/>
          <w:pgSz w:w="11910" w:h="16840"/>
          <w:pgMar w:top="1440" w:right="1440" w:bottom="1360" w:left="0" w:header="0" w:footer="1163" w:gutter="0"/>
        </w:sectPr>
      </w:pPr>
    </w:p>
    <w:p>
      <w:pPr>
        <w:pStyle w:val="9"/>
        <w:numPr>
          <w:ilvl w:val="0"/>
          <w:numId w:val="1"/>
        </w:numPr>
        <w:tabs>
          <w:tab w:val="left" w:pos="2520"/>
          <w:tab w:val="left" w:pos="2521"/>
        </w:tabs>
        <w:spacing w:before="73" w:after="0" w:line="240" w:lineRule="auto"/>
        <w:ind w:left="2520" w:right="0" w:hanging="360"/>
        <w:jc w:val="left"/>
        <w:rPr>
          <w:rFonts w:ascii="Consolas" w:hAnsi="Consolas"/>
          <w:sz w:val="23"/>
        </w:rPr>
      </w:pPr>
      <w:r>
        <w:rPr>
          <w:rFonts w:ascii="Consolas" w:hAnsi="Consolas"/>
          <w:color w:val="444444"/>
          <w:w w:val="100"/>
          <w:sz w:val="23"/>
          <w:shd w:val="clear" w:color="auto" w:fill="F1F1F1"/>
        </w:rPr>
        <w:t>&lt;</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w w:val="100"/>
          <w:sz w:val="23"/>
          <w:shd w:val="clear" w:color="auto" w:fill="F1F1F1"/>
        </w:rPr>
        <w:t>&gt;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&lt;=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&gt;=</w:t>
      </w:r>
    </w:p>
    <w:p>
      <w:pPr>
        <w:tabs>
          <w:tab w:val="left" w:pos="2520"/>
        </w:tabs>
        <w:spacing w:before="90"/>
        <w:ind w:left="2160" w:right="0" w:firstLine="0"/>
        <w:jc w:val="left"/>
        <w:rPr>
          <w:sz w:val="23"/>
        </w:rPr>
      </w:pPr>
      <w:r>
        <w:rPr>
          <w:rFonts w:ascii="Symbol" w:hAnsi="Symbol"/>
          <w:sz w:val="20"/>
        </w:rPr>
        <w:t></w:t>
      </w:r>
      <w:r>
        <w:rPr>
          <w:rFonts w:ascii="Times New Roman" w:hAnsi="Times New Roman"/>
          <w:sz w:val="20"/>
        </w:rPr>
        <w:tab/>
      </w:r>
      <w:r>
        <w:rPr>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&lt;&gt;</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z w:val="23"/>
          <w:shd w:val="clear" w:color="auto" w:fill="F1F1F1"/>
        </w:rPr>
        <w:t>(</w:t>
      </w:r>
      <w:r>
        <w:rPr>
          <w:rFonts w:ascii="Consolas" w:hAnsi="Consolas"/>
          <w:color w:val="444444"/>
          <w:spacing w:val="6"/>
          <w:sz w:val="23"/>
          <w:shd w:val="clear" w:color="auto" w:fill="F1F1F1"/>
        </w:rPr>
        <w:t xml:space="preserve"> </w:t>
      </w: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r>
        <w:rPr>
          <w:rFonts w:ascii="Consolas" w:hAnsi="Consolas"/>
          <w:color w:val="444444"/>
          <w:spacing w:val="6"/>
          <w:sz w:val="23"/>
          <w:shd w:val="clear" w:color="auto" w:fill="F1F1F1"/>
        </w:rPr>
        <w:t xml:space="preserve"> </w:t>
      </w: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r>
        <w:rPr>
          <w:rFonts w:ascii="Consolas" w:hAnsi="Consolas"/>
          <w:color w:val="444444"/>
          <w:spacing w:val="6"/>
          <w:sz w:val="23"/>
          <w:shd w:val="clear" w:color="auto" w:fill="F1F1F1"/>
        </w:rPr>
        <w:t xml:space="preserve"> </w:t>
      </w: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w w:val="100"/>
          <w:sz w:val="23"/>
          <w:shd w:val="clear" w:color="auto" w:fill="F1F1F1"/>
        </w:rPr>
        <w:t>@</w:t>
      </w:r>
    </w:p>
    <w:p>
      <w:pPr>
        <w:tabs>
          <w:tab w:val="left" w:pos="2520"/>
        </w:tabs>
        <w:spacing w:before="91"/>
        <w:ind w:left="2160" w:right="0" w:firstLine="0"/>
        <w:jc w:val="left"/>
        <w:rPr>
          <w:sz w:val="23"/>
        </w:rPr>
      </w:pPr>
      <w:r>
        <w:rPr>
          <w:rFonts w:ascii="Symbol" w:hAnsi="Symbol"/>
          <w:sz w:val="20"/>
        </w:rPr>
        <w:t></w:t>
      </w:r>
      <w:r>
        <w:rPr>
          <w:rFonts w:ascii="Times New Roman" w:hAnsi="Times New Roman"/>
          <w:sz w:val="20"/>
        </w:rPr>
        <w:tab/>
      </w:r>
      <w:r>
        <w:rPr>
          <w:color w:val="444444"/>
          <w:sz w:val="23"/>
          <w:shd w:val="clear" w:color="auto" w:fill="F1F1F1"/>
        </w:rPr>
        <w:t>,</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w w:val="100"/>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w w:val="100"/>
          <w:sz w:val="23"/>
          <w:shd w:val="clear" w:color="auto" w:fill="F1F1F1"/>
        </w:rPr>
        <w:t>.</w:t>
      </w:r>
    </w:p>
    <w:p>
      <w:pPr>
        <w:tabs>
          <w:tab w:val="left" w:pos="2520"/>
        </w:tabs>
        <w:spacing w:before="91"/>
        <w:ind w:left="2160" w:right="0" w:firstLine="0"/>
        <w:jc w:val="left"/>
        <w:rPr>
          <w:sz w:val="23"/>
        </w:rPr>
      </w:pPr>
      <w:r>
        <w:rPr>
          <w:rFonts w:ascii="Symbol" w:hAnsi="Symbol"/>
          <w:sz w:val="20"/>
        </w:rPr>
        <w:t></w:t>
      </w:r>
      <w:r>
        <w:rPr>
          <w:rFonts w:ascii="Times New Roman" w:hAnsi="Times New Roman"/>
          <w:sz w:val="20"/>
        </w:rPr>
        <w:tab/>
      </w:r>
      <w:r>
        <w:rPr>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w w:val="100"/>
          <w:sz w:val="23"/>
          <w:shd w:val="clear" w:color="auto" w:fill="F1F1F1"/>
        </w:rPr>
        <w:t>;</w:t>
      </w:r>
    </w:p>
    <w:p>
      <w:pPr>
        <w:tabs>
          <w:tab w:val="left" w:pos="2520"/>
        </w:tabs>
        <w:spacing w:before="90"/>
        <w:ind w:left="2160" w:right="0" w:firstLine="0"/>
        <w:jc w:val="left"/>
        <w:rPr>
          <w:sz w:val="23"/>
        </w:rPr>
      </w:pPr>
      <w:r>
        <w:rPr>
          <w:rFonts w:ascii="Symbol" w:hAnsi="Symbol"/>
          <w:sz w:val="20"/>
        </w:rPr>
        <w:t></w:t>
      </w:r>
      <w:r>
        <w:rPr>
          <w:rFonts w:ascii="Times New Roman" w:hAnsi="Times New Roman"/>
          <w:sz w:val="20"/>
        </w:rPr>
        <w:tab/>
      </w:r>
      <w:r>
        <w:rPr>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90" w:after="0" w:line="240" w:lineRule="auto"/>
        <w:ind w:left="2520" w:right="0" w:hanging="360"/>
        <w:jc w:val="left"/>
        <w:rPr>
          <w:rFonts w:ascii="Consolas" w:hAnsi="Consolas"/>
          <w:sz w:val="23"/>
        </w:rPr>
      </w:pPr>
      <w:r>
        <w:rPr>
          <w:rFonts w:ascii="Consolas" w:hAnsi="Consolas"/>
          <w:color w:val="444444"/>
          <w:spacing w:val="2"/>
          <w:sz w:val="23"/>
          <w:shd w:val="clear" w:color="auto" w:fill="F1F1F1"/>
        </w:rPr>
        <w:t>//=</w:t>
      </w:r>
    </w:p>
    <w:p>
      <w:pPr>
        <w:pStyle w:val="9"/>
        <w:numPr>
          <w:ilvl w:val="0"/>
          <w:numId w:val="1"/>
        </w:numPr>
        <w:tabs>
          <w:tab w:val="left" w:pos="2520"/>
          <w:tab w:val="left" w:pos="2521"/>
        </w:tabs>
        <w:spacing w:before="91" w:after="0" w:line="240" w:lineRule="auto"/>
        <w:ind w:left="2520" w:right="0" w:hanging="360"/>
        <w:jc w:val="left"/>
        <w:rPr>
          <w:rFonts w:ascii="Consolas" w:hAnsi="Consolas"/>
          <w:sz w:val="23"/>
        </w:rPr>
      </w:pPr>
      <w:r>
        <w:rPr>
          <w:rFonts w:ascii="Consolas" w:hAnsi="Consolas"/>
          <w:color w:val="444444"/>
          <w:sz w:val="23"/>
          <w:shd w:val="clear" w:color="auto" w:fill="F1F1F1"/>
        </w:rPr>
        <w:t>%=</w:t>
      </w:r>
    </w:p>
    <w:p>
      <w:pPr>
        <w:pStyle w:val="9"/>
        <w:numPr>
          <w:ilvl w:val="0"/>
          <w:numId w:val="1"/>
        </w:numPr>
        <w:tabs>
          <w:tab w:val="left" w:pos="2520"/>
          <w:tab w:val="left" w:pos="2521"/>
        </w:tabs>
        <w:spacing w:before="88" w:after="0" w:line="240" w:lineRule="auto"/>
        <w:ind w:left="2520" w:right="0" w:hanging="360"/>
        <w:jc w:val="left"/>
        <w:rPr>
          <w:rFonts w:ascii="Consolas" w:hAnsi="Consolas"/>
          <w:sz w:val="23"/>
        </w:rPr>
      </w:pPr>
      <w:r>
        <w:rPr>
          <w:rFonts w:ascii="Consolas" w:hAnsi="Consolas"/>
          <w:color w:val="444444"/>
          <w:spacing w:val="2"/>
          <w:sz w:val="23"/>
          <w:shd w:val="clear" w:color="auto" w:fill="F1F1F1"/>
        </w:rPr>
        <w:t>**=</w:t>
      </w:r>
    </w:p>
    <w:p>
      <w:pPr>
        <w:spacing w:before="6" w:line="240" w:lineRule="auto"/>
        <w:rPr>
          <w:sz w:val="28"/>
        </w:rPr>
      </w:pPr>
    </w:p>
    <w:p>
      <w:pPr>
        <w:pStyle w:val="5"/>
        <w:spacing w:line="280" w:lineRule="auto"/>
        <w:ind w:left="1800" w:right="359"/>
        <w:jc w:val="both"/>
      </w:pPr>
      <w:r>
        <w:rPr>
          <w:spacing w:val="-7"/>
        </w:rPr>
        <w:t>花一个星期学习这些东西，如果你能提前完成就更好了。我们的目的是覆盖到所</w:t>
      </w:r>
      <w:r>
        <w:rPr>
          <w:spacing w:val="-1"/>
        </w:rPr>
        <w:t>有的符号 类型，确认你已经牢牢记住它们。另外很重要的一点是这样你可以找出自己还不知道哪些 东西，为自己日后学习找到一些方向。</w:t>
      </w:r>
    </w:p>
    <w:p>
      <w:pPr>
        <w:spacing w:after="0" w:line="280" w:lineRule="auto"/>
        <w:jc w:val="both"/>
        <w:sectPr>
          <w:footerReference r:id="rId8" w:type="default"/>
          <w:pgSz w:w="11910" w:h="16840"/>
          <w:pgMar w:top="1440" w:right="1440" w:bottom="1380" w:left="0" w:header="0" w:footer="1195" w:gutter="0"/>
          <w:pgNumType w:start="121"/>
        </w:sectPr>
      </w:pPr>
    </w:p>
    <w:p>
      <w:pPr>
        <w:pStyle w:val="2"/>
      </w:pPr>
      <w:bookmarkStart w:id="130" w:name="习题 38: 阅读代码"/>
      <w:bookmarkEnd w:id="130"/>
      <w:r>
        <w:rPr>
          <w:color w:val="111111"/>
        </w:rPr>
        <w:t xml:space="preserve">习题 </w:t>
      </w:r>
      <w:r>
        <w:rPr>
          <w:rFonts w:ascii="Arial" w:eastAsia="Arial"/>
          <w:color w:val="111111"/>
        </w:rPr>
        <w:t xml:space="preserve">38: </w:t>
      </w:r>
      <w:r>
        <w:rPr>
          <w:color w:val="111111"/>
        </w:rPr>
        <w:t>阅读代码</w:t>
      </w:r>
    </w:p>
    <w:p>
      <w:pPr>
        <w:pStyle w:val="5"/>
        <w:spacing w:before="319" w:line="278" w:lineRule="auto"/>
        <w:ind w:left="1800" w:right="359"/>
      </w:pPr>
      <w:r>
        <w:rPr>
          <w:spacing w:val="-1"/>
        </w:rPr>
        <w:t xml:space="preserve">现在去找一些 </w:t>
      </w:r>
      <w:r>
        <w:rPr>
          <w:rFonts w:ascii="Arial" w:eastAsia="Arial"/>
        </w:rPr>
        <w:t>Python</w:t>
      </w:r>
      <w:r>
        <w:rPr>
          <w:rFonts w:ascii="Arial" w:eastAsia="Arial"/>
          <w:spacing w:val="52"/>
        </w:rPr>
        <w:t xml:space="preserve"> </w:t>
      </w:r>
      <w:r>
        <w:t>代码阅读一下。你需要自己找代码，然后从中学习一些</w:t>
      </w:r>
      <w:r>
        <w:rPr>
          <w:spacing w:val="-10"/>
        </w:rPr>
        <w:t>东西。你学到的东西已经足够让你看懂一些代码了，但你可能还无法理解这些代</w:t>
      </w:r>
      <w:r>
        <w:t>码的功能。这节课我要教给你的是：如何运用你学到的东西理解别人的代码。</w:t>
      </w:r>
    </w:p>
    <w:p>
      <w:pPr>
        <w:pStyle w:val="5"/>
        <w:spacing w:before="190" w:line="278" w:lineRule="auto"/>
        <w:ind w:left="1800" w:right="357"/>
        <w:jc w:val="both"/>
      </w:pPr>
      <w:r>
        <w:rPr>
          <w:spacing w:val="-6"/>
        </w:rPr>
        <w:t>首先把你想要理解的代码打印到纸上。没错，你需要打印出来，因为和屏幕输出</w:t>
      </w:r>
      <w:r>
        <w:rPr>
          <w:spacing w:val="-10"/>
        </w:rPr>
        <w:t>相比，你的眼睛和大脑更习惯于接受纸质打印的内容。一次最多打印几页就可以</w:t>
      </w:r>
      <w:r>
        <w:t>了。</w:t>
      </w:r>
    </w:p>
    <w:p>
      <w:pPr>
        <w:pStyle w:val="5"/>
        <w:spacing w:before="190"/>
        <w:ind w:left="1800"/>
        <w:jc w:val="both"/>
      </w:pPr>
      <w:r>
        <w:t>然后通读你打印出来的代码并做好标记，标记的内容包括以下几个方面：</w:t>
      </w:r>
    </w:p>
    <w:p>
      <w:pPr>
        <w:pStyle w:val="5"/>
        <w:spacing w:before="10"/>
        <w:rPr>
          <w:sz w:val="28"/>
        </w:rPr>
      </w:pPr>
    </w:p>
    <w:p>
      <w:pPr>
        <w:pStyle w:val="9"/>
        <w:numPr>
          <w:ilvl w:val="0"/>
          <w:numId w:val="80"/>
        </w:numPr>
        <w:tabs>
          <w:tab w:val="left" w:pos="2521"/>
        </w:tabs>
        <w:spacing w:before="0" w:after="0" w:line="240" w:lineRule="auto"/>
        <w:ind w:left="2520" w:right="0" w:hanging="360"/>
        <w:jc w:val="left"/>
        <w:rPr>
          <w:sz w:val="21"/>
        </w:rPr>
      </w:pPr>
      <w:r>
        <w:rPr>
          <w:spacing w:val="-3"/>
          <w:sz w:val="21"/>
        </w:rPr>
        <w:t>函数以及函数的功能。</w:t>
      </w:r>
    </w:p>
    <w:p>
      <w:pPr>
        <w:pStyle w:val="9"/>
        <w:numPr>
          <w:ilvl w:val="0"/>
          <w:numId w:val="80"/>
        </w:numPr>
        <w:tabs>
          <w:tab w:val="left" w:pos="2521"/>
        </w:tabs>
        <w:spacing w:before="86" w:after="0" w:line="240" w:lineRule="auto"/>
        <w:ind w:left="2520" w:right="0" w:hanging="360"/>
        <w:jc w:val="left"/>
        <w:rPr>
          <w:sz w:val="21"/>
        </w:rPr>
      </w:pPr>
      <w:r>
        <w:rPr>
          <w:spacing w:val="-3"/>
          <w:sz w:val="21"/>
        </w:rPr>
        <w:t>每个变量的初始赋值。</w:t>
      </w:r>
    </w:p>
    <w:p>
      <w:pPr>
        <w:pStyle w:val="9"/>
        <w:numPr>
          <w:ilvl w:val="0"/>
          <w:numId w:val="80"/>
        </w:numPr>
        <w:tabs>
          <w:tab w:val="left" w:pos="2521"/>
        </w:tabs>
        <w:spacing w:before="88" w:after="0" w:line="240" w:lineRule="auto"/>
        <w:ind w:left="2520" w:right="0" w:hanging="360"/>
        <w:jc w:val="left"/>
        <w:rPr>
          <w:sz w:val="21"/>
        </w:rPr>
      </w:pPr>
      <w:r>
        <w:rPr>
          <w:spacing w:val="-3"/>
          <w:sz w:val="21"/>
        </w:rPr>
        <w:t>每个在程序的各个部分中多次出现的变量。它们以后可能会给你带来麻烦。</w:t>
      </w:r>
    </w:p>
    <w:p>
      <w:pPr>
        <w:pStyle w:val="9"/>
        <w:numPr>
          <w:ilvl w:val="0"/>
          <w:numId w:val="80"/>
        </w:numPr>
        <w:tabs>
          <w:tab w:val="left" w:pos="2521"/>
        </w:tabs>
        <w:spacing w:before="85" w:after="0" w:line="240" w:lineRule="auto"/>
        <w:ind w:left="2520" w:right="0" w:hanging="360"/>
        <w:jc w:val="left"/>
        <w:rPr>
          <w:sz w:val="21"/>
        </w:rPr>
      </w:pPr>
      <w:r>
        <w:rPr>
          <w:spacing w:val="-2"/>
          <w:sz w:val="21"/>
        </w:rPr>
        <w:t xml:space="preserve">任何不包含 </w:t>
      </w:r>
      <w:r>
        <w:rPr>
          <w:rFonts w:ascii="Arial" w:eastAsia="Arial"/>
          <w:sz w:val="21"/>
        </w:rPr>
        <w:t>else</w:t>
      </w:r>
      <w:r>
        <w:rPr>
          <w:rFonts w:ascii="Arial" w:eastAsia="Arial"/>
          <w:spacing w:val="46"/>
          <w:sz w:val="21"/>
        </w:rPr>
        <w:t xml:space="preserve"> </w:t>
      </w:r>
      <w:r>
        <w:rPr>
          <w:sz w:val="21"/>
        </w:rPr>
        <w:t>的</w:t>
      </w:r>
      <w:r>
        <w:rPr>
          <w:color w:val="444444"/>
          <w:spacing w:val="-48"/>
          <w:sz w:val="21"/>
        </w:rPr>
        <w:t xml:space="preserve"> </w:t>
      </w:r>
      <w:r>
        <w:rPr>
          <w:rFonts w:ascii="Consolas" w:eastAsia="Consolas"/>
          <w:color w:val="444444"/>
          <w:sz w:val="23"/>
          <w:shd w:val="clear" w:color="auto" w:fill="F1F1F1"/>
        </w:rPr>
        <w:t>if</w:t>
      </w:r>
      <w:r>
        <w:rPr>
          <w:rFonts w:ascii="Consolas" w:eastAsia="Consolas"/>
          <w:color w:val="444444"/>
          <w:spacing w:val="-66"/>
          <w:sz w:val="23"/>
        </w:rPr>
        <w:t xml:space="preserve"> </w:t>
      </w:r>
      <w:r>
        <w:rPr>
          <w:spacing w:val="-3"/>
          <w:sz w:val="21"/>
        </w:rPr>
        <w:t>语句。它们是正确的吗？</w:t>
      </w:r>
    </w:p>
    <w:p>
      <w:pPr>
        <w:pStyle w:val="9"/>
        <w:numPr>
          <w:ilvl w:val="0"/>
          <w:numId w:val="80"/>
        </w:numPr>
        <w:tabs>
          <w:tab w:val="left" w:pos="2521"/>
        </w:tabs>
        <w:spacing w:before="85" w:after="0" w:line="240" w:lineRule="auto"/>
        <w:ind w:left="2520" w:right="0" w:hanging="360"/>
        <w:jc w:val="left"/>
        <w:rPr>
          <w:sz w:val="21"/>
        </w:rPr>
      </w:pPr>
      <w:r>
        <w:rPr>
          <w:spacing w:val="-3"/>
          <w:sz w:val="21"/>
        </w:rPr>
        <w:t>任何可能没有结束点的</w:t>
      </w:r>
      <w:r>
        <w:rPr>
          <w:color w:val="444444"/>
          <w:spacing w:val="-48"/>
          <w:sz w:val="21"/>
        </w:rPr>
        <w:t xml:space="preserve"> </w:t>
      </w:r>
      <w:r>
        <w:rPr>
          <w:rFonts w:ascii="Consolas" w:eastAsia="Consolas"/>
          <w:color w:val="444444"/>
          <w:sz w:val="23"/>
          <w:shd w:val="clear" w:color="auto" w:fill="F1F1F1"/>
        </w:rPr>
        <w:t>while</w:t>
      </w:r>
      <w:r>
        <w:rPr>
          <w:rFonts w:ascii="Consolas" w:eastAsia="Consolas"/>
          <w:color w:val="444444"/>
          <w:spacing w:val="-68"/>
          <w:sz w:val="23"/>
        </w:rPr>
        <w:t xml:space="preserve"> </w:t>
      </w:r>
      <w:r>
        <w:rPr>
          <w:spacing w:val="-2"/>
          <w:sz w:val="21"/>
        </w:rPr>
        <w:t>循环。</w:t>
      </w:r>
    </w:p>
    <w:p>
      <w:pPr>
        <w:pStyle w:val="9"/>
        <w:numPr>
          <w:ilvl w:val="0"/>
          <w:numId w:val="80"/>
        </w:numPr>
        <w:tabs>
          <w:tab w:val="left" w:pos="2521"/>
        </w:tabs>
        <w:spacing w:before="88" w:after="0" w:line="240" w:lineRule="auto"/>
        <w:ind w:left="2520" w:right="0" w:hanging="360"/>
        <w:jc w:val="left"/>
        <w:rPr>
          <w:sz w:val="21"/>
        </w:rPr>
      </w:pPr>
      <w:r>
        <w:rPr>
          <w:spacing w:val="-3"/>
          <w:sz w:val="21"/>
        </w:rPr>
        <w:t>最后一条，代码中任何你看不懂的部分都记下来。</w:t>
      </w:r>
    </w:p>
    <w:p>
      <w:pPr>
        <w:pStyle w:val="5"/>
        <w:spacing w:before="7"/>
        <w:rPr>
          <w:sz w:val="25"/>
        </w:rPr>
      </w:pPr>
    </w:p>
    <w:p>
      <w:pPr>
        <w:pStyle w:val="5"/>
        <w:spacing w:before="1" w:line="278" w:lineRule="auto"/>
        <w:ind w:left="1800" w:right="117"/>
      </w:pPr>
      <w:r>
        <w:rPr>
          <w:spacing w:val="-5"/>
        </w:rPr>
        <w:t xml:space="preserve">接下来你需要通过注解的方式向自己解释代码的含义。解释各个函数的使用方法， </w:t>
      </w:r>
      <w:r>
        <w:t>各个变量的用途，以及任何其它方面的内容，只要能帮助你理解代码即可。</w:t>
      </w:r>
    </w:p>
    <w:p>
      <w:pPr>
        <w:pStyle w:val="5"/>
        <w:spacing w:before="189" w:line="278" w:lineRule="auto"/>
        <w:ind w:left="1800" w:right="357"/>
      </w:pPr>
      <w:r>
        <w:rPr>
          <w:spacing w:val="-10"/>
        </w:rPr>
        <w:t>最后，在代码中比较难的各个部分，逐行或者逐个函数跟踪变量值。你可以再打</w:t>
      </w:r>
      <w:r>
        <w:t>印一份出来，在空白处写出你要</w:t>
      </w:r>
      <w:r>
        <w:rPr>
          <w:rFonts w:ascii="Arial" w:hAnsi="Arial" w:eastAsia="Arial"/>
        </w:rPr>
        <w:t>“</w:t>
      </w:r>
      <w:r>
        <w:t>追踪</w:t>
      </w:r>
      <w:r>
        <w:rPr>
          <w:rFonts w:ascii="Arial" w:hAnsi="Arial" w:eastAsia="Arial"/>
        </w:rPr>
        <w:t>”</w:t>
      </w:r>
      <w:r>
        <w:t>的每个变量的值。</w:t>
      </w:r>
    </w:p>
    <w:p>
      <w:pPr>
        <w:pStyle w:val="5"/>
        <w:spacing w:before="191" w:line="278" w:lineRule="auto"/>
        <w:ind w:left="1800" w:right="358"/>
        <w:jc w:val="both"/>
      </w:pPr>
      <w:r>
        <w:rPr>
          <w:spacing w:val="-7"/>
        </w:rPr>
        <w:t>一旦你基本理解了代码的功能，回到电脑面前，在屏幕上重读一次，看看能不能</w:t>
      </w:r>
      <w:r>
        <w:rPr>
          <w:spacing w:val="-8"/>
        </w:rPr>
        <w:t>找到新的问题点。然后继续找新的代码，用上述的方法去阅读理解，直到你不再</w:t>
      </w:r>
      <w:r>
        <w:t>需要纸质打印为止。</w:t>
      </w:r>
    </w:p>
    <w:p>
      <w:pPr>
        <w:pStyle w:val="5"/>
      </w:pPr>
    </w:p>
    <w:p>
      <w:pPr>
        <w:pStyle w:val="5"/>
        <w:spacing w:before="12"/>
        <w:rPr>
          <w:sz w:val="17"/>
        </w:rPr>
      </w:pPr>
    </w:p>
    <w:p>
      <w:pPr>
        <w:pStyle w:val="3"/>
      </w:pPr>
      <w:bookmarkStart w:id="131" w:name="加分习题"/>
      <w:bookmarkEnd w:id="131"/>
      <w:r>
        <w:rPr>
          <w:color w:val="465157"/>
        </w:rPr>
        <w:t>加分习题</w:t>
      </w:r>
    </w:p>
    <w:p>
      <w:pPr>
        <w:pStyle w:val="5"/>
        <w:spacing w:before="12"/>
        <w:rPr>
          <w:b/>
          <w:sz w:val="35"/>
        </w:rPr>
      </w:pPr>
    </w:p>
    <w:p>
      <w:pPr>
        <w:pStyle w:val="9"/>
        <w:numPr>
          <w:ilvl w:val="0"/>
          <w:numId w:val="81"/>
        </w:numPr>
        <w:tabs>
          <w:tab w:val="left" w:pos="2521"/>
        </w:tabs>
        <w:spacing w:before="0" w:after="0" w:line="240" w:lineRule="auto"/>
        <w:ind w:left="2520" w:right="0" w:hanging="360"/>
        <w:jc w:val="left"/>
        <w:rPr>
          <w:rFonts w:ascii="Arial" w:hAnsi="Arial" w:eastAsia="Arial"/>
          <w:sz w:val="24"/>
        </w:rPr>
      </w:pPr>
      <w:r>
        <w:rPr>
          <w:spacing w:val="-2"/>
          <w:sz w:val="21"/>
        </w:rPr>
        <w:t>研究一下什么是</w:t>
      </w:r>
      <w:r>
        <w:rPr>
          <w:rFonts w:ascii="Arial" w:hAnsi="Arial" w:eastAsia="Arial"/>
          <w:spacing w:val="-4"/>
          <w:sz w:val="21"/>
        </w:rPr>
        <w:t>“</w:t>
      </w:r>
      <w:r>
        <w:rPr>
          <w:spacing w:val="-2"/>
          <w:sz w:val="21"/>
        </w:rPr>
        <w:t>流程图</w:t>
      </w:r>
      <w:r>
        <w:rPr>
          <w:rFonts w:ascii="Arial" w:hAnsi="Arial" w:eastAsia="Arial"/>
          <w:sz w:val="21"/>
        </w:rPr>
        <w:t>(flow</w:t>
      </w:r>
      <w:r>
        <w:rPr>
          <w:rFonts w:ascii="Arial" w:hAnsi="Arial" w:eastAsia="Arial"/>
          <w:spacing w:val="-2"/>
          <w:sz w:val="21"/>
        </w:rPr>
        <w:t xml:space="preserve"> </w:t>
      </w:r>
      <w:r>
        <w:rPr>
          <w:rFonts w:ascii="Arial" w:hAnsi="Arial" w:eastAsia="Arial"/>
          <w:sz w:val="21"/>
        </w:rPr>
        <w:t>chart)”</w:t>
      </w:r>
      <w:r>
        <w:rPr>
          <w:spacing w:val="-3"/>
          <w:sz w:val="21"/>
        </w:rPr>
        <w:t>，并学着画一下。</w:t>
      </w:r>
    </w:p>
    <w:p>
      <w:pPr>
        <w:pStyle w:val="9"/>
        <w:numPr>
          <w:ilvl w:val="0"/>
          <w:numId w:val="81"/>
        </w:numPr>
        <w:tabs>
          <w:tab w:val="left" w:pos="2521"/>
        </w:tabs>
        <w:spacing w:before="86" w:after="0" w:line="240" w:lineRule="auto"/>
        <w:ind w:left="2520" w:right="0" w:hanging="360"/>
        <w:jc w:val="left"/>
        <w:rPr>
          <w:rFonts w:ascii="Arial" w:eastAsia="Arial"/>
          <w:sz w:val="21"/>
        </w:rPr>
      </w:pPr>
      <w:r>
        <w:rPr>
          <w:spacing w:val="-3"/>
          <w:sz w:val="21"/>
        </w:rPr>
        <w:t>如果你在读代码的时候找出了错误，试着把它们改对，并把修改内容发给作者。</w:t>
      </w:r>
    </w:p>
    <w:p>
      <w:pPr>
        <w:pStyle w:val="9"/>
        <w:numPr>
          <w:ilvl w:val="0"/>
          <w:numId w:val="81"/>
        </w:numPr>
        <w:tabs>
          <w:tab w:val="left" w:pos="2521"/>
        </w:tabs>
        <w:spacing w:before="85" w:after="0" w:line="319" w:lineRule="auto"/>
        <w:ind w:left="2520" w:right="351" w:hanging="360"/>
        <w:jc w:val="left"/>
        <w:rPr>
          <w:rFonts w:ascii="Arial" w:eastAsia="Arial"/>
          <w:sz w:val="21"/>
        </w:rPr>
      </w:pPr>
      <w:r>
        <w:rPr>
          <w:spacing w:val="-4"/>
          <w:sz w:val="21"/>
        </w:rPr>
        <w:t>不使用纸质打印时，你可以使用注解符号</w:t>
      </w:r>
      <w:r>
        <w:rPr>
          <w:color w:val="444444"/>
          <w:spacing w:val="-33"/>
          <w:sz w:val="21"/>
        </w:rPr>
        <w:t xml:space="preserve"> </w:t>
      </w:r>
      <w:r>
        <w:rPr>
          <w:rFonts w:ascii="Consolas" w:eastAsia="Consolas"/>
          <w:color w:val="444444"/>
          <w:sz w:val="23"/>
          <w:shd w:val="clear" w:color="auto" w:fill="F1F1F1"/>
        </w:rPr>
        <w:t>#</w:t>
      </w:r>
      <w:r>
        <w:rPr>
          <w:rFonts w:ascii="Consolas" w:eastAsia="Consolas"/>
          <w:color w:val="444444"/>
          <w:spacing w:val="-47"/>
          <w:sz w:val="23"/>
        </w:rPr>
        <w:t xml:space="preserve"> </w:t>
      </w:r>
      <w:r>
        <w:rPr>
          <w:spacing w:val="-4"/>
          <w:sz w:val="21"/>
        </w:rPr>
        <w:t>在程序中加入笔记。有时这些笔记会对</w:t>
      </w:r>
      <w:r>
        <w:rPr>
          <w:spacing w:val="-3"/>
          <w:sz w:val="21"/>
        </w:rPr>
        <w:t>后来的读代码的人有很大的帮助。</w:t>
      </w:r>
    </w:p>
    <w:p>
      <w:pPr>
        <w:spacing w:after="0" w:line="319" w:lineRule="auto"/>
        <w:jc w:val="left"/>
        <w:rPr>
          <w:rFonts w:ascii="Arial" w:eastAsia="Arial"/>
          <w:sz w:val="21"/>
        </w:rPr>
        <w:sectPr>
          <w:pgSz w:w="11910" w:h="16840"/>
          <w:pgMar w:top="1460" w:right="1440" w:bottom="1380" w:left="0" w:header="0" w:footer="1195" w:gutter="0"/>
        </w:sectPr>
      </w:pPr>
    </w:p>
    <w:p>
      <w:pPr>
        <w:pStyle w:val="2"/>
      </w:pPr>
      <w:bookmarkStart w:id="132" w:name="习题 39: 列表的操作"/>
      <w:bookmarkEnd w:id="132"/>
      <w:r>
        <w:rPr>
          <w:color w:val="111111"/>
        </w:rPr>
        <w:t xml:space="preserve">习题 </w:t>
      </w:r>
      <w:r>
        <w:rPr>
          <w:rFonts w:ascii="Arial" w:eastAsia="Arial"/>
          <w:color w:val="111111"/>
        </w:rPr>
        <w:t xml:space="preserve">39: </w:t>
      </w:r>
      <w:r>
        <w:rPr>
          <w:color w:val="111111"/>
        </w:rPr>
        <w:t>列表的操作</w:t>
      </w:r>
    </w:p>
    <w:p>
      <w:pPr>
        <w:pStyle w:val="5"/>
        <w:spacing w:before="319"/>
        <w:ind w:left="1800"/>
      </w:pPr>
      <w:r>
        <w:t>你已经学过了列表。在你学习</w:t>
      </w:r>
      <w:r>
        <w:rPr>
          <w:rFonts w:ascii="Arial" w:hAnsi="Arial" w:eastAsia="Arial"/>
        </w:rPr>
        <w:t>“while</w:t>
      </w:r>
      <w:r>
        <w:rPr>
          <w:rFonts w:ascii="Arial" w:hAnsi="Arial" w:eastAsia="Arial"/>
          <w:spacing w:val="54"/>
        </w:rPr>
        <w:t xml:space="preserve"> </w:t>
      </w:r>
      <w:r>
        <w:t>循环</w:t>
      </w:r>
      <w:r>
        <w:rPr>
          <w:rFonts w:ascii="Arial" w:hAnsi="Arial" w:eastAsia="Arial"/>
        </w:rPr>
        <w:t>”</w:t>
      </w:r>
      <w:r>
        <w:t>的时候，你对列表进行过</w:t>
      </w:r>
      <w:r>
        <w:rPr>
          <w:rFonts w:ascii="Arial" w:hAnsi="Arial" w:eastAsia="Arial"/>
        </w:rPr>
        <w:t>“</w:t>
      </w:r>
      <w:r>
        <w:t>追加</w:t>
      </w:r>
    </w:p>
    <w:p>
      <w:pPr>
        <w:pStyle w:val="5"/>
        <w:spacing w:before="48" w:line="278" w:lineRule="auto"/>
        <w:ind w:left="1800" w:right="422"/>
        <w:jc w:val="both"/>
      </w:pPr>
      <w:r>
        <w:rPr>
          <w:rFonts w:ascii="Arial" w:hAnsi="Arial" w:eastAsia="Arial"/>
        </w:rPr>
        <w:t>(append)”</w:t>
      </w:r>
      <w:r>
        <w:rPr>
          <w:spacing w:val="-1"/>
        </w:rPr>
        <w:t xml:space="preserve">操作，而且将列表的内容打印了出来。另外你应该还在加分习题里研究过 </w:t>
      </w:r>
      <w:r>
        <w:rPr>
          <w:rFonts w:ascii="Arial" w:hAnsi="Arial" w:eastAsia="Arial"/>
        </w:rPr>
        <w:t>Python</w:t>
      </w:r>
      <w:r>
        <w:rPr>
          <w:rFonts w:ascii="Arial" w:hAnsi="Arial" w:eastAsia="Arial"/>
          <w:spacing w:val="54"/>
        </w:rPr>
        <w:t xml:space="preserve"> </w:t>
      </w:r>
      <w:r>
        <w:rPr>
          <w:spacing w:val="-1"/>
        </w:rPr>
        <w:t>文档，看了列表支持的其他操作。这已经是一段时间以前了，所以如果你不记得了的话，就回到本书的前面再复习一遍把。</w:t>
      </w:r>
    </w:p>
    <w:p>
      <w:pPr>
        <w:pStyle w:val="5"/>
        <w:spacing w:before="8"/>
        <w:rPr>
          <w:sz w:val="9"/>
        </w:rPr>
      </w:pPr>
    </w:p>
    <w:p>
      <w:pPr>
        <w:pStyle w:val="5"/>
        <w:spacing w:before="66" w:line="278" w:lineRule="auto"/>
        <w:ind w:left="1800" w:right="239"/>
      </w:pPr>
      <w:r>
        <w:rPr>
          <w:spacing w:val="-1"/>
        </w:rPr>
        <w:t xml:space="preserve">找到了吗？还记得吗？很好。那时候你对一个列表执行了 </w:t>
      </w:r>
      <w:r>
        <w:rPr>
          <w:rFonts w:ascii="Consolas" w:eastAsia="Consolas"/>
          <w:color w:val="444444"/>
          <w:spacing w:val="3"/>
          <w:sz w:val="23"/>
          <w:shd w:val="clear" w:color="auto" w:fill="F1F1F1"/>
        </w:rPr>
        <w:t>append</w:t>
      </w:r>
      <w:r>
        <w:rPr>
          <w:rFonts w:ascii="Consolas" w:eastAsia="Consolas"/>
          <w:color w:val="444444"/>
          <w:spacing w:val="3"/>
          <w:sz w:val="23"/>
        </w:rPr>
        <w:t xml:space="preserve"> </w:t>
      </w:r>
      <w:r>
        <w:rPr>
          <w:spacing w:val="-2"/>
        </w:rPr>
        <w:t xml:space="preserve">函数。不过， </w:t>
      </w:r>
      <w:r>
        <w:rPr>
          <w:spacing w:val="-6"/>
        </w:rPr>
        <w:t>你也许还没有真正明白发生的事情，所以我们再来看看我们可以对列表进行什么样的操作。</w:t>
      </w:r>
    </w:p>
    <w:p>
      <w:pPr>
        <w:pStyle w:val="5"/>
        <w:spacing w:before="9"/>
        <w:rPr>
          <w:sz w:val="9"/>
        </w:rPr>
      </w:pPr>
    </w:p>
    <w:p>
      <w:pPr>
        <w:spacing w:before="67"/>
        <w:ind w:left="1800" w:right="0" w:firstLine="0"/>
        <w:jc w:val="left"/>
        <w:rPr>
          <w:rFonts w:hint="eastAsia" w:ascii="宋体" w:eastAsia="宋体"/>
          <w:sz w:val="24"/>
        </w:rPr>
      </w:pPr>
      <w:r>
        <w:rPr>
          <w:rFonts w:hint="eastAsia" w:ascii="宋体" w:eastAsia="宋体"/>
          <w:spacing w:val="-9"/>
          <w:sz w:val="24"/>
        </w:rPr>
        <w:t xml:space="preserve">当你看到像 </w:t>
      </w:r>
      <w:r>
        <w:rPr>
          <w:color w:val="444444"/>
          <w:sz w:val="23"/>
          <w:shd w:val="clear" w:color="auto" w:fill="F1F1F1"/>
        </w:rPr>
        <w:t>mystuff.append('hello')</w:t>
      </w:r>
      <w:r>
        <w:rPr>
          <w:color w:val="444444"/>
          <w:spacing w:val="-51"/>
          <w:sz w:val="23"/>
        </w:rPr>
        <w:t xml:space="preserve"> </w:t>
      </w:r>
      <w:r>
        <w:rPr>
          <w:rFonts w:hint="eastAsia" w:ascii="宋体" w:eastAsia="宋体"/>
          <w:spacing w:val="-2"/>
          <w:sz w:val="24"/>
        </w:rPr>
        <w:t>这样的代码时，你事实上已经在</w:t>
      </w:r>
    </w:p>
    <w:p>
      <w:pPr>
        <w:pStyle w:val="5"/>
        <w:spacing w:before="50"/>
        <w:ind w:left="1800"/>
      </w:pPr>
      <w:r>
        <w:rPr>
          <w:rFonts w:ascii="Arial" w:eastAsia="Arial"/>
        </w:rPr>
        <w:t>Python</w:t>
      </w:r>
      <w:r>
        <w:rPr>
          <w:rFonts w:ascii="Arial" w:eastAsia="Arial"/>
          <w:spacing w:val="54"/>
        </w:rPr>
        <w:t xml:space="preserve"> </w:t>
      </w:r>
      <w:r>
        <w:rPr>
          <w:spacing w:val="-1"/>
        </w:rPr>
        <w:t>内部激发了一个连锁反应。以下是它的工作原理：</w:t>
      </w:r>
    </w:p>
    <w:p>
      <w:pPr>
        <w:pStyle w:val="5"/>
        <w:spacing w:before="4"/>
        <w:rPr>
          <w:sz w:val="22"/>
        </w:rPr>
      </w:pPr>
    </w:p>
    <w:p>
      <w:pPr>
        <w:pStyle w:val="9"/>
        <w:numPr>
          <w:ilvl w:val="0"/>
          <w:numId w:val="82"/>
        </w:numPr>
        <w:tabs>
          <w:tab w:val="left" w:pos="2521"/>
        </w:tabs>
        <w:spacing w:before="80" w:after="0" w:line="314" w:lineRule="auto"/>
        <w:ind w:left="2520" w:right="351" w:hanging="360"/>
        <w:jc w:val="both"/>
        <w:rPr>
          <w:sz w:val="21"/>
        </w:rPr>
      </w:pPr>
      <w:r>
        <w:rPr>
          <w:rFonts w:ascii="Arial" w:eastAsia="Arial"/>
          <w:sz w:val="21"/>
        </w:rPr>
        <w:t>Python</w:t>
      </w:r>
      <w:r>
        <w:rPr>
          <w:rFonts w:ascii="Arial" w:eastAsia="Arial"/>
          <w:spacing w:val="5"/>
          <w:sz w:val="21"/>
        </w:rPr>
        <w:t xml:space="preserve"> </w:t>
      </w:r>
      <w:r>
        <w:rPr>
          <w:spacing w:val="-2"/>
          <w:sz w:val="21"/>
        </w:rPr>
        <w:t>看到你用到了</w:t>
      </w:r>
      <w:r>
        <w:rPr>
          <w:color w:val="444444"/>
          <w:spacing w:val="-36"/>
          <w:sz w:val="21"/>
        </w:rPr>
        <w:t xml:space="preserve"> </w:t>
      </w:r>
      <w:r>
        <w:rPr>
          <w:rFonts w:ascii="Consolas" w:eastAsia="Consolas"/>
          <w:color w:val="444444"/>
          <w:sz w:val="23"/>
          <w:shd w:val="clear" w:color="auto" w:fill="F1F1F1"/>
        </w:rPr>
        <w:t>mystuff</w:t>
      </w:r>
      <w:r>
        <w:rPr>
          <w:rFonts w:ascii="Consolas" w:eastAsia="Consolas"/>
          <w:color w:val="444444"/>
          <w:spacing w:val="-57"/>
          <w:sz w:val="23"/>
        </w:rPr>
        <w:t xml:space="preserve"> </w:t>
      </w:r>
      <w:r>
        <w:rPr>
          <w:spacing w:val="-10"/>
          <w:sz w:val="21"/>
        </w:rPr>
        <w:t>，于是就去找到这个变量。也许它需要倒着检查看</w:t>
      </w:r>
      <w:r>
        <w:rPr>
          <w:spacing w:val="-5"/>
          <w:sz w:val="21"/>
        </w:rPr>
        <w:t>你有没有在哪里用</w:t>
      </w:r>
      <w:r>
        <w:rPr>
          <w:color w:val="444444"/>
          <w:spacing w:val="-31"/>
          <w:sz w:val="21"/>
        </w:rPr>
        <w:t xml:space="preserve"> </w:t>
      </w:r>
      <w:r>
        <w:rPr>
          <w:rFonts w:ascii="Consolas" w:eastAsia="Consolas"/>
          <w:color w:val="444444"/>
          <w:sz w:val="23"/>
          <w:shd w:val="clear" w:color="auto" w:fill="F1F1F1"/>
        </w:rPr>
        <w:t>=</w:t>
      </w:r>
      <w:r>
        <w:rPr>
          <w:rFonts w:ascii="Consolas" w:eastAsia="Consolas"/>
          <w:color w:val="444444"/>
          <w:spacing w:val="-47"/>
          <w:sz w:val="23"/>
        </w:rPr>
        <w:t xml:space="preserve"> </w:t>
      </w:r>
      <w:r>
        <w:rPr>
          <w:spacing w:val="-5"/>
          <w:sz w:val="21"/>
        </w:rPr>
        <w:t>创建过这个变量，或者检查它是不是一个函数参数，或者看它</w:t>
      </w:r>
      <w:r>
        <w:rPr>
          <w:spacing w:val="-4"/>
          <w:sz w:val="21"/>
        </w:rPr>
        <w:t>是不是一个全局变量。不管哪种方式，它得先找到</w:t>
      </w:r>
      <w:r>
        <w:rPr>
          <w:color w:val="444444"/>
          <w:spacing w:val="-46"/>
          <w:sz w:val="21"/>
        </w:rPr>
        <w:t xml:space="preserve"> </w:t>
      </w:r>
      <w:r>
        <w:rPr>
          <w:rFonts w:ascii="Consolas" w:eastAsia="Consolas"/>
          <w:color w:val="444444"/>
          <w:sz w:val="23"/>
          <w:shd w:val="clear" w:color="auto" w:fill="F1F1F1"/>
        </w:rPr>
        <w:t>mystuff</w:t>
      </w:r>
      <w:r>
        <w:rPr>
          <w:rFonts w:ascii="Consolas" w:eastAsia="Consolas"/>
          <w:color w:val="444444"/>
          <w:spacing w:val="-61"/>
          <w:sz w:val="23"/>
        </w:rPr>
        <w:t xml:space="preserve"> </w:t>
      </w:r>
      <w:r>
        <w:rPr>
          <w:spacing w:val="-3"/>
          <w:sz w:val="21"/>
        </w:rPr>
        <w:t>这个变量才行。</w:t>
      </w:r>
    </w:p>
    <w:p>
      <w:pPr>
        <w:pStyle w:val="9"/>
        <w:numPr>
          <w:ilvl w:val="0"/>
          <w:numId w:val="82"/>
        </w:numPr>
        <w:tabs>
          <w:tab w:val="left" w:pos="2521"/>
        </w:tabs>
        <w:spacing w:before="6" w:after="0" w:line="314" w:lineRule="auto"/>
        <w:ind w:left="2520" w:right="601" w:hanging="360"/>
        <w:jc w:val="left"/>
        <w:rPr>
          <w:sz w:val="21"/>
        </w:rPr>
      </w:pPr>
      <w:r>
        <w:rPr>
          <w:spacing w:val="-2"/>
          <w:sz w:val="21"/>
        </w:rPr>
        <w:t>一旦它找到了</w:t>
      </w:r>
      <w:r>
        <w:rPr>
          <w:color w:val="444444"/>
          <w:spacing w:val="-41"/>
          <w:sz w:val="21"/>
        </w:rPr>
        <w:t xml:space="preserve"> </w:t>
      </w:r>
      <w:r>
        <w:rPr>
          <w:rFonts w:ascii="Consolas" w:eastAsia="Consolas"/>
          <w:color w:val="444444"/>
          <w:sz w:val="23"/>
          <w:shd w:val="clear" w:color="auto" w:fill="F1F1F1"/>
        </w:rPr>
        <w:t>mystuff</w:t>
      </w:r>
      <w:r>
        <w:rPr>
          <w:rFonts w:ascii="Consolas" w:eastAsia="Consolas"/>
          <w:color w:val="444444"/>
          <w:spacing w:val="-62"/>
          <w:sz w:val="23"/>
        </w:rPr>
        <w:t xml:space="preserve"> </w:t>
      </w:r>
      <w:r>
        <w:rPr>
          <w:spacing w:val="-3"/>
          <w:sz w:val="21"/>
        </w:rPr>
        <w:t>，就轮到处理句点</w:t>
      </w:r>
      <w:r>
        <w:rPr>
          <w:color w:val="444444"/>
          <w:spacing w:val="-42"/>
          <w:sz w:val="21"/>
        </w:rPr>
        <w:t xml:space="preserve"> </w:t>
      </w:r>
      <w:r>
        <w:rPr>
          <w:rFonts w:ascii="Consolas" w:eastAsia="Consolas"/>
          <w:color w:val="444444"/>
          <w:sz w:val="23"/>
          <w:shd w:val="clear" w:color="auto" w:fill="F1F1F1"/>
        </w:rPr>
        <w:t>.</w:t>
      </w:r>
      <w:r>
        <w:rPr>
          <w:rFonts w:ascii="Consolas" w:eastAsia="Consolas"/>
          <w:color w:val="444444"/>
          <w:spacing w:val="-60"/>
          <w:sz w:val="23"/>
        </w:rPr>
        <w:t xml:space="preserve"> </w:t>
      </w:r>
      <w:r>
        <w:rPr>
          <w:rFonts w:ascii="Arial" w:eastAsia="Arial"/>
          <w:sz w:val="21"/>
        </w:rPr>
        <w:t>(period)</w:t>
      </w:r>
      <w:r>
        <w:rPr>
          <w:rFonts w:ascii="Arial" w:eastAsia="Arial"/>
          <w:spacing w:val="55"/>
          <w:sz w:val="21"/>
        </w:rPr>
        <w:t xml:space="preserve"> </w:t>
      </w:r>
      <w:r>
        <w:rPr>
          <w:spacing w:val="-3"/>
          <w:sz w:val="21"/>
        </w:rPr>
        <w:t>这个操作符，而且开始查看</w:t>
      </w:r>
      <w:r>
        <w:rPr>
          <w:color w:val="444444"/>
          <w:spacing w:val="-45"/>
          <w:sz w:val="21"/>
        </w:rPr>
        <w:t xml:space="preserve"> </w:t>
      </w:r>
      <w:r>
        <w:rPr>
          <w:rFonts w:ascii="Consolas" w:eastAsia="Consolas"/>
          <w:color w:val="444444"/>
          <w:sz w:val="23"/>
          <w:shd w:val="clear" w:color="auto" w:fill="F1F1F1"/>
        </w:rPr>
        <w:t>mystuff</w:t>
      </w:r>
      <w:r>
        <w:rPr>
          <w:rFonts w:ascii="Consolas" w:eastAsia="Consolas"/>
          <w:color w:val="444444"/>
          <w:spacing w:val="-64"/>
          <w:sz w:val="23"/>
        </w:rPr>
        <w:t xml:space="preserve"> </w:t>
      </w:r>
      <w:r>
        <w:rPr>
          <w:spacing w:val="-3"/>
          <w:sz w:val="21"/>
        </w:rPr>
        <w:t>内部的一些变量了。由于</w:t>
      </w:r>
      <w:r>
        <w:rPr>
          <w:color w:val="444444"/>
          <w:spacing w:val="-44"/>
          <w:sz w:val="21"/>
        </w:rPr>
        <w:t xml:space="preserve"> </w:t>
      </w:r>
      <w:r>
        <w:rPr>
          <w:rFonts w:ascii="Consolas" w:eastAsia="Consolas"/>
          <w:color w:val="444444"/>
          <w:sz w:val="23"/>
          <w:shd w:val="clear" w:color="auto" w:fill="F1F1F1"/>
        </w:rPr>
        <w:t>mystuff</w:t>
      </w:r>
      <w:r>
        <w:rPr>
          <w:rFonts w:ascii="Consolas" w:eastAsia="Consolas"/>
          <w:color w:val="444444"/>
          <w:spacing w:val="-65"/>
          <w:sz w:val="23"/>
        </w:rPr>
        <w:t xml:space="preserve"> </w:t>
      </w:r>
      <w:r>
        <w:rPr>
          <w:spacing w:val="-2"/>
          <w:sz w:val="21"/>
        </w:rPr>
        <w:t>是一个列表，</w:t>
      </w:r>
      <w:r>
        <w:rPr>
          <w:rFonts w:ascii="Arial" w:eastAsia="Arial"/>
          <w:sz w:val="21"/>
        </w:rPr>
        <w:t>Python</w:t>
      </w:r>
      <w:r>
        <w:rPr>
          <w:rFonts w:ascii="Arial" w:eastAsia="Arial"/>
          <w:spacing w:val="51"/>
          <w:sz w:val="21"/>
        </w:rPr>
        <w:t xml:space="preserve"> </w:t>
      </w:r>
      <w:r>
        <w:rPr>
          <w:sz w:val="21"/>
        </w:rPr>
        <w:t>知道</w:t>
      </w:r>
    </w:p>
    <w:p>
      <w:pPr>
        <w:spacing w:before="2"/>
        <w:ind w:left="2520" w:right="0" w:firstLine="0"/>
        <w:jc w:val="left"/>
        <w:rPr>
          <w:rFonts w:hint="eastAsia" w:ascii="宋体" w:eastAsia="宋体"/>
          <w:sz w:val="21"/>
        </w:rPr>
      </w:pPr>
      <w:r>
        <w:rPr>
          <w:color w:val="444444"/>
          <w:sz w:val="23"/>
          <w:shd w:val="clear" w:color="auto" w:fill="F1F1F1"/>
        </w:rPr>
        <w:t>mystuff</w:t>
      </w:r>
      <w:r>
        <w:rPr>
          <w:color w:val="444444"/>
          <w:spacing w:val="-65"/>
          <w:sz w:val="23"/>
        </w:rPr>
        <w:t xml:space="preserve"> </w:t>
      </w:r>
      <w:r>
        <w:rPr>
          <w:rFonts w:hint="eastAsia" w:ascii="宋体" w:eastAsia="宋体"/>
          <w:spacing w:val="-3"/>
          <w:sz w:val="21"/>
        </w:rPr>
        <w:t>支持一些函数。</w:t>
      </w:r>
    </w:p>
    <w:p>
      <w:pPr>
        <w:pStyle w:val="9"/>
        <w:numPr>
          <w:ilvl w:val="0"/>
          <w:numId w:val="82"/>
        </w:numPr>
        <w:tabs>
          <w:tab w:val="left" w:pos="2521"/>
        </w:tabs>
        <w:spacing w:before="87" w:after="0" w:line="316" w:lineRule="auto"/>
        <w:ind w:left="2520" w:right="353" w:hanging="360"/>
        <w:jc w:val="left"/>
        <w:rPr>
          <w:sz w:val="21"/>
        </w:rPr>
      </w:pPr>
      <w:r>
        <w:rPr>
          <w:spacing w:val="-3"/>
          <w:sz w:val="21"/>
        </w:rPr>
        <w:t>接下来轮到了处理</w:t>
      </w:r>
      <w:r>
        <w:rPr>
          <w:color w:val="444444"/>
          <w:spacing w:val="-46"/>
          <w:sz w:val="21"/>
        </w:rPr>
        <w:t xml:space="preserve"> </w:t>
      </w:r>
      <w:r>
        <w:rPr>
          <w:rFonts w:ascii="Consolas" w:hAnsi="Consolas" w:eastAsia="Consolas"/>
          <w:color w:val="444444"/>
          <w:sz w:val="23"/>
          <w:shd w:val="clear" w:color="auto" w:fill="F1F1F1"/>
        </w:rPr>
        <w:t>append</w:t>
      </w:r>
      <w:r>
        <w:rPr>
          <w:rFonts w:ascii="Consolas" w:hAnsi="Consolas" w:eastAsia="Consolas"/>
          <w:color w:val="444444"/>
          <w:spacing w:val="-63"/>
          <w:sz w:val="23"/>
        </w:rPr>
        <w:t xml:space="preserve"> </w:t>
      </w:r>
      <w:r>
        <w:rPr>
          <w:sz w:val="21"/>
        </w:rPr>
        <w:t>。</w:t>
      </w:r>
      <w:r>
        <w:rPr>
          <w:rFonts w:ascii="Arial" w:hAnsi="Arial" w:eastAsia="Arial"/>
          <w:sz w:val="21"/>
        </w:rPr>
        <w:t>Python</w:t>
      </w:r>
      <w:r>
        <w:rPr>
          <w:rFonts w:ascii="Arial" w:hAnsi="Arial" w:eastAsia="Arial"/>
          <w:spacing w:val="50"/>
          <w:sz w:val="21"/>
        </w:rPr>
        <w:t xml:space="preserve"> </w:t>
      </w:r>
      <w:r>
        <w:rPr>
          <w:spacing w:val="1"/>
          <w:sz w:val="21"/>
        </w:rPr>
        <w:t xml:space="preserve">会将 </w:t>
      </w:r>
      <w:r>
        <w:rPr>
          <w:rFonts w:ascii="Arial" w:hAnsi="Arial" w:eastAsia="Arial"/>
          <w:sz w:val="21"/>
        </w:rPr>
        <w:t>“append</w:t>
      </w:r>
      <w:r>
        <w:rPr>
          <w:rFonts w:ascii="Arial" w:hAnsi="Arial" w:eastAsia="Arial"/>
          <w:spacing w:val="24"/>
          <w:sz w:val="21"/>
        </w:rPr>
        <w:t xml:space="preserve">” </w:t>
      </w:r>
      <w:r>
        <w:rPr>
          <w:sz w:val="21"/>
        </w:rPr>
        <w:t>和</w:t>
      </w:r>
      <w:r>
        <w:rPr>
          <w:color w:val="444444"/>
          <w:spacing w:val="-45"/>
          <w:sz w:val="21"/>
        </w:rPr>
        <w:t xml:space="preserve"> </w:t>
      </w:r>
      <w:r>
        <w:rPr>
          <w:rFonts w:ascii="Consolas" w:hAnsi="Consolas" w:eastAsia="Consolas"/>
          <w:color w:val="444444"/>
          <w:sz w:val="23"/>
          <w:shd w:val="clear" w:color="auto" w:fill="F1F1F1"/>
        </w:rPr>
        <w:t>mystuff</w:t>
      </w:r>
      <w:r>
        <w:rPr>
          <w:rFonts w:ascii="Consolas" w:hAnsi="Consolas" w:eastAsia="Consolas"/>
          <w:color w:val="444444"/>
          <w:spacing w:val="-62"/>
          <w:sz w:val="23"/>
        </w:rPr>
        <w:t xml:space="preserve"> </w:t>
      </w:r>
      <w:r>
        <w:rPr>
          <w:spacing w:val="-3"/>
          <w:sz w:val="21"/>
        </w:rPr>
        <w:t>支持的所有函</w:t>
      </w:r>
      <w:r>
        <w:rPr>
          <w:spacing w:val="-7"/>
          <w:sz w:val="21"/>
        </w:rPr>
        <w:t xml:space="preserve">数的名称一一对比，如果确实其中有一个叫 </w:t>
      </w:r>
      <w:r>
        <w:rPr>
          <w:rFonts w:ascii="Arial" w:hAnsi="Arial" w:eastAsia="Arial"/>
          <w:sz w:val="21"/>
        </w:rPr>
        <w:t>append</w:t>
      </w:r>
      <w:r>
        <w:rPr>
          <w:rFonts w:ascii="Arial" w:hAnsi="Arial" w:eastAsia="Arial"/>
          <w:spacing w:val="52"/>
          <w:sz w:val="21"/>
        </w:rPr>
        <w:t xml:space="preserve"> </w:t>
      </w:r>
      <w:r>
        <w:rPr>
          <w:spacing w:val="-7"/>
          <w:sz w:val="21"/>
        </w:rPr>
        <w:t xml:space="preserve">的函数，那么 </w:t>
      </w:r>
      <w:r>
        <w:rPr>
          <w:rFonts w:ascii="Arial" w:hAnsi="Arial" w:eastAsia="Arial"/>
          <w:sz w:val="21"/>
        </w:rPr>
        <w:t>Python</w:t>
      </w:r>
      <w:r>
        <w:rPr>
          <w:rFonts w:ascii="Arial" w:hAnsi="Arial" w:eastAsia="Arial"/>
          <w:spacing w:val="53"/>
          <w:sz w:val="21"/>
        </w:rPr>
        <w:t xml:space="preserve"> </w:t>
      </w:r>
      <w:r>
        <w:rPr>
          <w:sz w:val="21"/>
        </w:rPr>
        <w:t>就会去</w:t>
      </w:r>
      <w:r>
        <w:rPr>
          <w:spacing w:val="-2"/>
          <w:sz w:val="21"/>
        </w:rPr>
        <w:t>使用这个函数。</w:t>
      </w:r>
    </w:p>
    <w:p>
      <w:pPr>
        <w:pStyle w:val="9"/>
        <w:numPr>
          <w:ilvl w:val="0"/>
          <w:numId w:val="82"/>
        </w:numPr>
        <w:tabs>
          <w:tab w:val="left" w:pos="2521"/>
        </w:tabs>
        <w:spacing w:before="1" w:after="0" w:line="316" w:lineRule="auto"/>
        <w:ind w:left="2520" w:right="353" w:hanging="360"/>
        <w:jc w:val="left"/>
        <w:rPr>
          <w:sz w:val="21"/>
        </w:rPr>
      </w:pPr>
      <w:r>
        <w:rPr>
          <w:sz w:val="21"/>
        </w:rPr>
        <w:t xml:space="preserve">接下来 </w:t>
      </w:r>
      <w:r>
        <w:rPr>
          <w:rFonts w:ascii="Arial" w:hAnsi="Arial" w:eastAsia="Arial"/>
          <w:sz w:val="21"/>
        </w:rPr>
        <w:t>Python</w:t>
      </w:r>
      <w:r>
        <w:rPr>
          <w:rFonts w:ascii="Arial" w:hAnsi="Arial" w:eastAsia="Arial"/>
          <w:spacing w:val="51"/>
          <w:sz w:val="21"/>
        </w:rPr>
        <w:t xml:space="preserve"> </w:t>
      </w:r>
      <w:r>
        <w:rPr>
          <w:spacing w:val="-3"/>
          <w:sz w:val="21"/>
        </w:rPr>
        <w:t>看到了括号</w:t>
      </w:r>
      <w:r>
        <w:rPr>
          <w:color w:val="444444"/>
          <w:spacing w:val="-45"/>
          <w:sz w:val="21"/>
        </w:rPr>
        <w:t xml:space="preserve"> </w:t>
      </w:r>
      <w:r>
        <w:rPr>
          <w:rFonts w:ascii="Consolas" w:hAnsi="Consolas" w:eastAsia="Consolas"/>
          <w:color w:val="444444"/>
          <w:sz w:val="23"/>
          <w:shd w:val="clear" w:color="auto" w:fill="F1F1F1"/>
        </w:rPr>
        <w:t>(</w:t>
      </w:r>
      <w:r>
        <w:rPr>
          <w:rFonts w:ascii="Consolas" w:hAnsi="Consolas" w:eastAsia="Consolas"/>
          <w:color w:val="444444"/>
          <w:spacing w:val="-63"/>
          <w:sz w:val="23"/>
        </w:rPr>
        <w:t xml:space="preserve"> </w:t>
      </w:r>
      <w:r>
        <w:rPr>
          <w:rFonts w:ascii="Arial" w:hAnsi="Arial" w:eastAsia="Arial"/>
          <w:sz w:val="21"/>
        </w:rPr>
        <w:t>(parenthesis)</w:t>
      </w:r>
      <w:r>
        <w:rPr>
          <w:rFonts w:ascii="Arial" w:hAnsi="Arial" w:eastAsia="Arial"/>
          <w:spacing w:val="49"/>
          <w:sz w:val="21"/>
        </w:rPr>
        <w:t xml:space="preserve"> </w:t>
      </w:r>
      <w:r>
        <w:rPr>
          <w:spacing w:val="-1"/>
          <w:sz w:val="21"/>
        </w:rPr>
        <w:t>并且意识到</w:t>
      </w:r>
      <w:r>
        <w:rPr>
          <w:rFonts w:ascii="Arial" w:hAnsi="Arial" w:eastAsia="Arial"/>
          <w:spacing w:val="-2"/>
          <w:sz w:val="21"/>
        </w:rPr>
        <w:t>, “</w:t>
      </w:r>
      <w:r>
        <w:rPr>
          <w:spacing w:val="-10"/>
          <w:sz w:val="21"/>
        </w:rPr>
        <w:t>噢，原来这应该是一个函</w:t>
      </w:r>
      <w:r>
        <w:rPr>
          <w:spacing w:val="-10"/>
          <w:w w:val="100"/>
          <w:sz w:val="21"/>
        </w:rPr>
        <w:t>数</w:t>
      </w:r>
      <w:r>
        <w:rPr>
          <w:rFonts w:ascii="Arial" w:hAnsi="Arial" w:eastAsia="Arial"/>
          <w:spacing w:val="-1"/>
          <w:w w:val="100"/>
          <w:sz w:val="21"/>
        </w:rPr>
        <w:t>”</w:t>
      </w:r>
      <w:r>
        <w:rPr>
          <w:spacing w:val="-19"/>
          <w:w w:val="100"/>
          <w:sz w:val="21"/>
        </w:rPr>
        <w:t>，到了这里，它就正常会调用这个函数了，不过这里的函数还要多一个参数才行。</w:t>
      </w:r>
    </w:p>
    <w:p>
      <w:pPr>
        <w:pStyle w:val="9"/>
        <w:numPr>
          <w:ilvl w:val="0"/>
          <w:numId w:val="82"/>
        </w:numPr>
        <w:tabs>
          <w:tab w:val="left" w:pos="2521"/>
        </w:tabs>
        <w:spacing w:before="0" w:after="0" w:line="269" w:lineRule="exact"/>
        <w:ind w:left="2520" w:right="0" w:hanging="360"/>
        <w:jc w:val="left"/>
        <w:rPr>
          <w:sz w:val="21"/>
        </w:rPr>
      </w:pPr>
      <w:r>
        <w:rPr>
          <w:spacing w:val="-3"/>
          <w:sz w:val="21"/>
        </w:rPr>
        <w:t>这个额外的参数其实是</w:t>
      </w:r>
      <w:r>
        <w:rPr>
          <w:rFonts w:ascii="Arial" w:hAnsi="Arial" w:eastAsia="Arial"/>
          <w:sz w:val="21"/>
        </w:rPr>
        <w:t>……</w:t>
      </w:r>
      <w:r>
        <w:rPr>
          <w:rFonts w:ascii="Arial" w:hAnsi="Arial" w:eastAsia="Arial"/>
          <w:color w:val="444444"/>
          <w:spacing w:val="1"/>
          <w:sz w:val="21"/>
        </w:rPr>
        <w:t xml:space="preserve"> </w:t>
      </w:r>
      <w:r>
        <w:rPr>
          <w:rFonts w:ascii="Consolas" w:hAnsi="Consolas" w:eastAsia="Consolas"/>
          <w:color w:val="444444"/>
          <w:sz w:val="23"/>
          <w:shd w:val="clear" w:color="auto" w:fill="F1F1F1"/>
        </w:rPr>
        <w:t>mystuff</w:t>
      </w:r>
      <w:r>
        <w:rPr>
          <w:rFonts w:ascii="Arial" w:hAnsi="Arial" w:eastAsia="Arial"/>
          <w:spacing w:val="26"/>
          <w:sz w:val="21"/>
        </w:rPr>
        <w:t xml:space="preserve">! </w:t>
      </w:r>
      <w:r>
        <w:rPr>
          <w:spacing w:val="-3"/>
          <w:sz w:val="21"/>
        </w:rPr>
        <w:t>我知道，很奇怪是不是？不过这就是</w:t>
      </w:r>
    </w:p>
    <w:p>
      <w:pPr>
        <w:spacing w:before="89" w:line="316" w:lineRule="auto"/>
        <w:ind w:left="2520" w:right="353" w:firstLine="0"/>
        <w:jc w:val="left"/>
        <w:rPr>
          <w:rFonts w:hint="eastAsia" w:ascii="宋体" w:eastAsia="宋体"/>
          <w:sz w:val="21"/>
        </w:rPr>
      </w:pPr>
      <w:r>
        <w:rPr>
          <w:rFonts w:ascii="Arial" w:eastAsia="Arial"/>
          <w:sz w:val="21"/>
        </w:rPr>
        <w:t xml:space="preserve">Python </w:t>
      </w:r>
      <w:r>
        <w:rPr>
          <w:rFonts w:hint="eastAsia" w:ascii="宋体" w:eastAsia="宋体"/>
          <w:spacing w:val="-10"/>
          <w:sz w:val="21"/>
        </w:rPr>
        <w:t>的工作原理，所以还是记住这一点，就当它是正常的好了。真正发生的事情</w:t>
      </w:r>
      <w:r>
        <w:rPr>
          <w:rFonts w:hint="eastAsia" w:ascii="宋体" w:eastAsia="宋体"/>
          <w:spacing w:val="-20"/>
          <w:sz w:val="21"/>
        </w:rPr>
        <w:t xml:space="preserve">其实是 </w:t>
      </w:r>
      <w:r>
        <w:rPr>
          <w:color w:val="444444"/>
          <w:sz w:val="23"/>
          <w:shd w:val="clear" w:color="auto" w:fill="F1F1F1"/>
        </w:rPr>
        <w:t>append(mystuff</w:t>
      </w:r>
      <w:r>
        <w:rPr>
          <w:color w:val="444444"/>
          <w:spacing w:val="2"/>
          <w:sz w:val="23"/>
          <w:shd w:val="clear" w:color="auto" w:fill="F1F1F1"/>
        </w:rPr>
        <w:t>, '</w:t>
      </w:r>
      <w:r>
        <w:rPr>
          <w:color w:val="444444"/>
          <w:sz w:val="23"/>
          <w:shd w:val="clear" w:color="auto" w:fill="F1F1F1"/>
        </w:rPr>
        <w:t>hello')</w:t>
      </w:r>
      <w:r>
        <w:rPr>
          <w:color w:val="444444"/>
          <w:spacing w:val="-64"/>
          <w:sz w:val="23"/>
        </w:rPr>
        <w:t xml:space="preserve"> </w:t>
      </w:r>
      <w:r>
        <w:rPr>
          <w:rFonts w:hint="eastAsia" w:ascii="宋体" w:eastAsia="宋体"/>
          <w:spacing w:val="-3"/>
          <w:sz w:val="21"/>
        </w:rPr>
        <w:t>，不过你看到的只</w:t>
      </w:r>
    </w:p>
    <w:p>
      <w:pPr>
        <w:spacing w:before="0" w:line="268" w:lineRule="exact"/>
        <w:ind w:left="2520" w:right="0" w:firstLine="0"/>
        <w:jc w:val="left"/>
        <w:rPr>
          <w:rFonts w:hint="eastAsia" w:ascii="宋体" w:eastAsia="宋体"/>
          <w:sz w:val="21"/>
        </w:rPr>
      </w:pPr>
      <w:r>
        <w:rPr>
          <w:rFonts w:hint="eastAsia" w:ascii="宋体" w:eastAsia="宋体"/>
          <w:spacing w:val="-24"/>
          <w:sz w:val="21"/>
        </w:rPr>
        <w:t xml:space="preserve">是 </w:t>
      </w:r>
      <w:r>
        <w:rPr>
          <w:color w:val="444444"/>
          <w:sz w:val="23"/>
          <w:shd w:val="clear" w:color="auto" w:fill="F1F1F1"/>
        </w:rPr>
        <w:t>mystuff.append('hello')</w:t>
      </w:r>
      <w:r>
        <w:rPr>
          <w:color w:val="444444"/>
          <w:spacing w:val="-62"/>
          <w:sz w:val="23"/>
        </w:rPr>
        <w:t xml:space="preserve"> </w:t>
      </w:r>
      <w:r>
        <w:rPr>
          <w:rFonts w:hint="eastAsia" w:ascii="宋体" w:eastAsia="宋体"/>
          <w:sz w:val="21"/>
        </w:rPr>
        <w:t>。</w:t>
      </w:r>
    </w:p>
    <w:p>
      <w:pPr>
        <w:pStyle w:val="5"/>
        <w:spacing w:before="7"/>
        <w:rPr>
          <w:sz w:val="25"/>
        </w:rPr>
      </w:pPr>
    </w:p>
    <w:p>
      <w:pPr>
        <w:pStyle w:val="5"/>
        <w:spacing w:line="278" w:lineRule="auto"/>
        <w:ind w:left="1800" w:right="473"/>
      </w:pPr>
      <w:r>
        <w:t xml:space="preserve">大部分时候你不需要知道这些细节，不过如果你看到一个像这样的 </w:t>
      </w:r>
      <w:r>
        <w:rPr>
          <w:rFonts w:ascii="Arial" w:eastAsia="Arial"/>
        </w:rPr>
        <w:t>Python</w:t>
      </w:r>
      <w:r>
        <w:rPr>
          <w:rFonts w:ascii="Arial" w:eastAsia="Arial"/>
          <w:spacing w:val="54"/>
        </w:rPr>
        <w:t xml:space="preserve"> </w:t>
      </w:r>
      <w:r>
        <w:rPr>
          <w:spacing w:val="-15"/>
        </w:rPr>
        <w:t>错</w:t>
      </w:r>
      <w:r>
        <w:t>误信息的时候，上面的细节就对你有用了：</w:t>
      </w:r>
    </w:p>
    <w:p>
      <w:pPr>
        <w:pStyle w:val="5"/>
        <w:rPr>
          <w:sz w:val="12"/>
        </w:rPr>
      </w:pPr>
      <w:r>
        <mc:AlternateContent>
          <mc:Choice Requires="wps">
            <w:drawing>
              <wp:anchor distT="0" distB="0" distL="0" distR="0" simplePos="0" relativeHeight="4096" behindDoc="0" locked="0" layoutInCell="1" allowOverlap="1">
                <wp:simplePos x="0" y="0"/>
                <wp:positionH relativeFrom="page">
                  <wp:posOffset>1348740</wp:posOffset>
                </wp:positionH>
                <wp:positionV relativeFrom="paragraph">
                  <wp:posOffset>127635</wp:posOffset>
                </wp:positionV>
                <wp:extent cx="4864100" cy="1611630"/>
                <wp:effectExtent l="5080" t="4445" r="7620" b="9525"/>
                <wp:wrapTopAndBottom/>
                <wp:docPr id="200" name="文本框 522"/>
                <wp:cNvGraphicFramePr/>
                <a:graphic xmlns:a="http://schemas.openxmlformats.org/drawingml/2006/main">
                  <a:graphicData uri="http://schemas.microsoft.com/office/word/2010/wordprocessingShape">
                    <wps:wsp>
                      <wps:cNvSpPr txBox="1"/>
                      <wps:spPr>
                        <a:xfrm>
                          <a:off x="0" y="0"/>
                          <a:ext cx="4864100" cy="161163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 python</w:t>
                            </w:r>
                          </w:p>
                          <w:p>
                            <w:pPr>
                              <w:pStyle w:val="5"/>
                              <w:spacing w:before="11"/>
                              <w:rPr>
                                <w:sz w:val="21"/>
                              </w:rPr>
                            </w:pPr>
                          </w:p>
                          <w:p>
                            <w:pPr>
                              <w:spacing w:before="1"/>
                              <w:ind w:left="148" w:right="0" w:firstLine="0"/>
                              <w:jc w:val="left"/>
                              <w:rPr>
                                <w:sz w:val="23"/>
                              </w:rPr>
                            </w:pPr>
                            <w:r>
                              <w:rPr>
                                <w:color w:val="2F2F2F"/>
                                <w:sz w:val="23"/>
                              </w:rPr>
                              <w:t>Python 2.6.5 (r265:79063, Apr 16 2010, 13:57:41)</w:t>
                            </w:r>
                          </w:p>
                          <w:p>
                            <w:pPr>
                              <w:pStyle w:val="5"/>
                              <w:rPr>
                                <w:sz w:val="22"/>
                              </w:rPr>
                            </w:pPr>
                          </w:p>
                          <w:p>
                            <w:pPr>
                              <w:spacing w:before="0"/>
                              <w:ind w:left="148" w:right="0" w:firstLine="0"/>
                              <w:jc w:val="left"/>
                              <w:rPr>
                                <w:sz w:val="23"/>
                              </w:rPr>
                            </w:pPr>
                            <w:r>
                              <w:rPr>
                                <w:color w:val="2F2F2F"/>
                                <w:sz w:val="23"/>
                              </w:rPr>
                              <w:t>[GCC 4.4.3] on linux2</w:t>
                            </w:r>
                          </w:p>
                          <w:p>
                            <w:pPr>
                              <w:pStyle w:val="5"/>
                              <w:spacing w:before="1"/>
                              <w:rPr>
                                <w:sz w:val="22"/>
                              </w:rPr>
                            </w:pPr>
                          </w:p>
                          <w:p>
                            <w:pPr>
                              <w:spacing w:before="1" w:line="280" w:lineRule="auto"/>
                              <w:ind w:left="148" w:right="0" w:firstLine="0"/>
                              <w:jc w:val="left"/>
                              <w:rPr>
                                <w:sz w:val="23"/>
                              </w:rPr>
                            </w:pPr>
                            <w:r>
                              <w:rPr>
                                <w:color w:val="2F2F2F"/>
                                <w:sz w:val="23"/>
                              </w:rPr>
                              <w:t>Type "help", "copyright", "credits" or "license" for more information.</w:t>
                            </w:r>
                          </w:p>
                        </w:txbxContent>
                      </wps:txbx>
                      <wps:bodyPr lIns="0" tIns="0" rIns="0" bIns="0" upright="1"/>
                    </wps:wsp>
                  </a:graphicData>
                </a:graphic>
              </wp:anchor>
            </w:drawing>
          </mc:Choice>
          <mc:Fallback>
            <w:pict>
              <v:shape id="文本框 522" o:spid="_x0000_s1026" o:spt="202" type="#_x0000_t202" style="position:absolute;left:0pt;margin-left:106.2pt;margin-top:10.05pt;height:126.9pt;width:383pt;mso-position-horizontal-relative:page;mso-wrap-distance-bottom:0pt;mso-wrap-distance-top:0pt;z-index:4096;mso-width-relative:page;mso-height-relative:page;" fillcolor="#EDEDED" filled="t" stroked="t" coordsize="21600,21600" o:gfxdata="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kP9VtkAAAAKAQAADwAAAAAAAAABACAAAAAiAAAA&#10;ZHJzL2Rvd25yZXYueG1sUEsBAhQAFAAAAAgAh07iQLzpQV0GAgAAEQQAAA4AAAAAAAAAAQAgAAAA&#10;KAEAAGRycy9lMm9Eb2MueG1sUEsFBgAAAAAGAAYAWQEAAKAFA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 python</w:t>
                      </w:r>
                    </w:p>
                    <w:p>
                      <w:pPr>
                        <w:pStyle w:val="5"/>
                        <w:spacing w:before="11"/>
                        <w:rPr>
                          <w:sz w:val="21"/>
                        </w:rPr>
                      </w:pPr>
                    </w:p>
                    <w:p>
                      <w:pPr>
                        <w:spacing w:before="1"/>
                        <w:ind w:left="148" w:right="0" w:firstLine="0"/>
                        <w:jc w:val="left"/>
                        <w:rPr>
                          <w:sz w:val="23"/>
                        </w:rPr>
                      </w:pPr>
                      <w:r>
                        <w:rPr>
                          <w:color w:val="2F2F2F"/>
                          <w:sz w:val="23"/>
                        </w:rPr>
                        <w:t>Python 2.6.5 (r265:79063, Apr 16 2010, 13:57:41)</w:t>
                      </w:r>
                    </w:p>
                    <w:p>
                      <w:pPr>
                        <w:pStyle w:val="5"/>
                        <w:rPr>
                          <w:sz w:val="22"/>
                        </w:rPr>
                      </w:pPr>
                    </w:p>
                    <w:p>
                      <w:pPr>
                        <w:spacing w:before="0"/>
                        <w:ind w:left="148" w:right="0" w:firstLine="0"/>
                        <w:jc w:val="left"/>
                        <w:rPr>
                          <w:sz w:val="23"/>
                        </w:rPr>
                      </w:pPr>
                      <w:r>
                        <w:rPr>
                          <w:color w:val="2F2F2F"/>
                          <w:sz w:val="23"/>
                        </w:rPr>
                        <w:t>[GCC 4.4.3] on linux2</w:t>
                      </w:r>
                    </w:p>
                    <w:p>
                      <w:pPr>
                        <w:pStyle w:val="5"/>
                        <w:spacing w:before="1"/>
                        <w:rPr>
                          <w:sz w:val="22"/>
                        </w:rPr>
                      </w:pPr>
                    </w:p>
                    <w:p>
                      <w:pPr>
                        <w:spacing w:before="1" w:line="280" w:lineRule="auto"/>
                        <w:ind w:left="148" w:right="0" w:firstLine="0"/>
                        <w:jc w:val="left"/>
                        <w:rPr>
                          <w:sz w:val="23"/>
                        </w:rPr>
                      </w:pPr>
                      <w:r>
                        <w:rPr>
                          <w:color w:val="2F2F2F"/>
                          <w:sz w:val="23"/>
                        </w:rPr>
                        <w:t>Type "help", "copyright", "credits" or "license" for more information.</w:t>
                      </w:r>
                    </w:p>
                  </w:txbxContent>
                </v:textbox>
                <w10:wrap type="topAndBottom"/>
              </v:shape>
            </w:pict>
          </mc:Fallback>
        </mc:AlternateContent>
      </w:r>
    </w:p>
    <w:p>
      <w:pPr>
        <w:spacing w:after="0"/>
        <w:rPr>
          <w:sz w:val="12"/>
        </w:rPr>
        <w:sectPr>
          <w:pgSz w:w="11910" w:h="16840"/>
          <w:pgMar w:top="1460" w:right="1440" w:bottom="1380" w:left="0" w:header="0" w:footer="1195" w:gutter="0"/>
        </w:sectPr>
      </w:pPr>
    </w:p>
    <w:p>
      <w:pPr>
        <w:pStyle w:val="5"/>
        <w:ind w:left="2116"/>
        <w:rPr>
          <w:sz w:val="20"/>
        </w:rPr>
      </w:pPr>
      <w:r>
        <w:rPr>
          <w:sz w:val="20"/>
        </w:rPr>
        <mc:AlternateContent>
          <mc:Choice Requires="wpg">
            <w:drawing>
              <wp:inline distT="0" distB="0" distL="114300" distR="114300">
                <wp:extent cx="4873625" cy="3524250"/>
                <wp:effectExtent l="0" t="0" r="3175" b="6350"/>
                <wp:docPr id="602" name="组合 523"/>
                <wp:cNvGraphicFramePr/>
                <a:graphic xmlns:a="http://schemas.openxmlformats.org/drawingml/2006/main">
                  <a:graphicData uri="http://schemas.microsoft.com/office/word/2010/wordprocessingGroup">
                    <wpg:wgp>
                      <wpg:cNvGrpSpPr/>
                      <wpg:grpSpPr>
                        <a:xfrm>
                          <a:off x="0" y="0"/>
                          <a:ext cx="4873625" cy="3524250"/>
                          <a:chOff x="0" y="0"/>
                          <a:chExt cx="7675" cy="5550"/>
                        </a:xfrm>
                      </wpg:grpSpPr>
                      <wps:wsp>
                        <wps:cNvPr id="582" name="矩形 524"/>
                        <wps:cNvSpPr/>
                        <wps:spPr>
                          <a:xfrm>
                            <a:off x="14" y="14"/>
                            <a:ext cx="7646" cy="673"/>
                          </a:xfrm>
                          <a:prstGeom prst="rect">
                            <a:avLst/>
                          </a:prstGeom>
                          <a:solidFill>
                            <a:srgbClr val="EDEDED"/>
                          </a:solidFill>
                          <a:ln w="9525">
                            <a:noFill/>
                          </a:ln>
                        </wps:spPr>
                        <wps:bodyPr upright="1"/>
                      </wps:wsp>
                      <wps:wsp>
                        <wps:cNvPr id="583" name="直线 525"/>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584" name="矩形 526"/>
                        <wps:cNvSpPr/>
                        <wps:spPr>
                          <a:xfrm>
                            <a:off x="14" y="686"/>
                            <a:ext cx="7646" cy="552"/>
                          </a:xfrm>
                          <a:prstGeom prst="rect">
                            <a:avLst/>
                          </a:prstGeom>
                          <a:solidFill>
                            <a:srgbClr val="EDEDED"/>
                          </a:solidFill>
                          <a:ln w="9525">
                            <a:noFill/>
                          </a:ln>
                        </wps:spPr>
                        <wps:bodyPr upright="1"/>
                      </wps:wsp>
                      <wps:wsp>
                        <wps:cNvPr id="585" name="矩形 527"/>
                        <wps:cNvSpPr/>
                        <wps:spPr>
                          <a:xfrm>
                            <a:off x="14" y="1238"/>
                            <a:ext cx="7646" cy="552"/>
                          </a:xfrm>
                          <a:prstGeom prst="rect">
                            <a:avLst/>
                          </a:prstGeom>
                          <a:solidFill>
                            <a:srgbClr val="EDEDED"/>
                          </a:solidFill>
                          <a:ln w="9525">
                            <a:noFill/>
                          </a:ln>
                        </wps:spPr>
                        <wps:bodyPr upright="1"/>
                      </wps:wsp>
                      <wps:wsp>
                        <wps:cNvPr id="586" name="矩形 528"/>
                        <wps:cNvSpPr/>
                        <wps:spPr>
                          <a:xfrm>
                            <a:off x="14" y="1790"/>
                            <a:ext cx="7646" cy="552"/>
                          </a:xfrm>
                          <a:prstGeom prst="rect">
                            <a:avLst/>
                          </a:prstGeom>
                          <a:solidFill>
                            <a:srgbClr val="EDEDED"/>
                          </a:solidFill>
                          <a:ln w="9525">
                            <a:noFill/>
                          </a:ln>
                        </wps:spPr>
                        <wps:bodyPr upright="1"/>
                      </wps:wsp>
                      <wps:wsp>
                        <wps:cNvPr id="587" name="矩形 529"/>
                        <wps:cNvSpPr/>
                        <wps:spPr>
                          <a:xfrm>
                            <a:off x="14" y="2342"/>
                            <a:ext cx="7646" cy="552"/>
                          </a:xfrm>
                          <a:prstGeom prst="rect">
                            <a:avLst/>
                          </a:prstGeom>
                          <a:solidFill>
                            <a:srgbClr val="EDEDED"/>
                          </a:solidFill>
                          <a:ln w="9525">
                            <a:noFill/>
                          </a:ln>
                        </wps:spPr>
                        <wps:bodyPr upright="1"/>
                      </wps:wsp>
                      <wps:wsp>
                        <wps:cNvPr id="588" name="矩形 530"/>
                        <wps:cNvSpPr/>
                        <wps:spPr>
                          <a:xfrm>
                            <a:off x="14" y="2894"/>
                            <a:ext cx="7646" cy="553"/>
                          </a:xfrm>
                          <a:prstGeom prst="rect">
                            <a:avLst/>
                          </a:prstGeom>
                          <a:solidFill>
                            <a:srgbClr val="EDEDED"/>
                          </a:solidFill>
                          <a:ln w="9525">
                            <a:noFill/>
                          </a:ln>
                        </wps:spPr>
                        <wps:bodyPr upright="1"/>
                      </wps:wsp>
                      <wps:wsp>
                        <wps:cNvPr id="589" name="矩形 531"/>
                        <wps:cNvSpPr/>
                        <wps:spPr>
                          <a:xfrm>
                            <a:off x="14" y="3447"/>
                            <a:ext cx="7646" cy="552"/>
                          </a:xfrm>
                          <a:prstGeom prst="rect">
                            <a:avLst/>
                          </a:prstGeom>
                          <a:solidFill>
                            <a:srgbClr val="EDEDED"/>
                          </a:solidFill>
                          <a:ln w="9525">
                            <a:noFill/>
                          </a:ln>
                        </wps:spPr>
                        <wps:bodyPr upright="1"/>
                      </wps:wsp>
                      <wps:wsp>
                        <wps:cNvPr id="590" name="矩形 532"/>
                        <wps:cNvSpPr/>
                        <wps:spPr>
                          <a:xfrm>
                            <a:off x="14" y="3999"/>
                            <a:ext cx="7646" cy="552"/>
                          </a:xfrm>
                          <a:prstGeom prst="rect">
                            <a:avLst/>
                          </a:prstGeom>
                          <a:solidFill>
                            <a:srgbClr val="EDEDED"/>
                          </a:solidFill>
                          <a:ln w="9525">
                            <a:noFill/>
                          </a:ln>
                        </wps:spPr>
                        <wps:bodyPr upright="1"/>
                      </wps:wsp>
                      <wps:wsp>
                        <wps:cNvPr id="591" name="矩形 533"/>
                        <wps:cNvSpPr/>
                        <wps:spPr>
                          <a:xfrm>
                            <a:off x="14" y="4551"/>
                            <a:ext cx="7646" cy="552"/>
                          </a:xfrm>
                          <a:prstGeom prst="rect">
                            <a:avLst/>
                          </a:prstGeom>
                          <a:solidFill>
                            <a:srgbClr val="EDEDED"/>
                          </a:solidFill>
                          <a:ln w="9525">
                            <a:noFill/>
                          </a:ln>
                        </wps:spPr>
                        <wps:bodyPr upright="1"/>
                      </wps:wsp>
                      <wps:wsp>
                        <wps:cNvPr id="592" name="矩形 534"/>
                        <wps:cNvSpPr/>
                        <wps:spPr>
                          <a:xfrm>
                            <a:off x="14" y="5103"/>
                            <a:ext cx="7646" cy="432"/>
                          </a:xfrm>
                          <a:prstGeom prst="rect">
                            <a:avLst/>
                          </a:prstGeom>
                          <a:solidFill>
                            <a:srgbClr val="EDEDED"/>
                          </a:solidFill>
                          <a:ln w="9525">
                            <a:noFill/>
                          </a:ln>
                        </wps:spPr>
                        <wps:bodyPr upright="1"/>
                      </wps:wsp>
                      <wps:wsp>
                        <wps:cNvPr id="593" name="直线 535"/>
                        <wps:cNvSpPr/>
                        <wps:spPr>
                          <a:xfrm>
                            <a:off x="14" y="5543"/>
                            <a:ext cx="7646" cy="0"/>
                          </a:xfrm>
                          <a:prstGeom prst="line">
                            <a:avLst/>
                          </a:prstGeom>
                          <a:ln w="9144" cap="flat" cmpd="sng">
                            <a:solidFill>
                              <a:srgbClr val="CCCCCC"/>
                            </a:solidFill>
                            <a:prstDash val="solid"/>
                            <a:headEnd type="none" w="med" len="med"/>
                            <a:tailEnd type="none" w="med" len="med"/>
                          </a:ln>
                        </wps:spPr>
                        <wps:bodyPr upright="1"/>
                      </wps:wsp>
                      <wps:wsp>
                        <wps:cNvPr id="594" name="直线 536"/>
                        <wps:cNvSpPr/>
                        <wps:spPr>
                          <a:xfrm>
                            <a:off x="7" y="0"/>
                            <a:ext cx="0" cy="5550"/>
                          </a:xfrm>
                          <a:prstGeom prst="line">
                            <a:avLst/>
                          </a:prstGeom>
                          <a:ln w="9144" cap="flat" cmpd="sng">
                            <a:solidFill>
                              <a:srgbClr val="CCCCCC"/>
                            </a:solidFill>
                            <a:prstDash val="solid"/>
                            <a:headEnd type="none" w="med" len="med"/>
                            <a:tailEnd type="none" w="med" len="med"/>
                          </a:ln>
                        </wps:spPr>
                        <wps:bodyPr upright="1"/>
                      </wps:wsp>
                      <wps:wsp>
                        <wps:cNvPr id="595" name="直线 537"/>
                        <wps:cNvSpPr/>
                        <wps:spPr>
                          <a:xfrm>
                            <a:off x="7667" y="0"/>
                            <a:ext cx="0" cy="5550"/>
                          </a:xfrm>
                          <a:prstGeom prst="line">
                            <a:avLst/>
                          </a:prstGeom>
                          <a:ln w="9144" cap="flat" cmpd="sng">
                            <a:solidFill>
                              <a:srgbClr val="CCCCCC"/>
                            </a:solidFill>
                            <a:prstDash val="solid"/>
                            <a:headEnd type="none" w="med" len="med"/>
                            <a:tailEnd type="none" w="med" len="med"/>
                          </a:ln>
                        </wps:spPr>
                        <wps:bodyPr upright="1"/>
                      </wps:wsp>
                      <wps:wsp>
                        <wps:cNvPr id="596" name="文本框 538"/>
                        <wps:cNvSpPr txBox="1"/>
                        <wps:spPr>
                          <a:xfrm>
                            <a:off x="163" y="1852"/>
                            <a:ext cx="6789" cy="3546"/>
                          </a:xfrm>
                          <a:prstGeom prst="rect">
                            <a:avLst/>
                          </a:prstGeom>
                          <a:noFill/>
                          <a:ln w="9525">
                            <a:noFill/>
                          </a:ln>
                        </wps:spPr>
                        <wps:txbx>
                          <w:txbxContent>
                            <w:p>
                              <w:pPr>
                                <w:spacing w:before="0" w:line="229" w:lineRule="exact"/>
                                <w:ind w:left="0" w:right="0" w:firstLine="0"/>
                                <w:jc w:val="left"/>
                                <w:rPr>
                                  <w:b/>
                                  <w:sz w:val="23"/>
                                </w:rPr>
                              </w:pPr>
                              <w:r>
                                <w:rPr>
                                  <w:b/>
                                  <w:color w:val="C55D09"/>
                                  <w:sz w:val="23"/>
                                </w:rPr>
                                <w:t>...</w:t>
                              </w:r>
                            </w:p>
                            <w:p>
                              <w:pPr>
                                <w:spacing w:before="0" w:line="240" w:lineRule="auto"/>
                                <w:rPr>
                                  <w:rFonts w:ascii="宋体"/>
                                  <w:sz w:val="22"/>
                                </w:rPr>
                              </w:pPr>
                            </w:p>
                            <w:p>
                              <w:pPr>
                                <w:spacing w:before="1"/>
                                <w:ind w:left="0" w:right="0" w:firstLine="0"/>
                                <w:jc w:val="left"/>
                                <w:rPr>
                                  <w:sz w:val="23"/>
                                </w:rPr>
                              </w:pPr>
                              <w:r>
                                <w:rPr>
                                  <w:b/>
                                  <w:color w:val="C55D09"/>
                                  <w:sz w:val="23"/>
                                </w:rPr>
                                <w:t xml:space="preserve">&gt;&gt;&gt; </w:t>
                              </w:r>
                              <w:r>
                                <w:rPr>
                                  <w:sz w:val="23"/>
                                </w:rPr>
                                <w:t xml:space="preserve">a </w:t>
                              </w:r>
                              <w:r>
                                <w:rPr>
                                  <w:color w:val="666666"/>
                                  <w:sz w:val="23"/>
                                </w:rPr>
                                <w:t xml:space="preserve">= </w:t>
                              </w:r>
                              <w:r>
                                <w:rPr>
                                  <w:sz w:val="23"/>
                                </w:rPr>
                                <w:t>Thing()</w:t>
                              </w:r>
                            </w:p>
                            <w:p>
                              <w:pPr>
                                <w:spacing w:before="0" w:line="240" w:lineRule="auto"/>
                                <w:rPr>
                                  <w:rFonts w:ascii="宋体"/>
                                  <w:sz w:val="22"/>
                                </w:rPr>
                              </w:pPr>
                            </w:p>
                            <w:p>
                              <w:pPr>
                                <w:spacing w:before="0"/>
                                <w:ind w:left="0" w:right="0" w:firstLine="0"/>
                                <w:jc w:val="left"/>
                                <w:rPr>
                                  <w:sz w:val="23"/>
                                </w:rPr>
                              </w:pPr>
                              <w:r>
                                <w:rPr>
                                  <w:b/>
                                  <w:color w:val="C55D09"/>
                                  <w:sz w:val="23"/>
                                </w:rPr>
                                <w:t xml:space="preserve">&gt;&gt;&gt; </w:t>
                              </w:r>
                              <w:r>
                                <w:rPr>
                                  <w:sz w:val="23"/>
                                </w:rPr>
                                <w:t>a</w:t>
                              </w:r>
                              <w:r>
                                <w:rPr>
                                  <w:color w:val="666666"/>
                                  <w:sz w:val="23"/>
                                </w:rPr>
                                <w:t>.</w:t>
                              </w:r>
                              <w:r>
                                <w:rPr>
                                  <w:sz w:val="23"/>
                                </w:rPr>
                                <w:t>test(</w:t>
                              </w:r>
                              <w:r>
                                <w:rPr>
                                  <w:color w:val="406F9F"/>
                                  <w:sz w:val="23"/>
                                </w:rPr>
                                <w:t>"hello"</w:t>
                              </w:r>
                              <w:r>
                                <w:rPr>
                                  <w:sz w:val="23"/>
                                </w:rPr>
                                <w:t>)</w:t>
                              </w:r>
                            </w:p>
                            <w:p>
                              <w:pPr>
                                <w:spacing w:before="2" w:line="240" w:lineRule="auto"/>
                                <w:rPr>
                                  <w:rFonts w:ascii="宋体"/>
                                  <w:sz w:val="22"/>
                                </w:rPr>
                              </w:pPr>
                            </w:p>
                            <w:p>
                              <w:pPr>
                                <w:spacing w:before="0" w:line="491" w:lineRule="auto"/>
                                <w:ind w:left="247" w:right="1984" w:hanging="248"/>
                                <w:jc w:val="left"/>
                                <w:rPr>
                                  <w:sz w:val="23"/>
                                </w:rPr>
                              </w:pPr>
                              <w:r>
                                <w:rPr>
                                  <w:color w:val="0040D0"/>
                                  <w:sz w:val="23"/>
                                </w:rPr>
                                <w:t xml:space="preserve">Traceback (most recent call last): </w:t>
                              </w:r>
                              <w:r>
                                <w:rPr>
                                  <w:sz w:val="23"/>
                                </w:rPr>
                                <w:t xml:space="preserve">File </w:t>
                              </w:r>
                              <w:r>
                                <w:rPr>
                                  <w:color w:val="006F1F"/>
                                  <w:sz w:val="23"/>
                                </w:rPr>
                                <w:t>"&lt;stdin&gt;"</w:t>
                              </w:r>
                              <w:r>
                                <w:rPr>
                                  <w:sz w:val="23"/>
                                </w:rPr>
                                <w:t xml:space="preserve">, line </w:t>
                              </w:r>
                              <w:r>
                                <w:rPr>
                                  <w:color w:val="1F8050"/>
                                  <w:sz w:val="23"/>
                                </w:rPr>
                                <w:t>1</w:t>
                              </w:r>
                              <w:r>
                                <w:rPr>
                                  <w:sz w:val="23"/>
                                </w:rPr>
                                <w:t>, in &lt;module&gt;</w:t>
                              </w:r>
                            </w:p>
                            <w:p>
                              <w:pPr>
                                <w:spacing w:before="0"/>
                                <w:ind w:left="0" w:right="0" w:firstLine="0"/>
                                <w:jc w:val="left"/>
                                <w:rPr>
                                  <w:sz w:val="23"/>
                                </w:rPr>
                              </w:pPr>
                              <w:r>
                                <w:rPr>
                                  <w:color w:val="FF0000"/>
                                  <w:spacing w:val="3"/>
                                  <w:sz w:val="23"/>
                                </w:rPr>
                                <w:t>TypeError</w:t>
                              </w:r>
                              <w:r>
                                <w:rPr>
                                  <w:spacing w:val="3"/>
                                  <w:sz w:val="23"/>
                                </w:rPr>
                                <w:t xml:space="preserve">: </w:t>
                              </w:r>
                              <w:r>
                                <w:rPr>
                                  <w:spacing w:val="2"/>
                                  <w:sz w:val="23"/>
                                </w:rPr>
                                <w:t xml:space="preserve">test() </w:t>
                              </w:r>
                              <w:r>
                                <w:rPr>
                                  <w:sz w:val="23"/>
                                </w:rPr>
                                <w:t>takes exactly 1 argument (2</w:t>
                              </w:r>
                              <w:r>
                                <w:rPr>
                                  <w:spacing w:val="109"/>
                                  <w:sz w:val="23"/>
                                </w:rPr>
                                <w:t xml:space="preserve"> </w:t>
                              </w:r>
                              <w:r>
                                <w:rPr>
                                  <w:spacing w:val="2"/>
                                  <w:sz w:val="23"/>
                                </w:rPr>
                                <w:t>given)</w:t>
                              </w:r>
                            </w:p>
                            <w:p>
                              <w:pPr>
                                <w:spacing w:before="3" w:line="240" w:lineRule="auto"/>
                                <w:rPr>
                                  <w:rFonts w:ascii="宋体"/>
                                  <w:sz w:val="22"/>
                                </w:rPr>
                              </w:pPr>
                            </w:p>
                            <w:p>
                              <w:pPr>
                                <w:spacing w:before="0"/>
                                <w:ind w:left="0" w:right="0" w:firstLine="0"/>
                                <w:jc w:val="left"/>
                                <w:rPr>
                                  <w:sz w:val="23"/>
                                </w:rPr>
                              </w:pPr>
                              <w:r>
                                <w:rPr>
                                  <w:color w:val="2F2F2F"/>
                                  <w:sz w:val="23"/>
                                </w:rPr>
                                <w:t>&gt;&gt;&gt;</w:t>
                              </w:r>
                            </w:p>
                          </w:txbxContent>
                        </wps:txbx>
                        <wps:bodyPr lIns="0" tIns="0" rIns="0" bIns="0" upright="1"/>
                      </wps:wsp>
                      <wps:wsp>
                        <wps:cNvPr id="597" name="文本框 539"/>
                        <wps:cNvSpPr txBox="1"/>
                        <wps:spPr>
                          <a:xfrm>
                            <a:off x="2155" y="1300"/>
                            <a:ext cx="1322" cy="231"/>
                          </a:xfrm>
                          <a:prstGeom prst="rect">
                            <a:avLst/>
                          </a:prstGeom>
                          <a:noFill/>
                          <a:ln w="9525">
                            <a:noFill/>
                          </a:ln>
                        </wps:spPr>
                        <wps:txbx>
                          <w:txbxContent>
                            <w:p>
                              <w:pPr>
                                <w:spacing w:before="0" w:line="229" w:lineRule="exact"/>
                                <w:ind w:left="0" w:right="0" w:firstLine="0"/>
                                <w:jc w:val="left"/>
                                <w:rPr>
                                  <w:sz w:val="23"/>
                                </w:rPr>
                              </w:pPr>
                              <w:r>
                                <w:rPr>
                                  <w:b/>
                                  <w:color w:val="006F1F"/>
                                  <w:sz w:val="23"/>
                                </w:rPr>
                                <w:t xml:space="preserve">print </w:t>
                              </w:r>
                              <w:r>
                                <w:rPr>
                                  <w:color w:val="406F9F"/>
                                  <w:sz w:val="23"/>
                                </w:rPr>
                                <w:t>"hi"</w:t>
                              </w:r>
                            </w:p>
                          </w:txbxContent>
                        </wps:txbx>
                        <wps:bodyPr lIns="0" tIns="0" rIns="0" bIns="0" upright="1"/>
                      </wps:wsp>
                      <wps:wsp>
                        <wps:cNvPr id="598" name="文本框 540"/>
                        <wps:cNvSpPr txBox="1"/>
                        <wps:spPr>
                          <a:xfrm>
                            <a:off x="163" y="1300"/>
                            <a:ext cx="408" cy="231"/>
                          </a:xfrm>
                          <a:prstGeom prst="rect">
                            <a:avLst/>
                          </a:prstGeom>
                          <a:noFill/>
                          <a:ln w="9525">
                            <a:noFill/>
                          </a:ln>
                        </wps:spPr>
                        <wps:txbx>
                          <w:txbxContent>
                            <w:p>
                              <w:pPr>
                                <w:spacing w:before="0" w:line="229" w:lineRule="exact"/>
                                <w:ind w:left="0" w:right="0" w:firstLine="0"/>
                                <w:jc w:val="left"/>
                                <w:rPr>
                                  <w:b/>
                                  <w:sz w:val="23"/>
                                </w:rPr>
                              </w:pPr>
                              <w:r>
                                <w:rPr>
                                  <w:b/>
                                  <w:color w:val="C55D09"/>
                                  <w:sz w:val="23"/>
                                </w:rPr>
                                <w:t>...</w:t>
                              </w:r>
                            </w:p>
                          </w:txbxContent>
                        </wps:txbx>
                        <wps:bodyPr lIns="0" tIns="0" rIns="0" bIns="0" upright="1"/>
                      </wps:wsp>
                      <wps:wsp>
                        <wps:cNvPr id="599" name="文本框 541"/>
                        <wps:cNvSpPr txBox="1"/>
                        <wps:spPr>
                          <a:xfrm>
                            <a:off x="1171" y="748"/>
                            <a:ext cx="1718" cy="231"/>
                          </a:xfrm>
                          <a:prstGeom prst="rect">
                            <a:avLst/>
                          </a:prstGeom>
                          <a:noFill/>
                          <a:ln w="9525">
                            <a:noFill/>
                          </a:ln>
                        </wps:spPr>
                        <wps:txbx>
                          <w:txbxContent>
                            <w:p>
                              <w:pPr>
                                <w:spacing w:before="0" w:line="229" w:lineRule="exact"/>
                                <w:ind w:left="0" w:right="0" w:firstLine="0"/>
                                <w:jc w:val="left"/>
                                <w:rPr>
                                  <w:sz w:val="23"/>
                                </w:rPr>
                              </w:pPr>
                              <w:r>
                                <w:rPr>
                                  <w:b/>
                                  <w:color w:val="006F1F"/>
                                  <w:sz w:val="23"/>
                                </w:rPr>
                                <w:t xml:space="preserve">def </w:t>
                              </w:r>
                              <w:r>
                                <w:rPr>
                                  <w:color w:val="05287D"/>
                                  <w:sz w:val="23"/>
                                </w:rPr>
                                <w:t>test</w:t>
                              </w:r>
                              <w:r>
                                <w:rPr>
                                  <w:sz w:val="23"/>
                                </w:rPr>
                                <w:t>(hi):</w:t>
                              </w:r>
                            </w:p>
                          </w:txbxContent>
                        </wps:txbx>
                        <wps:bodyPr lIns="0" tIns="0" rIns="0" bIns="0" upright="1"/>
                      </wps:wsp>
                      <wps:wsp>
                        <wps:cNvPr id="600" name="文本框 542"/>
                        <wps:cNvSpPr txBox="1"/>
                        <wps:spPr>
                          <a:xfrm>
                            <a:off x="163" y="748"/>
                            <a:ext cx="408" cy="231"/>
                          </a:xfrm>
                          <a:prstGeom prst="rect">
                            <a:avLst/>
                          </a:prstGeom>
                          <a:noFill/>
                          <a:ln w="9525">
                            <a:noFill/>
                          </a:ln>
                        </wps:spPr>
                        <wps:txbx>
                          <w:txbxContent>
                            <w:p>
                              <w:pPr>
                                <w:spacing w:before="0" w:line="229" w:lineRule="exact"/>
                                <w:ind w:left="0" w:right="0" w:firstLine="0"/>
                                <w:jc w:val="left"/>
                                <w:rPr>
                                  <w:b/>
                                  <w:sz w:val="23"/>
                                </w:rPr>
                              </w:pPr>
                              <w:r>
                                <w:rPr>
                                  <w:b/>
                                  <w:color w:val="C55D09"/>
                                  <w:sz w:val="23"/>
                                </w:rPr>
                                <w:t>...</w:t>
                              </w:r>
                            </w:p>
                          </w:txbxContent>
                        </wps:txbx>
                        <wps:bodyPr lIns="0" tIns="0" rIns="0" bIns="0" upright="1"/>
                      </wps:wsp>
                      <wps:wsp>
                        <wps:cNvPr id="601" name="文本框 543"/>
                        <wps:cNvSpPr txBox="1"/>
                        <wps:spPr>
                          <a:xfrm>
                            <a:off x="163" y="198"/>
                            <a:ext cx="3151" cy="231"/>
                          </a:xfrm>
                          <a:prstGeom prst="rect">
                            <a:avLst/>
                          </a:prstGeom>
                          <a:noFill/>
                          <a:ln w="9525">
                            <a:noFill/>
                          </a:ln>
                        </wps:spPr>
                        <wps:txbx>
                          <w:txbxContent>
                            <w:p>
                              <w:pPr>
                                <w:spacing w:before="0" w:line="229" w:lineRule="exact"/>
                                <w:ind w:left="0" w:right="0" w:firstLine="0"/>
                                <w:jc w:val="left"/>
                                <w:rPr>
                                  <w:sz w:val="23"/>
                                </w:rPr>
                              </w:pPr>
                              <w:r>
                                <w:rPr>
                                  <w:b/>
                                  <w:color w:val="C55D09"/>
                                  <w:sz w:val="23"/>
                                </w:rPr>
                                <w:t xml:space="preserve">&gt;&gt;&gt; </w:t>
                              </w:r>
                              <w:r>
                                <w:rPr>
                                  <w:b/>
                                  <w:color w:val="006F1F"/>
                                  <w:sz w:val="23"/>
                                </w:rPr>
                                <w:t xml:space="preserve">class </w:t>
                              </w:r>
                              <w:r>
                                <w:rPr>
                                  <w:b/>
                                  <w:color w:val="0D84B5"/>
                                  <w:sz w:val="23"/>
                                </w:rPr>
                                <w:t>Thing</w:t>
                              </w:r>
                              <w:r>
                                <w:rPr>
                                  <w:sz w:val="23"/>
                                </w:rPr>
                                <w:t>(</w:t>
                              </w:r>
                              <w:r>
                                <w:rPr>
                                  <w:color w:val="006F1F"/>
                                  <w:sz w:val="23"/>
                                </w:rPr>
                                <w:t>object</w:t>
                              </w:r>
                              <w:r>
                                <w:rPr>
                                  <w:sz w:val="23"/>
                                </w:rPr>
                                <w:t>):</w:t>
                              </w:r>
                            </w:p>
                          </w:txbxContent>
                        </wps:txbx>
                        <wps:bodyPr lIns="0" tIns="0" rIns="0" bIns="0" upright="1"/>
                      </wps:wsp>
                    </wpg:wgp>
                  </a:graphicData>
                </a:graphic>
              </wp:inline>
            </w:drawing>
          </mc:Choice>
          <mc:Fallback>
            <w:pict>
              <v:group id="组合 523" o:spid="_x0000_s1026" o:spt="203" style="height:277.5pt;width:383.75pt;" coordsize="7675,5550" o:gfxdata="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">
                <o:lock v:ext="edit" aspectratio="f"/>
                <v:rect id="矩形 524" o:spid="_x0000_s1026" o:spt="1" style="position:absolute;left:14;top:14;height:673;width:7646;" fillcolor="#EDEDED" filled="t" stroked="f" coordsize="21600,21600" o:gfxdata="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0X9b4A&#10;AADcAAAADwAAAAAAAAABACAAAAAiAAAAZHJzL2Rvd25yZXYueG1sUEsBAhQAFAAAAAgAh07iQDMv&#10;BZ47AAAAOQAAABAAAAAAAAAAAQAgAAAADQEAAGRycy9zaGFwZXhtbC54bWxQSwUGAAAAAAYABgBb&#10;AQAAtwMAAAAA&#10;">
                  <v:fill on="t" focussize="0,0"/>
                  <v:stroke on="f"/>
                  <v:imagedata o:title=""/>
                  <o:lock v:ext="edit" aspectratio="f"/>
                </v:rect>
                <v:line id="直线 525" o:spid="_x0000_s1026" o:spt="20" style="position:absolute;left:14;top:7;height:0;width:7646;" filled="f" stroked="t" coordsize="21600,21600" o:gfxdata="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FTGo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rect id="矩形 526" o:spid="_x0000_s1026" o:spt="1" style="position:absolute;left:14;top:686;height:552;width:7646;" fillcolor="#EDEDED" filled="t" stroked="f" coordsize="21600,21600" o:gfxdata="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3gqGr4A&#10;AADcAAAADwAAAAAAAAABACAAAAAiAAAAZHJzL2Rvd25yZXYueG1sUEsBAhQAFAAAAAgAh07iQDMv&#10;BZ47AAAAOQAAABAAAAAAAAAAAQAgAAAADQEAAGRycy9zaGFwZXhtbC54bWxQSwUGAAAAAAYABgBb&#10;AQAAtwMAAAAA&#10;">
                  <v:fill on="t" focussize="0,0"/>
                  <v:stroke on="f"/>
                  <v:imagedata o:title=""/>
                  <o:lock v:ext="edit" aspectratio="f"/>
                </v:rect>
                <v:rect id="矩形 527" o:spid="_x0000_s1026" o:spt="1" style="position:absolute;left:14;top:1238;height:552;width:7646;" fillcolor="#EDEDED" filled="t" stroked="f" coordsize="21600,21600" o:gfxdata="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NI+BvQAA&#10;ANwAAAAPAAAAAAAAAAEAIAAAACIAAABkcnMvZG93bnJldi54bWxQSwECFAAUAAAACACHTuJAMy8F&#10;njsAAAA5AAAAEAAAAAAAAAABACAAAAAMAQAAZHJzL3NoYXBleG1sLnhtbFBLBQYAAAAABgAGAFsB&#10;AAC2AwAAAAA=&#10;">
                  <v:fill on="t" focussize="0,0"/>
                  <v:stroke on="f"/>
                  <v:imagedata o:title=""/>
                  <o:lock v:ext="edit" aspectratio="f"/>
                </v:rect>
                <v:rect id="矩形 528" o:spid="_x0000_s1026" o:spt="1" style="position:absolute;left:14;top:1790;height:552;width:7646;" fillcolor="#EDEDED" filled="t" stroked="f" coordsize="21600,21600" o:gfxdata="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YR9r4A&#10;AADcAAAADwAAAAAAAAABACAAAAAiAAAAZHJzL2Rvd25yZXYueG1sUEsBAhQAFAAAAAgAh07iQDMv&#10;BZ47AAAAOQAAABAAAAAAAAAAAQAgAAAADQEAAGRycy9zaGFwZXhtbC54bWxQSwUGAAAAAAYABgBb&#10;AQAAtwMAAAAA&#10;">
                  <v:fill on="t" focussize="0,0"/>
                  <v:stroke on="f"/>
                  <v:imagedata o:title=""/>
                  <o:lock v:ext="edit" aspectratio="f"/>
                </v:rect>
                <v:rect id="矩形 529" o:spid="_x0000_s1026" o:spt="1" style="position:absolute;left:14;top:2342;height:552;width:7646;" fillcolor="#EDEDED" filled="t" stroked="f" coordsize="21600,21600" o:gfxdata="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q0bb4A&#10;AADcAAAADwAAAAAAAAABACAAAAAiAAAAZHJzL2Rvd25yZXYueG1sUEsBAhQAFAAAAAgAh07iQDMv&#10;BZ47AAAAOQAAABAAAAAAAAAAAQAgAAAADQEAAGRycy9zaGFwZXhtbC54bWxQSwUGAAAAAAYABgBb&#10;AQAAtwMAAAAA&#10;">
                  <v:fill on="t" focussize="0,0"/>
                  <v:stroke on="f"/>
                  <v:imagedata o:title=""/>
                  <o:lock v:ext="edit" aspectratio="f"/>
                </v:rect>
                <v:rect id="矩形 530" o:spid="_x0000_s1026" o:spt="1" style="position:absolute;left:14;top:2894;height:553;width:7646;" fillcolor="#EDEDED" filled="t" stroked="f" coordsize="21600,21600" o:gfxdata="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jUgH7sAAADc&#10;AAAADwAAAAAAAAABACAAAAAiAAAAZHJzL2Rvd25yZXYueG1sUEsBAhQAFAAAAAgAh07iQDMvBZ47&#10;AAAAOQAAABAAAAAAAAAAAQAgAAAACgEAAGRycy9zaGFwZXhtbC54bWxQSwUGAAAAAAYABgBbAQAA&#10;tAMAAAAA&#10;">
                  <v:fill on="t" focussize="0,0"/>
                  <v:stroke on="f"/>
                  <v:imagedata o:title=""/>
                  <o:lock v:ext="edit" aspectratio="f"/>
                </v:rect>
                <v:rect id="矩形 531" o:spid="_x0000_s1026" o:spt="1" style="position:absolute;left:14;top:3447;height:552;width:7646;" fillcolor="#EDEDED" filled="t" stroked="f" coordsize="21600,21600" o:gfxdata="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mFhL4A&#10;AADcAAAADwAAAAAAAAABACAAAAAiAAAAZHJzL2Rvd25yZXYueG1sUEsBAhQAFAAAAAgAh07iQDMv&#10;BZ47AAAAOQAAABAAAAAAAAAAAQAgAAAADQEAAGRycy9zaGFwZXhtbC54bWxQSwUGAAAAAAYABgBb&#10;AQAAtwMAAAAA&#10;">
                  <v:fill on="t" focussize="0,0"/>
                  <v:stroke on="f"/>
                  <v:imagedata o:title=""/>
                  <o:lock v:ext="edit" aspectratio="f"/>
                </v:rect>
                <v:rect id="矩形 532" o:spid="_x0000_s1026" o:spt="1" style="position:absolute;left:14;top:3999;height:552;width:7646;" fillcolor="#EDEDED" filled="t" stroked="f" coordsize="21600,21600" o:gfxdata="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Zq6xLsAAADc&#10;AAAADwAAAAAAAAABACAAAAAiAAAAZHJzL2Rvd25yZXYueG1sUEsBAhQAFAAAAAgAh07iQDMvBZ47&#10;AAAAOQAAABAAAAAAAAAAAQAgAAAACgEAAGRycy9zaGFwZXhtbC54bWxQSwUGAAAAAAYABgBbAQAA&#10;tAMAAAAA&#10;">
                  <v:fill on="t" focussize="0,0"/>
                  <v:stroke on="f"/>
                  <v:imagedata o:title=""/>
                  <o:lock v:ext="edit" aspectratio="f"/>
                </v:rect>
                <v:rect id="矩形 533" o:spid="_x0000_s1026" o:spt="1" style="position:absolute;left:14;top:4551;height:552;width:7646;" fillcolor="#EDEDED" filled="t" stroked="f" coordsize="21600,21600" o:gfxdata="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YfX74A&#10;AADcAAAADwAAAAAAAAABACAAAAAiAAAAZHJzL2Rvd25yZXYueG1sUEsBAhQAFAAAAAgAh07iQDMv&#10;BZ47AAAAOQAAABAAAAAAAAAAAQAgAAAADQEAAGRycy9zaGFwZXhtbC54bWxQSwUGAAAAAAYABgBb&#10;AQAAtwMAAAAA&#10;">
                  <v:fill on="t" focussize="0,0"/>
                  <v:stroke on="f"/>
                  <v:imagedata o:title=""/>
                  <o:lock v:ext="edit" aspectratio="f"/>
                </v:rect>
                <v:rect id="矩形 534" o:spid="_x0000_s1026" o:spt="1" style="position:absolute;left:14;top:5103;height:432;width:7646;" fillcolor="#EDEDED" filled="t" stroked="f" coordsize="21600,21600" o:gfxdata="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SBKL4A&#10;AADcAAAADwAAAAAAAAABACAAAAAiAAAAZHJzL2Rvd25yZXYueG1sUEsBAhQAFAAAAAgAh07iQDMv&#10;BZ47AAAAOQAAABAAAAAAAAAAAQAgAAAADQEAAGRycy9zaGFwZXhtbC54bWxQSwUGAAAAAAYABgBb&#10;AQAAtwMAAAAA&#10;">
                  <v:fill on="t" focussize="0,0"/>
                  <v:stroke on="f"/>
                  <v:imagedata o:title=""/>
                  <o:lock v:ext="edit" aspectratio="f"/>
                </v:rect>
                <v:line id="直线 535" o:spid="_x0000_s1026" o:spt="20" style="position:absolute;left:14;top:5543;height:0;width:7646;" filled="f" stroked="t" coordsize="21600,21600" o:gfxdata="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1Qf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536" o:spid="_x0000_s1026" o:spt="20" style="position:absolute;left:7;top:0;height:5550;width:0;" filled="f" stroked="t" coordsize="21600,21600" o:gfxdata="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TIC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537" o:spid="_x0000_s1026" o:spt="20" style="position:absolute;left:7667;top:0;height:5550;width:0;" filled="f" stroked="t" coordsize="21600,21600" o:gfxdata="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G2S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538" o:spid="_x0000_s1026" o:spt="202" type="#_x0000_t202" style="position:absolute;left:163;top:1852;height:3546;width:6789;" filled="f" stroked="f" coordsize="21600,21600" o:gfxdata="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gUh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9" w:lineRule="exact"/>
                          <w:ind w:left="0" w:right="0" w:firstLine="0"/>
                          <w:jc w:val="left"/>
                          <w:rPr>
                            <w:b/>
                            <w:sz w:val="23"/>
                          </w:rPr>
                        </w:pPr>
                        <w:r>
                          <w:rPr>
                            <w:b/>
                            <w:color w:val="C55D09"/>
                            <w:sz w:val="23"/>
                          </w:rPr>
                          <w:t>...</w:t>
                        </w:r>
                      </w:p>
                      <w:p>
                        <w:pPr>
                          <w:spacing w:before="0" w:line="240" w:lineRule="auto"/>
                          <w:rPr>
                            <w:rFonts w:ascii="宋体"/>
                            <w:sz w:val="22"/>
                          </w:rPr>
                        </w:pPr>
                      </w:p>
                      <w:p>
                        <w:pPr>
                          <w:spacing w:before="1"/>
                          <w:ind w:left="0" w:right="0" w:firstLine="0"/>
                          <w:jc w:val="left"/>
                          <w:rPr>
                            <w:sz w:val="23"/>
                          </w:rPr>
                        </w:pPr>
                        <w:r>
                          <w:rPr>
                            <w:b/>
                            <w:color w:val="C55D09"/>
                            <w:sz w:val="23"/>
                          </w:rPr>
                          <w:t xml:space="preserve">&gt;&gt;&gt; </w:t>
                        </w:r>
                        <w:r>
                          <w:rPr>
                            <w:sz w:val="23"/>
                          </w:rPr>
                          <w:t xml:space="preserve">a </w:t>
                        </w:r>
                        <w:r>
                          <w:rPr>
                            <w:color w:val="666666"/>
                            <w:sz w:val="23"/>
                          </w:rPr>
                          <w:t xml:space="preserve">= </w:t>
                        </w:r>
                        <w:r>
                          <w:rPr>
                            <w:sz w:val="23"/>
                          </w:rPr>
                          <w:t>Thing()</w:t>
                        </w:r>
                      </w:p>
                      <w:p>
                        <w:pPr>
                          <w:spacing w:before="0" w:line="240" w:lineRule="auto"/>
                          <w:rPr>
                            <w:rFonts w:ascii="宋体"/>
                            <w:sz w:val="22"/>
                          </w:rPr>
                        </w:pPr>
                      </w:p>
                      <w:p>
                        <w:pPr>
                          <w:spacing w:before="0"/>
                          <w:ind w:left="0" w:right="0" w:firstLine="0"/>
                          <w:jc w:val="left"/>
                          <w:rPr>
                            <w:sz w:val="23"/>
                          </w:rPr>
                        </w:pPr>
                        <w:r>
                          <w:rPr>
                            <w:b/>
                            <w:color w:val="C55D09"/>
                            <w:sz w:val="23"/>
                          </w:rPr>
                          <w:t xml:space="preserve">&gt;&gt;&gt; </w:t>
                        </w:r>
                        <w:r>
                          <w:rPr>
                            <w:sz w:val="23"/>
                          </w:rPr>
                          <w:t>a</w:t>
                        </w:r>
                        <w:r>
                          <w:rPr>
                            <w:color w:val="666666"/>
                            <w:sz w:val="23"/>
                          </w:rPr>
                          <w:t>.</w:t>
                        </w:r>
                        <w:r>
                          <w:rPr>
                            <w:sz w:val="23"/>
                          </w:rPr>
                          <w:t>test(</w:t>
                        </w:r>
                        <w:r>
                          <w:rPr>
                            <w:color w:val="406F9F"/>
                            <w:sz w:val="23"/>
                          </w:rPr>
                          <w:t>"hello"</w:t>
                        </w:r>
                        <w:r>
                          <w:rPr>
                            <w:sz w:val="23"/>
                          </w:rPr>
                          <w:t>)</w:t>
                        </w:r>
                      </w:p>
                      <w:p>
                        <w:pPr>
                          <w:spacing w:before="2" w:line="240" w:lineRule="auto"/>
                          <w:rPr>
                            <w:rFonts w:ascii="宋体"/>
                            <w:sz w:val="22"/>
                          </w:rPr>
                        </w:pPr>
                      </w:p>
                      <w:p>
                        <w:pPr>
                          <w:spacing w:before="0" w:line="491" w:lineRule="auto"/>
                          <w:ind w:left="247" w:right="1984" w:hanging="248"/>
                          <w:jc w:val="left"/>
                          <w:rPr>
                            <w:sz w:val="23"/>
                          </w:rPr>
                        </w:pPr>
                        <w:r>
                          <w:rPr>
                            <w:color w:val="0040D0"/>
                            <w:sz w:val="23"/>
                          </w:rPr>
                          <w:t xml:space="preserve">Traceback (most recent call last): </w:t>
                        </w:r>
                        <w:r>
                          <w:rPr>
                            <w:sz w:val="23"/>
                          </w:rPr>
                          <w:t xml:space="preserve">File </w:t>
                        </w:r>
                        <w:r>
                          <w:rPr>
                            <w:color w:val="006F1F"/>
                            <w:sz w:val="23"/>
                          </w:rPr>
                          <w:t>"&lt;stdin&gt;"</w:t>
                        </w:r>
                        <w:r>
                          <w:rPr>
                            <w:sz w:val="23"/>
                          </w:rPr>
                          <w:t xml:space="preserve">, line </w:t>
                        </w:r>
                        <w:r>
                          <w:rPr>
                            <w:color w:val="1F8050"/>
                            <w:sz w:val="23"/>
                          </w:rPr>
                          <w:t>1</w:t>
                        </w:r>
                        <w:r>
                          <w:rPr>
                            <w:sz w:val="23"/>
                          </w:rPr>
                          <w:t>, in &lt;module&gt;</w:t>
                        </w:r>
                      </w:p>
                      <w:p>
                        <w:pPr>
                          <w:spacing w:before="0"/>
                          <w:ind w:left="0" w:right="0" w:firstLine="0"/>
                          <w:jc w:val="left"/>
                          <w:rPr>
                            <w:sz w:val="23"/>
                          </w:rPr>
                        </w:pPr>
                        <w:r>
                          <w:rPr>
                            <w:color w:val="FF0000"/>
                            <w:spacing w:val="3"/>
                            <w:sz w:val="23"/>
                          </w:rPr>
                          <w:t>TypeError</w:t>
                        </w:r>
                        <w:r>
                          <w:rPr>
                            <w:spacing w:val="3"/>
                            <w:sz w:val="23"/>
                          </w:rPr>
                          <w:t xml:space="preserve">: </w:t>
                        </w:r>
                        <w:r>
                          <w:rPr>
                            <w:spacing w:val="2"/>
                            <w:sz w:val="23"/>
                          </w:rPr>
                          <w:t xml:space="preserve">test() </w:t>
                        </w:r>
                        <w:r>
                          <w:rPr>
                            <w:sz w:val="23"/>
                          </w:rPr>
                          <w:t>takes exactly 1 argument (2</w:t>
                        </w:r>
                        <w:r>
                          <w:rPr>
                            <w:spacing w:val="109"/>
                            <w:sz w:val="23"/>
                          </w:rPr>
                          <w:t xml:space="preserve"> </w:t>
                        </w:r>
                        <w:r>
                          <w:rPr>
                            <w:spacing w:val="2"/>
                            <w:sz w:val="23"/>
                          </w:rPr>
                          <w:t>given)</w:t>
                        </w:r>
                      </w:p>
                      <w:p>
                        <w:pPr>
                          <w:spacing w:before="3" w:line="240" w:lineRule="auto"/>
                          <w:rPr>
                            <w:rFonts w:ascii="宋体"/>
                            <w:sz w:val="22"/>
                          </w:rPr>
                        </w:pPr>
                      </w:p>
                      <w:p>
                        <w:pPr>
                          <w:spacing w:before="0"/>
                          <w:ind w:left="0" w:right="0" w:firstLine="0"/>
                          <w:jc w:val="left"/>
                          <w:rPr>
                            <w:sz w:val="23"/>
                          </w:rPr>
                        </w:pPr>
                        <w:r>
                          <w:rPr>
                            <w:color w:val="2F2F2F"/>
                            <w:sz w:val="23"/>
                          </w:rPr>
                          <w:t>&gt;&gt;&gt;</w:t>
                        </w:r>
                      </w:p>
                    </w:txbxContent>
                  </v:textbox>
                </v:shape>
                <v:shape id="文本框 539" o:spid="_x0000_s1026" o:spt="202" type="#_x0000_t202" style="position:absolute;left:2155;top:1300;height:231;width:1322;" filled="f" stroked="f" coordsize="21600,21600" o:gfxdata="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3i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9" w:lineRule="exact"/>
                          <w:ind w:left="0" w:right="0" w:firstLine="0"/>
                          <w:jc w:val="left"/>
                          <w:rPr>
                            <w:sz w:val="23"/>
                          </w:rPr>
                        </w:pPr>
                        <w:r>
                          <w:rPr>
                            <w:b/>
                            <w:color w:val="006F1F"/>
                            <w:sz w:val="23"/>
                          </w:rPr>
                          <w:t xml:space="preserve">print </w:t>
                        </w:r>
                        <w:r>
                          <w:rPr>
                            <w:color w:val="406F9F"/>
                            <w:sz w:val="23"/>
                          </w:rPr>
                          <w:t>"hi"</w:t>
                        </w:r>
                      </w:p>
                    </w:txbxContent>
                  </v:textbox>
                </v:shape>
                <v:shape id="文本框 540" o:spid="_x0000_s1026" o:spt="202" type="#_x0000_t202" style="position:absolute;left:163;top:1300;height:231;width:408;" filled="f" stroked="f" coordsize="21600,21600" o:gfxdata="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nNj+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29" w:lineRule="exact"/>
                          <w:ind w:left="0" w:right="0" w:firstLine="0"/>
                          <w:jc w:val="left"/>
                          <w:rPr>
                            <w:b/>
                            <w:sz w:val="23"/>
                          </w:rPr>
                        </w:pPr>
                        <w:r>
                          <w:rPr>
                            <w:b/>
                            <w:color w:val="C55D09"/>
                            <w:sz w:val="23"/>
                          </w:rPr>
                          <w:t>...</w:t>
                        </w:r>
                      </w:p>
                    </w:txbxContent>
                  </v:textbox>
                </v:shape>
                <v:shape id="文本框 541" o:spid="_x0000_s1026" o:spt="202" type="#_x0000_t202" style="position:absolute;left:1171;top:748;height:231;width:1718;" filled="f" stroked="f" coordsize="21600,21600" o:gfxdata="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xm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9" w:lineRule="exact"/>
                          <w:ind w:left="0" w:right="0" w:firstLine="0"/>
                          <w:jc w:val="left"/>
                          <w:rPr>
                            <w:sz w:val="23"/>
                          </w:rPr>
                        </w:pPr>
                        <w:r>
                          <w:rPr>
                            <w:b/>
                            <w:color w:val="006F1F"/>
                            <w:sz w:val="23"/>
                          </w:rPr>
                          <w:t xml:space="preserve">def </w:t>
                        </w:r>
                        <w:r>
                          <w:rPr>
                            <w:color w:val="05287D"/>
                            <w:sz w:val="23"/>
                          </w:rPr>
                          <w:t>test</w:t>
                        </w:r>
                        <w:r>
                          <w:rPr>
                            <w:sz w:val="23"/>
                          </w:rPr>
                          <w:t>(hi):</w:t>
                        </w:r>
                      </w:p>
                    </w:txbxContent>
                  </v:textbox>
                </v:shape>
                <v:shape id="文本框 542" o:spid="_x0000_s1026" o:spt="202" type="#_x0000_t202" style="position:absolute;left:163;top:748;height:231;width:408;" filled="f" stroked="f" coordsize="21600,21600" o:gfxdata="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qmw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29" w:lineRule="exact"/>
                          <w:ind w:left="0" w:right="0" w:firstLine="0"/>
                          <w:jc w:val="left"/>
                          <w:rPr>
                            <w:b/>
                            <w:sz w:val="23"/>
                          </w:rPr>
                        </w:pPr>
                        <w:r>
                          <w:rPr>
                            <w:b/>
                            <w:color w:val="C55D09"/>
                            <w:sz w:val="23"/>
                          </w:rPr>
                          <w:t>...</w:t>
                        </w:r>
                      </w:p>
                    </w:txbxContent>
                  </v:textbox>
                </v:shape>
                <v:shape id="文本框 543" o:spid="_x0000_s1026" o:spt="202" type="#_x0000_t202" style="position:absolute;left:163;top:198;height:231;width:3151;" filled="f" stroked="f" coordsize="21600,21600" o:gfxdata="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Y+n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9" w:lineRule="exact"/>
                          <w:ind w:left="0" w:right="0" w:firstLine="0"/>
                          <w:jc w:val="left"/>
                          <w:rPr>
                            <w:sz w:val="23"/>
                          </w:rPr>
                        </w:pPr>
                        <w:r>
                          <w:rPr>
                            <w:b/>
                            <w:color w:val="C55D09"/>
                            <w:sz w:val="23"/>
                          </w:rPr>
                          <w:t xml:space="preserve">&gt;&gt;&gt; </w:t>
                        </w:r>
                        <w:r>
                          <w:rPr>
                            <w:b/>
                            <w:color w:val="006F1F"/>
                            <w:sz w:val="23"/>
                          </w:rPr>
                          <w:t xml:space="preserve">class </w:t>
                        </w:r>
                        <w:r>
                          <w:rPr>
                            <w:b/>
                            <w:color w:val="0D84B5"/>
                            <w:sz w:val="23"/>
                          </w:rPr>
                          <w:t>Thing</w:t>
                        </w:r>
                        <w:r>
                          <w:rPr>
                            <w:sz w:val="23"/>
                          </w:rPr>
                          <w:t>(</w:t>
                        </w:r>
                        <w:r>
                          <w:rPr>
                            <w:color w:val="006F1F"/>
                            <w:sz w:val="23"/>
                          </w:rPr>
                          <w:t>object</w:t>
                        </w:r>
                        <w:r>
                          <w:rPr>
                            <w:sz w:val="23"/>
                          </w:rPr>
                          <w:t>):</w:t>
                        </w:r>
                      </w:p>
                    </w:txbxContent>
                  </v:textbox>
                </v:shape>
                <w10:wrap type="none"/>
                <w10:anchorlock/>
              </v:group>
            </w:pict>
          </mc:Fallback>
        </mc:AlternateContent>
      </w:r>
    </w:p>
    <w:p>
      <w:pPr>
        <w:pStyle w:val="5"/>
        <w:spacing w:before="5"/>
        <w:rPr>
          <w:sz w:val="12"/>
        </w:rPr>
      </w:pPr>
    </w:p>
    <w:p>
      <w:pPr>
        <w:pStyle w:val="5"/>
        <w:spacing w:before="77" w:line="278" w:lineRule="auto"/>
        <w:ind w:left="1800" w:right="478"/>
        <w:rPr>
          <w:rFonts w:ascii="Arial" w:eastAsia="Arial"/>
        </w:rPr>
      </w:pPr>
      <w:r>
        <w:rPr>
          <w:spacing w:val="-1"/>
        </w:rPr>
        <w:t xml:space="preserve">就是这个吗？嗯，这个是我在 </w:t>
      </w:r>
      <w:r>
        <w:rPr>
          <w:rFonts w:ascii="Arial" w:eastAsia="Arial"/>
        </w:rPr>
        <w:t>Python</w:t>
      </w:r>
      <w:r>
        <w:rPr>
          <w:rFonts w:ascii="Arial" w:eastAsia="Arial"/>
          <w:spacing w:val="54"/>
        </w:rPr>
        <w:t xml:space="preserve"> </w:t>
      </w:r>
      <w:r>
        <w:rPr>
          <w:spacing w:val="-2"/>
        </w:rPr>
        <w:t>命令行下展示给你的一点魔法。你还没</w:t>
      </w:r>
      <w:r>
        <w:rPr>
          <w:spacing w:val="-16"/>
        </w:rPr>
        <w:t xml:space="preserve">有见过 </w:t>
      </w:r>
      <w:r>
        <w:rPr>
          <w:rFonts w:ascii="Consolas" w:eastAsia="Consolas"/>
          <w:color w:val="444444"/>
          <w:sz w:val="23"/>
          <w:shd w:val="clear" w:color="auto" w:fill="F1F1F1"/>
        </w:rPr>
        <w:t>class</w:t>
      </w:r>
      <w:r>
        <w:rPr>
          <w:rFonts w:ascii="Consolas" w:eastAsia="Consolas"/>
          <w:color w:val="444444"/>
          <w:spacing w:val="-58"/>
          <w:sz w:val="23"/>
        </w:rPr>
        <w:t xml:space="preserve"> </w:t>
      </w:r>
      <w:r>
        <w:rPr>
          <w:spacing w:val="-1"/>
        </w:rPr>
        <w:t xml:space="preserve">不过后面很快就要碰到了。现在你看到 </w:t>
      </w:r>
      <w:r>
        <w:rPr>
          <w:rFonts w:ascii="Arial" w:eastAsia="Arial"/>
        </w:rPr>
        <w:t>Python</w:t>
      </w:r>
    </w:p>
    <w:p>
      <w:pPr>
        <w:spacing w:before="0" w:line="278" w:lineRule="auto"/>
        <w:ind w:left="1800" w:right="468" w:firstLine="0"/>
        <w:jc w:val="left"/>
        <w:rPr>
          <w:rFonts w:hint="eastAsia" w:ascii="宋体" w:eastAsia="宋体"/>
          <w:sz w:val="24"/>
        </w:rPr>
      </w:pPr>
      <w:r>
        <w:rPr>
          <w:rFonts w:hint="eastAsia" w:ascii="宋体" w:eastAsia="宋体"/>
          <w:spacing w:val="-25"/>
          <w:sz w:val="24"/>
        </w:rPr>
        <w:t xml:space="preserve">说 </w:t>
      </w:r>
      <w:r>
        <w:rPr>
          <w:color w:val="444444"/>
          <w:sz w:val="23"/>
          <w:shd w:val="clear" w:color="auto" w:fill="F1F1F1"/>
        </w:rPr>
        <w:t>test()takes</w:t>
      </w:r>
      <w:r>
        <w:rPr>
          <w:color w:val="444444"/>
          <w:spacing w:val="11"/>
          <w:sz w:val="23"/>
          <w:shd w:val="clear" w:color="auto" w:fill="F1F1F1"/>
        </w:rPr>
        <w:t xml:space="preserve"> </w:t>
      </w:r>
      <w:r>
        <w:rPr>
          <w:color w:val="444444"/>
          <w:sz w:val="23"/>
          <w:shd w:val="clear" w:color="auto" w:fill="F1F1F1"/>
        </w:rPr>
        <w:t>exactly</w:t>
      </w:r>
      <w:r>
        <w:rPr>
          <w:color w:val="444444"/>
          <w:spacing w:val="10"/>
          <w:sz w:val="23"/>
          <w:shd w:val="clear" w:color="auto" w:fill="F1F1F1"/>
        </w:rPr>
        <w:t xml:space="preserve"> </w:t>
      </w:r>
      <w:r>
        <w:rPr>
          <w:color w:val="444444"/>
          <w:sz w:val="23"/>
          <w:shd w:val="clear" w:color="auto" w:fill="F1F1F1"/>
        </w:rPr>
        <w:t>1</w:t>
      </w:r>
      <w:r>
        <w:rPr>
          <w:color w:val="444444"/>
          <w:spacing w:val="9"/>
          <w:sz w:val="23"/>
          <w:shd w:val="clear" w:color="auto" w:fill="F1F1F1"/>
        </w:rPr>
        <w:t xml:space="preserve"> </w:t>
      </w:r>
      <w:r>
        <w:rPr>
          <w:color w:val="444444"/>
          <w:sz w:val="23"/>
          <w:shd w:val="clear" w:color="auto" w:fill="F1F1F1"/>
        </w:rPr>
        <w:t>argument</w:t>
      </w:r>
      <w:r>
        <w:rPr>
          <w:color w:val="444444"/>
          <w:spacing w:val="5"/>
          <w:sz w:val="23"/>
          <w:shd w:val="clear" w:color="auto" w:fill="F1F1F1"/>
        </w:rPr>
        <w:t xml:space="preserve"> (</w:t>
      </w:r>
      <w:r>
        <w:rPr>
          <w:color w:val="444444"/>
          <w:sz w:val="23"/>
          <w:shd w:val="clear" w:color="auto" w:fill="F1F1F1"/>
        </w:rPr>
        <w:t>2</w:t>
      </w:r>
      <w:r>
        <w:rPr>
          <w:color w:val="444444"/>
          <w:spacing w:val="10"/>
          <w:sz w:val="23"/>
          <w:shd w:val="clear" w:color="auto" w:fill="F1F1F1"/>
        </w:rPr>
        <w:t xml:space="preserve"> </w:t>
      </w:r>
      <w:r>
        <w:rPr>
          <w:color w:val="444444"/>
          <w:sz w:val="23"/>
          <w:shd w:val="clear" w:color="auto" w:fill="F1F1F1"/>
        </w:rPr>
        <w:t>given)</w:t>
      </w:r>
      <w:r>
        <w:rPr>
          <w:color w:val="444444"/>
          <w:spacing w:val="-56"/>
          <w:sz w:val="23"/>
        </w:rPr>
        <w:t xml:space="preserve"> </w:t>
      </w:r>
      <w:r>
        <w:rPr>
          <w:rFonts w:ascii="Arial" w:eastAsia="Arial"/>
          <w:sz w:val="24"/>
        </w:rPr>
        <w:t>(test()</w:t>
      </w:r>
      <w:r>
        <w:rPr>
          <w:rFonts w:ascii="Arial" w:eastAsia="Arial"/>
          <w:spacing w:val="57"/>
          <w:sz w:val="24"/>
        </w:rPr>
        <w:t xml:space="preserve"> </w:t>
      </w:r>
      <w:r>
        <w:rPr>
          <w:rFonts w:hint="eastAsia" w:ascii="宋体" w:eastAsia="宋体"/>
          <w:spacing w:val="-10"/>
          <w:sz w:val="24"/>
        </w:rPr>
        <w:t xml:space="preserve">只可以接受 </w:t>
      </w:r>
      <w:r>
        <w:rPr>
          <w:rFonts w:ascii="Arial" w:eastAsia="Arial"/>
          <w:sz w:val="24"/>
        </w:rPr>
        <w:t>1</w:t>
      </w:r>
      <w:r>
        <w:rPr>
          <w:rFonts w:ascii="Arial" w:eastAsia="Arial"/>
          <w:spacing w:val="-3"/>
          <w:sz w:val="24"/>
        </w:rPr>
        <w:t xml:space="preserve"> </w:t>
      </w:r>
      <w:r>
        <w:rPr>
          <w:rFonts w:hint="eastAsia" w:ascii="宋体" w:eastAsia="宋体"/>
          <w:sz w:val="24"/>
        </w:rPr>
        <w:t>个参数，实际上给了两个</w:t>
      </w:r>
      <w:r>
        <w:rPr>
          <w:rFonts w:ascii="Arial" w:eastAsia="Arial"/>
          <w:sz w:val="24"/>
        </w:rPr>
        <w:t>)</w:t>
      </w:r>
      <w:r>
        <w:rPr>
          <w:rFonts w:hint="eastAsia" w:ascii="宋体" w:eastAsia="宋体"/>
          <w:sz w:val="24"/>
        </w:rPr>
        <w:t xml:space="preserve">。它意味着 </w:t>
      </w:r>
      <w:r>
        <w:rPr>
          <w:rFonts w:ascii="Arial" w:eastAsia="Arial"/>
          <w:sz w:val="24"/>
        </w:rPr>
        <w:t>python</w:t>
      </w:r>
      <w:r>
        <w:rPr>
          <w:rFonts w:ascii="Arial" w:eastAsia="Arial"/>
          <w:spacing w:val="57"/>
          <w:sz w:val="24"/>
        </w:rPr>
        <w:t xml:space="preserve"> </w:t>
      </w:r>
      <w:r>
        <w:rPr>
          <w:rFonts w:hint="eastAsia" w:ascii="宋体" w:eastAsia="宋体"/>
          <w:spacing w:val="-28"/>
          <w:sz w:val="24"/>
        </w:rPr>
        <w:t xml:space="preserve">把 </w:t>
      </w:r>
      <w:r>
        <w:rPr>
          <w:color w:val="444444"/>
          <w:sz w:val="23"/>
          <w:shd w:val="clear" w:color="auto" w:fill="F1F1F1"/>
        </w:rPr>
        <w:t>a.test("hello")</w:t>
      </w:r>
      <w:r>
        <w:rPr>
          <w:color w:val="444444"/>
          <w:spacing w:val="-56"/>
          <w:sz w:val="23"/>
        </w:rPr>
        <w:t xml:space="preserve"> </w:t>
      </w:r>
      <w:r>
        <w:rPr>
          <w:rFonts w:hint="eastAsia" w:ascii="宋体" w:eastAsia="宋体"/>
          <w:spacing w:val="-3"/>
          <w:sz w:val="24"/>
        </w:rPr>
        <w:t>改成</w:t>
      </w:r>
    </w:p>
    <w:p>
      <w:pPr>
        <w:spacing w:before="0" w:line="307" w:lineRule="exact"/>
        <w:ind w:left="1800" w:right="0" w:firstLine="0"/>
        <w:jc w:val="left"/>
        <w:rPr>
          <w:rFonts w:hint="eastAsia" w:ascii="宋体" w:eastAsia="宋体"/>
          <w:sz w:val="24"/>
        </w:rPr>
      </w:pPr>
      <w:r>
        <w:rPr>
          <w:rFonts w:hint="eastAsia" w:ascii="宋体" w:eastAsia="宋体"/>
          <w:spacing w:val="-25"/>
          <w:sz w:val="24"/>
        </w:rPr>
        <w:t xml:space="preserve">了 </w:t>
      </w:r>
      <w:r>
        <w:rPr>
          <w:color w:val="444444"/>
          <w:sz w:val="23"/>
          <w:shd w:val="clear" w:color="auto" w:fill="F1F1F1"/>
        </w:rPr>
        <w:t>test(a,</w:t>
      </w:r>
      <w:r>
        <w:rPr>
          <w:color w:val="444444"/>
          <w:spacing w:val="8"/>
          <w:sz w:val="23"/>
          <w:shd w:val="clear" w:color="auto" w:fill="F1F1F1"/>
        </w:rPr>
        <w:t xml:space="preserve"> "</w:t>
      </w:r>
      <w:r>
        <w:rPr>
          <w:color w:val="444444"/>
          <w:sz w:val="23"/>
          <w:shd w:val="clear" w:color="auto" w:fill="F1F1F1"/>
        </w:rPr>
        <w:t>hello")</w:t>
      </w:r>
      <w:r>
        <w:rPr>
          <w:rFonts w:hint="eastAsia" w:ascii="宋体" w:eastAsia="宋体"/>
          <w:spacing w:val="-4"/>
          <w:sz w:val="24"/>
        </w:rPr>
        <w:t xml:space="preserve">，而有人弄错了，没有为它添加 </w:t>
      </w:r>
      <w:r>
        <w:rPr>
          <w:color w:val="444444"/>
          <w:sz w:val="23"/>
          <w:shd w:val="clear" w:color="auto" w:fill="F1F1F1"/>
        </w:rPr>
        <w:t>a</w:t>
      </w:r>
      <w:r>
        <w:rPr>
          <w:color w:val="444444"/>
          <w:spacing w:val="-52"/>
          <w:sz w:val="23"/>
        </w:rPr>
        <w:t xml:space="preserve"> </w:t>
      </w:r>
      <w:r>
        <w:rPr>
          <w:rFonts w:hint="eastAsia" w:ascii="宋体" w:eastAsia="宋体"/>
          <w:sz w:val="24"/>
        </w:rPr>
        <w:t>这个参数。</w:t>
      </w:r>
    </w:p>
    <w:p>
      <w:pPr>
        <w:pStyle w:val="5"/>
        <w:spacing w:before="9"/>
        <w:rPr>
          <w:sz w:val="18"/>
        </w:rPr>
      </w:pPr>
    </w:p>
    <w:p>
      <w:pPr>
        <w:pStyle w:val="5"/>
        <w:spacing w:line="278" w:lineRule="auto"/>
        <w:ind w:left="1800" w:right="359"/>
        <w:jc w:val="both"/>
      </w:pPr>
      <w:r>
        <w:rPr>
          <w:spacing w:val="-6"/>
        </w:rPr>
        <w:t>一下子要消化这么多可能有点难度，不过我们将做几个练习，让你头脑中有一个</w:t>
      </w:r>
      <w:r>
        <w:rPr>
          <w:spacing w:val="-10"/>
        </w:rPr>
        <w:t>深刻的印象。下面的练习将字符串和列表混在一起，看看你能不能在里边找出点</w:t>
      </w:r>
      <w:r>
        <w:t>乐子来：</w:t>
      </w:r>
    </w:p>
    <w:p>
      <w:pPr>
        <w:pStyle w:val="5"/>
        <w:spacing w:before="6" w:after="1"/>
        <w:rPr>
          <w:sz w:val="28"/>
        </w:rPr>
      </w:pPr>
    </w:p>
    <w:tbl>
      <w:tblPr>
        <w:tblStyle w:val="7"/>
        <w:tblW w:w="8383"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79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96" w:hRule="atLeast"/>
        </w:trPr>
        <w:tc>
          <w:tcPr>
            <w:tcW w:w="457" w:type="dxa"/>
          </w:tcPr>
          <w:p>
            <w:pPr>
              <w:pStyle w:val="10"/>
              <w:spacing w:line="223" w:lineRule="exact"/>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spacing w:before="1"/>
              <w:rPr>
                <w:rFonts w:ascii="宋体"/>
                <w:sz w:val="22"/>
              </w:rPr>
            </w:pPr>
          </w:p>
          <w:p>
            <w:pPr>
              <w:pStyle w:val="10"/>
              <w:ind w:left="200"/>
              <w:rPr>
                <w:sz w:val="23"/>
              </w:rPr>
            </w:pPr>
            <w:r>
              <w:rPr>
                <w:color w:val="AAAAAA"/>
                <w:w w:val="100"/>
                <w:sz w:val="23"/>
              </w:rPr>
              <w:t>3</w:t>
            </w:r>
          </w:p>
          <w:p>
            <w:pPr>
              <w:pStyle w:val="10"/>
              <w:spacing w:before="1"/>
              <w:rPr>
                <w:rFonts w:ascii="宋体"/>
                <w:sz w:val="22"/>
              </w:rPr>
            </w:pPr>
          </w:p>
          <w:p>
            <w:pPr>
              <w:pStyle w:val="10"/>
              <w:ind w:left="200"/>
              <w:rPr>
                <w:sz w:val="23"/>
              </w:rPr>
            </w:pPr>
            <w:r>
              <w:rPr>
                <w:color w:val="AAAAAA"/>
                <w:w w:val="100"/>
                <w:sz w:val="23"/>
              </w:rPr>
              <w:t>4</w:t>
            </w:r>
          </w:p>
          <w:p>
            <w:pPr>
              <w:pStyle w:val="10"/>
              <w:rPr>
                <w:rFonts w:ascii="宋体"/>
                <w:sz w:val="22"/>
              </w:rPr>
            </w:pPr>
          </w:p>
          <w:p>
            <w:pPr>
              <w:pStyle w:val="10"/>
              <w:spacing w:before="1"/>
              <w:ind w:left="200"/>
              <w:rPr>
                <w:sz w:val="23"/>
              </w:rPr>
            </w:pPr>
            <w:r>
              <w:rPr>
                <w:color w:val="AAAAAA"/>
                <w:w w:val="100"/>
                <w:sz w:val="23"/>
              </w:rPr>
              <w:t>5</w:t>
            </w:r>
          </w:p>
          <w:p>
            <w:pPr>
              <w:pStyle w:val="10"/>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spacing w:before="1"/>
              <w:ind w:left="200"/>
              <w:rPr>
                <w:sz w:val="23"/>
              </w:rPr>
            </w:pPr>
            <w:r>
              <w:rPr>
                <w:color w:val="AAAAAA"/>
                <w:w w:val="100"/>
                <w:sz w:val="23"/>
              </w:rPr>
              <w:t>7</w:t>
            </w:r>
          </w:p>
          <w:p>
            <w:pPr>
              <w:pStyle w:val="10"/>
              <w:rPr>
                <w:rFonts w:ascii="宋体"/>
                <w:sz w:val="22"/>
              </w:rPr>
            </w:pPr>
          </w:p>
          <w:p>
            <w:pPr>
              <w:pStyle w:val="10"/>
              <w:ind w:left="200"/>
              <w:rPr>
                <w:sz w:val="23"/>
              </w:rPr>
            </w:pPr>
            <w:r>
              <w:rPr>
                <w:color w:val="AAAAAA"/>
                <w:w w:val="100"/>
                <w:sz w:val="23"/>
              </w:rPr>
              <w:t>8</w:t>
            </w:r>
          </w:p>
        </w:tc>
        <w:tc>
          <w:tcPr>
            <w:tcW w:w="7926" w:type="dxa"/>
            <w:tcBorders>
              <w:top w:val="single" w:color="CCCCCC" w:sz="6" w:space="0"/>
            </w:tcBorders>
            <w:shd w:val="clear" w:color="auto" w:fill="EDEDED"/>
          </w:tcPr>
          <w:p>
            <w:pPr>
              <w:pStyle w:val="10"/>
              <w:spacing w:before="144"/>
              <w:ind w:left="119"/>
              <w:rPr>
                <w:sz w:val="23"/>
              </w:rPr>
            </w:pPr>
            <w:r>
              <w:rPr>
                <w:spacing w:val="3"/>
                <w:sz w:val="23"/>
              </w:rPr>
              <w:t xml:space="preserve">ten_things </w:t>
            </w:r>
            <w:r>
              <w:rPr>
                <w:color w:val="666666"/>
                <w:sz w:val="23"/>
              </w:rPr>
              <w:t xml:space="preserve">= </w:t>
            </w:r>
            <w:r>
              <w:rPr>
                <w:color w:val="406F9F"/>
                <w:spacing w:val="2"/>
                <w:sz w:val="23"/>
              </w:rPr>
              <w:t xml:space="preserve">"Apples </w:t>
            </w:r>
            <w:r>
              <w:rPr>
                <w:color w:val="406F9F"/>
                <w:spacing w:val="3"/>
                <w:sz w:val="23"/>
              </w:rPr>
              <w:t xml:space="preserve">Oranges </w:t>
            </w:r>
            <w:r>
              <w:rPr>
                <w:color w:val="406F9F"/>
                <w:spacing w:val="2"/>
                <w:sz w:val="23"/>
              </w:rPr>
              <w:t>Crows Telephone Light</w:t>
            </w:r>
            <w:r>
              <w:rPr>
                <w:color w:val="406F9F"/>
                <w:spacing w:val="53"/>
                <w:sz w:val="23"/>
              </w:rPr>
              <w:t xml:space="preserve"> </w:t>
            </w:r>
            <w:r>
              <w:rPr>
                <w:color w:val="406F9F"/>
                <w:spacing w:val="2"/>
                <w:sz w:val="23"/>
              </w:rPr>
              <w:t>Sugar"</w:t>
            </w:r>
          </w:p>
          <w:p>
            <w:pPr>
              <w:pStyle w:val="10"/>
              <w:rPr>
                <w:rFonts w:ascii="宋体"/>
                <w:sz w:val="22"/>
              </w:rPr>
            </w:pPr>
          </w:p>
          <w:p>
            <w:pPr>
              <w:pStyle w:val="10"/>
              <w:rPr>
                <w:rFonts w:ascii="宋体"/>
                <w:sz w:val="22"/>
              </w:rPr>
            </w:pPr>
          </w:p>
          <w:p>
            <w:pPr>
              <w:pStyle w:val="10"/>
              <w:spacing w:before="12"/>
              <w:rPr>
                <w:rFonts w:ascii="宋体"/>
                <w:sz w:val="20"/>
              </w:rPr>
            </w:pPr>
          </w:p>
          <w:p>
            <w:pPr>
              <w:pStyle w:val="10"/>
              <w:ind w:left="119"/>
              <w:rPr>
                <w:sz w:val="23"/>
              </w:rPr>
            </w:pPr>
            <w:r>
              <w:rPr>
                <w:b/>
                <w:color w:val="006F1F"/>
                <w:spacing w:val="2"/>
                <w:sz w:val="23"/>
              </w:rPr>
              <w:t>print</w:t>
            </w:r>
            <w:r>
              <w:rPr>
                <w:b/>
                <w:color w:val="006F1F"/>
                <w:spacing w:val="-51"/>
                <w:sz w:val="23"/>
              </w:rPr>
              <w:t xml:space="preserve"> </w:t>
            </w:r>
            <w:r>
              <w:rPr>
                <w:color w:val="406F9F"/>
                <w:spacing w:val="2"/>
                <w:sz w:val="23"/>
              </w:rPr>
              <w:t>"Wait</w:t>
            </w:r>
            <w:r>
              <w:rPr>
                <w:color w:val="406F9F"/>
                <w:spacing w:val="-53"/>
                <w:sz w:val="23"/>
              </w:rPr>
              <w:t xml:space="preserve"> </w:t>
            </w:r>
            <w:r>
              <w:rPr>
                <w:color w:val="406F9F"/>
                <w:spacing w:val="3"/>
                <w:sz w:val="23"/>
              </w:rPr>
              <w:t>there's</w:t>
            </w:r>
            <w:r>
              <w:rPr>
                <w:color w:val="406F9F"/>
                <w:spacing w:val="-53"/>
                <w:sz w:val="23"/>
              </w:rPr>
              <w:t xml:space="preserve"> </w:t>
            </w:r>
            <w:r>
              <w:rPr>
                <w:color w:val="406F9F"/>
                <w:spacing w:val="2"/>
                <w:sz w:val="23"/>
              </w:rPr>
              <w:t>not</w:t>
            </w:r>
            <w:r>
              <w:rPr>
                <w:color w:val="406F9F"/>
                <w:spacing w:val="-49"/>
                <w:sz w:val="23"/>
              </w:rPr>
              <w:t xml:space="preserve"> </w:t>
            </w:r>
            <w:r>
              <w:rPr>
                <w:color w:val="406F9F"/>
                <w:sz w:val="23"/>
              </w:rPr>
              <w:t xml:space="preserve">10 </w:t>
            </w:r>
            <w:r>
              <w:rPr>
                <w:color w:val="406F9F"/>
                <w:spacing w:val="2"/>
                <w:sz w:val="23"/>
              </w:rPr>
              <w:t>things</w:t>
            </w:r>
            <w:r>
              <w:rPr>
                <w:color w:val="406F9F"/>
                <w:spacing w:val="-50"/>
                <w:sz w:val="23"/>
              </w:rPr>
              <w:t xml:space="preserve"> </w:t>
            </w:r>
            <w:r>
              <w:rPr>
                <w:color w:val="406F9F"/>
                <w:sz w:val="23"/>
              </w:rPr>
              <w:t xml:space="preserve">in </w:t>
            </w:r>
            <w:r>
              <w:rPr>
                <w:color w:val="406F9F"/>
                <w:spacing w:val="2"/>
                <w:sz w:val="23"/>
              </w:rPr>
              <w:t>that</w:t>
            </w:r>
            <w:r>
              <w:rPr>
                <w:color w:val="406F9F"/>
                <w:spacing w:val="-50"/>
                <w:sz w:val="23"/>
              </w:rPr>
              <w:t xml:space="preserve"> </w:t>
            </w:r>
            <w:r>
              <w:rPr>
                <w:color w:val="406F9F"/>
                <w:spacing w:val="2"/>
                <w:sz w:val="23"/>
              </w:rPr>
              <w:t>list,</w:t>
            </w:r>
            <w:r>
              <w:rPr>
                <w:color w:val="406F9F"/>
                <w:spacing w:val="-50"/>
                <w:sz w:val="23"/>
              </w:rPr>
              <w:t xml:space="preserve"> </w:t>
            </w:r>
            <w:r>
              <w:rPr>
                <w:color w:val="406F9F"/>
                <w:spacing w:val="2"/>
                <w:sz w:val="23"/>
              </w:rPr>
              <w:t>let's fix</w:t>
            </w:r>
            <w:r>
              <w:rPr>
                <w:color w:val="406F9F"/>
                <w:spacing w:val="-52"/>
                <w:sz w:val="23"/>
              </w:rPr>
              <w:t xml:space="preserve"> </w:t>
            </w:r>
            <w:r>
              <w:rPr>
                <w:color w:val="406F9F"/>
                <w:spacing w:val="2"/>
                <w:sz w:val="23"/>
              </w:rPr>
              <w:t>that."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 xml:space="preserve">stuff </w:t>
            </w:r>
            <w:r>
              <w:rPr>
                <w:color w:val="666666"/>
                <w:sz w:val="23"/>
              </w:rPr>
              <w:t xml:space="preserve">= </w:t>
            </w:r>
            <w:r>
              <w:rPr>
                <w:sz w:val="23"/>
              </w:rPr>
              <w:t>ten_things</w:t>
            </w:r>
            <w:r>
              <w:rPr>
                <w:color w:val="666666"/>
                <w:sz w:val="23"/>
              </w:rPr>
              <w:t>.</w:t>
            </w:r>
            <w:r>
              <w:rPr>
                <w:sz w:val="23"/>
              </w:rPr>
              <w:t>split(</w:t>
            </w:r>
            <w:r>
              <w:rPr>
                <w:color w:val="406F9F"/>
                <w:sz w:val="23"/>
              </w:rPr>
              <w:t>' '</w:t>
            </w:r>
            <w:r>
              <w:rPr>
                <w:sz w:val="23"/>
              </w:rPr>
              <w:t>)</w:t>
            </w:r>
          </w:p>
          <w:p>
            <w:pPr>
              <w:pStyle w:val="10"/>
              <w:rPr>
                <w:rFonts w:ascii="宋体"/>
                <w:sz w:val="22"/>
              </w:rPr>
            </w:pPr>
          </w:p>
          <w:p>
            <w:pPr>
              <w:pStyle w:val="10"/>
              <w:spacing w:before="1" w:line="278" w:lineRule="auto"/>
              <w:ind w:left="119"/>
              <w:rPr>
                <w:sz w:val="23"/>
              </w:rPr>
            </w:pPr>
            <w:r>
              <w:rPr>
                <w:sz w:val="23"/>
              </w:rPr>
              <w:t xml:space="preserve">more_stuff </w:t>
            </w:r>
            <w:r>
              <w:rPr>
                <w:color w:val="666666"/>
                <w:sz w:val="23"/>
              </w:rPr>
              <w:t xml:space="preserve">= </w:t>
            </w:r>
            <w:r>
              <w:rPr>
                <w:sz w:val="23"/>
              </w:rPr>
              <w:t>[</w:t>
            </w:r>
            <w:r>
              <w:rPr>
                <w:color w:val="406F9F"/>
                <w:sz w:val="23"/>
              </w:rPr>
              <w:t>"Day"</w:t>
            </w:r>
            <w:r>
              <w:rPr>
                <w:sz w:val="23"/>
              </w:rPr>
              <w:t xml:space="preserve">, </w:t>
            </w:r>
            <w:r>
              <w:rPr>
                <w:color w:val="406F9F"/>
                <w:sz w:val="23"/>
              </w:rPr>
              <w:t>"Night"</w:t>
            </w:r>
            <w:r>
              <w:rPr>
                <w:sz w:val="23"/>
              </w:rPr>
              <w:t xml:space="preserve">, </w:t>
            </w:r>
            <w:r>
              <w:rPr>
                <w:color w:val="406F9F"/>
                <w:sz w:val="23"/>
              </w:rPr>
              <w:t>"Song"</w:t>
            </w:r>
            <w:r>
              <w:rPr>
                <w:sz w:val="23"/>
              </w:rPr>
              <w:t xml:space="preserve">, </w:t>
            </w:r>
            <w:r>
              <w:rPr>
                <w:color w:val="406F9F"/>
                <w:sz w:val="23"/>
              </w:rPr>
              <w:t>"Frisbee"</w:t>
            </w:r>
            <w:r>
              <w:rPr>
                <w:sz w:val="23"/>
              </w:rPr>
              <w:t xml:space="preserve">, </w:t>
            </w:r>
            <w:r>
              <w:rPr>
                <w:color w:val="406F9F"/>
                <w:sz w:val="23"/>
              </w:rPr>
              <w:t>"Corn"</w:t>
            </w:r>
            <w:r>
              <w:rPr>
                <w:sz w:val="23"/>
              </w:rPr>
              <w:t xml:space="preserve">, </w:t>
            </w:r>
            <w:r>
              <w:rPr>
                <w:color w:val="406F9F"/>
                <w:sz w:val="23"/>
              </w:rPr>
              <w:t>"Banana"</w:t>
            </w:r>
            <w:r>
              <w:rPr>
                <w:sz w:val="23"/>
              </w:rPr>
              <w:t xml:space="preserve">, </w:t>
            </w:r>
            <w:r>
              <w:rPr>
                <w:color w:val="406F9F"/>
                <w:sz w:val="23"/>
              </w:rPr>
              <w:t>"Girl"</w:t>
            </w:r>
            <w:r>
              <w:rPr>
                <w:sz w:val="23"/>
              </w:rPr>
              <w:t xml:space="preserve">, </w:t>
            </w:r>
            <w:r>
              <w:rPr>
                <w:color w:val="406F9F"/>
                <w:sz w:val="23"/>
              </w:rPr>
              <w:t>"Boy"</w:t>
            </w:r>
            <w:r>
              <w:rPr>
                <w:sz w:val="23"/>
              </w:rPr>
              <w:t>]</w:t>
            </w:r>
          </w:p>
        </w:tc>
      </w:tr>
    </w:tbl>
    <w:p>
      <w:pPr>
        <w:spacing w:after="0" w:line="278" w:lineRule="auto"/>
        <w:rPr>
          <w:sz w:val="23"/>
        </w:rPr>
        <w:sectPr>
          <w:pgSz w:w="11910" w:h="16840"/>
          <w:pgMar w:top="1420" w:right="1440" w:bottom="1380" w:left="0" w:header="0" w:footer="119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161" w:hRule="atLeast"/>
        </w:trPr>
        <w:tc>
          <w:tcPr>
            <w:tcW w:w="582" w:type="dxa"/>
          </w:tcPr>
          <w:p>
            <w:pPr>
              <w:pStyle w:val="10"/>
              <w:spacing w:before="21"/>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2"/>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rPr>
                <w:rFonts w:ascii="宋体"/>
                <w:sz w:val="22"/>
              </w:rPr>
            </w:pPr>
          </w:p>
          <w:p>
            <w:pPr>
              <w:pStyle w:val="10"/>
              <w:spacing w:before="1"/>
              <w:ind w:left="180" w:right="98"/>
              <w:jc w:val="center"/>
              <w:rPr>
                <w:sz w:val="23"/>
              </w:rPr>
            </w:pPr>
            <w:r>
              <w:rPr>
                <w:color w:val="AAAAAA"/>
                <w:spacing w:val="5"/>
                <w:sz w:val="23"/>
              </w:rPr>
              <w:t>17</w:t>
            </w:r>
          </w:p>
          <w:p>
            <w:pPr>
              <w:pStyle w:val="10"/>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p>
            <w:pPr>
              <w:pStyle w:val="10"/>
              <w:spacing w:before="1"/>
              <w:rPr>
                <w:rFonts w:ascii="宋体"/>
                <w:sz w:val="22"/>
              </w:rPr>
            </w:pPr>
          </w:p>
          <w:p>
            <w:pPr>
              <w:pStyle w:val="10"/>
              <w:ind w:left="180" w:right="98"/>
              <w:jc w:val="center"/>
              <w:rPr>
                <w:sz w:val="23"/>
              </w:rPr>
            </w:pPr>
            <w:r>
              <w:rPr>
                <w:color w:val="AAAAAA"/>
                <w:spacing w:val="5"/>
                <w:sz w:val="23"/>
              </w:rPr>
              <w:t>22</w:t>
            </w:r>
          </w:p>
        </w:tc>
        <w:tc>
          <w:tcPr>
            <w:tcW w:w="7927" w:type="dxa"/>
            <w:tcBorders>
              <w:bottom w:val="single" w:color="CCCCCC" w:sz="6" w:space="0"/>
            </w:tcBorders>
            <w:shd w:val="clear" w:color="auto" w:fill="EDEDED"/>
          </w:tcPr>
          <w:p>
            <w:pPr>
              <w:pStyle w:val="10"/>
              <w:spacing w:before="21" w:line="491" w:lineRule="auto"/>
              <w:ind w:left="611" w:right="3811" w:hanging="492"/>
              <w:rPr>
                <w:sz w:val="23"/>
              </w:rPr>
            </w:pPr>
            <w:r>
              <w:rPr>
                <w:b/>
                <w:color w:val="006F1F"/>
                <w:spacing w:val="2"/>
                <w:sz w:val="23"/>
              </w:rPr>
              <w:t xml:space="preserve">while </w:t>
            </w:r>
            <w:r>
              <w:rPr>
                <w:color w:val="006F1F"/>
                <w:spacing w:val="2"/>
                <w:sz w:val="23"/>
              </w:rPr>
              <w:t>len</w:t>
            </w:r>
            <w:r>
              <w:rPr>
                <w:spacing w:val="2"/>
                <w:sz w:val="23"/>
              </w:rPr>
              <w:t xml:space="preserve">(stuff) </w:t>
            </w:r>
            <w:r>
              <w:rPr>
                <w:color w:val="666666"/>
                <w:sz w:val="23"/>
              </w:rPr>
              <w:t xml:space="preserve">!= </w:t>
            </w:r>
            <w:r>
              <w:rPr>
                <w:color w:val="1F8050"/>
                <w:spacing w:val="2"/>
                <w:sz w:val="23"/>
              </w:rPr>
              <w:t>10</w:t>
            </w:r>
            <w:r>
              <w:rPr>
                <w:spacing w:val="2"/>
                <w:sz w:val="23"/>
              </w:rPr>
              <w:t xml:space="preserve">: next_one </w:t>
            </w:r>
            <w:r>
              <w:rPr>
                <w:color w:val="666666"/>
                <w:sz w:val="23"/>
              </w:rPr>
              <w:t xml:space="preserve">= </w:t>
            </w:r>
            <w:r>
              <w:rPr>
                <w:spacing w:val="3"/>
                <w:sz w:val="23"/>
              </w:rPr>
              <w:t>more_stuff</w:t>
            </w:r>
            <w:r>
              <w:rPr>
                <w:color w:val="666666"/>
                <w:spacing w:val="3"/>
                <w:sz w:val="23"/>
              </w:rPr>
              <w:t>.</w:t>
            </w:r>
            <w:r>
              <w:rPr>
                <w:spacing w:val="3"/>
                <w:sz w:val="23"/>
              </w:rPr>
              <w:t xml:space="preserve">pop() </w:t>
            </w:r>
            <w:r>
              <w:rPr>
                <w:b/>
                <w:color w:val="006F1F"/>
                <w:spacing w:val="2"/>
                <w:sz w:val="23"/>
              </w:rPr>
              <w:t xml:space="preserve">print </w:t>
            </w:r>
            <w:r>
              <w:rPr>
                <w:color w:val="406F9F"/>
                <w:spacing w:val="2"/>
                <w:sz w:val="23"/>
              </w:rPr>
              <w:t xml:space="preserve">"Adding: </w:t>
            </w:r>
            <w:r>
              <w:rPr>
                <w:color w:val="406F9F"/>
                <w:spacing w:val="4"/>
                <w:sz w:val="23"/>
              </w:rPr>
              <w:t>"</w:t>
            </w:r>
            <w:r>
              <w:rPr>
                <w:spacing w:val="4"/>
                <w:sz w:val="23"/>
              </w:rPr>
              <w:t xml:space="preserve">, </w:t>
            </w:r>
            <w:r>
              <w:rPr>
                <w:spacing w:val="2"/>
                <w:sz w:val="23"/>
              </w:rPr>
              <w:t xml:space="preserve">next_one </w:t>
            </w:r>
            <w:r>
              <w:rPr>
                <w:spacing w:val="3"/>
                <w:sz w:val="23"/>
              </w:rPr>
              <w:t>stuff</w:t>
            </w:r>
            <w:r>
              <w:rPr>
                <w:color w:val="666666"/>
                <w:spacing w:val="3"/>
                <w:sz w:val="23"/>
              </w:rPr>
              <w:t>.</w:t>
            </w:r>
            <w:r>
              <w:rPr>
                <w:spacing w:val="3"/>
                <w:sz w:val="23"/>
              </w:rPr>
              <w:t>append(next_one)</w:t>
            </w:r>
          </w:p>
          <w:p>
            <w:pPr>
              <w:pStyle w:val="10"/>
              <w:spacing w:line="269" w:lineRule="exact"/>
              <w:ind w:left="611"/>
              <w:rPr>
                <w:sz w:val="23"/>
              </w:rPr>
            </w:pPr>
            <w:r>
              <w:rPr>
                <w:b/>
                <w:color w:val="006F1F"/>
                <w:sz w:val="23"/>
              </w:rPr>
              <w:t xml:space="preserve">print </w:t>
            </w:r>
            <w:r>
              <w:rPr>
                <w:color w:val="406F9F"/>
                <w:sz w:val="23"/>
              </w:rPr>
              <w:t xml:space="preserve">"There's </w:t>
            </w:r>
            <w:r>
              <w:rPr>
                <w:i/>
                <w:color w:val="6F9FD0"/>
                <w:sz w:val="23"/>
              </w:rPr>
              <w:t xml:space="preserve">%d </w:t>
            </w:r>
            <w:r>
              <w:rPr>
                <w:color w:val="406F9F"/>
                <w:sz w:val="23"/>
              </w:rPr>
              <w:t xml:space="preserve">items now." </w:t>
            </w:r>
            <w:r>
              <w:rPr>
                <w:color w:val="666666"/>
                <w:sz w:val="23"/>
              </w:rPr>
              <w:t xml:space="preserve">% </w:t>
            </w:r>
            <w:r>
              <w:rPr>
                <w:color w:val="006F1F"/>
                <w:sz w:val="23"/>
              </w:rPr>
              <w:t>len</w:t>
            </w:r>
            <w:r>
              <w:rPr>
                <w:sz w:val="23"/>
              </w:rPr>
              <w:t>(stuff)</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sz w:val="23"/>
              </w:rPr>
            </w:pPr>
            <w:r>
              <w:rPr>
                <w:b/>
                <w:color w:val="006F1F"/>
                <w:sz w:val="23"/>
              </w:rPr>
              <w:t xml:space="preserve">print </w:t>
            </w:r>
            <w:r>
              <w:rPr>
                <w:color w:val="406F9F"/>
                <w:sz w:val="23"/>
              </w:rPr>
              <w:t>"There we go: "</w:t>
            </w:r>
            <w:r>
              <w:rPr>
                <w:sz w:val="23"/>
              </w:rPr>
              <w:t>, stuff</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print </w:t>
            </w:r>
            <w:r>
              <w:rPr>
                <w:color w:val="406F9F"/>
                <w:sz w:val="23"/>
              </w:rPr>
              <w:t>"Let's do some things with stuff."</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b/>
                <w:color w:val="006F1F"/>
                <w:sz w:val="23"/>
              </w:rPr>
              <w:t xml:space="preserve">print </w:t>
            </w:r>
            <w:r>
              <w:rPr>
                <w:sz w:val="23"/>
              </w:rPr>
              <w:t>stuff[</w:t>
            </w:r>
            <w:r>
              <w:rPr>
                <w:color w:val="1F8050"/>
                <w:sz w:val="23"/>
              </w:rPr>
              <w:t>1</w:t>
            </w:r>
            <w:r>
              <w:rPr>
                <w:sz w:val="23"/>
              </w:rPr>
              <w:t>]</w:t>
            </w:r>
          </w:p>
          <w:p>
            <w:pPr>
              <w:pStyle w:val="10"/>
              <w:rPr>
                <w:rFonts w:ascii="宋体"/>
                <w:sz w:val="22"/>
              </w:rPr>
            </w:pPr>
          </w:p>
          <w:p>
            <w:pPr>
              <w:pStyle w:val="10"/>
              <w:ind w:left="119"/>
              <w:rPr>
                <w:i/>
                <w:sz w:val="23"/>
              </w:rPr>
            </w:pPr>
            <w:r>
              <w:rPr>
                <w:b/>
                <w:color w:val="006F1F"/>
                <w:sz w:val="23"/>
              </w:rPr>
              <w:t xml:space="preserve">print </w:t>
            </w:r>
            <w:r>
              <w:rPr>
                <w:sz w:val="23"/>
              </w:rPr>
              <w:t>stuff[</w:t>
            </w:r>
            <w:r>
              <w:rPr>
                <w:color w:val="666666"/>
                <w:sz w:val="23"/>
              </w:rPr>
              <w:t>-</w:t>
            </w:r>
            <w:r>
              <w:rPr>
                <w:color w:val="1F8050"/>
                <w:sz w:val="23"/>
              </w:rPr>
              <w:t>1</w:t>
            </w:r>
            <w:r>
              <w:rPr>
                <w:sz w:val="23"/>
              </w:rPr>
              <w:t xml:space="preserve">] </w:t>
            </w:r>
            <w:r>
              <w:rPr>
                <w:i/>
                <w:color w:val="408090"/>
                <w:sz w:val="23"/>
              </w:rPr>
              <w:t># whoa! fancy</w:t>
            </w:r>
          </w:p>
          <w:p>
            <w:pPr>
              <w:pStyle w:val="10"/>
              <w:spacing w:before="1"/>
              <w:rPr>
                <w:rFonts w:ascii="宋体"/>
                <w:sz w:val="22"/>
              </w:rPr>
            </w:pPr>
          </w:p>
          <w:p>
            <w:pPr>
              <w:pStyle w:val="10"/>
              <w:spacing w:before="1"/>
              <w:ind w:left="119"/>
              <w:rPr>
                <w:sz w:val="23"/>
              </w:rPr>
            </w:pPr>
            <w:r>
              <w:rPr>
                <w:b/>
                <w:color w:val="006F1F"/>
                <w:sz w:val="23"/>
              </w:rPr>
              <w:t xml:space="preserve">print </w:t>
            </w:r>
            <w:r>
              <w:rPr>
                <w:sz w:val="23"/>
              </w:rPr>
              <w:t>stuff</w:t>
            </w:r>
            <w:r>
              <w:rPr>
                <w:color w:val="666666"/>
                <w:sz w:val="23"/>
              </w:rPr>
              <w:t>.</w:t>
            </w:r>
            <w:r>
              <w:rPr>
                <w:sz w:val="23"/>
              </w:rPr>
              <w:t>pop()</w:t>
            </w:r>
          </w:p>
          <w:p>
            <w:pPr>
              <w:pStyle w:val="10"/>
              <w:rPr>
                <w:rFonts w:ascii="宋体"/>
                <w:sz w:val="22"/>
              </w:rPr>
            </w:pPr>
          </w:p>
          <w:p>
            <w:pPr>
              <w:pStyle w:val="10"/>
              <w:ind w:left="119"/>
              <w:rPr>
                <w:i/>
                <w:sz w:val="23"/>
              </w:rPr>
            </w:pPr>
            <w:r>
              <w:rPr>
                <w:b/>
                <w:color w:val="006F1F"/>
                <w:sz w:val="23"/>
              </w:rPr>
              <w:t xml:space="preserve">print </w:t>
            </w:r>
            <w:r>
              <w:rPr>
                <w:color w:val="406F9F"/>
                <w:sz w:val="23"/>
              </w:rPr>
              <w:t>' '</w:t>
            </w:r>
            <w:r>
              <w:rPr>
                <w:color w:val="666666"/>
                <w:sz w:val="23"/>
              </w:rPr>
              <w:t>.</w:t>
            </w:r>
            <w:r>
              <w:rPr>
                <w:sz w:val="23"/>
              </w:rPr>
              <w:t xml:space="preserve">join(stuff) </w:t>
            </w:r>
            <w:r>
              <w:rPr>
                <w:i/>
                <w:color w:val="408090"/>
                <w:sz w:val="23"/>
              </w:rPr>
              <w:t># what? cool!</w:t>
            </w:r>
          </w:p>
          <w:p>
            <w:pPr>
              <w:pStyle w:val="10"/>
              <w:spacing w:before="4"/>
              <w:rPr>
                <w:rFonts w:ascii="宋体"/>
                <w:sz w:val="22"/>
              </w:rPr>
            </w:pPr>
          </w:p>
          <w:p>
            <w:pPr>
              <w:pStyle w:val="10"/>
              <w:ind w:left="119"/>
              <w:rPr>
                <w:i/>
                <w:sz w:val="23"/>
              </w:rPr>
            </w:pPr>
            <w:r>
              <w:rPr>
                <w:b/>
                <w:color w:val="006F1F"/>
                <w:sz w:val="23"/>
              </w:rPr>
              <w:t xml:space="preserve">print </w:t>
            </w:r>
            <w:r>
              <w:rPr>
                <w:color w:val="406F9F"/>
                <w:sz w:val="23"/>
              </w:rPr>
              <w:t>'#'</w:t>
            </w:r>
            <w:r>
              <w:rPr>
                <w:color w:val="666666"/>
                <w:sz w:val="23"/>
              </w:rPr>
              <w:t>.</w:t>
            </w:r>
            <w:r>
              <w:rPr>
                <w:sz w:val="23"/>
              </w:rPr>
              <w:t>join(stuff[</w:t>
            </w:r>
            <w:r>
              <w:rPr>
                <w:color w:val="1F8050"/>
                <w:sz w:val="23"/>
              </w:rPr>
              <w:t>3</w:t>
            </w:r>
            <w:r>
              <w:rPr>
                <w:sz w:val="23"/>
              </w:rPr>
              <w:t>:</w:t>
            </w:r>
            <w:r>
              <w:rPr>
                <w:color w:val="1F8050"/>
                <w:sz w:val="23"/>
              </w:rPr>
              <w:t>5</w:t>
            </w:r>
            <w:r>
              <w:rPr>
                <w:sz w:val="23"/>
              </w:rPr>
              <w:t xml:space="preserve">]) </w:t>
            </w:r>
            <w:r>
              <w:rPr>
                <w:i/>
                <w:color w:val="408090"/>
                <w:sz w:val="23"/>
              </w:rPr>
              <w:t># super stellar!</w:t>
            </w:r>
          </w:p>
        </w:tc>
      </w:tr>
    </w:tbl>
    <w:p>
      <w:pPr>
        <w:pStyle w:val="5"/>
        <w:rPr>
          <w:sz w:val="20"/>
        </w:rPr>
      </w:pPr>
    </w:p>
    <w:p>
      <w:pPr>
        <w:pStyle w:val="5"/>
        <w:rPr>
          <w:sz w:val="20"/>
        </w:rPr>
      </w:pPr>
    </w:p>
    <w:p>
      <w:pPr>
        <w:pStyle w:val="5"/>
        <w:spacing w:before="1"/>
        <w:rPr>
          <w:sz w:val="20"/>
        </w:rPr>
      </w:pPr>
    </w:p>
    <w:p>
      <w:pPr>
        <w:pStyle w:val="3"/>
        <w:spacing w:before="55"/>
      </w:pPr>
      <w:bookmarkStart w:id="133" w:name="你应该看到的结果"/>
      <w:bookmarkEnd w:id="133"/>
      <w:r>
        <w:rPr>
          <w:color w:val="465157"/>
        </w:rPr>
        <w:t>你应该看到的结果</w:t>
      </w:r>
    </w:p>
    <w:p>
      <w:pPr>
        <w:pStyle w:val="5"/>
        <w:spacing w:before="2"/>
        <w:rPr>
          <w:b/>
        </w:rPr>
      </w:pPr>
      <w:r>
        <mc:AlternateContent>
          <mc:Choice Requires="wps">
            <w:drawing>
              <wp:anchor distT="0" distB="0" distL="0" distR="0" simplePos="0" relativeHeight="4096" behindDoc="0" locked="0" layoutInCell="1" allowOverlap="1">
                <wp:simplePos x="0" y="0"/>
                <wp:positionH relativeFrom="page">
                  <wp:posOffset>1348740</wp:posOffset>
                </wp:positionH>
                <wp:positionV relativeFrom="paragraph">
                  <wp:posOffset>226695</wp:posOffset>
                </wp:positionV>
                <wp:extent cx="4864100" cy="2465070"/>
                <wp:effectExtent l="5080" t="5080" r="7620" b="6350"/>
                <wp:wrapTopAndBottom/>
                <wp:docPr id="201" name="文本框 544"/>
                <wp:cNvGraphicFramePr/>
                <a:graphic xmlns:a="http://schemas.openxmlformats.org/drawingml/2006/main">
                  <a:graphicData uri="http://schemas.microsoft.com/office/word/2010/wordprocessingShape">
                    <wps:wsp>
                      <wps:cNvSpPr txBox="1"/>
                      <wps:spPr>
                        <a:xfrm>
                          <a:off x="0" y="0"/>
                          <a:ext cx="4864100" cy="24650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ex39.py</w:t>
                            </w:r>
                          </w:p>
                          <w:p>
                            <w:pPr>
                              <w:pStyle w:val="5"/>
                              <w:rPr>
                                <w:b/>
                                <w:sz w:val="22"/>
                              </w:rPr>
                            </w:pPr>
                          </w:p>
                          <w:p>
                            <w:pPr>
                              <w:pStyle w:val="5"/>
                              <w:rPr>
                                <w:b/>
                                <w:sz w:val="22"/>
                              </w:rPr>
                            </w:pPr>
                          </w:p>
                          <w:p>
                            <w:pPr>
                              <w:pStyle w:val="5"/>
                              <w:rPr>
                                <w:b/>
                                <w:sz w:val="21"/>
                              </w:rPr>
                            </w:pPr>
                          </w:p>
                          <w:p>
                            <w:pPr>
                              <w:tabs>
                                <w:tab w:val="left" w:pos="1305"/>
                              </w:tabs>
                              <w:spacing w:before="0" w:line="491" w:lineRule="auto"/>
                              <w:ind w:left="148" w:right="210" w:firstLine="0"/>
                              <w:jc w:val="left"/>
                              <w:rPr>
                                <w:sz w:val="23"/>
                              </w:rPr>
                            </w:pPr>
                            <w:r>
                              <w:rPr>
                                <w:color w:val="2F2F2F"/>
                                <w:spacing w:val="2"/>
                                <w:sz w:val="23"/>
                              </w:rPr>
                              <w:t xml:space="preserve">Wait there's not </w:t>
                            </w:r>
                            <w:r>
                              <w:rPr>
                                <w:color w:val="2F2F2F"/>
                                <w:sz w:val="23"/>
                              </w:rPr>
                              <w:t xml:space="preserve">10 </w:t>
                            </w:r>
                            <w:r>
                              <w:rPr>
                                <w:color w:val="2F2F2F"/>
                                <w:spacing w:val="2"/>
                                <w:sz w:val="23"/>
                              </w:rPr>
                              <w:t xml:space="preserve">things </w:t>
                            </w:r>
                            <w:r>
                              <w:rPr>
                                <w:color w:val="2F2F2F"/>
                                <w:sz w:val="23"/>
                              </w:rPr>
                              <w:t xml:space="preserve">in </w:t>
                            </w:r>
                            <w:r>
                              <w:rPr>
                                <w:color w:val="2F2F2F"/>
                                <w:spacing w:val="2"/>
                                <w:sz w:val="23"/>
                              </w:rPr>
                              <w:t xml:space="preserve">that list, let's fix that. </w:t>
                            </w:r>
                            <w:r>
                              <w:rPr>
                                <w:color w:val="2F2F2F"/>
                                <w:spacing w:val="3"/>
                                <w:sz w:val="23"/>
                              </w:rPr>
                              <w:t>Adding:</w:t>
                            </w:r>
                            <w:r>
                              <w:rPr>
                                <w:color w:val="2F2F2F"/>
                                <w:spacing w:val="3"/>
                                <w:sz w:val="23"/>
                              </w:rPr>
                              <w:tab/>
                            </w:r>
                            <w:r>
                              <w:rPr>
                                <w:color w:val="2F2F2F"/>
                                <w:spacing w:val="2"/>
                                <w:sz w:val="23"/>
                              </w:rPr>
                              <w:t>Boy</w:t>
                            </w:r>
                          </w:p>
                          <w:p>
                            <w:pPr>
                              <w:tabs>
                                <w:tab w:val="left" w:pos="1305"/>
                              </w:tabs>
                              <w:spacing w:before="0" w:line="491" w:lineRule="auto"/>
                              <w:ind w:left="148" w:right="4894" w:firstLine="0"/>
                              <w:jc w:val="left"/>
                              <w:rPr>
                                <w:sz w:val="23"/>
                              </w:rPr>
                            </w:pPr>
                            <w:r>
                              <w:rPr>
                                <w:color w:val="2F2F2F"/>
                                <w:spacing w:val="3"/>
                                <w:sz w:val="23"/>
                              </w:rPr>
                              <w:t xml:space="preserve">There's </w:t>
                            </w:r>
                            <w:r>
                              <w:rPr>
                                <w:color w:val="2F2F2F"/>
                                <w:sz w:val="23"/>
                              </w:rPr>
                              <w:t xml:space="preserve">7 </w:t>
                            </w:r>
                            <w:r>
                              <w:rPr>
                                <w:color w:val="2F2F2F"/>
                                <w:spacing w:val="2"/>
                                <w:sz w:val="23"/>
                              </w:rPr>
                              <w:t xml:space="preserve">items now. </w:t>
                            </w:r>
                            <w:r>
                              <w:rPr>
                                <w:color w:val="2F2F2F"/>
                                <w:spacing w:val="3"/>
                                <w:sz w:val="23"/>
                              </w:rPr>
                              <w:t>Adding:</w:t>
                            </w:r>
                            <w:r>
                              <w:rPr>
                                <w:color w:val="2F2F2F"/>
                                <w:spacing w:val="3"/>
                                <w:sz w:val="23"/>
                              </w:rPr>
                              <w:tab/>
                            </w:r>
                            <w:r>
                              <w:rPr>
                                <w:color w:val="2F2F2F"/>
                                <w:spacing w:val="2"/>
                                <w:sz w:val="23"/>
                              </w:rPr>
                              <w:t>Girl</w:t>
                            </w:r>
                          </w:p>
                          <w:p>
                            <w:pPr>
                              <w:spacing w:before="2"/>
                              <w:ind w:left="148" w:right="0" w:firstLine="0"/>
                              <w:jc w:val="left"/>
                              <w:rPr>
                                <w:sz w:val="23"/>
                              </w:rPr>
                            </w:pPr>
                            <w:r>
                              <w:rPr>
                                <w:color w:val="2F2F2F"/>
                                <w:sz w:val="23"/>
                              </w:rPr>
                              <w:t>There's 8 items now.</w:t>
                            </w:r>
                          </w:p>
                        </w:txbxContent>
                      </wps:txbx>
                      <wps:bodyPr lIns="0" tIns="0" rIns="0" bIns="0" upright="1"/>
                    </wps:wsp>
                  </a:graphicData>
                </a:graphic>
              </wp:anchor>
            </w:drawing>
          </mc:Choice>
          <mc:Fallback>
            <w:pict>
              <v:shape id="文本框 544" o:spid="_x0000_s1026" o:spt="202" type="#_x0000_t202" style="position:absolute;left:0pt;margin-left:106.2pt;margin-top:17.85pt;height:194.1pt;width:383pt;mso-position-horizontal-relative:page;mso-wrap-distance-bottom:0pt;mso-wrap-distance-top:0pt;z-index:4096;mso-width-relative:page;mso-height-relative:page;" fillcolor="#EDEDED" filled="t" stroked="t" coordsize="21600,21600" o:gfxdata="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H61yF2wAAAAoBAAAPAAAAAAAAAAEAIAAAACIA&#10;AABkcnMvZG93bnJldi54bWxQSwECFAAUAAAACACHTuJAgR+9hAYCAAARBAAADgAAAAAAAAABACAA&#10;AAAqAQAAZHJzL2Uyb0RvYy54bWxQSwUGAAAAAAYABgBZAQAAogU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ex39.py</w:t>
                      </w:r>
                    </w:p>
                    <w:p>
                      <w:pPr>
                        <w:pStyle w:val="5"/>
                        <w:rPr>
                          <w:b/>
                          <w:sz w:val="22"/>
                        </w:rPr>
                      </w:pPr>
                    </w:p>
                    <w:p>
                      <w:pPr>
                        <w:pStyle w:val="5"/>
                        <w:rPr>
                          <w:b/>
                          <w:sz w:val="22"/>
                        </w:rPr>
                      </w:pPr>
                    </w:p>
                    <w:p>
                      <w:pPr>
                        <w:pStyle w:val="5"/>
                        <w:rPr>
                          <w:b/>
                          <w:sz w:val="21"/>
                        </w:rPr>
                      </w:pPr>
                    </w:p>
                    <w:p>
                      <w:pPr>
                        <w:tabs>
                          <w:tab w:val="left" w:pos="1305"/>
                        </w:tabs>
                        <w:spacing w:before="0" w:line="491" w:lineRule="auto"/>
                        <w:ind w:left="148" w:right="210" w:firstLine="0"/>
                        <w:jc w:val="left"/>
                        <w:rPr>
                          <w:sz w:val="23"/>
                        </w:rPr>
                      </w:pPr>
                      <w:r>
                        <w:rPr>
                          <w:color w:val="2F2F2F"/>
                          <w:spacing w:val="2"/>
                          <w:sz w:val="23"/>
                        </w:rPr>
                        <w:t xml:space="preserve">Wait there's not </w:t>
                      </w:r>
                      <w:r>
                        <w:rPr>
                          <w:color w:val="2F2F2F"/>
                          <w:sz w:val="23"/>
                        </w:rPr>
                        <w:t xml:space="preserve">10 </w:t>
                      </w:r>
                      <w:r>
                        <w:rPr>
                          <w:color w:val="2F2F2F"/>
                          <w:spacing w:val="2"/>
                          <w:sz w:val="23"/>
                        </w:rPr>
                        <w:t xml:space="preserve">things </w:t>
                      </w:r>
                      <w:r>
                        <w:rPr>
                          <w:color w:val="2F2F2F"/>
                          <w:sz w:val="23"/>
                        </w:rPr>
                        <w:t xml:space="preserve">in </w:t>
                      </w:r>
                      <w:r>
                        <w:rPr>
                          <w:color w:val="2F2F2F"/>
                          <w:spacing w:val="2"/>
                          <w:sz w:val="23"/>
                        </w:rPr>
                        <w:t xml:space="preserve">that list, let's fix that. </w:t>
                      </w:r>
                      <w:r>
                        <w:rPr>
                          <w:color w:val="2F2F2F"/>
                          <w:spacing w:val="3"/>
                          <w:sz w:val="23"/>
                        </w:rPr>
                        <w:t>Adding:</w:t>
                      </w:r>
                      <w:r>
                        <w:rPr>
                          <w:color w:val="2F2F2F"/>
                          <w:spacing w:val="3"/>
                          <w:sz w:val="23"/>
                        </w:rPr>
                        <w:tab/>
                      </w:r>
                      <w:r>
                        <w:rPr>
                          <w:color w:val="2F2F2F"/>
                          <w:spacing w:val="2"/>
                          <w:sz w:val="23"/>
                        </w:rPr>
                        <w:t>Boy</w:t>
                      </w:r>
                    </w:p>
                    <w:p>
                      <w:pPr>
                        <w:tabs>
                          <w:tab w:val="left" w:pos="1305"/>
                        </w:tabs>
                        <w:spacing w:before="0" w:line="491" w:lineRule="auto"/>
                        <w:ind w:left="148" w:right="4894" w:firstLine="0"/>
                        <w:jc w:val="left"/>
                        <w:rPr>
                          <w:sz w:val="23"/>
                        </w:rPr>
                      </w:pPr>
                      <w:r>
                        <w:rPr>
                          <w:color w:val="2F2F2F"/>
                          <w:spacing w:val="3"/>
                          <w:sz w:val="23"/>
                        </w:rPr>
                        <w:t xml:space="preserve">There's </w:t>
                      </w:r>
                      <w:r>
                        <w:rPr>
                          <w:color w:val="2F2F2F"/>
                          <w:sz w:val="23"/>
                        </w:rPr>
                        <w:t xml:space="preserve">7 </w:t>
                      </w:r>
                      <w:r>
                        <w:rPr>
                          <w:color w:val="2F2F2F"/>
                          <w:spacing w:val="2"/>
                          <w:sz w:val="23"/>
                        </w:rPr>
                        <w:t xml:space="preserve">items now. </w:t>
                      </w:r>
                      <w:r>
                        <w:rPr>
                          <w:color w:val="2F2F2F"/>
                          <w:spacing w:val="3"/>
                          <w:sz w:val="23"/>
                        </w:rPr>
                        <w:t>Adding:</w:t>
                      </w:r>
                      <w:r>
                        <w:rPr>
                          <w:color w:val="2F2F2F"/>
                          <w:spacing w:val="3"/>
                          <w:sz w:val="23"/>
                        </w:rPr>
                        <w:tab/>
                      </w:r>
                      <w:r>
                        <w:rPr>
                          <w:color w:val="2F2F2F"/>
                          <w:spacing w:val="2"/>
                          <w:sz w:val="23"/>
                        </w:rPr>
                        <w:t>Girl</w:t>
                      </w:r>
                    </w:p>
                    <w:p>
                      <w:pPr>
                        <w:spacing w:before="2"/>
                        <w:ind w:left="148" w:right="0" w:firstLine="0"/>
                        <w:jc w:val="left"/>
                        <w:rPr>
                          <w:sz w:val="23"/>
                        </w:rPr>
                      </w:pPr>
                      <w:r>
                        <w:rPr>
                          <w:color w:val="2F2F2F"/>
                          <w:sz w:val="23"/>
                        </w:rPr>
                        <w:t>There's 8 items now.</w:t>
                      </w:r>
                    </w:p>
                  </w:txbxContent>
                </v:textbox>
                <w10:wrap type="topAndBottom"/>
              </v:shape>
            </w:pict>
          </mc:Fallback>
        </mc:AlternateContent>
      </w:r>
    </w:p>
    <w:p>
      <w:pPr>
        <w:spacing w:after="0"/>
        <w:sectPr>
          <w:pgSz w:w="11910" w:h="16840"/>
          <w:pgMar w:top="1420" w:right="1440" w:bottom="1380" w:left="0" w:header="0" w:footer="1195" w:gutter="0"/>
        </w:sectPr>
      </w:pPr>
    </w:p>
    <w:p>
      <w:pPr>
        <w:pStyle w:val="5"/>
        <w:ind w:left="2116"/>
        <w:rPr>
          <w:sz w:val="20"/>
        </w:rPr>
      </w:pPr>
      <w:r>
        <w:rPr>
          <w:position w:val="0"/>
          <w:sz w:val="20"/>
        </w:rPr>
        <mc:AlternateContent>
          <mc:Choice Requires="wps">
            <w:drawing>
              <wp:inline distT="0" distB="0" distL="114300" distR="114300">
                <wp:extent cx="4864100" cy="4414520"/>
                <wp:effectExtent l="5080" t="4445" r="7620" b="13335"/>
                <wp:docPr id="603" name="文本框 545"/>
                <wp:cNvGraphicFramePr/>
                <a:graphic xmlns:a="http://schemas.openxmlformats.org/drawingml/2006/main">
                  <a:graphicData uri="http://schemas.microsoft.com/office/word/2010/wordprocessingShape">
                    <wps:wsp>
                      <wps:cNvSpPr txBox="1"/>
                      <wps:spPr>
                        <a:xfrm>
                          <a:off x="0" y="0"/>
                          <a:ext cx="4864100" cy="441452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tabs>
                                <w:tab w:val="left" w:pos="1305"/>
                              </w:tabs>
                              <w:spacing w:before="144" w:line="491" w:lineRule="auto"/>
                              <w:ind w:left="148" w:right="4894" w:firstLine="0"/>
                              <w:jc w:val="left"/>
                              <w:rPr>
                                <w:sz w:val="23"/>
                              </w:rPr>
                            </w:pPr>
                            <w:r>
                              <w:rPr>
                                <w:color w:val="2F2F2F"/>
                                <w:spacing w:val="3"/>
                                <w:sz w:val="23"/>
                              </w:rPr>
                              <w:t>Adding:</w:t>
                            </w:r>
                            <w:r>
                              <w:rPr>
                                <w:color w:val="2F2F2F"/>
                                <w:spacing w:val="3"/>
                                <w:sz w:val="23"/>
                              </w:rPr>
                              <w:tab/>
                            </w:r>
                            <w:r>
                              <w:rPr>
                                <w:color w:val="2F2F2F"/>
                                <w:spacing w:val="2"/>
                                <w:sz w:val="23"/>
                              </w:rPr>
                              <w:t xml:space="preserve">Banana </w:t>
                            </w:r>
                            <w:r>
                              <w:rPr>
                                <w:color w:val="2F2F2F"/>
                                <w:spacing w:val="3"/>
                                <w:sz w:val="23"/>
                              </w:rPr>
                              <w:t xml:space="preserve">There's </w:t>
                            </w:r>
                            <w:r>
                              <w:rPr>
                                <w:color w:val="2F2F2F"/>
                                <w:sz w:val="23"/>
                              </w:rPr>
                              <w:t xml:space="preserve">9 items now. </w:t>
                            </w:r>
                            <w:r>
                              <w:rPr>
                                <w:color w:val="2F2F2F"/>
                                <w:spacing w:val="3"/>
                                <w:sz w:val="23"/>
                              </w:rPr>
                              <w:t>Adding:</w:t>
                            </w:r>
                            <w:r>
                              <w:rPr>
                                <w:color w:val="2F2F2F"/>
                                <w:spacing w:val="3"/>
                                <w:sz w:val="23"/>
                              </w:rPr>
                              <w:tab/>
                            </w:r>
                            <w:r>
                              <w:rPr>
                                <w:color w:val="2F2F2F"/>
                                <w:sz w:val="23"/>
                              </w:rPr>
                              <w:t>Corn</w:t>
                            </w:r>
                          </w:p>
                          <w:p>
                            <w:pPr>
                              <w:spacing w:before="0" w:line="267" w:lineRule="exact"/>
                              <w:ind w:left="148" w:right="0" w:firstLine="0"/>
                              <w:jc w:val="left"/>
                              <w:rPr>
                                <w:sz w:val="23"/>
                              </w:rPr>
                            </w:pPr>
                            <w:r>
                              <w:rPr>
                                <w:color w:val="2F2F2F"/>
                                <w:sz w:val="23"/>
                              </w:rPr>
                              <w:t>There's 10 items now.</w:t>
                            </w:r>
                          </w:p>
                          <w:p>
                            <w:pPr>
                              <w:pStyle w:val="5"/>
                              <w:rPr>
                                <w:b/>
                                <w:sz w:val="22"/>
                              </w:rPr>
                            </w:pPr>
                          </w:p>
                          <w:p>
                            <w:pPr>
                              <w:tabs>
                                <w:tab w:val="left" w:pos="1929"/>
                              </w:tabs>
                              <w:spacing w:before="1" w:line="278" w:lineRule="auto"/>
                              <w:ind w:left="148" w:right="165" w:firstLine="0"/>
                              <w:jc w:val="left"/>
                              <w:rPr>
                                <w:sz w:val="23"/>
                              </w:rPr>
                            </w:pPr>
                            <w:r>
                              <w:rPr>
                                <w:color w:val="2F2F2F"/>
                                <w:sz w:val="23"/>
                              </w:rPr>
                              <w:t>There</w:t>
                            </w:r>
                            <w:r>
                              <w:rPr>
                                <w:color w:val="2F2F2F"/>
                                <w:spacing w:val="-3"/>
                                <w:sz w:val="23"/>
                              </w:rPr>
                              <w:t xml:space="preserve"> </w:t>
                            </w:r>
                            <w:r>
                              <w:rPr>
                                <w:color w:val="2F2F2F"/>
                                <w:sz w:val="23"/>
                              </w:rPr>
                              <w:t>we</w:t>
                            </w:r>
                            <w:r>
                              <w:rPr>
                                <w:color w:val="2F2F2F"/>
                                <w:spacing w:val="-2"/>
                                <w:sz w:val="23"/>
                              </w:rPr>
                              <w:t xml:space="preserve"> </w:t>
                            </w:r>
                            <w:r>
                              <w:rPr>
                                <w:color w:val="2F2F2F"/>
                                <w:spacing w:val="2"/>
                                <w:sz w:val="23"/>
                              </w:rPr>
                              <w:t>go:</w:t>
                            </w:r>
                            <w:r>
                              <w:rPr>
                                <w:color w:val="2F2F2F"/>
                                <w:spacing w:val="2"/>
                                <w:sz w:val="23"/>
                              </w:rPr>
                              <w:tab/>
                            </w:r>
                            <w:r>
                              <w:rPr>
                                <w:color w:val="2F2F2F"/>
                                <w:sz w:val="23"/>
                              </w:rPr>
                              <w:t xml:space="preserve">['Apples', </w:t>
                            </w:r>
                            <w:r>
                              <w:rPr>
                                <w:color w:val="2F2F2F"/>
                                <w:spacing w:val="3"/>
                                <w:sz w:val="23"/>
                              </w:rPr>
                              <w:t xml:space="preserve">'Oranges', </w:t>
                            </w:r>
                            <w:r>
                              <w:rPr>
                                <w:color w:val="2F2F2F"/>
                                <w:sz w:val="23"/>
                              </w:rPr>
                              <w:t xml:space="preserve">'Crows', </w:t>
                            </w:r>
                            <w:r>
                              <w:rPr>
                                <w:color w:val="2F2F2F"/>
                                <w:spacing w:val="2"/>
                                <w:sz w:val="23"/>
                              </w:rPr>
                              <w:t xml:space="preserve">'Telephone', </w:t>
                            </w:r>
                            <w:r>
                              <w:rPr>
                                <w:color w:val="2F2F2F"/>
                                <w:sz w:val="23"/>
                              </w:rPr>
                              <w:t>'Light',</w:t>
                            </w:r>
                            <w:r>
                              <w:rPr>
                                <w:color w:val="2F2F2F"/>
                                <w:spacing w:val="7"/>
                                <w:sz w:val="23"/>
                              </w:rPr>
                              <w:t xml:space="preserve"> </w:t>
                            </w:r>
                            <w:r>
                              <w:rPr>
                                <w:color w:val="2F2F2F"/>
                                <w:sz w:val="23"/>
                              </w:rPr>
                              <w:t>'Sugar',</w:t>
                            </w:r>
                          </w:p>
                          <w:p>
                            <w:pPr>
                              <w:pStyle w:val="5"/>
                              <w:spacing w:before="9"/>
                              <w:rPr>
                                <w:b/>
                                <w:sz w:val="18"/>
                              </w:rPr>
                            </w:pPr>
                          </w:p>
                          <w:p>
                            <w:pPr>
                              <w:spacing w:before="0" w:line="491" w:lineRule="auto"/>
                              <w:ind w:left="148" w:right="2170" w:firstLine="739"/>
                              <w:jc w:val="left"/>
                              <w:rPr>
                                <w:sz w:val="23"/>
                              </w:rPr>
                            </w:pPr>
                            <w:r>
                              <w:rPr>
                                <w:color w:val="2F2F2F"/>
                                <w:sz w:val="23"/>
                              </w:rPr>
                              <w:t>'Boy', 'Girl', 'Banana', 'Corn'] Let's do some things with stuff.</w:t>
                            </w:r>
                          </w:p>
                          <w:p>
                            <w:pPr>
                              <w:spacing w:before="0" w:line="491" w:lineRule="auto"/>
                              <w:ind w:left="148" w:right="6505" w:firstLine="0"/>
                              <w:jc w:val="left"/>
                              <w:rPr>
                                <w:sz w:val="23"/>
                              </w:rPr>
                            </w:pPr>
                            <w:r>
                              <w:rPr>
                                <w:color w:val="2F2F2F"/>
                                <w:sz w:val="23"/>
                              </w:rPr>
                              <w:t>Oranges Corn Corn</w:t>
                            </w:r>
                          </w:p>
                          <w:p>
                            <w:pPr>
                              <w:spacing w:before="0" w:line="269" w:lineRule="exact"/>
                              <w:ind w:left="148" w:right="0" w:firstLine="0"/>
                              <w:jc w:val="left"/>
                              <w:rPr>
                                <w:sz w:val="23"/>
                              </w:rPr>
                            </w:pPr>
                            <w:r>
                              <w:rPr>
                                <w:color w:val="2F2F2F"/>
                                <w:sz w:val="23"/>
                              </w:rPr>
                              <w:t>Apples Oranges Crows Telephone Light Sugar Boy Girl Banana</w:t>
                            </w:r>
                          </w:p>
                          <w:p>
                            <w:pPr>
                              <w:pStyle w:val="5"/>
                              <w:spacing w:before="3"/>
                              <w:rPr>
                                <w:b/>
                                <w:sz w:val="22"/>
                              </w:rPr>
                            </w:pPr>
                          </w:p>
                          <w:p>
                            <w:pPr>
                              <w:spacing w:before="0"/>
                              <w:ind w:left="148" w:right="0" w:firstLine="0"/>
                              <w:jc w:val="left"/>
                              <w:rPr>
                                <w:sz w:val="23"/>
                              </w:rPr>
                            </w:pPr>
                            <w:r>
                              <w:rPr>
                                <w:color w:val="2F2F2F"/>
                                <w:sz w:val="23"/>
                              </w:rPr>
                              <w:t>Telephone#Light</w:t>
                            </w:r>
                          </w:p>
                        </w:txbxContent>
                      </wps:txbx>
                      <wps:bodyPr lIns="0" tIns="0" rIns="0" bIns="0" upright="1"/>
                    </wps:wsp>
                  </a:graphicData>
                </a:graphic>
              </wp:inline>
            </w:drawing>
          </mc:Choice>
          <mc:Fallback>
            <w:pict>
              <v:shape id="文本框 545" o:spid="_x0000_s1026" o:spt="202" type="#_x0000_t202" style="height:347.6pt;width:383pt;" fillcolor="#EDEDED" filled="t" stroked="t" coordsize="21600,21600" o:gfxdata="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OrvV9UAAAAFAQAADwAAAAAAAAABACAAAAAiAAAAZHJz&#10;L2Rvd25yZXYueG1sUEsBAhQAFAAAAAgAh07iQBQu/psHAgAAEQQAAA4AAAAAAAAAAQAgAAAAJAEA&#10;AGRycy9lMm9Eb2MueG1sUEsFBgAAAAAGAAYAWQEAAJ0FAAAAAA==&#10;">
                <v:fill on="t" focussize="0,0"/>
                <v:stroke weight="0.72pt" color="#CCCCCC" joinstyle="miter"/>
                <v:imagedata o:title=""/>
                <o:lock v:ext="edit" aspectratio="f"/>
                <v:textbox inset="0mm,0mm,0mm,0mm">
                  <w:txbxContent>
                    <w:p>
                      <w:pPr>
                        <w:tabs>
                          <w:tab w:val="left" w:pos="1305"/>
                        </w:tabs>
                        <w:spacing w:before="144" w:line="491" w:lineRule="auto"/>
                        <w:ind w:left="148" w:right="4894" w:firstLine="0"/>
                        <w:jc w:val="left"/>
                        <w:rPr>
                          <w:sz w:val="23"/>
                        </w:rPr>
                      </w:pPr>
                      <w:r>
                        <w:rPr>
                          <w:color w:val="2F2F2F"/>
                          <w:spacing w:val="3"/>
                          <w:sz w:val="23"/>
                        </w:rPr>
                        <w:t>Adding:</w:t>
                      </w:r>
                      <w:r>
                        <w:rPr>
                          <w:color w:val="2F2F2F"/>
                          <w:spacing w:val="3"/>
                          <w:sz w:val="23"/>
                        </w:rPr>
                        <w:tab/>
                      </w:r>
                      <w:r>
                        <w:rPr>
                          <w:color w:val="2F2F2F"/>
                          <w:spacing w:val="2"/>
                          <w:sz w:val="23"/>
                        </w:rPr>
                        <w:t xml:space="preserve">Banana </w:t>
                      </w:r>
                      <w:r>
                        <w:rPr>
                          <w:color w:val="2F2F2F"/>
                          <w:spacing w:val="3"/>
                          <w:sz w:val="23"/>
                        </w:rPr>
                        <w:t xml:space="preserve">There's </w:t>
                      </w:r>
                      <w:r>
                        <w:rPr>
                          <w:color w:val="2F2F2F"/>
                          <w:sz w:val="23"/>
                        </w:rPr>
                        <w:t xml:space="preserve">9 items now. </w:t>
                      </w:r>
                      <w:r>
                        <w:rPr>
                          <w:color w:val="2F2F2F"/>
                          <w:spacing w:val="3"/>
                          <w:sz w:val="23"/>
                        </w:rPr>
                        <w:t>Adding:</w:t>
                      </w:r>
                      <w:r>
                        <w:rPr>
                          <w:color w:val="2F2F2F"/>
                          <w:spacing w:val="3"/>
                          <w:sz w:val="23"/>
                        </w:rPr>
                        <w:tab/>
                      </w:r>
                      <w:r>
                        <w:rPr>
                          <w:color w:val="2F2F2F"/>
                          <w:sz w:val="23"/>
                        </w:rPr>
                        <w:t>Corn</w:t>
                      </w:r>
                    </w:p>
                    <w:p>
                      <w:pPr>
                        <w:spacing w:before="0" w:line="267" w:lineRule="exact"/>
                        <w:ind w:left="148" w:right="0" w:firstLine="0"/>
                        <w:jc w:val="left"/>
                        <w:rPr>
                          <w:sz w:val="23"/>
                        </w:rPr>
                      </w:pPr>
                      <w:r>
                        <w:rPr>
                          <w:color w:val="2F2F2F"/>
                          <w:sz w:val="23"/>
                        </w:rPr>
                        <w:t>There's 10 items now.</w:t>
                      </w:r>
                    </w:p>
                    <w:p>
                      <w:pPr>
                        <w:pStyle w:val="5"/>
                        <w:rPr>
                          <w:b/>
                          <w:sz w:val="22"/>
                        </w:rPr>
                      </w:pPr>
                    </w:p>
                    <w:p>
                      <w:pPr>
                        <w:tabs>
                          <w:tab w:val="left" w:pos="1929"/>
                        </w:tabs>
                        <w:spacing w:before="1" w:line="278" w:lineRule="auto"/>
                        <w:ind w:left="148" w:right="165" w:firstLine="0"/>
                        <w:jc w:val="left"/>
                        <w:rPr>
                          <w:sz w:val="23"/>
                        </w:rPr>
                      </w:pPr>
                      <w:r>
                        <w:rPr>
                          <w:color w:val="2F2F2F"/>
                          <w:sz w:val="23"/>
                        </w:rPr>
                        <w:t>There</w:t>
                      </w:r>
                      <w:r>
                        <w:rPr>
                          <w:color w:val="2F2F2F"/>
                          <w:spacing w:val="-3"/>
                          <w:sz w:val="23"/>
                        </w:rPr>
                        <w:t xml:space="preserve"> </w:t>
                      </w:r>
                      <w:r>
                        <w:rPr>
                          <w:color w:val="2F2F2F"/>
                          <w:sz w:val="23"/>
                        </w:rPr>
                        <w:t>we</w:t>
                      </w:r>
                      <w:r>
                        <w:rPr>
                          <w:color w:val="2F2F2F"/>
                          <w:spacing w:val="-2"/>
                          <w:sz w:val="23"/>
                        </w:rPr>
                        <w:t xml:space="preserve"> </w:t>
                      </w:r>
                      <w:r>
                        <w:rPr>
                          <w:color w:val="2F2F2F"/>
                          <w:spacing w:val="2"/>
                          <w:sz w:val="23"/>
                        </w:rPr>
                        <w:t>go:</w:t>
                      </w:r>
                      <w:r>
                        <w:rPr>
                          <w:color w:val="2F2F2F"/>
                          <w:spacing w:val="2"/>
                          <w:sz w:val="23"/>
                        </w:rPr>
                        <w:tab/>
                      </w:r>
                      <w:r>
                        <w:rPr>
                          <w:color w:val="2F2F2F"/>
                          <w:sz w:val="23"/>
                        </w:rPr>
                        <w:t xml:space="preserve">['Apples', </w:t>
                      </w:r>
                      <w:r>
                        <w:rPr>
                          <w:color w:val="2F2F2F"/>
                          <w:spacing w:val="3"/>
                          <w:sz w:val="23"/>
                        </w:rPr>
                        <w:t xml:space="preserve">'Oranges', </w:t>
                      </w:r>
                      <w:r>
                        <w:rPr>
                          <w:color w:val="2F2F2F"/>
                          <w:sz w:val="23"/>
                        </w:rPr>
                        <w:t xml:space="preserve">'Crows', </w:t>
                      </w:r>
                      <w:r>
                        <w:rPr>
                          <w:color w:val="2F2F2F"/>
                          <w:spacing w:val="2"/>
                          <w:sz w:val="23"/>
                        </w:rPr>
                        <w:t xml:space="preserve">'Telephone', </w:t>
                      </w:r>
                      <w:r>
                        <w:rPr>
                          <w:color w:val="2F2F2F"/>
                          <w:sz w:val="23"/>
                        </w:rPr>
                        <w:t>'Light',</w:t>
                      </w:r>
                      <w:r>
                        <w:rPr>
                          <w:color w:val="2F2F2F"/>
                          <w:spacing w:val="7"/>
                          <w:sz w:val="23"/>
                        </w:rPr>
                        <w:t xml:space="preserve"> </w:t>
                      </w:r>
                      <w:r>
                        <w:rPr>
                          <w:color w:val="2F2F2F"/>
                          <w:sz w:val="23"/>
                        </w:rPr>
                        <w:t>'Sugar',</w:t>
                      </w:r>
                    </w:p>
                    <w:p>
                      <w:pPr>
                        <w:pStyle w:val="5"/>
                        <w:spacing w:before="9"/>
                        <w:rPr>
                          <w:b/>
                          <w:sz w:val="18"/>
                        </w:rPr>
                      </w:pPr>
                    </w:p>
                    <w:p>
                      <w:pPr>
                        <w:spacing w:before="0" w:line="491" w:lineRule="auto"/>
                        <w:ind w:left="148" w:right="2170" w:firstLine="739"/>
                        <w:jc w:val="left"/>
                        <w:rPr>
                          <w:sz w:val="23"/>
                        </w:rPr>
                      </w:pPr>
                      <w:r>
                        <w:rPr>
                          <w:color w:val="2F2F2F"/>
                          <w:sz w:val="23"/>
                        </w:rPr>
                        <w:t>'Boy', 'Girl', 'Banana', 'Corn'] Let's do some things with stuff.</w:t>
                      </w:r>
                    </w:p>
                    <w:p>
                      <w:pPr>
                        <w:spacing w:before="0" w:line="491" w:lineRule="auto"/>
                        <w:ind w:left="148" w:right="6505" w:firstLine="0"/>
                        <w:jc w:val="left"/>
                        <w:rPr>
                          <w:sz w:val="23"/>
                        </w:rPr>
                      </w:pPr>
                      <w:r>
                        <w:rPr>
                          <w:color w:val="2F2F2F"/>
                          <w:sz w:val="23"/>
                        </w:rPr>
                        <w:t>Oranges Corn Corn</w:t>
                      </w:r>
                    </w:p>
                    <w:p>
                      <w:pPr>
                        <w:spacing w:before="0" w:line="269" w:lineRule="exact"/>
                        <w:ind w:left="148" w:right="0" w:firstLine="0"/>
                        <w:jc w:val="left"/>
                        <w:rPr>
                          <w:sz w:val="23"/>
                        </w:rPr>
                      </w:pPr>
                      <w:r>
                        <w:rPr>
                          <w:color w:val="2F2F2F"/>
                          <w:sz w:val="23"/>
                        </w:rPr>
                        <w:t>Apples Oranges Crows Telephone Light Sugar Boy Girl Banana</w:t>
                      </w:r>
                    </w:p>
                    <w:p>
                      <w:pPr>
                        <w:pStyle w:val="5"/>
                        <w:spacing w:before="3"/>
                        <w:rPr>
                          <w:b/>
                          <w:sz w:val="22"/>
                        </w:rPr>
                      </w:pPr>
                    </w:p>
                    <w:p>
                      <w:pPr>
                        <w:spacing w:before="0"/>
                        <w:ind w:left="148" w:right="0" w:firstLine="0"/>
                        <w:jc w:val="left"/>
                        <w:rPr>
                          <w:sz w:val="23"/>
                        </w:rPr>
                      </w:pPr>
                      <w:r>
                        <w:rPr>
                          <w:color w:val="2F2F2F"/>
                          <w:sz w:val="23"/>
                        </w:rPr>
                        <w:t>Telephone#Light</w:t>
                      </w:r>
                    </w:p>
                  </w:txbxContent>
                </v:textbox>
                <w10:wrap type="none"/>
                <w10:anchorlock/>
              </v:shape>
            </w:pict>
          </mc:Fallback>
        </mc:AlternateContent>
      </w:r>
    </w:p>
    <w:p>
      <w:pPr>
        <w:pStyle w:val="5"/>
        <w:rPr>
          <w:b/>
          <w:sz w:val="20"/>
        </w:rPr>
      </w:pPr>
    </w:p>
    <w:p>
      <w:pPr>
        <w:pStyle w:val="5"/>
        <w:spacing w:before="2"/>
        <w:rPr>
          <w:b/>
          <w:sz w:val="19"/>
        </w:rPr>
      </w:pPr>
    </w:p>
    <w:p>
      <w:pPr>
        <w:spacing w:before="54"/>
        <w:ind w:left="1800" w:right="0" w:firstLine="0"/>
        <w:jc w:val="left"/>
        <w:rPr>
          <w:rFonts w:hint="eastAsia" w:ascii="宋体" w:eastAsia="宋体"/>
          <w:b/>
          <w:sz w:val="32"/>
        </w:rPr>
      </w:pPr>
      <w:bookmarkStart w:id="134" w:name="加分习题"/>
      <w:bookmarkEnd w:id="134"/>
      <w:r>
        <w:rPr>
          <w:rFonts w:hint="eastAsia" w:ascii="宋体" w:eastAsia="宋体"/>
          <w:b/>
          <w:color w:val="465157"/>
          <w:sz w:val="32"/>
        </w:rPr>
        <w:t>加分习题</w:t>
      </w:r>
    </w:p>
    <w:p>
      <w:pPr>
        <w:pStyle w:val="5"/>
        <w:spacing w:before="12"/>
        <w:rPr>
          <w:b/>
          <w:sz w:val="35"/>
        </w:rPr>
      </w:pPr>
    </w:p>
    <w:p>
      <w:pPr>
        <w:pStyle w:val="9"/>
        <w:numPr>
          <w:ilvl w:val="0"/>
          <w:numId w:val="83"/>
        </w:numPr>
        <w:tabs>
          <w:tab w:val="left" w:pos="2521"/>
        </w:tabs>
        <w:spacing w:before="0" w:after="0" w:line="312" w:lineRule="auto"/>
        <w:ind w:left="2520" w:right="1196" w:hanging="360"/>
        <w:jc w:val="left"/>
        <w:rPr>
          <w:rFonts w:ascii="Arial" w:eastAsia="Arial"/>
          <w:sz w:val="24"/>
        </w:rPr>
      </w:pPr>
      <w:r>
        <w:rPr>
          <w:spacing w:val="-3"/>
          <w:sz w:val="21"/>
        </w:rPr>
        <w:t xml:space="preserve">将每一个被调用的函数以上述的方式翻译成 </w:t>
      </w:r>
      <w:r>
        <w:rPr>
          <w:rFonts w:ascii="Arial" w:eastAsia="Arial"/>
          <w:sz w:val="21"/>
        </w:rPr>
        <w:t>Python</w:t>
      </w:r>
      <w:r>
        <w:rPr>
          <w:rFonts w:ascii="Arial" w:eastAsia="Arial"/>
          <w:spacing w:val="56"/>
          <w:sz w:val="21"/>
        </w:rPr>
        <w:t xml:space="preserve"> </w:t>
      </w:r>
      <w:r>
        <w:rPr>
          <w:spacing w:val="-2"/>
          <w:sz w:val="21"/>
        </w:rPr>
        <w:t>实际执行的动作。例如：</w:t>
      </w:r>
      <w:r>
        <w:rPr>
          <w:color w:val="444444"/>
          <w:spacing w:val="-47"/>
          <w:sz w:val="21"/>
        </w:rPr>
        <w:t xml:space="preserve"> </w:t>
      </w:r>
      <w:r>
        <w:rPr>
          <w:rFonts w:ascii="Consolas" w:eastAsia="Consolas"/>
          <w:color w:val="444444"/>
          <w:spacing w:val="1"/>
          <w:sz w:val="23"/>
          <w:shd w:val="clear" w:color="auto" w:fill="F1F1F1"/>
        </w:rPr>
        <w:t>' '.</w:t>
      </w:r>
      <w:r>
        <w:rPr>
          <w:rFonts w:ascii="Consolas" w:eastAsia="Consolas"/>
          <w:color w:val="444444"/>
          <w:sz w:val="23"/>
          <w:shd w:val="clear" w:color="auto" w:fill="F1F1F1"/>
        </w:rPr>
        <w:t>join(things)</w:t>
      </w:r>
      <w:r>
        <w:rPr>
          <w:rFonts w:ascii="Consolas" w:eastAsia="Consolas"/>
          <w:color w:val="444444"/>
          <w:spacing w:val="-63"/>
          <w:sz w:val="23"/>
        </w:rPr>
        <w:t xml:space="preserve"> </w:t>
      </w:r>
      <w:r>
        <w:rPr>
          <w:spacing w:val="-2"/>
          <w:sz w:val="21"/>
        </w:rPr>
        <w:t>其实是</w:t>
      </w:r>
      <w:r>
        <w:rPr>
          <w:color w:val="444444"/>
          <w:spacing w:val="-46"/>
          <w:sz w:val="21"/>
        </w:rPr>
        <w:t xml:space="preserve"> </w:t>
      </w:r>
      <w:r>
        <w:rPr>
          <w:rFonts w:ascii="Consolas" w:eastAsia="Consolas"/>
          <w:color w:val="444444"/>
          <w:sz w:val="23"/>
          <w:shd w:val="clear" w:color="auto" w:fill="F1F1F1"/>
        </w:rPr>
        <w:t>join</w:t>
      </w:r>
      <w:r>
        <w:rPr>
          <w:rFonts w:ascii="Consolas" w:eastAsia="Consolas"/>
          <w:color w:val="444444"/>
          <w:spacing w:val="1"/>
          <w:sz w:val="23"/>
          <w:shd w:val="clear" w:color="auto" w:fill="F1F1F1"/>
        </w:rPr>
        <w:t xml:space="preserve">(' ', </w:t>
      </w:r>
      <w:r>
        <w:rPr>
          <w:rFonts w:ascii="Consolas" w:eastAsia="Consolas"/>
          <w:color w:val="444444"/>
          <w:sz w:val="23"/>
          <w:shd w:val="clear" w:color="auto" w:fill="F1F1F1"/>
        </w:rPr>
        <w:t>things)</w:t>
      </w:r>
      <w:r>
        <w:rPr>
          <w:rFonts w:ascii="Consolas" w:eastAsia="Consolas"/>
          <w:color w:val="444444"/>
          <w:spacing w:val="-66"/>
          <w:sz w:val="23"/>
        </w:rPr>
        <w:t xml:space="preserve"> </w:t>
      </w:r>
      <w:r>
        <w:rPr>
          <w:sz w:val="21"/>
        </w:rPr>
        <w:t>。</w:t>
      </w:r>
    </w:p>
    <w:p>
      <w:pPr>
        <w:pStyle w:val="9"/>
        <w:numPr>
          <w:ilvl w:val="0"/>
          <w:numId w:val="83"/>
        </w:numPr>
        <w:tabs>
          <w:tab w:val="left" w:pos="2521"/>
        </w:tabs>
        <w:spacing w:before="8" w:after="0" w:line="316" w:lineRule="auto"/>
        <w:ind w:left="2520" w:right="353" w:hanging="360"/>
        <w:jc w:val="left"/>
        <w:rPr>
          <w:rFonts w:ascii="Arial" w:hAnsi="Arial" w:eastAsia="Arial"/>
          <w:sz w:val="21"/>
        </w:rPr>
      </w:pPr>
      <w:r>
        <w:rPr>
          <w:spacing w:val="-5"/>
          <w:sz w:val="21"/>
        </w:rPr>
        <w:t>将这两种方式翻译为自然语言。例如，</w:t>
      </w:r>
      <w:r>
        <w:rPr>
          <w:color w:val="444444"/>
          <w:spacing w:val="-71"/>
          <w:sz w:val="21"/>
        </w:rPr>
        <w:t xml:space="preserve"> </w:t>
      </w:r>
      <w:r>
        <w:rPr>
          <w:rFonts w:ascii="Consolas" w:hAnsi="Consolas" w:eastAsia="Consolas"/>
          <w:color w:val="444444"/>
          <w:spacing w:val="3"/>
          <w:sz w:val="23"/>
          <w:shd w:val="clear" w:color="auto" w:fill="F1F1F1"/>
        </w:rPr>
        <w:t>' '.</w:t>
      </w:r>
      <w:r>
        <w:rPr>
          <w:rFonts w:ascii="Consolas" w:hAnsi="Consolas" w:eastAsia="Consolas"/>
          <w:color w:val="444444"/>
          <w:sz w:val="23"/>
          <w:shd w:val="clear" w:color="auto" w:fill="F1F1F1"/>
        </w:rPr>
        <w:t>join(things)</w:t>
      </w:r>
      <w:r>
        <w:rPr>
          <w:rFonts w:ascii="Consolas" w:hAnsi="Consolas" w:eastAsia="Consolas"/>
          <w:color w:val="444444"/>
          <w:spacing w:val="-59"/>
          <w:sz w:val="23"/>
        </w:rPr>
        <w:t xml:space="preserve"> </w:t>
      </w:r>
      <w:r>
        <w:rPr>
          <w:spacing w:val="-3"/>
          <w:sz w:val="21"/>
        </w:rPr>
        <w:t>可以翻译成</w:t>
      </w:r>
      <w:r>
        <w:rPr>
          <w:rFonts w:ascii="Arial" w:hAnsi="Arial" w:eastAsia="Arial"/>
          <w:spacing w:val="-4"/>
          <w:sz w:val="21"/>
        </w:rPr>
        <w:t>“</w:t>
      </w:r>
      <w:r>
        <w:rPr>
          <w:spacing w:val="5"/>
          <w:sz w:val="21"/>
        </w:rPr>
        <w:t xml:space="preserve">用 </w:t>
      </w:r>
      <w:r>
        <w:rPr>
          <w:rFonts w:ascii="Arial" w:hAnsi="Arial" w:eastAsia="Arial"/>
          <w:spacing w:val="13"/>
          <w:sz w:val="21"/>
        </w:rPr>
        <w:t xml:space="preserve">‘ ‘ </w:t>
      </w:r>
      <w:r>
        <w:rPr>
          <w:sz w:val="21"/>
        </w:rPr>
        <w:t>连接</w:t>
      </w:r>
      <w:r>
        <w:rPr>
          <w:rFonts w:ascii="Arial" w:hAnsi="Arial" w:eastAsia="Arial"/>
          <w:sz w:val="21"/>
        </w:rPr>
        <w:t>(join) things”</w:t>
      </w:r>
      <w:r>
        <w:rPr>
          <w:sz w:val="21"/>
        </w:rPr>
        <w:t>，而</w:t>
      </w:r>
      <w:r>
        <w:rPr>
          <w:color w:val="444444"/>
          <w:spacing w:val="-46"/>
          <w:sz w:val="21"/>
        </w:rPr>
        <w:t xml:space="preserve"> </w:t>
      </w:r>
      <w:r>
        <w:rPr>
          <w:rFonts w:ascii="Consolas" w:hAnsi="Consolas" w:eastAsia="Consolas"/>
          <w:color w:val="444444"/>
          <w:sz w:val="23"/>
          <w:shd w:val="clear" w:color="auto" w:fill="F1F1F1"/>
        </w:rPr>
        <w:t>join</w:t>
      </w:r>
      <w:r>
        <w:rPr>
          <w:rFonts w:ascii="Consolas" w:hAnsi="Consolas" w:eastAsia="Consolas"/>
          <w:color w:val="444444"/>
          <w:spacing w:val="1"/>
          <w:sz w:val="23"/>
          <w:shd w:val="clear" w:color="auto" w:fill="F1F1F1"/>
        </w:rPr>
        <w:t xml:space="preserve">(' ', </w:t>
      </w:r>
      <w:r>
        <w:rPr>
          <w:rFonts w:ascii="Consolas" w:hAnsi="Consolas" w:eastAsia="Consolas"/>
          <w:color w:val="444444"/>
          <w:sz w:val="23"/>
          <w:shd w:val="clear" w:color="auto" w:fill="F1F1F1"/>
        </w:rPr>
        <w:t>things)</w:t>
      </w:r>
      <w:r>
        <w:rPr>
          <w:rFonts w:ascii="Consolas" w:hAnsi="Consolas" w:eastAsia="Consolas"/>
          <w:color w:val="444444"/>
          <w:spacing w:val="-64"/>
          <w:sz w:val="23"/>
        </w:rPr>
        <w:t xml:space="preserve"> </w:t>
      </w:r>
      <w:r>
        <w:rPr>
          <w:spacing w:val="-3"/>
          <w:sz w:val="21"/>
        </w:rPr>
        <w:t>的意思是</w:t>
      </w:r>
      <w:r>
        <w:rPr>
          <w:rFonts w:ascii="Arial" w:hAnsi="Arial" w:eastAsia="Arial"/>
          <w:sz w:val="21"/>
        </w:rPr>
        <w:t>“</w:t>
      </w:r>
      <w:r>
        <w:rPr>
          <w:sz w:val="21"/>
        </w:rPr>
        <w:t xml:space="preserve">为 </w:t>
      </w:r>
      <w:r>
        <w:rPr>
          <w:rFonts w:ascii="Arial" w:hAnsi="Arial" w:eastAsia="Arial"/>
          <w:spacing w:val="12"/>
          <w:sz w:val="21"/>
        </w:rPr>
        <w:t xml:space="preserve">‘ ‘ </w:t>
      </w:r>
      <w:r>
        <w:rPr>
          <w:sz w:val="21"/>
        </w:rPr>
        <w:t xml:space="preserve">和 </w:t>
      </w:r>
      <w:r>
        <w:rPr>
          <w:rFonts w:ascii="Arial" w:hAnsi="Arial" w:eastAsia="Arial"/>
          <w:sz w:val="21"/>
        </w:rPr>
        <w:t>things</w:t>
      </w:r>
      <w:r>
        <w:rPr>
          <w:rFonts w:ascii="Arial" w:hAnsi="Arial" w:eastAsia="Arial"/>
          <w:spacing w:val="49"/>
          <w:sz w:val="21"/>
        </w:rPr>
        <w:t xml:space="preserve"> </w:t>
      </w:r>
      <w:r>
        <w:rPr>
          <w:spacing w:val="-1"/>
          <w:sz w:val="21"/>
        </w:rPr>
        <w:t xml:space="preserve">调用 </w:t>
      </w:r>
      <w:r>
        <w:rPr>
          <w:rFonts w:ascii="Arial" w:hAnsi="Arial" w:eastAsia="Arial"/>
          <w:sz w:val="21"/>
        </w:rPr>
        <w:t xml:space="preserve">join </w:t>
      </w:r>
      <w:r>
        <w:rPr>
          <w:sz w:val="21"/>
        </w:rPr>
        <w:t>函数</w:t>
      </w:r>
      <w:r>
        <w:rPr>
          <w:rFonts w:ascii="Arial" w:hAnsi="Arial" w:eastAsia="Arial"/>
          <w:sz w:val="21"/>
        </w:rPr>
        <w:t>”</w:t>
      </w:r>
      <w:r>
        <w:rPr>
          <w:spacing w:val="-3"/>
          <w:sz w:val="21"/>
        </w:rPr>
        <w:t>。这其实是同一件事情。</w:t>
      </w:r>
    </w:p>
    <w:p>
      <w:pPr>
        <w:pStyle w:val="9"/>
        <w:numPr>
          <w:ilvl w:val="0"/>
          <w:numId w:val="83"/>
        </w:numPr>
        <w:tabs>
          <w:tab w:val="left" w:pos="2521"/>
        </w:tabs>
        <w:spacing w:before="1" w:after="0" w:line="316" w:lineRule="auto"/>
        <w:ind w:left="2520" w:right="353" w:hanging="360"/>
        <w:jc w:val="both"/>
        <w:rPr>
          <w:rFonts w:ascii="Arial" w:hAnsi="Arial" w:eastAsia="Arial"/>
          <w:sz w:val="21"/>
        </w:rPr>
      </w:pPr>
      <w:r>
        <w:rPr>
          <w:spacing w:val="-3"/>
          <w:sz w:val="21"/>
        </w:rPr>
        <w:t>上网阅读一些关于</w:t>
      </w:r>
      <w:r>
        <w:rPr>
          <w:rFonts w:ascii="Arial" w:hAnsi="Arial" w:eastAsia="Arial"/>
          <w:sz w:val="21"/>
        </w:rPr>
        <w:t>“</w:t>
      </w:r>
      <w:r>
        <w:rPr>
          <w:spacing w:val="-3"/>
          <w:sz w:val="21"/>
        </w:rPr>
        <w:t>面向对象编程</w:t>
      </w:r>
      <w:r>
        <w:rPr>
          <w:rFonts w:ascii="Arial" w:hAnsi="Arial" w:eastAsia="Arial"/>
          <w:sz w:val="21"/>
        </w:rPr>
        <w:t>(Object</w:t>
      </w:r>
      <w:r>
        <w:rPr>
          <w:rFonts w:ascii="Arial" w:hAnsi="Arial" w:eastAsia="Arial"/>
          <w:spacing w:val="-5"/>
          <w:sz w:val="21"/>
        </w:rPr>
        <w:t xml:space="preserve"> </w:t>
      </w:r>
      <w:r>
        <w:rPr>
          <w:rFonts w:ascii="Arial" w:hAnsi="Arial" w:eastAsia="Arial"/>
          <w:sz w:val="21"/>
        </w:rPr>
        <w:t>Oriented</w:t>
      </w:r>
      <w:r>
        <w:rPr>
          <w:rFonts w:ascii="Arial" w:hAnsi="Arial" w:eastAsia="Arial"/>
          <w:spacing w:val="-5"/>
          <w:sz w:val="21"/>
        </w:rPr>
        <w:t xml:space="preserve"> </w:t>
      </w:r>
      <w:r>
        <w:rPr>
          <w:rFonts w:ascii="Arial" w:hAnsi="Arial" w:eastAsia="Arial"/>
          <w:sz w:val="21"/>
        </w:rPr>
        <w:t>Programming)”</w:t>
      </w:r>
      <w:r>
        <w:rPr>
          <w:spacing w:val="-14"/>
          <w:sz w:val="21"/>
        </w:rPr>
        <w:t xml:space="preserve">的资料。晕了吧？ </w:t>
      </w:r>
      <w:r>
        <w:rPr>
          <w:spacing w:val="-7"/>
          <w:sz w:val="21"/>
        </w:rPr>
        <w:t>嗯，我以前也是。别担心。你将从这本书学到足够用的关于面向对象编程的基础知</w:t>
      </w:r>
      <w:r>
        <w:rPr>
          <w:spacing w:val="-5"/>
          <w:sz w:val="21"/>
        </w:rPr>
        <w:t>识，而以后你还可以慢慢学到更多。</w:t>
      </w:r>
    </w:p>
    <w:p>
      <w:pPr>
        <w:pStyle w:val="9"/>
        <w:numPr>
          <w:ilvl w:val="0"/>
          <w:numId w:val="83"/>
        </w:numPr>
        <w:tabs>
          <w:tab w:val="left" w:pos="2521"/>
        </w:tabs>
        <w:spacing w:before="3" w:after="0" w:line="316" w:lineRule="auto"/>
        <w:ind w:left="2520" w:right="430" w:hanging="360"/>
        <w:jc w:val="left"/>
        <w:rPr>
          <w:rFonts w:ascii="Arial" w:hAnsi="Arial" w:eastAsia="Arial"/>
          <w:sz w:val="21"/>
        </w:rPr>
      </w:pPr>
      <w:r>
        <w:rPr>
          <w:sz w:val="21"/>
        </w:rPr>
        <w:t xml:space="preserve">查一下 </w:t>
      </w:r>
      <w:r>
        <w:rPr>
          <w:rFonts w:ascii="Arial" w:hAnsi="Arial" w:eastAsia="Arial"/>
          <w:sz w:val="21"/>
        </w:rPr>
        <w:t>Python</w:t>
      </w:r>
      <w:r>
        <w:rPr>
          <w:rFonts w:ascii="Arial" w:hAnsi="Arial" w:eastAsia="Arial"/>
          <w:spacing w:val="-5"/>
          <w:sz w:val="21"/>
        </w:rPr>
        <w:t xml:space="preserve"> </w:t>
      </w:r>
      <w:r>
        <w:rPr>
          <w:sz w:val="21"/>
        </w:rPr>
        <w:t xml:space="preserve">中的 </w:t>
      </w:r>
      <w:r>
        <w:rPr>
          <w:rFonts w:ascii="Arial" w:hAnsi="Arial" w:eastAsia="Arial"/>
          <w:sz w:val="21"/>
        </w:rPr>
        <w:t>“class”</w:t>
      </w:r>
      <w:r>
        <w:rPr>
          <w:rFonts w:ascii="Arial" w:hAnsi="Arial" w:eastAsia="Arial"/>
          <w:spacing w:val="47"/>
          <w:sz w:val="21"/>
        </w:rPr>
        <w:t xml:space="preserve"> </w:t>
      </w:r>
      <w:r>
        <w:rPr>
          <w:spacing w:val="-3"/>
          <w:sz w:val="21"/>
        </w:rPr>
        <w:t xml:space="preserve">是什么东西。不要阅读关于其他语言的 </w:t>
      </w:r>
      <w:r>
        <w:rPr>
          <w:rFonts w:ascii="Arial" w:hAnsi="Arial" w:eastAsia="Arial"/>
          <w:sz w:val="21"/>
        </w:rPr>
        <w:t>“class</w:t>
      </w:r>
      <w:r>
        <w:rPr>
          <w:rFonts w:ascii="Arial" w:hAnsi="Arial" w:eastAsia="Arial"/>
          <w:spacing w:val="23"/>
          <w:sz w:val="21"/>
        </w:rPr>
        <w:t xml:space="preserve">” </w:t>
      </w:r>
      <w:r>
        <w:rPr>
          <w:sz w:val="21"/>
        </w:rPr>
        <w:t>的用</w:t>
      </w:r>
      <w:r>
        <w:rPr>
          <w:spacing w:val="-3"/>
          <w:sz w:val="21"/>
        </w:rPr>
        <w:t>法，这会让你更糊涂。</w:t>
      </w:r>
    </w:p>
    <w:p>
      <w:pPr>
        <w:pStyle w:val="9"/>
        <w:numPr>
          <w:ilvl w:val="0"/>
          <w:numId w:val="83"/>
        </w:numPr>
        <w:tabs>
          <w:tab w:val="left" w:pos="2521"/>
        </w:tabs>
        <w:spacing w:before="0" w:after="0" w:line="269" w:lineRule="exact"/>
        <w:ind w:left="2520" w:right="0" w:hanging="360"/>
        <w:jc w:val="left"/>
        <w:rPr>
          <w:rFonts w:ascii="Arial" w:eastAsia="Arial"/>
          <w:sz w:val="21"/>
        </w:rPr>
      </w:pPr>
      <w:r>
        <w:rPr>
          <w:rFonts w:ascii="Consolas" w:eastAsia="Consolas"/>
          <w:color w:val="444444"/>
          <w:sz w:val="23"/>
          <w:shd w:val="clear" w:color="auto" w:fill="F1F1F1"/>
        </w:rPr>
        <w:t>dir(something)</w:t>
      </w:r>
      <w:r>
        <w:rPr>
          <w:rFonts w:ascii="Consolas" w:eastAsia="Consolas"/>
          <w:color w:val="444444"/>
          <w:spacing w:val="-63"/>
          <w:sz w:val="23"/>
        </w:rPr>
        <w:t xml:space="preserve"> </w:t>
      </w:r>
      <w:r>
        <w:rPr>
          <w:sz w:val="21"/>
        </w:rPr>
        <w:t>和</w:t>
      </w:r>
      <w:r>
        <w:rPr>
          <w:color w:val="444444"/>
          <w:spacing w:val="-48"/>
          <w:sz w:val="21"/>
        </w:rPr>
        <w:t xml:space="preserve"> </w:t>
      </w:r>
      <w:r>
        <w:rPr>
          <w:rFonts w:ascii="Consolas" w:eastAsia="Consolas"/>
          <w:color w:val="444444"/>
          <w:sz w:val="23"/>
          <w:shd w:val="clear" w:color="auto" w:fill="F1F1F1"/>
        </w:rPr>
        <w:t>something</w:t>
      </w:r>
      <w:r>
        <w:rPr>
          <w:rFonts w:ascii="Consolas" w:eastAsia="Consolas"/>
          <w:color w:val="444444"/>
          <w:spacing w:val="-64"/>
          <w:sz w:val="23"/>
        </w:rPr>
        <w:t xml:space="preserve"> </w:t>
      </w:r>
      <w:r>
        <w:rPr>
          <w:sz w:val="21"/>
        </w:rPr>
        <w:t xml:space="preserve">的 </w:t>
      </w:r>
      <w:r>
        <w:rPr>
          <w:rFonts w:ascii="Arial" w:eastAsia="Arial"/>
          <w:sz w:val="21"/>
        </w:rPr>
        <w:t>class</w:t>
      </w:r>
      <w:r>
        <w:rPr>
          <w:rFonts w:ascii="Arial" w:eastAsia="Arial"/>
          <w:spacing w:val="46"/>
          <w:sz w:val="21"/>
        </w:rPr>
        <w:t xml:space="preserve"> </w:t>
      </w:r>
      <w:r>
        <w:rPr>
          <w:spacing w:val="-3"/>
          <w:sz w:val="21"/>
        </w:rPr>
        <w:t>有什么关系？</w:t>
      </w:r>
    </w:p>
    <w:p>
      <w:pPr>
        <w:pStyle w:val="9"/>
        <w:numPr>
          <w:ilvl w:val="0"/>
          <w:numId w:val="83"/>
        </w:numPr>
        <w:tabs>
          <w:tab w:val="left" w:pos="2521"/>
        </w:tabs>
        <w:spacing w:before="88" w:after="0" w:line="316" w:lineRule="auto"/>
        <w:ind w:left="2520" w:right="353" w:hanging="360"/>
        <w:jc w:val="both"/>
        <w:rPr>
          <w:rFonts w:ascii="Arial" w:hAnsi="Arial" w:eastAsia="Arial"/>
          <w:sz w:val="21"/>
        </w:rPr>
      </w:pPr>
      <w:r>
        <w:rPr>
          <w:spacing w:val="-3"/>
          <w:sz w:val="21"/>
        </w:rPr>
        <w:t>如果你不知道我讲的是些什么东西，别担心。程序员为了显得自己聪明，于是就发</w:t>
      </w:r>
      <w:r>
        <w:rPr>
          <w:sz w:val="21"/>
        </w:rPr>
        <w:t xml:space="preserve">明了 </w:t>
      </w:r>
      <w:r>
        <w:rPr>
          <w:rFonts w:ascii="Arial" w:hAnsi="Arial" w:eastAsia="Arial"/>
          <w:sz w:val="21"/>
        </w:rPr>
        <w:t>Opject</w:t>
      </w:r>
      <w:r>
        <w:rPr>
          <w:rFonts w:ascii="Arial" w:hAnsi="Arial" w:eastAsia="Arial"/>
          <w:spacing w:val="-1"/>
          <w:sz w:val="21"/>
        </w:rPr>
        <w:t xml:space="preserve"> </w:t>
      </w:r>
      <w:r>
        <w:rPr>
          <w:rFonts w:ascii="Arial" w:hAnsi="Arial" w:eastAsia="Arial"/>
          <w:sz w:val="21"/>
        </w:rPr>
        <w:t>Oriented</w:t>
      </w:r>
      <w:r>
        <w:rPr>
          <w:rFonts w:ascii="Arial" w:hAnsi="Arial" w:eastAsia="Arial"/>
          <w:spacing w:val="-3"/>
          <w:sz w:val="21"/>
        </w:rPr>
        <w:t xml:space="preserve"> </w:t>
      </w:r>
      <w:r>
        <w:rPr>
          <w:rFonts w:ascii="Arial" w:hAnsi="Arial" w:eastAsia="Arial"/>
          <w:spacing w:val="-4"/>
          <w:sz w:val="21"/>
        </w:rPr>
        <w:t>Programming</w:t>
      </w:r>
      <w:r>
        <w:rPr>
          <w:spacing w:val="-1"/>
          <w:sz w:val="21"/>
        </w:rPr>
        <w:t xml:space="preserve">，简称为 </w:t>
      </w:r>
      <w:r>
        <w:rPr>
          <w:rFonts w:ascii="Arial" w:hAnsi="Arial" w:eastAsia="Arial"/>
          <w:spacing w:val="-10"/>
          <w:sz w:val="21"/>
        </w:rPr>
        <w:t>OOP</w:t>
      </w:r>
      <w:r>
        <w:rPr>
          <w:spacing w:val="-4"/>
          <w:sz w:val="21"/>
        </w:rPr>
        <w:t>，然后他们就开始滥用这个东西</w:t>
      </w:r>
      <w:r>
        <w:rPr>
          <w:spacing w:val="-3"/>
          <w:sz w:val="21"/>
        </w:rPr>
        <w:t xml:space="preserve">了。如果你觉得这东西太难，你可以开始学一下 </w:t>
      </w:r>
      <w:r>
        <w:rPr>
          <w:rFonts w:ascii="Arial" w:hAnsi="Arial" w:eastAsia="Arial"/>
          <w:sz w:val="21"/>
        </w:rPr>
        <w:t>“</w:t>
      </w:r>
      <w:r>
        <w:rPr>
          <w:spacing w:val="-1"/>
          <w:sz w:val="21"/>
        </w:rPr>
        <w:t>函数编程</w:t>
      </w:r>
      <w:r>
        <w:rPr>
          <w:rFonts w:ascii="Arial" w:hAnsi="Arial" w:eastAsia="Arial"/>
          <w:sz w:val="21"/>
        </w:rPr>
        <w:t>(functional</w:t>
      </w:r>
    </w:p>
    <w:p>
      <w:pPr>
        <w:spacing w:before="3"/>
        <w:ind w:left="2520" w:right="0" w:firstLine="0"/>
        <w:jc w:val="left"/>
        <w:rPr>
          <w:rFonts w:hint="eastAsia" w:ascii="宋体" w:hAnsi="宋体" w:eastAsia="宋体"/>
          <w:sz w:val="21"/>
        </w:rPr>
      </w:pPr>
      <w:r>
        <w:rPr>
          <w:rFonts w:ascii="Arial" w:hAnsi="Arial" w:eastAsia="Arial"/>
          <w:sz w:val="21"/>
        </w:rPr>
        <w:t>programming)”</w:t>
      </w:r>
      <w:r>
        <w:rPr>
          <w:rFonts w:hint="eastAsia" w:ascii="宋体" w:hAnsi="宋体" w:eastAsia="宋体"/>
          <w:sz w:val="21"/>
        </w:rPr>
        <w:t>。</w:t>
      </w:r>
    </w:p>
    <w:p>
      <w:pPr>
        <w:spacing w:after="0"/>
        <w:jc w:val="left"/>
        <w:rPr>
          <w:rFonts w:hint="eastAsia" w:ascii="宋体" w:hAnsi="宋体" w:eastAsia="宋体"/>
          <w:sz w:val="21"/>
        </w:rPr>
        <w:sectPr>
          <w:pgSz w:w="11910" w:h="16840"/>
          <w:pgMar w:top="1420" w:right="1440" w:bottom="1380" w:left="0" w:header="0" w:footer="1195" w:gutter="0"/>
        </w:sectPr>
      </w:pPr>
    </w:p>
    <w:p>
      <w:pPr>
        <w:pStyle w:val="2"/>
      </w:pPr>
      <w:bookmarkStart w:id="135" w:name="习题 40: 字典, 可爱的字典"/>
      <w:bookmarkEnd w:id="135"/>
      <w:r>
        <w:rPr>
          <w:color w:val="111111"/>
        </w:rPr>
        <w:t xml:space="preserve">习题 </w:t>
      </w:r>
      <w:r>
        <w:rPr>
          <w:rFonts w:ascii="Arial" w:eastAsia="Arial"/>
          <w:color w:val="111111"/>
        </w:rPr>
        <w:t xml:space="preserve">40: </w:t>
      </w:r>
      <w:r>
        <w:rPr>
          <w:color w:val="111111"/>
        </w:rPr>
        <w:t>字典</w:t>
      </w:r>
      <w:r>
        <w:rPr>
          <w:rFonts w:ascii="Arial" w:eastAsia="Arial"/>
          <w:color w:val="111111"/>
        </w:rPr>
        <w:t xml:space="preserve">, </w:t>
      </w:r>
      <w:r>
        <w:rPr>
          <w:color w:val="111111"/>
        </w:rPr>
        <w:t>可爱的字典</w:t>
      </w:r>
    </w:p>
    <w:p>
      <w:pPr>
        <w:pStyle w:val="5"/>
        <w:spacing w:before="319" w:line="278" w:lineRule="auto"/>
        <w:ind w:left="1800" w:right="357"/>
        <w:jc w:val="both"/>
      </w:pPr>
      <w:r>
        <w:rPr>
          <w:spacing w:val="-5"/>
        </w:rPr>
        <w:t>接下来我要教你另外一种让你伤脑筋的容器型数据结构，因为一旦你学会这种容</w:t>
      </w:r>
      <w:r>
        <w:t>器，你将拥有超酷的能力。这是最有用的容器：字典</w:t>
      </w:r>
      <w:r>
        <w:rPr>
          <w:rFonts w:ascii="Arial" w:eastAsia="Arial"/>
        </w:rPr>
        <w:t>(dictionary)</w:t>
      </w:r>
      <w:r>
        <w:t>。</w:t>
      </w:r>
    </w:p>
    <w:p>
      <w:pPr>
        <w:pStyle w:val="5"/>
        <w:spacing w:before="191" w:line="278" w:lineRule="auto"/>
        <w:ind w:left="1800" w:right="358"/>
        <w:jc w:val="both"/>
      </w:pPr>
      <w:r>
        <w:rPr>
          <w:rFonts w:ascii="Arial" w:hAnsi="Arial" w:eastAsia="Arial"/>
        </w:rPr>
        <w:t xml:space="preserve">Python </w:t>
      </w:r>
      <w:r>
        <w:rPr>
          <w:spacing w:val="-2"/>
        </w:rPr>
        <w:t xml:space="preserve">将这种数据类型叫做 </w:t>
      </w:r>
      <w:r>
        <w:rPr>
          <w:rFonts w:ascii="Arial" w:hAnsi="Arial" w:eastAsia="Arial"/>
        </w:rPr>
        <w:t>“dict”</w:t>
      </w:r>
      <w:r>
        <w:rPr>
          <w:spacing w:val="-1"/>
        </w:rPr>
        <w:t xml:space="preserve">，有的语言里它的名称是 </w:t>
      </w:r>
      <w:r>
        <w:rPr>
          <w:rFonts w:ascii="Arial" w:hAnsi="Arial" w:eastAsia="Arial"/>
        </w:rPr>
        <w:t>“hash”</w:t>
      </w:r>
      <w:r>
        <w:rPr>
          <w:spacing w:val="-3"/>
        </w:rPr>
        <w:t>。这两种名</w:t>
      </w:r>
      <w:r>
        <w:rPr>
          <w:spacing w:val="-11"/>
        </w:rPr>
        <w:t>字我都会用到，不过这并不重要，重要的是它们和列表的区别。你看，针对列表</w:t>
      </w:r>
      <w:r>
        <w:t>你可以做这样的事情：</w:t>
      </w:r>
    </w:p>
    <w:p>
      <w:pPr>
        <w:pStyle w:val="5"/>
        <w:spacing w:before="12"/>
        <w:rPr>
          <w:sz w:val="11"/>
        </w:rPr>
      </w:pPr>
      <w:r>
        <mc:AlternateContent>
          <mc:Choice Requires="wps">
            <w:drawing>
              <wp:anchor distT="0" distB="0" distL="0" distR="0" simplePos="0" relativeHeight="4096" behindDoc="0" locked="0" layoutInCell="1" allowOverlap="1">
                <wp:simplePos x="0" y="0"/>
                <wp:positionH relativeFrom="page">
                  <wp:posOffset>1348740</wp:posOffset>
                </wp:positionH>
                <wp:positionV relativeFrom="paragraph">
                  <wp:posOffset>127000</wp:posOffset>
                </wp:positionV>
                <wp:extent cx="4864100" cy="3164840"/>
                <wp:effectExtent l="5080" t="4445" r="7620" b="5715"/>
                <wp:wrapTopAndBottom/>
                <wp:docPr id="202" name="文本框 546"/>
                <wp:cNvGraphicFramePr/>
                <a:graphic xmlns:a="http://schemas.openxmlformats.org/drawingml/2006/main">
                  <a:graphicData uri="http://schemas.microsoft.com/office/word/2010/wordprocessingShape">
                    <wps:wsp>
                      <wps:cNvSpPr txBox="1"/>
                      <wps:spPr>
                        <a:xfrm>
                          <a:off x="0" y="0"/>
                          <a:ext cx="4864100" cy="316484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b/>
                                <w:color w:val="C55D09"/>
                                <w:sz w:val="23"/>
                              </w:rPr>
                              <w:t xml:space="preserve">&gt;&gt;&gt; </w:t>
                            </w:r>
                            <w:r>
                              <w:rPr>
                                <w:sz w:val="23"/>
                              </w:rPr>
                              <w:t xml:space="preserve">things </w:t>
                            </w:r>
                            <w:r>
                              <w:rPr>
                                <w:color w:val="666666"/>
                                <w:sz w:val="23"/>
                              </w:rPr>
                              <w:t xml:space="preserve">= </w:t>
                            </w:r>
                            <w:r>
                              <w:rPr>
                                <w:sz w:val="23"/>
                              </w:rPr>
                              <w:t>[</w:t>
                            </w:r>
                            <w:r>
                              <w:rPr>
                                <w:color w:val="406F9F"/>
                                <w:sz w:val="23"/>
                              </w:rPr>
                              <w:t>'a'</w:t>
                            </w:r>
                            <w:r>
                              <w:rPr>
                                <w:sz w:val="23"/>
                              </w:rPr>
                              <w:t xml:space="preserve">, </w:t>
                            </w:r>
                            <w:r>
                              <w:rPr>
                                <w:color w:val="406F9F"/>
                                <w:sz w:val="23"/>
                              </w:rPr>
                              <w:t>'b'</w:t>
                            </w:r>
                            <w:r>
                              <w:rPr>
                                <w:sz w:val="23"/>
                              </w:rPr>
                              <w:t xml:space="preserve">, </w:t>
                            </w:r>
                            <w:r>
                              <w:rPr>
                                <w:color w:val="406F9F"/>
                                <w:sz w:val="23"/>
                              </w:rPr>
                              <w:t>'c'</w:t>
                            </w:r>
                            <w:r>
                              <w:rPr>
                                <w:sz w:val="23"/>
                              </w:rPr>
                              <w:t xml:space="preserve">, </w:t>
                            </w:r>
                            <w:r>
                              <w:rPr>
                                <w:color w:val="406F9F"/>
                                <w:sz w:val="23"/>
                              </w:rPr>
                              <w:t>'d'</w:t>
                            </w:r>
                            <w:r>
                              <w:rPr>
                                <w:sz w:val="23"/>
                              </w:rPr>
                              <w:t>]</w:t>
                            </w:r>
                          </w:p>
                          <w:p>
                            <w:pPr>
                              <w:pStyle w:val="5"/>
                              <w:spacing w:before="11"/>
                              <w:rPr>
                                <w:sz w:val="21"/>
                              </w:rPr>
                            </w:pPr>
                          </w:p>
                          <w:p>
                            <w:pPr>
                              <w:spacing w:before="0" w:line="491" w:lineRule="auto"/>
                              <w:ind w:left="148" w:right="5026" w:firstLine="0"/>
                              <w:jc w:val="left"/>
                              <w:rPr>
                                <w:sz w:val="23"/>
                              </w:rPr>
                            </w:pPr>
                            <w:r>
                              <w:rPr>
                                <w:b/>
                                <w:color w:val="C55D09"/>
                                <w:sz w:val="23"/>
                              </w:rPr>
                              <w:t xml:space="preserve">&gt;&gt;&gt; </w:t>
                            </w:r>
                            <w:r>
                              <w:rPr>
                                <w:b/>
                                <w:color w:val="006F1F"/>
                                <w:sz w:val="23"/>
                              </w:rPr>
                              <w:t xml:space="preserve">print </w:t>
                            </w:r>
                            <w:r>
                              <w:rPr>
                                <w:sz w:val="23"/>
                              </w:rPr>
                              <w:t>things[</w:t>
                            </w:r>
                            <w:r>
                              <w:rPr>
                                <w:color w:val="1F8050"/>
                                <w:sz w:val="23"/>
                              </w:rPr>
                              <w:t>1</w:t>
                            </w:r>
                            <w:r>
                              <w:rPr>
                                <w:sz w:val="23"/>
                              </w:rPr>
                              <w:t xml:space="preserve">] </w:t>
                            </w:r>
                            <w:r>
                              <w:rPr>
                                <w:color w:val="2F2F2F"/>
                                <w:sz w:val="23"/>
                              </w:rPr>
                              <w:t>b</w:t>
                            </w:r>
                          </w:p>
                          <w:p>
                            <w:pPr>
                              <w:spacing w:before="0"/>
                              <w:ind w:left="148" w:right="0" w:firstLine="0"/>
                              <w:jc w:val="left"/>
                              <w:rPr>
                                <w:sz w:val="23"/>
                              </w:rPr>
                            </w:pPr>
                            <w:r>
                              <w:rPr>
                                <w:b/>
                                <w:color w:val="C55D09"/>
                                <w:sz w:val="23"/>
                              </w:rPr>
                              <w:t xml:space="preserve">&gt;&gt;&gt; </w:t>
                            </w:r>
                            <w:r>
                              <w:rPr>
                                <w:sz w:val="23"/>
                              </w:rPr>
                              <w:t>things[</w:t>
                            </w:r>
                            <w:r>
                              <w:rPr>
                                <w:color w:val="1F8050"/>
                                <w:sz w:val="23"/>
                              </w:rPr>
                              <w:t>1</w:t>
                            </w:r>
                            <w:r>
                              <w:rPr>
                                <w:sz w:val="23"/>
                              </w:rPr>
                              <w:t xml:space="preserve">] </w:t>
                            </w:r>
                            <w:r>
                              <w:rPr>
                                <w:color w:val="666666"/>
                                <w:sz w:val="23"/>
                              </w:rPr>
                              <w:t xml:space="preserve">= </w:t>
                            </w:r>
                            <w:r>
                              <w:rPr>
                                <w:color w:val="406F9F"/>
                                <w:sz w:val="23"/>
                              </w:rPr>
                              <w:t>'z'</w:t>
                            </w:r>
                          </w:p>
                          <w:p>
                            <w:pPr>
                              <w:pStyle w:val="5"/>
                              <w:spacing w:before="1"/>
                              <w:rPr>
                                <w:sz w:val="22"/>
                              </w:rPr>
                            </w:pPr>
                          </w:p>
                          <w:p>
                            <w:pPr>
                              <w:spacing w:before="0" w:line="491" w:lineRule="auto"/>
                              <w:ind w:left="148" w:right="5026" w:firstLine="0"/>
                              <w:jc w:val="left"/>
                              <w:rPr>
                                <w:sz w:val="23"/>
                              </w:rPr>
                            </w:pPr>
                            <w:r>
                              <w:rPr>
                                <w:b/>
                                <w:color w:val="C55D09"/>
                                <w:sz w:val="23"/>
                              </w:rPr>
                              <w:t xml:space="preserve">&gt;&gt;&gt; </w:t>
                            </w:r>
                            <w:r>
                              <w:rPr>
                                <w:b/>
                                <w:color w:val="006F1F"/>
                                <w:sz w:val="23"/>
                              </w:rPr>
                              <w:t xml:space="preserve">print </w:t>
                            </w:r>
                            <w:r>
                              <w:rPr>
                                <w:sz w:val="23"/>
                              </w:rPr>
                              <w:t>things[</w:t>
                            </w:r>
                            <w:r>
                              <w:rPr>
                                <w:color w:val="1F8050"/>
                                <w:sz w:val="23"/>
                              </w:rPr>
                              <w:t>1</w:t>
                            </w:r>
                            <w:r>
                              <w:rPr>
                                <w:sz w:val="23"/>
                              </w:rPr>
                              <w:t xml:space="preserve">] </w:t>
                            </w:r>
                            <w:r>
                              <w:rPr>
                                <w:color w:val="2F2F2F"/>
                                <w:sz w:val="23"/>
                              </w:rPr>
                              <w:t>z</w:t>
                            </w:r>
                          </w:p>
                          <w:p>
                            <w:pPr>
                              <w:spacing w:before="0" w:line="491" w:lineRule="auto"/>
                              <w:ind w:left="148" w:right="4894" w:firstLine="0"/>
                              <w:jc w:val="left"/>
                              <w:rPr>
                                <w:sz w:val="23"/>
                              </w:rPr>
                            </w:pPr>
                            <w:r>
                              <w:rPr>
                                <w:b/>
                                <w:color w:val="C55D09"/>
                                <w:sz w:val="23"/>
                              </w:rPr>
                              <w:t xml:space="preserve">&gt;&gt;&gt; </w:t>
                            </w:r>
                            <w:r>
                              <w:rPr>
                                <w:b/>
                                <w:color w:val="006F1F"/>
                                <w:sz w:val="23"/>
                              </w:rPr>
                              <w:t xml:space="preserve">print </w:t>
                            </w:r>
                            <w:r>
                              <w:rPr>
                                <w:sz w:val="23"/>
                              </w:rPr>
                              <w:t xml:space="preserve">things </w:t>
                            </w:r>
                            <w:r>
                              <w:rPr>
                                <w:color w:val="2F2F2F"/>
                                <w:sz w:val="23"/>
                              </w:rPr>
                              <w:t>['a', 'z', 'c', 'd']</w:t>
                            </w:r>
                          </w:p>
                          <w:p>
                            <w:pPr>
                              <w:spacing w:before="2"/>
                              <w:ind w:left="148" w:right="0" w:firstLine="0"/>
                              <w:jc w:val="left"/>
                              <w:rPr>
                                <w:sz w:val="23"/>
                              </w:rPr>
                            </w:pPr>
                            <w:r>
                              <w:rPr>
                                <w:color w:val="2F2F2F"/>
                                <w:sz w:val="23"/>
                              </w:rPr>
                              <w:t>&gt;&gt;&gt;</w:t>
                            </w:r>
                          </w:p>
                        </w:txbxContent>
                      </wps:txbx>
                      <wps:bodyPr lIns="0" tIns="0" rIns="0" bIns="0" upright="1"/>
                    </wps:wsp>
                  </a:graphicData>
                </a:graphic>
              </wp:anchor>
            </w:drawing>
          </mc:Choice>
          <mc:Fallback>
            <w:pict>
              <v:shape id="文本框 546" o:spid="_x0000_s1026" o:spt="202" type="#_x0000_t202" style="position:absolute;left:0pt;margin-left:106.2pt;margin-top:10pt;height:249.2pt;width:383pt;mso-position-horizontal-relative:page;mso-wrap-distance-bottom:0pt;mso-wrap-distance-top:0pt;z-index:4096;mso-width-relative:page;mso-height-relative:page;" fillcolor="#EDEDED" filled="t" stroked="t" coordsize="21600,21600" o:gfxdata="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xksEDZAAAACgEAAA8AAAAAAAAAAQAgAAAAIgAA&#10;AGRycy9kb3ducmV2LnhtbFBLAQIUABQAAAAIAIdO4kBY0oVuBwIAABEEAAAOAAAAAAAAAAEAIAAA&#10;ACgBAABkcnMvZTJvRG9jLnhtbFBLBQYAAAAABgAGAFkBAAChBQAAAAA=&#10;">
                <v:fill on="t" focussize="0,0"/>
                <v:stroke weight="0.72pt" color="#CCCCCC" joinstyle="miter"/>
                <v:imagedata o:title=""/>
                <o:lock v:ext="edit" aspectratio="f"/>
                <v:textbox inset="0mm,0mm,0mm,0mm">
                  <w:txbxContent>
                    <w:p>
                      <w:pPr>
                        <w:spacing w:before="144"/>
                        <w:ind w:left="148" w:right="0" w:firstLine="0"/>
                        <w:jc w:val="left"/>
                        <w:rPr>
                          <w:sz w:val="23"/>
                        </w:rPr>
                      </w:pPr>
                      <w:r>
                        <w:rPr>
                          <w:b/>
                          <w:color w:val="C55D09"/>
                          <w:sz w:val="23"/>
                        </w:rPr>
                        <w:t xml:space="preserve">&gt;&gt;&gt; </w:t>
                      </w:r>
                      <w:r>
                        <w:rPr>
                          <w:sz w:val="23"/>
                        </w:rPr>
                        <w:t xml:space="preserve">things </w:t>
                      </w:r>
                      <w:r>
                        <w:rPr>
                          <w:color w:val="666666"/>
                          <w:sz w:val="23"/>
                        </w:rPr>
                        <w:t xml:space="preserve">= </w:t>
                      </w:r>
                      <w:r>
                        <w:rPr>
                          <w:sz w:val="23"/>
                        </w:rPr>
                        <w:t>[</w:t>
                      </w:r>
                      <w:r>
                        <w:rPr>
                          <w:color w:val="406F9F"/>
                          <w:sz w:val="23"/>
                        </w:rPr>
                        <w:t>'a'</w:t>
                      </w:r>
                      <w:r>
                        <w:rPr>
                          <w:sz w:val="23"/>
                        </w:rPr>
                        <w:t xml:space="preserve">, </w:t>
                      </w:r>
                      <w:r>
                        <w:rPr>
                          <w:color w:val="406F9F"/>
                          <w:sz w:val="23"/>
                        </w:rPr>
                        <w:t>'b'</w:t>
                      </w:r>
                      <w:r>
                        <w:rPr>
                          <w:sz w:val="23"/>
                        </w:rPr>
                        <w:t xml:space="preserve">, </w:t>
                      </w:r>
                      <w:r>
                        <w:rPr>
                          <w:color w:val="406F9F"/>
                          <w:sz w:val="23"/>
                        </w:rPr>
                        <w:t>'c'</w:t>
                      </w:r>
                      <w:r>
                        <w:rPr>
                          <w:sz w:val="23"/>
                        </w:rPr>
                        <w:t xml:space="preserve">, </w:t>
                      </w:r>
                      <w:r>
                        <w:rPr>
                          <w:color w:val="406F9F"/>
                          <w:sz w:val="23"/>
                        </w:rPr>
                        <w:t>'d'</w:t>
                      </w:r>
                      <w:r>
                        <w:rPr>
                          <w:sz w:val="23"/>
                        </w:rPr>
                        <w:t>]</w:t>
                      </w:r>
                    </w:p>
                    <w:p>
                      <w:pPr>
                        <w:pStyle w:val="5"/>
                        <w:spacing w:before="11"/>
                        <w:rPr>
                          <w:sz w:val="21"/>
                        </w:rPr>
                      </w:pPr>
                    </w:p>
                    <w:p>
                      <w:pPr>
                        <w:spacing w:before="0" w:line="491" w:lineRule="auto"/>
                        <w:ind w:left="148" w:right="5026" w:firstLine="0"/>
                        <w:jc w:val="left"/>
                        <w:rPr>
                          <w:sz w:val="23"/>
                        </w:rPr>
                      </w:pPr>
                      <w:r>
                        <w:rPr>
                          <w:b/>
                          <w:color w:val="C55D09"/>
                          <w:sz w:val="23"/>
                        </w:rPr>
                        <w:t xml:space="preserve">&gt;&gt;&gt; </w:t>
                      </w:r>
                      <w:r>
                        <w:rPr>
                          <w:b/>
                          <w:color w:val="006F1F"/>
                          <w:sz w:val="23"/>
                        </w:rPr>
                        <w:t xml:space="preserve">print </w:t>
                      </w:r>
                      <w:r>
                        <w:rPr>
                          <w:sz w:val="23"/>
                        </w:rPr>
                        <w:t>things[</w:t>
                      </w:r>
                      <w:r>
                        <w:rPr>
                          <w:color w:val="1F8050"/>
                          <w:sz w:val="23"/>
                        </w:rPr>
                        <w:t>1</w:t>
                      </w:r>
                      <w:r>
                        <w:rPr>
                          <w:sz w:val="23"/>
                        </w:rPr>
                        <w:t xml:space="preserve">] </w:t>
                      </w:r>
                      <w:r>
                        <w:rPr>
                          <w:color w:val="2F2F2F"/>
                          <w:sz w:val="23"/>
                        </w:rPr>
                        <w:t>b</w:t>
                      </w:r>
                    </w:p>
                    <w:p>
                      <w:pPr>
                        <w:spacing w:before="0"/>
                        <w:ind w:left="148" w:right="0" w:firstLine="0"/>
                        <w:jc w:val="left"/>
                        <w:rPr>
                          <w:sz w:val="23"/>
                        </w:rPr>
                      </w:pPr>
                      <w:r>
                        <w:rPr>
                          <w:b/>
                          <w:color w:val="C55D09"/>
                          <w:sz w:val="23"/>
                        </w:rPr>
                        <w:t xml:space="preserve">&gt;&gt;&gt; </w:t>
                      </w:r>
                      <w:r>
                        <w:rPr>
                          <w:sz w:val="23"/>
                        </w:rPr>
                        <w:t>things[</w:t>
                      </w:r>
                      <w:r>
                        <w:rPr>
                          <w:color w:val="1F8050"/>
                          <w:sz w:val="23"/>
                        </w:rPr>
                        <w:t>1</w:t>
                      </w:r>
                      <w:r>
                        <w:rPr>
                          <w:sz w:val="23"/>
                        </w:rPr>
                        <w:t xml:space="preserve">] </w:t>
                      </w:r>
                      <w:r>
                        <w:rPr>
                          <w:color w:val="666666"/>
                          <w:sz w:val="23"/>
                        </w:rPr>
                        <w:t xml:space="preserve">= </w:t>
                      </w:r>
                      <w:r>
                        <w:rPr>
                          <w:color w:val="406F9F"/>
                          <w:sz w:val="23"/>
                        </w:rPr>
                        <w:t>'z'</w:t>
                      </w:r>
                    </w:p>
                    <w:p>
                      <w:pPr>
                        <w:pStyle w:val="5"/>
                        <w:spacing w:before="1"/>
                        <w:rPr>
                          <w:sz w:val="22"/>
                        </w:rPr>
                      </w:pPr>
                    </w:p>
                    <w:p>
                      <w:pPr>
                        <w:spacing w:before="0" w:line="491" w:lineRule="auto"/>
                        <w:ind w:left="148" w:right="5026" w:firstLine="0"/>
                        <w:jc w:val="left"/>
                        <w:rPr>
                          <w:sz w:val="23"/>
                        </w:rPr>
                      </w:pPr>
                      <w:r>
                        <w:rPr>
                          <w:b/>
                          <w:color w:val="C55D09"/>
                          <w:sz w:val="23"/>
                        </w:rPr>
                        <w:t xml:space="preserve">&gt;&gt;&gt; </w:t>
                      </w:r>
                      <w:r>
                        <w:rPr>
                          <w:b/>
                          <w:color w:val="006F1F"/>
                          <w:sz w:val="23"/>
                        </w:rPr>
                        <w:t xml:space="preserve">print </w:t>
                      </w:r>
                      <w:r>
                        <w:rPr>
                          <w:sz w:val="23"/>
                        </w:rPr>
                        <w:t>things[</w:t>
                      </w:r>
                      <w:r>
                        <w:rPr>
                          <w:color w:val="1F8050"/>
                          <w:sz w:val="23"/>
                        </w:rPr>
                        <w:t>1</w:t>
                      </w:r>
                      <w:r>
                        <w:rPr>
                          <w:sz w:val="23"/>
                        </w:rPr>
                        <w:t xml:space="preserve">] </w:t>
                      </w:r>
                      <w:r>
                        <w:rPr>
                          <w:color w:val="2F2F2F"/>
                          <w:sz w:val="23"/>
                        </w:rPr>
                        <w:t>z</w:t>
                      </w:r>
                    </w:p>
                    <w:p>
                      <w:pPr>
                        <w:spacing w:before="0" w:line="491" w:lineRule="auto"/>
                        <w:ind w:left="148" w:right="4894" w:firstLine="0"/>
                        <w:jc w:val="left"/>
                        <w:rPr>
                          <w:sz w:val="23"/>
                        </w:rPr>
                      </w:pPr>
                      <w:r>
                        <w:rPr>
                          <w:b/>
                          <w:color w:val="C55D09"/>
                          <w:sz w:val="23"/>
                        </w:rPr>
                        <w:t xml:space="preserve">&gt;&gt;&gt; </w:t>
                      </w:r>
                      <w:r>
                        <w:rPr>
                          <w:b/>
                          <w:color w:val="006F1F"/>
                          <w:sz w:val="23"/>
                        </w:rPr>
                        <w:t xml:space="preserve">print </w:t>
                      </w:r>
                      <w:r>
                        <w:rPr>
                          <w:sz w:val="23"/>
                        </w:rPr>
                        <w:t xml:space="preserve">things </w:t>
                      </w:r>
                      <w:r>
                        <w:rPr>
                          <w:color w:val="2F2F2F"/>
                          <w:sz w:val="23"/>
                        </w:rPr>
                        <w:t>['a', 'z', 'c', 'd']</w:t>
                      </w:r>
                    </w:p>
                    <w:p>
                      <w:pPr>
                        <w:spacing w:before="2"/>
                        <w:ind w:left="148" w:right="0" w:firstLine="0"/>
                        <w:jc w:val="left"/>
                        <w:rPr>
                          <w:sz w:val="23"/>
                        </w:rPr>
                      </w:pPr>
                      <w:r>
                        <w:rPr>
                          <w:color w:val="2F2F2F"/>
                          <w:sz w:val="23"/>
                        </w:rPr>
                        <w:t>&gt;&gt;&gt;</w:t>
                      </w:r>
                    </w:p>
                  </w:txbxContent>
                </v:textbox>
                <w10:wrap type="topAndBottom"/>
              </v:shape>
            </w:pict>
          </mc:Fallback>
        </mc:AlternateContent>
      </w:r>
    </w:p>
    <w:p>
      <w:pPr>
        <w:pStyle w:val="5"/>
        <w:spacing w:before="3"/>
        <w:rPr>
          <w:sz w:val="25"/>
        </w:rPr>
      </w:pPr>
    </w:p>
    <w:p>
      <w:pPr>
        <w:pStyle w:val="5"/>
        <w:spacing w:before="67" w:line="278" w:lineRule="auto"/>
        <w:ind w:left="1800" w:right="355"/>
      </w:pPr>
      <w:r>
        <w:t>你可以使用数字作为列表的索引，也就是你可以通过数字找到列表中的元素。</w:t>
      </w:r>
      <w:r>
        <w:rPr>
          <w:spacing w:val="-26"/>
        </w:rPr>
        <w:t xml:space="preserve">而 </w:t>
      </w:r>
      <w:r>
        <w:rPr>
          <w:rFonts w:ascii="Consolas" w:eastAsia="Consolas"/>
          <w:color w:val="444444"/>
          <w:sz w:val="23"/>
          <w:shd w:val="clear" w:color="auto" w:fill="F1F1F1"/>
        </w:rPr>
        <w:t>dict</w:t>
      </w:r>
      <w:r>
        <w:rPr>
          <w:rFonts w:ascii="Consolas" w:eastAsia="Consolas"/>
          <w:color w:val="444444"/>
          <w:spacing w:val="-53"/>
          <w:sz w:val="23"/>
        </w:rPr>
        <w:t xml:space="preserve"> </w:t>
      </w:r>
      <w:r>
        <w:rPr>
          <w:spacing w:val="-6"/>
        </w:rPr>
        <w:t>所作的，是让你可以通过任何东西找到元素，不只是数字。是的，字典</w:t>
      </w:r>
      <w:r>
        <w:t>可以将一个物件和另外一个东西关联，不管它们的类型是什么，我们来看看：</w:t>
      </w:r>
    </w:p>
    <w:p>
      <w:pPr>
        <w:pStyle w:val="5"/>
        <w:spacing w:before="12"/>
        <w:rPr>
          <w:sz w:val="11"/>
        </w:rPr>
      </w:pPr>
      <w:r>
        <mc:AlternateContent>
          <mc:Choice Requires="wps">
            <w:drawing>
              <wp:anchor distT="0" distB="0" distL="0" distR="0" simplePos="0" relativeHeight="4096" behindDoc="0" locked="0" layoutInCell="1" allowOverlap="1">
                <wp:simplePos x="0" y="0"/>
                <wp:positionH relativeFrom="page">
                  <wp:posOffset>1348740</wp:posOffset>
                </wp:positionH>
                <wp:positionV relativeFrom="paragraph">
                  <wp:posOffset>126365</wp:posOffset>
                </wp:positionV>
                <wp:extent cx="4864100" cy="2465070"/>
                <wp:effectExtent l="5080" t="5080" r="7620" b="6350"/>
                <wp:wrapTopAndBottom/>
                <wp:docPr id="203" name="文本框 547"/>
                <wp:cNvGraphicFramePr/>
                <a:graphic xmlns:a="http://schemas.openxmlformats.org/drawingml/2006/main">
                  <a:graphicData uri="http://schemas.microsoft.com/office/word/2010/wordprocessingShape">
                    <wps:wsp>
                      <wps:cNvSpPr txBox="1"/>
                      <wps:spPr>
                        <a:xfrm>
                          <a:off x="0" y="0"/>
                          <a:ext cx="4864100" cy="24650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pacing w:val="2"/>
                                <w:sz w:val="23"/>
                              </w:rPr>
                              <w:t xml:space="preserve">&gt;&gt;&gt; </w:t>
                            </w:r>
                            <w:r>
                              <w:rPr>
                                <w:spacing w:val="2"/>
                                <w:sz w:val="23"/>
                              </w:rPr>
                              <w:t xml:space="preserve">stuff </w:t>
                            </w:r>
                            <w:r>
                              <w:rPr>
                                <w:color w:val="666666"/>
                                <w:sz w:val="23"/>
                              </w:rPr>
                              <w:t xml:space="preserve">= </w:t>
                            </w:r>
                            <w:r>
                              <w:rPr>
                                <w:spacing w:val="2"/>
                                <w:sz w:val="23"/>
                              </w:rPr>
                              <w:t>{</w:t>
                            </w:r>
                            <w:r>
                              <w:rPr>
                                <w:color w:val="406F9F"/>
                                <w:spacing w:val="2"/>
                                <w:sz w:val="23"/>
                              </w:rPr>
                              <w:t>'name'</w:t>
                            </w:r>
                            <w:r>
                              <w:rPr>
                                <w:spacing w:val="2"/>
                                <w:sz w:val="23"/>
                              </w:rPr>
                              <w:t xml:space="preserve">: </w:t>
                            </w:r>
                            <w:r>
                              <w:rPr>
                                <w:color w:val="406F9F"/>
                                <w:spacing w:val="3"/>
                                <w:sz w:val="23"/>
                              </w:rPr>
                              <w:t>'Zed'</w:t>
                            </w:r>
                            <w:r>
                              <w:rPr>
                                <w:spacing w:val="3"/>
                                <w:sz w:val="23"/>
                              </w:rPr>
                              <w:t xml:space="preserve">, </w:t>
                            </w:r>
                            <w:r>
                              <w:rPr>
                                <w:color w:val="406F9F"/>
                                <w:spacing w:val="2"/>
                                <w:sz w:val="23"/>
                              </w:rPr>
                              <w:t>'age'</w:t>
                            </w:r>
                            <w:r>
                              <w:rPr>
                                <w:spacing w:val="2"/>
                                <w:sz w:val="23"/>
                              </w:rPr>
                              <w:t xml:space="preserve">: </w:t>
                            </w:r>
                            <w:r>
                              <w:rPr>
                                <w:color w:val="1F8050"/>
                                <w:spacing w:val="2"/>
                                <w:sz w:val="23"/>
                              </w:rPr>
                              <w:t>36</w:t>
                            </w:r>
                            <w:r>
                              <w:rPr>
                                <w:spacing w:val="2"/>
                                <w:sz w:val="23"/>
                              </w:rPr>
                              <w:t xml:space="preserve">, </w:t>
                            </w:r>
                            <w:r>
                              <w:rPr>
                                <w:color w:val="406F9F"/>
                                <w:spacing w:val="3"/>
                                <w:sz w:val="23"/>
                              </w:rPr>
                              <w:t>'height'</w:t>
                            </w:r>
                            <w:r>
                              <w:rPr>
                                <w:spacing w:val="3"/>
                                <w:sz w:val="23"/>
                              </w:rPr>
                              <w:t>:</w:t>
                            </w:r>
                            <w:r>
                              <w:rPr>
                                <w:spacing w:val="71"/>
                                <w:sz w:val="23"/>
                              </w:rPr>
                              <w:t xml:space="preserve"> </w:t>
                            </w:r>
                            <w:r>
                              <w:rPr>
                                <w:color w:val="1F8050"/>
                                <w:spacing w:val="2"/>
                                <w:sz w:val="23"/>
                              </w:rPr>
                              <w:t>6</w:t>
                            </w:r>
                            <w:r>
                              <w:rPr>
                                <w:color w:val="666666"/>
                                <w:spacing w:val="2"/>
                                <w:sz w:val="23"/>
                              </w:rPr>
                              <w:t>*</w:t>
                            </w:r>
                            <w:r>
                              <w:rPr>
                                <w:color w:val="1F8050"/>
                                <w:spacing w:val="2"/>
                                <w:sz w:val="23"/>
                              </w:rPr>
                              <w:t>12</w:t>
                            </w:r>
                            <w:r>
                              <w:rPr>
                                <w:color w:val="666666"/>
                                <w:spacing w:val="2"/>
                                <w:sz w:val="23"/>
                              </w:rPr>
                              <w:t>+</w:t>
                            </w:r>
                            <w:r>
                              <w:rPr>
                                <w:color w:val="1F8050"/>
                                <w:spacing w:val="2"/>
                                <w:sz w:val="23"/>
                              </w:rPr>
                              <w:t>2</w:t>
                            </w:r>
                            <w:r>
                              <w:rPr>
                                <w:spacing w:val="2"/>
                                <w:sz w:val="23"/>
                              </w:rPr>
                              <w:t>}</w:t>
                            </w:r>
                          </w:p>
                          <w:p>
                            <w:pPr>
                              <w:pStyle w:val="5"/>
                              <w:spacing w:before="1"/>
                              <w:rPr>
                                <w:sz w:val="22"/>
                              </w:rPr>
                            </w:pPr>
                          </w:p>
                          <w:p>
                            <w:pPr>
                              <w:spacing w:before="0" w:line="491" w:lineRule="auto"/>
                              <w:ind w:left="148" w:right="4482" w:firstLine="0"/>
                              <w:jc w:val="left"/>
                              <w:rPr>
                                <w:sz w:val="23"/>
                              </w:rPr>
                            </w:pPr>
                            <w:r>
                              <w:rPr>
                                <w:b/>
                                <w:color w:val="C55D09"/>
                                <w:sz w:val="23"/>
                              </w:rPr>
                              <w:t xml:space="preserve">&gt;&gt;&gt; </w:t>
                            </w:r>
                            <w:r>
                              <w:rPr>
                                <w:b/>
                                <w:color w:val="006F1F"/>
                                <w:sz w:val="23"/>
                              </w:rPr>
                              <w:t xml:space="preserve">print </w:t>
                            </w:r>
                            <w:r>
                              <w:rPr>
                                <w:sz w:val="23"/>
                              </w:rPr>
                              <w:t>stuff[</w:t>
                            </w:r>
                            <w:r>
                              <w:rPr>
                                <w:color w:val="406F9F"/>
                                <w:sz w:val="23"/>
                              </w:rPr>
                              <w:t>'name'</w:t>
                            </w:r>
                            <w:r>
                              <w:rPr>
                                <w:sz w:val="23"/>
                              </w:rPr>
                              <w:t xml:space="preserve">] </w:t>
                            </w:r>
                            <w:r>
                              <w:rPr>
                                <w:color w:val="2F2F2F"/>
                                <w:sz w:val="23"/>
                              </w:rPr>
                              <w:t>Zed</w:t>
                            </w:r>
                          </w:p>
                          <w:p>
                            <w:pPr>
                              <w:spacing w:before="0" w:line="491" w:lineRule="auto"/>
                              <w:ind w:left="148" w:right="4482" w:firstLine="0"/>
                              <w:jc w:val="left"/>
                              <w:rPr>
                                <w:sz w:val="23"/>
                              </w:rPr>
                            </w:pPr>
                            <w:r>
                              <w:rPr>
                                <w:b/>
                                <w:color w:val="C55D09"/>
                                <w:sz w:val="23"/>
                              </w:rPr>
                              <w:t xml:space="preserve">&gt;&gt;&gt; </w:t>
                            </w:r>
                            <w:r>
                              <w:rPr>
                                <w:b/>
                                <w:color w:val="006F1F"/>
                                <w:sz w:val="23"/>
                              </w:rPr>
                              <w:t xml:space="preserve">print </w:t>
                            </w:r>
                            <w:r>
                              <w:rPr>
                                <w:sz w:val="23"/>
                              </w:rPr>
                              <w:t>stuff[</w:t>
                            </w:r>
                            <w:r>
                              <w:rPr>
                                <w:color w:val="406F9F"/>
                                <w:sz w:val="23"/>
                              </w:rPr>
                              <w:t>'age'</w:t>
                            </w:r>
                            <w:r>
                              <w:rPr>
                                <w:sz w:val="23"/>
                              </w:rPr>
                              <w:t xml:space="preserve">] </w:t>
                            </w:r>
                            <w:r>
                              <w:rPr>
                                <w:color w:val="2F2F2F"/>
                                <w:sz w:val="23"/>
                              </w:rPr>
                              <w:t>36</w:t>
                            </w:r>
                          </w:p>
                          <w:p>
                            <w:pPr>
                              <w:spacing w:before="0"/>
                              <w:ind w:left="148" w:right="0" w:firstLine="0"/>
                              <w:jc w:val="left"/>
                              <w:rPr>
                                <w:sz w:val="23"/>
                              </w:rPr>
                            </w:pPr>
                            <w:r>
                              <w:rPr>
                                <w:b/>
                                <w:color w:val="C55D09"/>
                                <w:sz w:val="23"/>
                              </w:rPr>
                              <w:t xml:space="preserve">&gt;&gt;&gt; </w:t>
                            </w:r>
                            <w:r>
                              <w:rPr>
                                <w:b/>
                                <w:color w:val="006F1F"/>
                                <w:sz w:val="23"/>
                              </w:rPr>
                              <w:t xml:space="preserve">print </w:t>
                            </w:r>
                            <w:r>
                              <w:rPr>
                                <w:sz w:val="23"/>
                              </w:rPr>
                              <w:t>stuff[</w:t>
                            </w:r>
                            <w:r>
                              <w:rPr>
                                <w:color w:val="406F9F"/>
                                <w:sz w:val="23"/>
                              </w:rPr>
                              <w:t>'height'</w:t>
                            </w:r>
                            <w:r>
                              <w:rPr>
                                <w:sz w:val="23"/>
                              </w:rPr>
                              <w:t>]</w:t>
                            </w:r>
                          </w:p>
                          <w:p>
                            <w:pPr>
                              <w:pStyle w:val="5"/>
                              <w:spacing w:before="3"/>
                              <w:rPr>
                                <w:sz w:val="22"/>
                              </w:rPr>
                            </w:pPr>
                          </w:p>
                          <w:p>
                            <w:pPr>
                              <w:spacing w:before="0"/>
                              <w:ind w:left="148" w:right="0" w:firstLine="0"/>
                              <w:jc w:val="left"/>
                              <w:rPr>
                                <w:sz w:val="23"/>
                              </w:rPr>
                            </w:pPr>
                            <w:r>
                              <w:rPr>
                                <w:color w:val="2F2F2F"/>
                                <w:sz w:val="23"/>
                              </w:rPr>
                              <w:t>74</w:t>
                            </w:r>
                          </w:p>
                        </w:txbxContent>
                      </wps:txbx>
                      <wps:bodyPr lIns="0" tIns="0" rIns="0" bIns="0" upright="1"/>
                    </wps:wsp>
                  </a:graphicData>
                </a:graphic>
              </wp:anchor>
            </w:drawing>
          </mc:Choice>
          <mc:Fallback>
            <w:pict>
              <v:shape id="文本框 547" o:spid="_x0000_s1026" o:spt="202" type="#_x0000_t202" style="position:absolute;left:0pt;margin-left:106.2pt;margin-top:9.95pt;height:194.1pt;width:383pt;mso-position-horizontal-relative:page;mso-wrap-distance-bottom:0pt;mso-wrap-distance-top:0pt;z-index:4096;mso-width-relative:page;mso-height-relative:page;" fillcolor="#EDEDED" filled="t" stroked="t" coordsize="21600,21600" o:gfxdata="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2r+xD2QAAAAoBAAAPAAAAAAAAAAEAIAAAACIA&#10;AABkcnMvZG93bnJldi54bWxQSwECFAAUAAAACACHTuJAZfVq1AgCAAARBAAADgAAAAAAAAABACAA&#10;AAAoAQAAZHJzL2Uyb0RvYy54bWxQSwUGAAAAAAYABgBZAQAAogU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pacing w:val="2"/>
                          <w:sz w:val="23"/>
                        </w:rPr>
                        <w:t xml:space="preserve">&gt;&gt;&gt; </w:t>
                      </w:r>
                      <w:r>
                        <w:rPr>
                          <w:spacing w:val="2"/>
                          <w:sz w:val="23"/>
                        </w:rPr>
                        <w:t xml:space="preserve">stuff </w:t>
                      </w:r>
                      <w:r>
                        <w:rPr>
                          <w:color w:val="666666"/>
                          <w:sz w:val="23"/>
                        </w:rPr>
                        <w:t xml:space="preserve">= </w:t>
                      </w:r>
                      <w:r>
                        <w:rPr>
                          <w:spacing w:val="2"/>
                          <w:sz w:val="23"/>
                        </w:rPr>
                        <w:t>{</w:t>
                      </w:r>
                      <w:r>
                        <w:rPr>
                          <w:color w:val="406F9F"/>
                          <w:spacing w:val="2"/>
                          <w:sz w:val="23"/>
                        </w:rPr>
                        <w:t>'name'</w:t>
                      </w:r>
                      <w:r>
                        <w:rPr>
                          <w:spacing w:val="2"/>
                          <w:sz w:val="23"/>
                        </w:rPr>
                        <w:t xml:space="preserve">: </w:t>
                      </w:r>
                      <w:r>
                        <w:rPr>
                          <w:color w:val="406F9F"/>
                          <w:spacing w:val="3"/>
                          <w:sz w:val="23"/>
                        </w:rPr>
                        <w:t>'Zed'</w:t>
                      </w:r>
                      <w:r>
                        <w:rPr>
                          <w:spacing w:val="3"/>
                          <w:sz w:val="23"/>
                        </w:rPr>
                        <w:t xml:space="preserve">, </w:t>
                      </w:r>
                      <w:r>
                        <w:rPr>
                          <w:color w:val="406F9F"/>
                          <w:spacing w:val="2"/>
                          <w:sz w:val="23"/>
                        </w:rPr>
                        <w:t>'age'</w:t>
                      </w:r>
                      <w:r>
                        <w:rPr>
                          <w:spacing w:val="2"/>
                          <w:sz w:val="23"/>
                        </w:rPr>
                        <w:t xml:space="preserve">: </w:t>
                      </w:r>
                      <w:r>
                        <w:rPr>
                          <w:color w:val="1F8050"/>
                          <w:spacing w:val="2"/>
                          <w:sz w:val="23"/>
                        </w:rPr>
                        <w:t>36</w:t>
                      </w:r>
                      <w:r>
                        <w:rPr>
                          <w:spacing w:val="2"/>
                          <w:sz w:val="23"/>
                        </w:rPr>
                        <w:t xml:space="preserve">, </w:t>
                      </w:r>
                      <w:r>
                        <w:rPr>
                          <w:color w:val="406F9F"/>
                          <w:spacing w:val="3"/>
                          <w:sz w:val="23"/>
                        </w:rPr>
                        <w:t>'height'</w:t>
                      </w:r>
                      <w:r>
                        <w:rPr>
                          <w:spacing w:val="3"/>
                          <w:sz w:val="23"/>
                        </w:rPr>
                        <w:t>:</w:t>
                      </w:r>
                      <w:r>
                        <w:rPr>
                          <w:spacing w:val="71"/>
                          <w:sz w:val="23"/>
                        </w:rPr>
                        <w:t xml:space="preserve"> </w:t>
                      </w:r>
                      <w:r>
                        <w:rPr>
                          <w:color w:val="1F8050"/>
                          <w:spacing w:val="2"/>
                          <w:sz w:val="23"/>
                        </w:rPr>
                        <w:t>6</w:t>
                      </w:r>
                      <w:r>
                        <w:rPr>
                          <w:color w:val="666666"/>
                          <w:spacing w:val="2"/>
                          <w:sz w:val="23"/>
                        </w:rPr>
                        <w:t>*</w:t>
                      </w:r>
                      <w:r>
                        <w:rPr>
                          <w:color w:val="1F8050"/>
                          <w:spacing w:val="2"/>
                          <w:sz w:val="23"/>
                        </w:rPr>
                        <w:t>12</w:t>
                      </w:r>
                      <w:r>
                        <w:rPr>
                          <w:color w:val="666666"/>
                          <w:spacing w:val="2"/>
                          <w:sz w:val="23"/>
                        </w:rPr>
                        <w:t>+</w:t>
                      </w:r>
                      <w:r>
                        <w:rPr>
                          <w:color w:val="1F8050"/>
                          <w:spacing w:val="2"/>
                          <w:sz w:val="23"/>
                        </w:rPr>
                        <w:t>2</w:t>
                      </w:r>
                      <w:r>
                        <w:rPr>
                          <w:spacing w:val="2"/>
                          <w:sz w:val="23"/>
                        </w:rPr>
                        <w:t>}</w:t>
                      </w:r>
                    </w:p>
                    <w:p>
                      <w:pPr>
                        <w:pStyle w:val="5"/>
                        <w:spacing w:before="1"/>
                        <w:rPr>
                          <w:sz w:val="22"/>
                        </w:rPr>
                      </w:pPr>
                    </w:p>
                    <w:p>
                      <w:pPr>
                        <w:spacing w:before="0" w:line="491" w:lineRule="auto"/>
                        <w:ind w:left="148" w:right="4482" w:firstLine="0"/>
                        <w:jc w:val="left"/>
                        <w:rPr>
                          <w:sz w:val="23"/>
                        </w:rPr>
                      </w:pPr>
                      <w:r>
                        <w:rPr>
                          <w:b/>
                          <w:color w:val="C55D09"/>
                          <w:sz w:val="23"/>
                        </w:rPr>
                        <w:t xml:space="preserve">&gt;&gt;&gt; </w:t>
                      </w:r>
                      <w:r>
                        <w:rPr>
                          <w:b/>
                          <w:color w:val="006F1F"/>
                          <w:sz w:val="23"/>
                        </w:rPr>
                        <w:t xml:space="preserve">print </w:t>
                      </w:r>
                      <w:r>
                        <w:rPr>
                          <w:sz w:val="23"/>
                        </w:rPr>
                        <w:t>stuff[</w:t>
                      </w:r>
                      <w:r>
                        <w:rPr>
                          <w:color w:val="406F9F"/>
                          <w:sz w:val="23"/>
                        </w:rPr>
                        <w:t>'name'</w:t>
                      </w:r>
                      <w:r>
                        <w:rPr>
                          <w:sz w:val="23"/>
                        </w:rPr>
                        <w:t xml:space="preserve">] </w:t>
                      </w:r>
                      <w:r>
                        <w:rPr>
                          <w:color w:val="2F2F2F"/>
                          <w:sz w:val="23"/>
                        </w:rPr>
                        <w:t>Zed</w:t>
                      </w:r>
                    </w:p>
                    <w:p>
                      <w:pPr>
                        <w:spacing w:before="0" w:line="491" w:lineRule="auto"/>
                        <w:ind w:left="148" w:right="4482" w:firstLine="0"/>
                        <w:jc w:val="left"/>
                        <w:rPr>
                          <w:sz w:val="23"/>
                        </w:rPr>
                      </w:pPr>
                      <w:r>
                        <w:rPr>
                          <w:b/>
                          <w:color w:val="C55D09"/>
                          <w:sz w:val="23"/>
                        </w:rPr>
                        <w:t xml:space="preserve">&gt;&gt;&gt; </w:t>
                      </w:r>
                      <w:r>
                        <w:rPr>
                          <w:b/>
                          <w:color w:val="006F1F"/>
                          <w:sz w:val="23"/>
                        </w:rPr>
                        <w:t xml:space="preserve">print </w:t>
                      </w:r>
                      <w:r>
                        <w:rPr>
                          <w:sz w:val="23"/>
                        </w:rPr>
                        <w:t>stuff[</w:t>
                      </w:r>
                      <w:r>
                        <w:rPr>
                          <w:color w:val="406F9F"/>
                          <w:sz w:val="23"/>
                        </w:rPr>
                        <w:t>'age'</w:t>
                      </w:r>
                      <w:r>
                        <w:rPr>
                          <w:sz w:val="23"/>
                        </w:rPr>
                        <w:t xml:space="preserve">] </w:t>
                      </w:r>
                      <w:r>
                        <w:rPr>
                          <w:color w:val="2F2F2F"/>
                          <w:sz w:val="23"/>
                        </w:rPr>
                        <w:t>36</w:t>
                      </w:r>
                    </w:p>
                    <w:p>
                      <w:pPr>
                        <w:spacing w:before="0"/>
                        <w:ind w:left="148" w:right="0" w:firstLine="0"/>
                        <w:jc w:val="left"/>
                        <w:rPr>
                          <w:sz w:val="23"/>
                        </w:rPr>
                      </w:pPr>
                      <w:r>
                        <w:rPr>
                          <w:b/>
                          <w:color w:val="C55D09"/>
                          <w:sz w:val="23"/>
                        </w:rPr>
                        <w:t xml:space="preserve">&gt;&gt;&gt; </w:t>
                      </w:r>
                      <w:r>
                        <w:rPr>
                          <w:b/>
                          <w:color w:val="006F1F"/>
                          <w:sz w:val="23"/>
                        </w:rPr>
                        <w:t xml:space="preserve">print </w:t>
                      </w:r>
                      <w:r>
                        <w:rPr>
                          <w:sz w:val="23"/>
                        </w:rPr>
                        <w:t>stuff[</w:t>
                      </w:r>
                      <w:r>
                        <w:rPr>
                          <w:color w:val="406F9F"/>
                          <w:sz w:val="23"/>
                        </w:rPr>
                        <w:t>'height'</w:t>
                      </w:r>
                      <w:r>
                        <w:rPr>
                          <w:sz w:val="23"/>
                        </w:rPr>
                        <w:t>]</w:t>
                      </w:r>
                    </w:p>
                    <w:p>
                      <w:pPr>
                        <w:pStyle w:val="5"/>
                        <w:spacing w:before="3"/>
                        <w:rPr>
                          <w:sz w:val="22"/>
                        </w:rPr>
                      </w:pPr>
                    </w:p>
                    <w:p>
                      <w:pPr>
                        <w:spacing w:before="0"/>
                        <w:ind w:left="148" w:right="0" w:firstLine="0"/>
                        <w:jc w:val="left"/>
                        <w:rPr>
                          <w:sz w:val="23"/>
                        </w:rPr>
                      </w:pPr>
                      <w:r>
                        <w:rPr>
                          <w:color w:val="2F2F2F"/>
                          <w:sz w:val="23"/>
                        </w:rPr>
                        <w:t>74</w:t>
                      </w:r>
                    </w:p>
                  </w:txbxContent>
                </v:textbox>
                <w10:wrap type="topAndBottom"/>
              </v:shape>
            </w:pict>
          </mc:Fallback>
        </mc:AlternateContent>
      </w:r>
    </w:p>
    <w:p>
      <w:pPr>
        <w:spacing w:after="0"/>
        <w:rPr>
          <w:sz w:val="11"/>
        </w:rPr>
        <w:sectPr>
          <w:pgSz w:w="11910" w:h="16840"/>
          <w:pgMar w:top="1460" w:right="1440" w:bottom="1380" w:left="0" w:header="0" w:footer="1195" w:gutter="0"/>
        </w:sectPr>
      </w:pPr>
    </w:p>
    <w:p>
      <w:pPr>
        <w:pStyle w:val="5"/>
        <w:ind w:left="2116"/>
        <w:rPr>
          <w:sz w:val="20"/>
        </w:rPr>
      </w:pPr>
      <w:r>
        <w:rPr>
          <w:position w:val="0"/>
          <w:sz w:val="20"/>
        </w:rPr>
        <mc:AlternateContent>
          <mc:Choice Requires="wps">
            <w:drawing>
              <wp:inline distT="0" distB="0" distL="114300" distR="114300">
                <wp:extent cx="4864100" cy="1411605"/>
                <wp:effectExtent l="5080" t="4445" r="7620" b="6350"/>
                <wp:docPr id="604" name="文本框 548"/>
                <wp:cNvGraphicFramePr/>
                <a:graphic xmlns:a="http://schemas.openxmlformats.org/drawingml/2006/main">
                  <a:graphicData uri="http://schemas.microsoft.com/office/word/2010/wordprocessingShape">
                    <wps:wsp>
                      <wps:cNvSpPr txBox="1"/>
                      <wps:spPr>
                        <a:xfrm>
                          <a:off x="0" y="0"/>
                          <a:ext cx="4864100" cy="141160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b/>
                                <w:color w:val="C55D09"/>
                                <w:sz w:val="23"/>
                              </w:rPr>
                              <w:t xml:space="preserve">&gt;&gt;&gt; </w:t>
                            </w:r>
                            <w:r>
                              <w:rPr>
                                <w:sz w:val="23"/>
                              </w:rPr>
                              <w:t>stuff[</w:t>
                            </w:r>
                            <w:r>
                              <w:rPr>
                                <w:color w:val="406F9F"/>
                                <w:sz w:val="23"/>
                              </w:rPr>
                              <w:t>'city'</w:t>
                            </w:r>
                            <w:r>
                              <w:rPr>
                                <w:sz w:val="23"/>
                              </w:rPr>
                              <w:t xml:space="preserve">] </w:t>
                            </w:r>
                            <w:r>
                              <w:rPr>
                                <w:color w:val="666666"/>
                                <w:sz w:val="23"/>
                              </w:rPr>
                              <w:t xml:space="preserve">= </w:t>
                            </w:r>
                            <w:r>
                              <w:rPr>
                                <w:color w:val="406F9F"/>
                                <w:sz w:val="23"/>
                              </w:rPr>
                              <w:t>"San Francisco"</w:t>
                            </w:r>
                          </w:p>
                          <w:p>
                            <w:pPr>
                              <w:pStyle w:val="5"/>
                              <w:spacing w:before="11"/>
                              <w:rPr>
                                <w:sz w:val="21"/>
                              </w:rPr>
                            </w:pPr>
                          </w:p>
                          <w:p>
                            <w:pPr>
                              <w:spacing w:before="0" w:line="491" w:lineRule="auto"/>
                              <w:ind w:left="148" w:right="4482" w:firstLine="0"/>
                              <w:jc w:val="left"/>
                              <w:rPr>
                                <w:sz w:val="23"/>
                              </w:rPr>
                            </w:pPr>
                            <w:r>
                              <w:rPr>
                                <w:b/>
                                <w:color w:val="C55D09"/>
                                <w:sz w:val="23"/>
                              </w:rPr>
                              <w:t xml:space="preserve">&gt;&gt;&gt; </w:t>
                            </w:r>
                            <w:r>
                              <w:rPr>
                                <w:b/>
                                <w:color w:val="006F1F"/>
                                <w:sz w:val="23"/>
                              </w:rPr>
                              <w:t xml:space="preserve">print </w:t>
                            </w:r>
                            <w:r>
                              <w:rPr>
                                <w:sz w:val="23"/>
                              </w:rPr>
                              <w:t>stuff[</w:t>
                            </w:r>
                            <w:r>
                              <w:rPr>
                                <w:color w:val="406F9F"/>
                                <w:sz w:val="23"/>
                              </w:rPr>
                              <w:t>'city'</w:t>
                            </w:r>
                            <w:r>
                              <w:rPr>
                                <w:sz w:val="23"/>
                              </w:rPr>
                              <w:t xml:space="preserve">] </w:t>
                            </w:r>
                            <w:r>
                              <w:rPr>
                                <w:color w:val="2F2F2F"/>
                                <w:sz w:val="23"/>
                              </w:rPr>
                              <w:t>San Francisco</w:t>
                            </w:r>
                          </w:p>
                          <w:p>
                            <w:pPr>
                              <w:spacing w:before="2"/>
                              <w:ind w:left="148" w:right="0" w:firstLine="0"/>
                              <w:jc w:val="left"/>
                              <w:rPr>
                                <w:sz w:val="23"/>
                              </w:rPr>
                            </w:pPr>
                            <w:r>
                              <w:rPr>
                                <w:color w:val="2F2F2F"/>
                                <w:sz w:val="23"/>
                              </w:rPr>
                              <w:t>&gt;&gt;&gt;</w:t>
                            </w:r>
                          </w:p>
                        </w:txbxContent>
                      </wps:txbx>
                      <wps:bodyPr lIns="0" tIns="0" rIns="0" bIns="0" upright="1"/>
                    </wps:wsp>
                  </a:graphicData>
                </a:graphic>
              </wp:inline>
            </w:drawing>
          </mc:Choice>
          <mc:Fallback>
            <w:pict>
              <v:shape id="文本框 548" o:spid="_x0000_s1026" o:spt="202" type="#_x0000_t202" style="height:111.15pt;width:383pt;" fillcolor="#EDEDED" filled="t" stroked="t" coordsize="21600,21600" o:gfxdata="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tQEY9UAAAAFAQAADwAAAAAAAAABACAAAAAiAAAAZHJzL2Rv&#10;d25yZXYueG1sUEsBAhQAFAAAAAgAh07iQJB+aWsEAgAAEQQAAA4AAAAAAAAAAQAgAAAAJAEAAGRy&#10;cy9lMm9Eb2MueG1sUEsFBgAAAAAGAAYAWQEAAJoFAAAAAA==&#10;">
                <v:fill on="t" focussize="0,0"/>
                <v:stroke weight="0.72pt" color="#CCCCCC" joinstyle="miter"/>
                <v:imagedata o:title=""/>
                <o:lock v:ext="edit" aspectratio="f"/>
                <v:textbox inset="0mm,0mm,0mm,0mm">
                  <w:txbxContent>
                    <w:p>
                      <w:pPr>
                        <w:spacing w:before="144"/>
                        <w:ind w:left="148" w:right="0" w:firstLine="0"/>
                        <w:jc w:val="left"/>
                        <w:rPr>
                          <w:sz w:val="23"/>
                        </w:rPr>
                      </w:pPr>
                      <w:r>
                        <w:rPr>
                          <w:b/>
                          <w:color w:val="C55D09"/>
                          <w:sz w:val="23"/>
                        </w:rPr>
                        <w:t xml:space="preserve">&gt;&gt;&gt; </w:t>
                      </w:r>
                      <w:r>
                        <w:rPr>
                          <w:sz w:val="23"/>
                        </w:rPr>
                        <w:t>stuff[</w:t>
                      </w:r>
                      <w:r>
                        <w:rPr>
                          <w:color w:val="406F9F"/>
                          <w:sz w:val="23"/>
                        </w:rPr>
                        <w:t>'city'</w:t>
                      </w:r>
                      <w:r>
                        <w:rPr>
                          <w:sz w:val="23"/>
                        </w:rPr>
                        <w:t xml:space="preserve">] </w:t>
                      </w:r>
                      <w:r>
                        <w:rPr>
                          <w:color w:val="666666"/>
                          <w:sz w:val="23"/>
                        </w:rPr>
                        <w:t xml:space="preserve">= </w:t>
                      </w:r>
                      <w:r>
                        <w:rPr>
                          <w:color w:val="406F9F"/>
                          <w:sz w:val="23"/>
                        </w:rPr>
                        <w:t>"San Francisco"</w:t>
                      </w:r>
                    </w:p>
                    <w:p>
                      <w:pPr>
                        <w:pStyle w:val="5"/>
                        <w:spacing w:before="11"/>
                        <w:rPr>
                          <w:sz w:val="21"/>
                        </w:rPr>
                      </w:pPr>
                    </w:p>
                    <w:p>
                      <w:pPr>
                        <w:spacing w:before="0" w:line="491" w:lineRule="auto"/>
                        <w:ind w:left="148" w:right="4482" w:firstLine="0"/>
                        <w:jc w:val="left"/>
                        <w:rPr>
                          <w:sz w:val="23"/>
                        </w:rPr>
                      </w:pPr>
                      <w:r>
                        <w:rPr>
                          <w:b/>
                          <w:color w:val="C55D09"/>
                          <w:sz w:val="23"/>
                        </w:rPr>
                        <w:t xml:space="preserve">&gt;&gt;&gt; </w:t>
                      </w:r>
                      <w:r>
                        <w:rPr>
                          <w:b/>
                          <w:color w:val="006F1F"/>
                          <w:sz w:val="23"/>
                        </w:rPr>
                        <w:t xml:space="preserve">print </w:t>
                      </w:r>
                      <w:r>
                        <w:rPr>
                          <w:sz w:val="23"/>
                        </w:rPr>
                        <w:t>stuff[</w:t>
                      </w:r>
                      <w:r>
                        <w:rPr>
                          <w:color w:val="406F9F"/>
                          <w:sz w:val="23"/>
                        </w:rPr>
                        <w:t>'city'</w:t>
                      </w:r>
                      <w:r>
                        <w:rPr>
                          <w:sz w:val="23"/>
                        </w:rPr>
                        <w:t xml:space="preserve">] </w:t>
                      </w:r>
                      <w:r>
                        <w:rPr>
                          <w:color w:val="2F2F2F"/>
                          <w:sz w:val="23"/>
                        </w:rPr>
                        <w:t>San Francisco</w:t>
                      </w:r>
                    </w:p>
                    <w:p>
                      <w:pPr>
                        <w:spacing w:before="2"/>
                        <w:ind w:left="148" w:right="0" w:firstLine="0"/>
                        <w:jc w:val="left"/>
                        <w:rPr>
                          <w:sz w:val="23"/>
                        </w:rPr>
                      </w:pPr>
                      <w:r>
                        <w:rPr>
                          <w:color w:val="2F2F2F"/>
                          <w:sz w:val="23"/>
                        </w:rPr>
                        <w:t>&gt;&gt;&gt;</w:t>
                      </w:r>
                    </w:p>
                  </w:txbxContent>
                </v:textbox>
                <w10:wrap type="none"/>
                <w10:anchorlock/>
              </v:shape>
            </w:pict>
          </mc:Fallback>
        </mc:AlternateContent>
      </w:r>
    </w:p>
    <w:p>
      <w:pPr>
        <w:pStyle w:val="5"/>
        <w:spacing w:before="7"/>
        <w:rPr>
          <w:sz w:val="14"/>
        </w:rPr>
      </w:pPr>
    </w:p>
    <w:p>
      <w:pPr>
        <w:pStyle w:val="5"/>
        <w:spacing w:before="66" w:line="278" w:lineRule="auto"/>
        <w:ind w:left="1800" w:right="359"/>
      </w:pPr>
      <w:r>
        <w:rPr>
          <w:spacing w:val="-2"/>
        </w:rPr>
        <w:t xml:space="preserve">你将看到除了通过数字以外，我们还可以用字符串来从字典中获取 </w:t>
      </w:r>
      <w:r>
        <w:rPr>
          <w:rFonts w:ascii="Consolas" w:eastAsia="Consolas"/>
          <w:color w:val="444444"/>
          <w:sz w:val="23"/>
          <w:shd w:val="clear" w:color="auto" w:fill="F1F1F1"/>
        </w:rPr>
        <w:t>stuff</w:t>
      </w:r>
      <w:r>
        <w:rPr>
          <w:rFonts w:ascii="Consolas" w:eastAsia="Consolas"/>
          <w:color w:val="444444"/>
          <w:spacing w:val="-54"/>
          <w:sz w:val="23"/>
        </w:rPr>
        <w:t xml:space="preserve"> </w:t>
      </w:r>
      <w:r>
        <w:t>，我</w:t>
      </w:r>
      <w:r>
        <w:rPr>
          <w:spacing w:val="-6"/>
        </w:rPr>
        <w:t>们还可以用字符串来往字典中添加元素。当然它支持的不只有字符串，我们还可</w:t>
      </w:r>
      <w:r>
        <w:t>以做这样的事情：</w:t>
      </w:r>
    </w:p>
    <w:p>
      <w:pPr>
        <w:pStyle w:val="5"/>
        <w:spacing w:before="5"/>
        <w:rPr>
          <w:sz w:val="11"/>
        </w:rPr>
      </w:pPr>
      <w:r>
        <mc:AlternateContent>
          <mc:Choice Requires="wpg">
            <w:drawing>
              <wp:anchor distT="0" distB="0" distL="0" distR="0" simplePos="0" relativeHeight="4096" behindDoc="0" locked="0" layoutInCell="1" allowOverlap="1">
                <wp:simplePos x="0" y="0"/>
                <wp:positionH relativeFrom="page">
                  <wp:posOffset>1344295</wp:posOffset>
                </wp:positionH>
                <wp:positionV relativeFrom="paragraph">
                  <wp:posOffset>122555</wp:posOffset>
                </wp:positionV>
                <wp:extent cx="4873625" cy="2891790"/>
                <wp:effectExtent l="0" t="0" r="3175" b="3810"/>
                <wp:wrapTopAndBottom/>
                <wp:docPr id="208" name="组合 549"/>
                <wp:cNvGraphicFramePr/>
                <a:graphic xmlns:a="http://schemas.openxmlformats.org/drawingml/2006/main">
                  <a:graphicData uri="http://schemas.microsoft.com/office/word/2010/wordprocessingGroup">
                    <wpg:wgp>
                      <wpg:cNvGrpSpPr/>
                      <wpg:grpSpPr>
                        <a:xfrm>
                          <a:off x="0" y="0"/>
                          <a:ext cx="4873625" cy="2891790"/>
                          <a:chOff x="2117" y="194"/>
                          <a:chExt cx="7675" cy="4554"/>
                        </a:xfrm>
                      </wpg:grpSpPr>
                      <wps:wsp>
                        <wps:cNvPr id="204" name="直线 550"/>
                        <wps:cNvSpPr/>
                        <wps:spPr>
                          <a:xfrm>
                            <a:off x="2132" y="201"/>
                            <a:ext cx="7645" cy="0"/>
                          </a:xfrm>
                          <a:prstGeom prst="line">
                            <a:avLst/>
                          </a:prstGeom>
                          <a:ln w="9144" cap="flat" cmpd="sng">
                            <a:solidFill>
                              <a:srgbClr val="CCCCCC"/>
                            </a:solidFill>
                            <a:prstDash val="solid"/>
                            <a:headEnd type="none" w="med" len="med"/>
                            <a:tailEnd type="none" w="med" len="med"/>
                          </a:ln>
                        </wps:spPr>
                        <wps:bodyPr upright="1"/>
                      </wps:wsp>
                      <wps:wsp>
                        <wps:cNvPr id="205" name="直线 551"/>
                        <wps:cNvSpPr/>
                        <wps:spPr>
                          <a:xfrm>
                            <a:off x="2124" y="194"/>
                            <a:ext cx="0" cy="4553"/>
                          </a:xfrm>
                          <a:prstGeom prst="line">
                            <a:avLst/>
                          </a:prstGeom>
                          <a:ln w="9144" cap="flat" cmpd="sng">
                            <a:solidFill>
                              <a:srgbClr val="CCCCCC"/>
                            </a:solidFill>
                            <a:prstDash val="solid"/>
                            <a:headEnd type="none" w="med" len="med"/>
                            <a:tailEnd type="none" w="med" len="med"/>
                          </a:ln>
                        </wps:spPr>
                        <wps:bodyPr upright="1"/>
                      </wps:wsp>
                      <wps:wsp>
                        <wps:cNvPr id="206" name="直线 552"/>
                        <wps:cNvSpPr/>
                        <wps:spPr>
                          <a:xfrm>
                            <a:off x="9784" y="194"/>
                            <a:ext cx="0" cy="4553"/>
                          </a:xfrm>
                          <a:prstGeom prst="line">
                            <a:avLst/>
                          </a:prstGeom>
                          <a:ln w="9144" cap="flat" cmpd="sng">
                            <a:solidFill>
                              <a:srgbClr val="CCCCCC"/>
                            </a:solidFill>
                            <a:prstDash val="solid"/>
                            <a:headEnd type="none" w="med" len="med"/>
                            <a:tailEnd type="none" w="med" len="med"/>
                          </a:ln>
                        </wps:spPr>
                        <wps:bodyPr upright="1"/>
                      </wps:wsp>
                      <wps:wsp>
                        <wps:cNvPr id="207" name="文本框 553"/>
                        <wps:cNvSpPr txBox="1"/>
                        <wps:spPr>
                          <a:xfrm>
                            <a:off x="2131" y="207"/>
                            <a:ext cx="7646" cy="4539"/>
                          </a:xfrm>
                          <a:prstGeom prst="rect">
                            <a:avLst/>
                          </a:prstGeom>
                          <a:solidFill>
                            <a:srgbClr val="EDEDED"/>
                          </a:solidFill>
                          <a:ln w="9525">
                            <a:noFill/>
                          </a:ln>
                        </wps:spPr>
                        <wps:txbx>
                          <w:txbxContent>
                            <w:p>
                              <w:pPr>
                                <w:spacing w:before="143"/>
                                <w:ind w:left="148" w:right="0" w:firstLine="0"/>
                                <w:jc w:val="left"/>
                                <w:rPr>
                                  <w:sz w:val="23"/>
                                </w:rPr>
                              </w:pPr>
                              <w:r>
                                <w:rPr>
                                  <w:b/>
                                  <w:color w:val="C55D09"/>
                                  <w:sz w:val="23"/>
                                </w:rPr>
                                <w:t xml:space="preserve">&gt;&gt;&gt; </w:t>
                              </w:r>
                              <w:r>
                                <w:rPr>
                                  <w:sz w:val="23"/>
                                </w:rPr>
                                <w:t>stuff[</w:t>
                              </w:r>
                              <w:r>
                                <w:rPr>
                                  <w:color w:val="1F8050"/>
                                  <w:sz w:val="23"/>
                                </w:rPr>
                                <w:t>1</w:t>
                              </w:r>
                              <w:r>
                                <w:rPr>
                                  <w:sz w:val="23"/>
                                </w:rPr>
                                <w:t xml:space="preserve">] </w:t>
                              </w:r>
                              <w:r>
                                <w:rPr>
                                  <w:color w:val="666666"/>
                                  <w:sz w:val="23"/>
                                </w:rPr>
                                <w:t xml:space="preserve">= </w:t>
                              </w:r>
                              <w:r>
                                <w:rPr>
                                  <w:color w:val="406F9F"/>
                                  <w:sz w:val="23"/>
                                </w:rPr>
                                <w:t>"Wow"</w:t>
                              </w:r>
                            </w:p>
                            <w:p>
                              <w:pPr>
                                <w:spacing w:before="1" w:line="240" w:lineRule="auto"/>
                                <w:rPr>
                                  <w:rFonts w:ascii="宋体"/>
                                  <w:sz w:val="22"/>
                                </w:rPr>
                              </w:pPr>
                            </w:p>
                            <w:p>
                              <w:pPr>
                                <w:spacing w:before="0"/>
                                <w:ind w:left="148" w:right="0" w:firstLine="0"/>
                                <w:jc w:val="left"/>
                                <w:rPr>
                                  <w:sz w:val="23"/>
                                </w:rPr>
                              </w:pPr>
                              <w:r>
                                <w:rPr>
                                  <w:b/>
                                  <w:color w:val="C55D09"/>
                                  <w:sz w:val="23"/>
                                </w:rPr>
                                <w:t xml:space="preserve">&gt;&gt;&gt; </w:t>
                              </w:r>
                              <w:r>
                                <w:rPr>
                                  <w:sz w:val="23"/>
                                </w:rPr>
                                <w:t>stuff[</w:t>
                              </w:r>
                              <w:r>
                                <w:rPr>
                                  <w:color w:val="1F8050"/>
                                  <w:sz w:val="23"/>
                                </w:rPr>
                                <w:t>2</w:t>
                              </w:r>
                              <w:r>
                                <w:rPr>
                                  <w:sz w:val="23"/>
                                </w:rPr>
                                <w:t xml:space="preserve">] </w:t>
                              </w:r>
                              <w:r>
                                <w:rPr>
                                  <w:color w:val="666666"/>
                                  <w:sz w:val="23"/>
                                </w:rPr>
                                <w:t xml:space="preserve">= </w:t>
                              </w:r>
                              <w:r>
                                <w:rPr>
                                  <w:color w:val="406F9F"/>
                                  <w:sz w:val="23"/>
                                </w:rPr>
                                <w:t>"Neato"</w:t>
                              </w:r>
                            </w:p>
                            <w:p>
                              <w:pPr>
                                <w:spacing w:before="1" w:line="240" w:lineRule="auto"/>
                                <w:rPr>
                                  <w:rFonts w:ascii="宋体"/>
                                  <w:sz w:val="22"/>
                                </w:rPr>
                              </w:pPr>
                            </w:p>
                            <w:p>
                              <w:pPr>
                                <w:spacing w:before="0" w:line="491" w:lineRule="auto"/>
                                <w:ind w:left="148" w:right="4894" w:firstLine="0"/>
                                <w:jc w:val="left"/>
                                <w:rPr>
                                  <w:sz w:val="23"/>
                                </w:rPr>
                              </w:pPr>
                              <w:r>
                                <w:rPr>
                                  <w:b/>
                                  <w:color w:val="C55D09"/>
                                  <w:sz w:val="23"/>
                                </w:rPr>
                                <w:t xml:space="preserve">&gt;&gt;&gt; </w:t>
                              </w:r>
                              <w:r>
                                <w:rPr>
                                  <w:b/>
                                  <w:color w:val="006F1F"/>
                                  <w:sz w:val="23"/>
                                </w:rPr>
                                <w:t xml:space="preserve">print </w:t>
                              </w:r>
                              <w:r>
                                <w:rPr>
                                  <w:sz w:val="23"/>
                                </w:rPr>
                                <w:t>stuff[</w:t>
                              </w:r>
                              <w:r>
                                <w:rPr>
                                  <w:color w:val="1F8050"/>
                                  <w:sz w:val="23"/>
                                </w:rPr>
                                <w:t>1</w:t>
                              </w:r>
                              <w:r>
                                <w:rPr>
                                  <w:sz w:val="23"/>
                                </w:rPr>
                                <w:t xml:space="preserve">] </w:t>
                              </w:r>
                              <w:r>
                                <w:rPr>
                                  <w:color w:val="2F2F2F"/>
                                  <w:sz w:val="23"/>
                                </w:rPr>
                                <w:t>Wow</w:t>
                              </w:r>
                            </w:p>
                            <w:p>
                              <w:pPr>
                                <w:spacing w:before="0" w:line="491" w:lineRule="auto"/>
                                <w:ind w:left="148" w:right="4636" w:firstLine="0"/>
                                <w:jc w:val="left"/>
                                <w:rPr>
                                  <w:sz w:val="23"/>
                                </w:rPr>
                              </w:pPr>
                              <w:r>
                                <w:rPr>
                                  <w:b/>
                                  <w:color w:val="C55D09"/>
                                  <w:sz w:val="23"/>
                                </w:rPr>
                                <w:t xml:space="preserve">&gt;&gt;&gt; </w:t>
                              </w:r>
                              <w:r>
                                <w:rPr>
                                  <w:b/>
                                  <w:color w:val="006F1F"/>
                                  <w:sz w:val="23"/>
                                </w:rPr>
                                <w:t xml:space="preserve">print </w:t>
                              </w:r>
                              <w:r>
                                <w:rPr>
                                  <w:sz w:val="23"/>
                                </w:rPr>
                                <w:t>stuff[</w:t>
                              </w:r>
                              <w:r>
                                <w:rPr>
                                  <w:color w:val="1F8050"/>
                                  <w:sz w:val="23"/>
                                </w:rPr>
                                <w:t>2</w:t>
                              </w:r>
                              <w:r>
                                <w:rPr>
                                  <w:sz w:val="23"/>
                                </w:rPr>
                                <w:t xml:space="preserve">] </w:t>
                              </w:r>
                              <w:r>
                                <w:rPr>
                                  <w:color w:val="2F2F2F"/>
                                  <w:sz w:val="23"/>
                                </w:rPr>
                                <w:t>Neato</w:t>
                              </w:r>
                            </w:p>
                            <w:p>
                              <w:pPr>
                                <w:spacing w:before="0"/>
                                <w:ind w:left="148" w:right="0" w:firstLine="0"/>
                                <w:jc w:val="left"/>
                                <w:rPr>
                                  <w:sz w:val="23"/>
                                </w:rPr>
                              </w:pPr>
                              <w:r>
                                <w:rPr>
                                  <w:b/>
                                  <w:color w:val="C55D09"/>
                                  <w:sz w:val="23"/>
                                </w:rPr>
                                <w:t xml:space="preserve">&gt;&gt;&gt; </w:t>
                              </w:r>
                              <w:r>
                                <w:rPr>
                                  <w:b/>
                                  <w:color w:val="006F1F"/>
                                  <w:sz w:val="23"/>
                                </w:rPr>
                                <w:t xml:space="preserve">print </w:t>
                              </w:r>
                              <w:r>
                                <w:rPr>
                                  <w:sz w:val="23"/>
                                </w:rPr>
                                <w:t>stuff</w:t>
                              </w:r>
                            </w:p>
                            <w:p>
                              <w:pPr>
                                <w:spacing w:before="1" w:line="240" w:lineRule="auto"/>
                                <w:rPr>
                                  <w:rFonts w:ascii="宋体"/>
                                  <w:sz w:val="22"/>
                                </w:rPr>
                              </w:pPr>
                            </w:p>
                            <w:p>
                              <w:pPr>
                                <w:spacing w:before="0"/>
                                <w:ind w:left="148" w:right="0" w:firstLine="0"/>
                                <w:jc w:val="left"/>
                                <w:rPr>
                                  <w:sz w:val="23"/>
                                </w:rPr>
                              </w:pPr>
                              <w:r>
                                <w:rPr>
                                  <w:color w:val="2F2F2F"/>
                                  <w:sz w:val="23"/>
                                </w:rPr>
                                <w:t>{'city': 'San Francisco', 2: 'Neato',</w:t>
                              </w:r>
                            </w:p>
                          </w:txbxContent>
                        </wps:txbx>
                        <wps:bodyPr lIns="0" tIns="0" rIns="0" bIns="0" upright="1"/>
                      </wps:wsp>
                    </wpg:wgp>
                  </a:graphicData>
                </a:graphic>
              </wp:anchor>
            </w:drawing>
          </mc:Choice>
          <mc:Fallback>
            <w:pict>
              <v:group id="组合 549" o:spid="_x0000_s1026" o:spt="203" style="position:absolute;left:0pt;margin-left:105.85pt;margin-top:9.65pt;height:227.7pt;width:383.75pt;mso-position-horizontal-relative:page;mso-wrap-distance-bottom:0pt;mso-wrap-distance-top:0pt;z-index:4096;mso-width-relative:page;mso-height-relative:page;" coordorigin="2117,194" coordsize="7675,4554" o:gfxdata="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">
                <o:lock v:ext="edit" aspectratio="f"/>
                <v:line id="直线 550" o:spid="_x0000_s1026" o:spt="20" style="position:absolute;left:2132;top:201;height:0;width:7645;" filled="f" stroked="t" coordsize="21600,21600" o:gfxdata="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xJDr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51" o:spid="_x0000_s1026" o:spt="20" style="position:absolute;left:2124;top:194;height:4553;width:0;" filled="f" stroked="t" coordsize="21600,21600" o:gfxdata="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iDVw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52" o:spid="_x0000_s1026" o:spt="20" style="position:absolute;left:9784;top:194;height:4553;width:0;" filled="f" stroked="t" coordsize="21600,21600" o:gfxdata="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Wqs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553" o:spid="_x0000_s1026" o:spt="202" type="#_x0000_t202" style="position:absolute;left:2131;top:207;height:4539;width:7646;" fillcolor="#EDEDED" filled="t" stroked="f" coordsize="21600,21600" o:gfxdata="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lCg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43"/>
                          <w:ind w:left="148" w:right="0" w:firstLine="0"/>
                          <w:jc w:val="left"/>
                          <w:rPr>
                            <w:sz w:val="23"/>
                          </w:rPr>
                        </w:pPr>
                        <w:r>
                          <w:rPr>
                            <w:b/>
                            <w:color w:val="C55D09"/>
                            <w:sz w:val="23"/>
                          </w:rPr>
                          <w:t xml:space="preserve">&gt;&gt;&gt; </w:t>
                        </w:r>
                        <w:r>
                          <w:rPr>
                            <w:sz w:val="23"/>
                          </w:rPr>
                          <w:t>stuff[</w:t>
                        </w:r>
                        <w:r>
                          <w:rPr>
                            <w:color w:val="1F8050"/>
                            <w:sz w:val="23"/>
                          </w:rPr>
                          <w:t>1</w:t>
                        </w:r>
                        <w:r>
                          <w:rPr>
                            <w:sz w:val="23"/>
                          </w:rPr>
                          <w:t xml:space="preserve">] </w:t>
                        </w:r>
                        <w:r>
                          <w:rPr>
                            <w:color w:val="666666"/>
                            <w:sz w:val="23"/>
                          </w:rPr>
                          <w:t xml:space="preserve">= </w:t>
                        </w:r>
                        <w:r>
                          <w:rPr>
                            <w:color w:val="406F9F"/>
                            <w:sz w:val="23"/>
                          </w:rPr>
                          <w:t>"Wow"</w:t>
                        </w:r>
                      </w:p>
                      <w:p>
                        <w:pPr>
                          <w:spacing w:before="1" w:line="240" w:lineRule="auto"/>
                          <w:rPr>
                            <w:rFonts w:ascii="宋体"/>
                            <w:sz w:val="22"/>
                          </w:rPr>
                        </w:pPr>
                      </w:p>
                      <w:p>
                        <w:pPr>
                          <w:spacing w:before="0"/>
                          <w:ind w:left="148" w:right="0" w:firstLine="0"/>
                          <w:jc w:val="left"/>
                          <w:rPr>
                            <w:sz w:val="23"/>
                          </w:rPr>
                        </w:pPr>
                        <w:r>
                          <w:rPr>
                            <w:b/>
                            <w:color w:val="C55D09"/>
                            <w:sz w:val="23"/>
                          </w:rPr>
                          <w:t xml:space="preserve">&gt;&gt;&gt; </w:t>
                        </w:r>
                        <w:r>
                          <w:rPr>
                            <w:sz w:val="23"/>
                          </w:rPr>
                          <w:t>stuff[</w:t>
                        </w:r>
                        <w:r>
                          <w:rPr>
                            <w:color w:val="1F8050"/>
                            <w:sz w:val="23"/>
                          </w:rPr>
                          <w:t>2</w:t>
                        </w:r>
                        <w:r>
                          <w:rPr>
                            <w:sz w:val="23"/>
                          </w:rPr>
                          <w:t xml:space="preserve">] </w:t>
                        </w:r>
                        <w:r>
                          <w:rPr>
                            <w:color w:val="666666"/>
                            <w:sz w:val="23"/>
                          </w:rPr>
                          <w:t xml:space="preserve">= </w:t>
                        </w:r>
                        <w:r>
                          <w:rPr>
                            <w:color w:val="406F9F"/>
                            <w:sz w:val="23"/>
                          </w:rPr>
                          <w:t>"Neato"</w:t>
                        </w:r>
                      </w:p>
                      <w:p>
                        <w:pPr>
                          <w:spacing w:before="1" w:line="240" w:lineRule="auto"/>
                          <w:rPr>
                            <w:rFonts w:ascii="宋体"/>
                            <w:sz w:val="22"/>
                          </w:rPr>
                        </w:pPr>
                      </w:p>
                      <w:p>
                        <w:pPr>
                          <w:spacing w:before="0" w:line="491" w:lineRule="auto"/>
                          <w:ind w:left="148" w:right="4894" w:firstLine="0"/>
                          <w:jc w:val="left"/>
                          <w:rPr>
                            <w:sz w:val="23"/>
                          </w:rPr>
                        </w:pPr>
                        <w:r>
                          <w:rPr>
                            <w:b/>
                            <w:color w:val="C55D09"/>
                            <w:sz w:val="23"/>
                          </w:rPr>
                          <w:t xml:space="preserve">&gt;&gt;&gt; </w:t>
                        </w:r>
                        <w:r>
                          <w:rPr>
                            <w:b/>
                            <w:color w:val="006F1F"/>
                            <w:sz w:val="23"/>
                          </w:rPr>
                          <w:t xml:space="preserve">print </w:t>
                        </w:r>
                        <w:r>
                          <w:rPr>
                            <w:sz w:val="23"/>
                          </w:rPr>
                          <w:t>stuff[</w:t>
                        </w:r>
                        <w:r>
                          <w:rPr>
                            <w:color w:val="1F8050"/>
                            <w:sz w:val="23"/>
                          </w:rPr>
                          <w:t>1</w:t>
                        </w:r>
                        <w:r>
                          <w:rPr>
                            <w:sz w:val="23"/>
                          </w:rPr>
                          <w:t xml:space="preserve">] </w:t>
                        </w:r>
                        <w:r>
                          <w:rPr>
                            <w:color w:val="2F2F2F"/>
                            <w:sz w:val="23"/>
                          </w:rPr>
                          <w:t>Wow</w:t>
                        </w:r>
                      </w:p>
                      <w:p>
                        <w:pPr>
                          <w:spacing w:before="0" w:line="491" w:lineRule="auto"/>
                          <w:ind w:left="148" w:right="4636" w:firstLine="0"/>
                          <w:jc w:val="left"/>
                          <w:rPr>
                            <w:sz w:val="23"/>
                          </w:rPr>
                        </w:pPr>
                        <w:r>
                          <w:rPr>
                            <w:b/>
                            <w:color w:val="C55D09"/>
                            <w:sz w:val="23"/>
                          </w:rPr>
                          <w:t xml:space="preserve">&gt;&gt;&gt; </w:t>
                        </w:r>
                        <w:r>
                          <w:rPr>
                            <w:b/>
                            <w:color w:val="006F1F"/>
                            <w:sz w:val="23"/>
                          </w:rPr>
                          <w:t xml:space="preserve">print </w:t>
                        </w:r>
                        <w:r>
                          <w:rPr>
                            <w:sz w:val="23"/>
                          </w:rPr>
                          <w:t>stuff[</w:t>
                        </w:r>
                        <w:r>
                          <w:rPr>
                            <w:color w:val="1F8050"/>
                            <w:sz w:val="23"/>
                          </w:rPr>
                          <w:t>2</w:t>
                        </w:r>
                        <w:r>
                          <w:rPr>
                            <w:sz w:val="23"/>
                          </w:rPr>
                          <w:t xml:space="preserve">] </w:t>
                        </w:r>
                        <w:r>
                          <w:rPr>
                            <w:color w:val="2F2F2F"/>
                            <w:sz w:val="23"/>
                          </w:rPr>
                          <w:t>Neato</w:t>
                        </w:r>
                      </w:p>
                      <w:p>
                        <w:pPr>
                          <w:spacing w:before="0"/>
                          <w:ind w:left="148" w:right="0" w:firstLine="0"/>
                          <w:jc w:val="left"/>
                          <w:rPr>
                            <w:sz w:val="23"/>
                          </w:rPr>
                        </w:pPr>
                        <w:r>
                          <w:rPr>
                            <w:b/>
                            <w:color w:val="C55D09"/>
                            <w:sz w:val="23"/>
                          </w:rPr>
                          <w:t xml:space="preserve">&gt;&gt;&gt; </w:t>
                        </w:r>
                        <w:r>
                          <w:rPr>
                            <w:b/>
                            <w:color w:val="006F1F"/>
                            <w:sz w:val="23"/>
                          </w:rPr>
                          <w:t xml:space="preserve">print </w:t>
                        </w:r>
                        <w:r>
                          <w:rPr>
                            <w:sz w:val="23"/>
                          </w:rPr>
                          <w:t>stuff</w:t>
                        </w:r>
                      </w:p>
                      <w:p>
                        <w:pPr>
                          <w:spacing w:before="1" w:line="240" w:lineRule="auto"/>
                          <w:rPr>
                            <w:rFonts w:ascii="宋体"/>
                            <w:sz w:val="22"/>
                          </w:rPr>
                        </w:pPr>
                      </w:p>
                      <w:p>
                        <w:pPr>
                          <w:spacing w:before="0"/>
                          <w:ind w:left="148" w:right="0" w:firstLine="0"/>
                          <w:jc w:val="left"/>
                          <w:rPr>
                            <w:sz w:val="23"/>
                          </w:rPr>
                        </w:pPr>
                        <w:r>
                          <w:rPr>
                            <w:color w:val="2F2F2F"/>
                            <w:sz w:val="23"/>
                          </w:rPr>
                          <w:t>{'city': 'San Francisco', 2: 'Neato',</w:t>
                        </w:r>
                      </w:p>
                    </w:txbxContent>
                  </v:textbox>
                </v:shape>
                <w10:wrap type="topAndBottom"/>
              </v:group>
            </w:pict>
          </mc:Fallback>
        </mc:AlternateContent>
      </w:r>
    </w:p>
    <w:p>
      <w:pPr>
        <w:pStyle w:val="5"/>
        <w:spacing w:before="12"/>
        <w:rPr>
          <w:sz w:val="6"/>
        </w:rPr>
      </w:pPr>
    </w:p>
    <w:p>
      <w:pPr>
        <w:pStyle w:val="5"/>
        <w:ind w:left="2116"/>
        <w:rPr>
          <w:sz w:val="20"/>
        </w:rPr>
      </w:pPr>
      <w:r>
        <w:rPr>
          <w:sz w:val="20"/>
        </w:rPr>
        <mc:AlternateContent>
          <mc:Choice Requires="wpg">
            <w:drawing>
              <wp:inline distT="0" distB="0" distL="114300" distR="114300">
                <wp:extent cx="4873625" cy="984885"/>
                <wp:effectExtent l="0" t="0" r="3175" b="5715"/>
                <wp:docPr id="613" name="组合 554"/>
                <wp:cNvGraphicFramePr/>
                <a:graphic xmlns:a="http://schemas.openxmlformats.org/drawingml/2006/main">
                  <a:graphicData uri="http://schemas.microsoft.com/office/word/2010/wordprocessingGroup">
                    <wpg:wgp>
                      <wpg:cNvGrpSpPr/>
                      <wpg:grpSpPr>
                        <a:xfrm>
                          <a:off x="0" y="0"/>
                          <a:ext cx="4873625" cy="984885"/>
                          <a:chOff x="0" y="0"/>
                          <a:chExt cx="7675" cy="1551"/>
                        </a:xfrm>
                      </wpg:grpSpPr>
                      <wps:wsp>
                        <wps:cNvPr id="605" name="直线 555"/>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606" name="直线 556"/>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607" name="直线 557"/>
                        <wps:cNvSpPr/>
                        <wps:spPr>
                          <a:xfrm>
                            <a:off x="14" y="1544"/>
                            <a:ext cx="7646" cy="0"/>
                          </a:xfrm>
                          <a:prstGeom prst="line">
                            <a:avLst/>
                          </a:prstGeom>
                          <a:ln w="9144" cap="flat" cmpd="sng">
                            <a:solidFill>
                              <a:srgbClr val="CCCCCC"/>
                            </a:solidFill>
                            <a:prstDash val="solid"/>
                            <a:headEnd type="none" w="med" len="med"/>
                            <a:tailEnd type="none" w="med" len="med"/>
                          </a:ln>
                        </wps:spPr>
                        <wps:bodyPr upright="1"/>
                      </wps:wsp>
                      <wps:wsp>
                        <wps:cNvPr id="608" name="直线 558"/>
                        <wps:cNvSpPr/>
                        <wps:spPr>
                          <a:xfrm>
                            <a:off x="7" y="1104"/>
                            <a:ext cx="0" cy="447"/>
                          </a:xfrm>
                          <a:prstGeom prst="line">
                            <a:avLst/>
                          </a:prstGeom>
                          <a:ln w="9144" cap="flat" cmpd="sng">
                            <a:solidFill>
                              <a:srgbClr val="CCCCCC"/>
                            </a:solidFill>
                            <a:prstDash val="solid"/>
                            <a:headEnd type="none" w="med" len="med"/>
                            <a:tailEnd type="none" w="med" len="med"/>
                          </a:ln>
                        </wps:spPr>
                        <wps:bodyPr upright="1"/>
                      </wps:wsp>
                      <wps:wsp>
                        <wps:cNvPr id="609" name="直线 559"/>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610" name="直线 560"/>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611" name="直线 561"/>
                        <wps:cNvSpPr/>
                        <wps:spPr>
                          <a:xfrm>
                            <a:off x="7667" y="1104"/>
                            <a:ext cx="0" cy="447"/>
                          </a:xfrm>
                          <a:prstGeom prst="line">
                            <a:avLst/>
                          </a:prstGeom>
                          <a:ln w="9144" cap="flat" cmpd="sng">
                            <a:solidFill>
                              <a:srgbClr val="CCCCCC"/>
                            </a:solidFill>
                            <a:prstDash val="solid"/>
                            <a:headEnd type="none" w="med" len="med"/>
                            <a:tailEnd type="none" w="med" len="med"/>
                          </a:ln>
                        </wps:spPr>
                        <wps:bodyPr upright="1"/>
                      </wps:wsp>
                      <wps:wsp>
                        <wps:cNvPr id="612" name="文本框 562"/>
                        <wps:cNvSpPr txBox="1"/>
                        <wps:spPr>
                          <a:xfrm>
                            <a:off x="14" y="0"/>
                            <a:ext cx="7646" cy="1537"/>
                          </a:xfrm>
                          <a:prstGeom prst="rect">
                            <a:avLst/>
                          </a:prstGeom>
                          <a:solidFill>
                            <a:srgbClr val="EDEDED"/>
                          </a:solidFill>
                          <a:ln w="9525">
                            <a:noFill/>
                          </a:ln>
                        </wps:spPr>
                        <wps:txbx>
                          <w:txbxContent>
                            <w:p>
                              <w:pPr>
                                <w:spacing w:before="21"/>
                                <w:ind w:left="640" w:right="0" w:firstLine="0"/>
                                <w:jc w:val="left"/>
                                <w:rPr>
                                  <w:sz w:val="23"/>
                                </w:rPr>
                              </w:pPr>
                              <w:r>
                                <w:rPr>
                                  <w:color w:val="2F2F2F"/>
                                  <w:sz w:val="23"/>
                                </w:rPr>
                                <w:t>'name': 'Zed', 1: 'Wow', 'age': 36,</w:t>
                              </w:r>
                            </w:p>
                            <w:p>
                              <w:pPr>
                                <w:spacing w:before="1" w:line="240" w:lineRule="auto"/>
                                <w:rPr>
                                  <w:rFonts w:ascii="宋体"/>
                                  <w:sz w:val="22"/>
                                </w:rPr>
                              </w:pPr>
                            </w:p>
                            <w:p>
                              <w:pPr>
                                <w:spacing w:before="0"/>
                                <w:ind w:left="640" w:right="0" w:firstLine="0"/>
                                <w:jc w:val="left"/>
                                <w:rPr>
                                  <w:sz w:val="23"/>
                                </w:rPr>
                              </w:pPr>
                              <w:r>
                                <w:rPr>
                                  <w:color w:val="2F2F2F"/>
                                  <w:sz w:val="23"/>
                                </w:rPr>
                                <w:t>'height': 74}</w:t>
                              </w:r>
                            </w:p>
                            <w:p>
                              <w:pPr>
                                <w:spacing w:before="3" w:line="240" w:lineRule="auto"/>
                                <w:rPr>
                                  <w:rFonts w:ascii="宋体"/>
                                  <w:sz w:val="22"/>
                                </w:rPr>
                              </w:pPr>
                            </w:p>
                            <w:p>
                              <w:pPr>
                                <w:spacing w:before="1"/>
                                <w:ind w:left="148" w:right="0" w:firstLine="0"/>
                                <w:jc w:val="left"/>
                                <w:rPr>
                                  <w:sz w:val="23"/>
                                </w:rPr>
                              </w:pPr>
                              <w:r>
                                <w:rPr>
                                  <w:color w:val="2F2F2F"/>
                                  <w:sz w:val="23"/>
                                </w:rPr>
                                <w:t>&gt;&gt;&gt;</w:t>
                              </w:r>
                            </w:p>
                          </w:txbxContent>
                        </wps:txbx>
                        <wps:bodyPr lIns="0" tIns="0" rIns="0" bIns="0" upright="1"/>
                      </wps:wsp>
                    </wpg:wgp>
                  </a:graphicData>
                </a:graphic>
              </wp:inline>
            </w:drawing>
          </mc:Choice>
          <mc:Fallback>
            <w:pict>
              <v:group id="组合 554" o:spid="_x0000_s1026" o:spt="203" style="height:77.55pt;width:383.75pt;" coordsize="7675,1551" o:gfxdata="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e6IAUNUAAAAFAQAADwAAAAAAAAABACAAAAAiAAAAZHJzL2Rvd25y&#10;ZXYueG1sUEsBAhQAFAAAAAgAh07iQGjOagdXAwAAhxIAAA4AAAAAAAAAAQAgAAAAJAEAAGRycy9l&#10;Mm9Eb2MueG1sUEsFBgAAAAAGAAYAWQEAAO0GAAAAAA==&#10;">
                <o:lock v:ext="edit" aspectratio="f"/>
                <v:line id="直线 555" o:spid="_x0000_s1026" o:spt="20" style="position:absolute;left:7;top:0;height:552;width:0;" filled="f" stroked="t" coordsize="21600,21600" o:gfxdata="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B5lp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56" o:spid="_x0000_s1026" o:spt="20" style="position:absolute;left:7;top:552;height:552;width:0;" filled="f" stroked="t" coordsize="21600,21600" o:gfxdata="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1Qce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57" o:spid="_x0000_s1026" o:spt="20" style="position:absolute;left:14;top:1544;height:0;width:7646;" filled="f" stroked="t" coordsize="21600,21600" o:gfxdata="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maKF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58" o:spid="_x0000_s1026" o:spt="20" style="position:absolute;left:7;top:1104;height:447;width:0;" filled="f" stroked="t" coordsize="21600,21600" o:gfxdata="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Bjb3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559" o:spid="_x0000_s1026" o:spt="20" style="position:absolute;left:7667;top:0;height:552;width:0;" filled="f" stroked="t" coordsize="21600,21600" o:gfxdata="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SpNs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60" o:spid="_x0000_s1026" o:spt="20" style="position:absolute;left:7667;top:552;height:552;width:0;" filled="f" stroked="t" coordsize="21600,21600" o:gfxdata="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6msL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561" o:spid="_x0000_s1026" o:spt="20" style="position:absolute;left:7667;top:1104;height:447;width:0;" filled="f" stroked="t" coordsize="21600,21600" o:gfxdata="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UJt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562" o:spid="_x0000_s1026" o:spt="202" type="#_x0000_t202" style="position:absolute;left:14;top:0;height:1537;width:7646;" fillcolor="#EDEDED" filled="t" stroked="f" coordsize="21600,21600" o:gfxdata="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jb3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21"/>
                          <w:ind w:left="640" w:right="0" w:firstLine="0"/>
                          <w:jc w:val="left"/>
                          <w:rPr>
                            <w:sz w:val="23"/>
                          </w:rPr>
                        </w:pPr>
                        <w:r>
                          <w:rPr>
                            <w:color w:val="2F2F2F"/>
                            <w:sz w:val="23"/>
                          </w:rPr>
                          <w:t>'name': 'Zed', 1: 'Wow', 'age': 36,</w:t>
                        </w:r>
                      </w:p>
                      <w:p>
                        <w:pPr>
                          <w:spacing w:before="1" w:line="240" w:lineRule="auto"/>
                          <w:rPr>
                            <w:rFonts w:ascii="宋体"/>
                            <w:sz w:val="22"/>
                          </w:rPr>
                        </w:pPr>
                      </w:p>
                      <w:p>
                        <w:pPr>
                          <w:spacing w:before="0"/>
                          <w:ind w:left="640" w:right="0" w:firstLine="0"/>
                          <w:jc w:val="left"/>
                          <w:rPr>
                            <w:sz w:val="23"/>
                          </w:rPr>
                        </w:pPr>
                        <w:r>
                          <w:rPr>
                            <w:color w:val="2F2F2F"/>
                            <w:sz w:val="23"/>
                          </w:rPr>
                          <w:t>'height': 74}</w:t>
                        </w:r>
                      </w:p>
                      <w:p>
                        <w:pPr>
                          <w:spacing w:before="3" w:line="240" w:lineRule="auto"/>
                          <w:rPr>
                            <w:rFonts w:ascii="宋体"/>
                            <w:sz w:val="22"/>
                          </w:rPr>
                        </w:pPr>
                      </w:p>
                      <w:p>
                        <w:pPr>
                          <w:spacing w:before="1"/>
                          <w:ind w:left="148" w:right="0" w:firstLine="0"/>
                          <w:jc w:val="left"/>
                          <w:rPr>
                            <w:sz w:val="23"/>
                          </w:rPr>
                        </w:pPr>
                        <w:r>
                          <w:rPr>
                            <w:color w:val="2F2F2F"/>
                            <w:sz w:val="23"/>
                          </w:rPr>
                          <w:t>&gt;&gt;&gt;</w:t>
                        </w:r>
                      </w:p>
                    </w:txbxContent>
                  </v:textbox>
                </v:shape>
                <w10:wrap type="none"/>
                <w10:anchorlock/>
              </v:group>
            </w:pict>
          </mc:Fallback>
        </mc:AlternateContent>
      </w:r>
    </w:p>
    <w:p>
      <w:pPr>
        <w:pStyle w:val="5"/>
        <w:spacing w:before="3"/>
        <w:rPr>
          <w:sz w:val="14"/>
        </w:rPr>
      </w:pPr>
    </w:p>
    <w:p>
      <w:pPr>
        <w:pStyle w:val="5"/>
        <w:spacing w:before="67" w:line="278" w:lineRule="auto"/>
        <w:ind w:left="1800" w:right="357"/>
      </w:pPr>
      <w:r>
        <w:rPr>
          <w:spacing w:val="-7"/>
        </w:rPr>
        <w:t>在这里我使用了两个数字。其实我可以使用任何东西，不过这么说并不准确，不</w:t>
      </w:r>
      <w:r>
        <w:t>过你先这么理解就行了。</w:t>
      </w:r>
    </w:p>
    <w:p>
      <w:pPr>
        <w:pStyle w:val="5"/>
        <w:spacing w:before="191" w:line="278" w:lineRule="auto"/>
        <w:ind w:left="1800" w:right="359"/>
      </w:pPr>
      <w:r>
        <w:rPr>
          <w:spacing w:val="-10"/>
        </w:rPr>
        <w:t>当然了，一个只能放东西进去的字典是没啥意思的，所以我们还要有删除物件的</w:t>
      </w:r>
      <w:r>
        <w:rPr>
          <w:spacing w:val="-6"/>
        </w:rPr>
        <w:t xml:space="preserve">方法，也就是使用 </w:t>
      </w:r>
      <w:r>
        <w:rPr>
          <w:rFonts w:ascii="Consolas" w:eastAsia="Consolas"/>
          <w:color w:val="444444"/>
          <w:sz w:val="23"/>
          <w:shd w:val="clear" w:color="auto" w:fill="F1F1F1"/>
        </w:rPr>
        <w:t>del</w:t>
      </w:r>
      <w:r>
        <w:rPr>
          <w:rFonts w:ascii="Consolas" w:eastAsia="Consolas"/>
          <w:color w:val="444444"/>
          <w:spacing w:val="-58"/>
          <w:sz w:val="23"/>
        </w:rPr>
        <w:t xml:space="preserve"> </w:t>
      </w:r>
      <w:r>
        <w:t>这个关键字：</w:t>
      </w:r>
    </w:p>
    <w:p>
      <w:pPr>
        <w:pStyle w:val="5"/>
        <w:rPr>
          <w:sz w:val="12"/>
        </w:rPr>
      </w:pPr>
      <w:r>
        <mc:AlternateContent>
          <mc:Choice Requires="wps">
            <w:drawing>
              <wp:anchor distT="0" distB="0" distL="0" distR="0" simplePos="0" relativeHeight="4096" behindDoc="0" locked="0" layoutInCell="1" allowOverlap="1">
                <wp:simplePos x="0" y="0"/>
                <wp:positionH relativeFrom="page">
                  <wp:posOffset>1348740</wp:posOffset>
                </wp:positionH>
                <wp:positionV relativeFrom="paragraph">
                  <wp:posOffset>127635</wp:posOffset>
                </wp:positionV>
                <wp:extent cx="4864100" cy="1061085"/>
                <wp:effectExtent l="5080" t="5080" r="7620" b="13335"/>
                <wp:wrapTopAndBottom/>
                <wp:docPr id="209" name="文本框 563"/>
                <wp:cNvGraphicFramePr/>
                <a:graphic xmlns:a="http://schemas.openxmlformats.org/drawingml/2006/main">
                  <a:graphicData uri="http://schemas.microsoft.com/office/word/2010/wordprocessingShape">
                    <wps:wsp>
                      <wps:cNvSpPr txBox="1"/>
                      <wps:spPr>
                        <a:xfrm>
                          <a:off x="0" y="0"/>
                          <a:ext cx="4864100" cy="106108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&gt;&gt;&gt; </w:t>
                            </w:r>
                            <w:r>
                              <w:rPr>
                                <w:b/>
                                <w:color w:val="006F1F"/>
                                <w:sz w:val="23"/>
                              </w:rPr>
                              <w:t xml:space="preserve">del </w:t>
                            </w:r>
                            <w:r>
                              <w:rPr>
                                <w:sz w:val="23"/>
                              </w:rPr>
                              <w:t>stuff[</w:t>
                            </w:r>
                            <w:r>
                              <w:rPr>
                                <w:color w:val="406F9F"/>
                                <w:sz w:val="23"/>
                              </w:rPr>
                              <w:t>'city'</w:t>
                            </w:r>
                            <w:r>
                              <w:rPr>
                                <w:sz w:val="23"/>
                              </w:rPr>
                              <w:t>]</w:t>
                            </w:r>
                          </w:p>
                          <w:p>
                            <w:pPr>
                              <w:pStyle w:val="5"/>
                              <w:spacing w:before="12"/>
                              <w:rPr>
                                <w:sz w:val="21"/>
                              </w:rPr>
                            </w:pPr>
                          </w:p>
                          <w:p>
                            <w:pPr>
                              <w:spacing w:before="0"/>
                              <w:ind w:left="148" w:right="0" w:firstLine="0"/>
                              <w:jc w:val="left"/>
                              <w:rPr>
                                <w:sz w:val="23"/>
                              </w:rPr>
                            </w:pPr>
                            <w:r>
                              <w:rPr>
                                <w:b/>
                                <w:color w:val="C55D09"/>
                                <w:spacing w:val="2"/>
                                <w:sz w:val="23"/>
                              </w:rPr>
                              <w:t xml:space="preserve">&gt;&gt;&gt; </w:t>
                            </w:r>
                            <w:r>
                              <w:rPr>
                                <w:b/>
                                <w:color w:val="006F1F"/>
                                <w:spacing w:val="2"/>
                                <w:sz w:val="23"/>
                              </w:rPr>
                              <w:t>del</w:t>
                            </w:r>
                            <w:r>
                              <w:rPr>
                                <w:b/>
                                <w:color w:val="006F1F"/>
                                <w:spacing w:val="19"/>
                                <w:sz w:val="23"/>
                              </w:rPr>
                              <w:t xml:space="preserve"> </w:t>
                            </w:r>
                            <w:r>
                              <w:rPr>
                                <w:spacing w:val="3"/>
                                <w:sz w:val="23"/>
                              </w:rPr>
                              <w:t>stuff[</w:t>
                            </w:r>
                            <w:r>
                              <w:rPr>
                                <w:color w:val="1F8050"/>
                                <w:spacing w:val="3"/>
                                <w:sz w:val="23"/>
                              </w:rPr>
                              <w:t>1</w:t>
                            </w:r>
                            <w:r>
                              <w:rPr>
                                <w:spacing w:val="3"/>
                                <w:sz w:val="23"/>
                              </w:rPr>
                              <w:t>]</w:t>
                            </w:r>
                          </w:p>
                          <w:p>
                            <w:pPr>
                              <w:pStyle w:val="5"/>
                              <w:spacing w:before="3"/>
                              <w:rPr>
                                <w:sz w:val="22"/>
                              </w:rPr>
                            </w:pPr>
                          </w:p>
                          <w:p>
                            <w:pPr>
                              <w:spacing w:before="0"/>
                              <w:ind w:left="148" w:right="0" w:firstLine="0"/>
                              <w:jc w:val="left"/>
                              <w:rPr>
                                <w:sz w:val="23"/>
                              </w:rPr>
                            </w:pPr>
                            <w:r>
                              <w:rPr>
                                <w:b/>
                                <w:color w:val="C55D09"/>
                                <w:spacing w:val="2"/>
                                <w:sz w:val="23"/>
                              </w:rPr>
                              <w:t xml:space="preserve">&gt;&gt;&gt; </w:t>
                            </w:r>
                            <w:r>
                              <w:rPr>
                                <w:b/>
                                <w:color w:val="006F1F"/>
                                <w:spacing w:val="2"/>
                                <w:sz w:val="23"/>
                              </w:rPr>
                              <w:t>del</w:t>
                            </w:r>
                            <w:r>
                              <w:rPr>
                                <w:b/>
                                <w:color w:val="006F1F"/>
                                <w:spacing w:val="19"/>
                                <w:sz w:val="23"/>
                              </w:rPr>
                              <w:t xml:space="preserve"> </w:t>
                            </w:r>
                            <w:r>
                              <w:rPr>
                                <w:spacing w:val="3"/>
                                <w:sz w:val="23"/>
                              </w:rPr>
                              <w:t>stuff[</w:t>
                            </w:r>
                            <w:r>
                              <w:rPr>
                                <w:color w:val="1F8050"/>
                                <w:spacing w:val="3"/>
                                <w:sz w:val="23"/>
                              </w:rPr>
                              <w:t>2</w:t>
                            </w:r>
                            <w:r>
                              <w:rPr>
                                <w:spacing w:val="3"/>
                                <w:sz w:val="23"/>
                              </w:rPr>
                              <w:t>]</w:t>
                            </w:r>
                          </w:p>
                        </w:txbxContent>
                      </wps:txbx>
                      <wps:bodyPr lIns="0" tIns="0" rIns="0" bIns="0" upright="1"/>
                    </wps:wsp>
                  </a:graphicData>
                </a:graphic>
              </wp:anchor>
            </w:drawing>
          </mc:Choice>
          <mc:Fallback>
            <w:pict>
              <v:shape id="文本框 563" o:spid="_x0000_s1026" o:spt="202" type="#_x0000_t202" style="position:absolute;left:0pt;margin-left:106.2pt;margin-top:10.05pt;height:83.55pt;width:383pt;mso-position-horizontal-relative:page;mso-wrap-distance-bottom:0pt;mso-wrap-distance-top:0pt;z-index:4096;mso-width-relative:page;mso-height-relative:page;" fillcolor="#EDEDED" filled="t" stroked="t" coordsize="21600,21600" o:gfxdata="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kRisfYAAAACgEAAA8AAAAAAAAAAQAgAAAAIgAAAGRy&#10;cy9kb3ducmV2LnhtbFBLAQIUABQAAAAIAIdO4kAdbsMSBQIAABEEAAAOAAAAAAAAAAEAIAAAACcB&#10;AABkcnMvZTJvRG9jLnhtbFBLBQYAAAAABgAGAFkBAACeBQ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&gt;&gt;&gt; </w:t>
                      </w:r>
                      <w:r>
                        <w:rPr>
                          <w:b/>
                          <w:color w:val="006F1F"/>
                          <w:sz w:val="23"/>
                        </w:rPr>
                        <w:t xml:space="preserve">del </w:t>
                      </w:r>
                      <w:r>
                        <w:rPr>
                          <w:sz w:val="23"/>
                        </w:rPr>
                        <w:t>stuff[</w:t>
                      </w:r>
                      <w:r>
                        <w:rPr>
                          <w:color w:val="406F9F"/>
                          <w:sz w:val="23"/>
                        </w:rPr>
                        <w:t>'city'</w:t>
                      </w:r>
                      <w:r>
                        <w:rPr>
                          <w:sz w:val="23"/>
                        </w:rPr>
                        <w:t>]</w:t>
                      </w:r>
                    </w:p>
                    <w:p>
                      <w:pPr>
                        <w:pStyle w:val="5"/>
                        <w:spacing w:before="12"/>
                        <w:rPr>
                          <w:sz w:val="21"/>
                        </w:rPr>
                      </w:pPr>
                    </w:p>
                    <w:p>
                      <w:pPr>
                        <w:spacing w:before="0"/>
                        <w:ind w:left="148" w:right="0" w:firstLine="0"/>
                        <w:jc w:val="left"/>
                        <w:rPr>
                          <w:sz w:val="23"/>
                        </w:rPr>
                      </w:pPr>
                      <w:r>
                        <w:rPr>
                          <w:b/>
                          <w:color w:val="C55D09"/>
                          <w:spacing w:val="2"/>
                          <w:sz w:val="23"/>
                        </w:rPr>
                        <w:t xml:space="preserve">&gt;&gt;&gt; </w:t>
                      </w:r>
                      <w:r>
                        <w:rPr>
                          <w:b/>
                          <w:color w:val="006F1F"/>
                          <w:spacing w:val="2"/>
                          <w:sz w:val="23"/>
                        </w:rPr>
                        <w:t>del</w:t>
                      </w:r>
                      <w:r>
                        <w:rPr>
                          <w:b/>
                          <w:color w:val="006F1F"/>
                          <w:spacing w:val="19"/>
                          <w:sz w:val="23"/>
                        </w:rPr>
                        <w:t xml:space="preserve"> </w:t>
                      </w:r>
                      <w:r>
                        <w:rPr>
                          <w:spacing w:val="3"/>
                          <w:sz w:val="23"/>
                        </w:rPr>
                        <w:t>stuff[</w:t>
                      </w:r>
                      <w:r>
                        <w:rPr>
                          <w:color w:val="1F8050"/>
                          <w:spacing w:val="3"/>
                          <w:sz w:val="23"/>
                        </w:rPr>
                        <w:t>1</w:t>
                      </w:r>
                      <w:r>
                        <w:rPr>
                          <w:spacing w:val="3"/>
                          <w:sz w:val="23"/>
                        </w:rPr>
                        <w:t>]</w:t>
                      </w:r>
                    </w:p>
                    <w:p>
                      <w:pPr>
                        <w:pStyle w:val="5"/>
                        <w:spacing w:before="3"/>
                        <w:rPr>
                          <w:sz w:val="22"/>
                        </w:rPr>
                      </w:pPr>
                    </w:p>
                    <w:p>
                      <w:pPr>
                        <w:spacing w:before="0"/>
                        <w:ind w:left="148" w:right="0" w:firstLine="0"/>
                        <w:jc w:val="left"/>
                        <w:rPr>
                          <w:sz w:val="23"/>
                        </w:rPr>
                      </w:pPr>
                      <w:r>
                        <w:rPr>
                          <w:b/>
                          <w:color w:val="C55D09"/>
                          <w:spacing w:val="2"/>
                          <w:sz w:val="23"/>
                        </w:rPr>
                        <w:t xml:space="preserve">&gt;&gt;&gt; </w:t>
                      </w:r>
                      <w:r>
                        <w:rPr>
                          <w:b/>
                          <w:color w:val="006F1F"/>
                          <w:spacing w:val="2"/>
                          <w:sz w:val="23"/>
                        </w:rPr>
                        <w:t>del</w:t>
                      </w:r>
                      <w:r>
                        <w:rPr>
                          <w:b/>
                          <w:color w:val="006F1F"/>
                          <w:spacing w:val="19"/>
                          <w:sz w:val="23"/>
                        </w:rPr>
                        <w:t xml:space="preserve"> </w:t>
                      </w:r>
                      <w:r>
                        <w:rPr>
                          <w:spacing w:val="3"/>
                          <w:sz w:val="23"/>
                        </w:rPr>
                        <w:t>stuff[</w:t>
                      </w:r>
                      <w:r>
                        <w:rPr>
                          <w:color w:val="1F8050"/>
                          <w:spacing w:val="3"/>
                          <w:sz w:val="23"/>
                        </w:rPr>
                        <w:t>2</w:t>
                      </w:r>
                      <w:r>
                        <w:rPr>
                          <w:spacing w:val="3"/>
                          <w:sz w:val="23"/>
                        </w:rPr>
                        <w:t>]</w:t>
                      </w:r>
                    </w:p>
                  </w:txbxContent>
                </v:textbox>
                <w10:wrap type="topAndBottom"/>
              </v:shape>
            </w:pict>
          </mc:Fallback>
        </mc:AlternateContent>
      </w:r>
    </w:p>
    <w:p>
      <w:pPr>
        <w:spacing w:after="0"/>
        <w:rPr>
          <w:sz w:val="12"/>
        </w:rPr>
        <w:sectPr>
          <w:pgSz w:w="11910" w:h="16840"/>
          <w:pgMar w:top="1420" w:right="1440" w:bottom="1380" w:left="0" w:header="0" w:footer="1195" w:gutter="0"/>
        </w:sectPr>
      </w:pPr>
    </w:p>
    <w:p>
      <w:pPr>
        <w:pStyle w:val="5"/>
        <w:ind w:left="2116"/>
        <w:rPr>
          <w:sz w:val="20"/>
        </w:rPr>
      </w:pPr>
      <w:r>
        <w:rPr>
          <w:position w:val="0"/>
          <w:sz w:val="20"/>
        </w:rPr>
        <mc:AlternateContent>
          <mc:Choice Requires="wps">
            <w:drawing>
              <wp:inline distT="0" distB="0" distL="114300" distR="114300">
                <wp:extent cx="4864100" cy="1061085"/>
                <wp:effectExtent l="5080" t="5080" r="7620" b="13335"/>
                <wp:docPr id="615" name="文本框 564"/>
                <wp:cNvGraphicFramePr/>
                <a:graphic xmlns:a="http://schemas.openxmlformats.org/drawingml/2006/main">
                  <a:graphicData uri="http://schemas.microsoft.com/office/word/2010/wordprocessingShape">
                    <wps:wsp>
                      <wps:cNvSpPr txBox="1"/>
                      <wps:spPr>
                        <a:xfrm>
                          <a:off x="0" y="0"/>
                          <a:ext cx="4864100" cy="106108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b/>
                                <w:color w:val="C55D09"/>
                                <w:sz w:val="23"/>
                              </w:rPr>
                              <w:t xml:space="preserve">&gt;&gt;&gt; </w:t>
                            </w:r>
                            <w:r>
                              <w:rPr>
                                <w:sz w:val="23"/>
                              </w:rPr>
                              <w:t>stuff</w:t>
                            </w:r>
                          </w:p>
                          <w:p>
                            <w:pPr>
                              <w:pStyle w:val="5"/>
                              <w:spacing w:before="11"/>
                              <w:rPr>
                                <w:sz w:val="21"/>
                              </w:rPr>
                            </w:pPr>
                          </w:p>
                          <w:p>
                            <w:pPr>
                              <w:spacing w:before="0"/>
                              <w:ind w:left="148" w:right="0" w:firstLine="0"/>
                              <w:jc w:val="left"/>
                              <w:rPr>
                                <w:sz w:val="23"/>
                              </w:rPr>
                            </w:pPr>
                            <w:r>
                              <w:rPr>
                                <w:color w:val="2F2F2F"/>
                                <w:sz w:val="23"/>
                              </w:rPr>
                              <w:t>{'name': 'Zed', 'age': 36, 'height': 74}</w:t>
                            </w:r>
                          </w:p>
                          <w:p>
                            <w:pPr>
                              <w:pStyle w:val="5"/>
                              <w:spacing w:before="3"/>
                              <w:rPr>
                                <w:sz w:val="22"/>
                              </w:rPr>
                            </w:pPr>
                          </w:p>
                          <w:p>
                            <w:pPr>
                              <w:spacing w:before="0"/>
                              <w:ind w:left="148" w:right="0" w:firstLine="0"/>
                              <w:jc w:val="left"/>
                              <w:rPr>
                                <w:sz w:val="23"/>
                              </w:rPr>
                            </w:pPr>
                            <w:r>
                              <w:rPr>
                                <w:color w:val="2F2F2F"/>
                                <w:sz w:val="23"/>
                              </w:rPr>
                              <w:t>&gt;&gt;&gt;</w:t>
                            </w:r>
                          </w:p>
                        </w:txbxContent>
                      </wps:txbx>
                      <wps:bodyPr lIns="0" tIns="0" rIns="0" bIns="0" upright="1"/>
                    </wps:wsp>
                  </a:graphicData>
                </a:graphic>
              </wp:inline>
            </w:drawing>
          </mc:Choice>
          <mc:Fallback>
            <w:pict>
              <v:shape id="文本框 564" o:spid="_x0000_s1026" o:spt="202" type="#_x0000_t202" style="height:83.55pt;width:383pt;" fillcolor="#EDEDED" filled="t" stroked="t" coordsize="21600,21600" o:gfxdata="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6u7F9QAAAAFAQAADwAAAAAAAAABACAAAAAiAAAAZHJzL2Rv&#10;d25yZXYueG1sUEsBAhQAFAAAAAgAh07iQFbXpNkFAgAAEQQAAA4AAAAAAAAAAQAgAAAAIwEAAGRy&#10;cy9lMm9Eb2MueG1sUEsFBgAAAAAGAAYAWQEAAJoFAAAAAA==&#10;">
                <v:fill on="t" focussize="0,0"/>
                <v:stroke weight="0.72pt" color="#CCCCCC" joinstyle="miter"/>
                <v:imagedata o:title=""/>
                <o:lock v:ext="edit" aspectratio="f"/>
                <v:textbox inset="0mm,0mm,0mm,0mm">
                  <w:txbxContent>
                    <w:p>
                      <w:pPr>
                        <w:spacing w:before="144"/>
                        <w:ind w:left="148" w:right="0" w:firstLine="0"/>
                        <w:jc w:val="left"/>
                        <w:rPr>
                          <w:sz w:val="23"/>
                        </w:rPr>
                      </w:pPr>
                      <w:r>
                        <w:rPr>
                          <w:b/>
                          <w:color w:val="C55D09"/>
                          <w:sz w:val="23"/>
                        </w:rPr>
                        <w:t xml:space="preserve">&gt;&gt;&gt; </w:t>
                      </w:r>
                      <w:r>
                        <w:rPr>
                          <w:sz w:val="23"/>
                        </w:rPr>
                        <w:t>stuff</w:t>
                      </w:r>
                    </w:p>
                    <w:p>
                      <w:pPr>
                        <w:pStyle w:val="5"/>
                        <w:spacing w:before="11"/>
                        <w:rPr>
                          <w:sz w:val="21"/>
                        </w:rPr>
                      </w:pPr>
                    </w:p>
                    <w:p>
                      <w:pPr>
                        <w:spacing w:before="0"/>
                        <w:ind w:left="148" w:right="0" w:firstLine="0"/>
                        <w:jc w:val="left"/>
                        <w:rPr>
                          <w:sz w:val="23"/>
                        </w:rPr>
                      </w:pPr>
                      <w:r>
                        <w:rPr>
                          <w:color w:val="2F2F2F"/>
                          <w:sz w:val="23"/>
                        </w:rPr>
                        <w:t>{'name': 'Zed', 'age': 36, 'height': 74}</w:t>
                      </w:r>
                    </w:p>
                    <w:p>
                      <w:pPr>
                        <w:pStyle w:val="5"/>
                        <w:spacing w:before="3"/>
                        <w:rPr>
                          <w:sz w:val="22"/>
                        </w:rPr>
                      </w:pPr>
                    </w:p>
                    <w:p>
                      <w:pPr>
                        <w:spacing w:before="0"/>
                        <w:ind w:left="148" w:right="0" w:firstLine="0"/>
                        <w:jc w:val="left"/>
                        <w:rPr>
                          <w:sz w:val="23"/>
                        </w:rPr>
                      </w:pPr>
                      <w:r>
                        <w:rPr>
                          <w:color w:val="2F2F2F"/>
                          <w:sz w:val="23"/>
                        </w:rPr>
                        <w:t>&gt;&gt;&gt;</w:t>
                      </w:r>
                    </w:p>
                  </w:txbxContent>
                </v:textbox>
                <w10:wrap type="none"/>
                <w10:anchorlock/>
              </v:shape>
            </w:pict>
          </mc:Fallback>
        </mc:AlternateContent>
      </w:r>
    </w:p>
    <w:p>
      <w:pPr>
        <w:pStyle w:val="5"/>
        <w:spacing w:before="10"/>
        <w:rPr>
          <w:sz w:val="14"/>
        </w:rPr>
      </w:pPr>
    </w:p>
    <w:p>
      <w:pPr>
        <w:pStyle w:val="5"/>
        <w:spacing w:before="66" w:line="278" w:lineRule="auto"/>
        <w:ind w:left="1800" w:right="237"/>
      </w:pPr>
      <w:r>
        <w:rPr>
          <w:spacing w:val="-6"/>
        </w:rPr>
        <w:t>接下来我们要做一个练习，你必须非常仔细，我要求你将这个练习写下来，然后</w:t>
      </w:r>
      <w:r>
        <w:rPr>
          <w:spacing w:val="-18"/>
        </w:rPr>
        <w:t>试着弄懂它做了些什么。这个练习很有趣，做完以后你可能会有豁然开朗的感觉。</w:t>
      </w:r>
    </w:p>
    <w:p>
      <w:pPr>
        <w:pStyle w:val="5"/>
        <w:spacing w:before="6" w:after="1"/>
      </w:pPr>
    </w:p>
    <w:tbl>
      <w:tblPr>
        <w:tblStyle w:val="7"/>
        <w:tblW w:w="7316"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7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609" w:hRule="atLeast"/>
        </w:trPr>
        <w:tc>
          <w:tcPr>
            <w:tcW w:w="582" w:type="dxa"/>
          </w:tcPr>
          <w:p>
            <w:pPr>
              <w:pStyle w:val="10"/>
              <w:spacing w:before="74"/>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rPr>
                <w:rFonts w:ascii="宋体"/>
                <w:sz w:val="22"/>
              </w:rPr>
            </w:pPr>
          </w:p>
          <w:p>
            <w:pPr>
              <w:pStyle w:val="10"/>
              <w:spacing w:before="1"/>
              <w:ind w:left="194"/>
              <w:jc w:val="center"/>
              <w:rPr>
                <w:sz w:val="23"/>
              </w:rPr>
            </w:pPr>
            <w:r>
              <w:rPr>
                <w:color w:val="AAAAAA"/>
                <w:w w:val="100"/>
                <w:sz w:val="23"/>
              </w:rPr>
              <w:t>3</w:t>
            </w:r>
          </w:p>
          <w:p>
            <w:pPr>
              <w:pStyle w:val="10"/>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2"/>
              <w:rPr>
                <w:rFonts w:ascii="宋体"/>
                <w:sz w:val="22"/>
              </w:rPr>
            </w:pPr>
          </w:p>
          <w:p>
            <w:pPr>
              <w:pStyle w:val="10"/>
              <w:ind w:left="180" w:right="98"/>
              <w:jc w:val="center"/>
              <w:rPr>
                <w:sz w:val="23"/>
              </w:rPr>
            </w:pPr>
            <w:r>
              <w:rPr>
                <w:color w:val="AAAAAA"/>
                <w:spacing w:val="5"/>
                <w:sz w:val="23"/>
              </w:rPr>
              <w:t>13</w:t>
            </w:r>
          </w:p>
          <w:p>
            <w:pPr>
              <w:pStyle w:val="10"/>
              <w:rPr>
                <w:rFonts w:ascii="宋体"/>
                <w:sz w:val="22"/>
              </w:rPr>
            </w:pPr>
          </w:p>
          <w:p>
            <w:pPr>
              <w:pStyle w:val="10"/>
              <w:spacing w:before="1"/>
              <w:ind w:left="180" w:right="98"/>
              <w:jc w:val="center"/>
              <w:rPr>
                <w:sz w:val="23"/>
              </w:rPr>
            </w:pPr>
            <w:r>
              <w:rPr>
                <w:color w:val="AAAAAA"/>
                <w:spacing w:val="5"/>
                <w:sz w:val="23"/>
              </w:rPr>
              <w:t>14</w:t>
            </w:r>
          </w:p>
          <w:p>
            <w:pPr>
              <w:pStyle w:val="10"/>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tc>
        <w:tc>
          <w:tcPr>
            <w:tcW w:w="6734" w:type="dxa"/>
            <w:tcBorders>
              <w:top w:val="single" w:color="CCCCCC" w:sz="6" w:space="0"/>
            </w:tcBorders>
            <w:shd w:val="clear" w:color="auto" w:fill="EDEDED"/>
          </w:tcPr>
          <w:p>
            <w:pPr>
              <w:pStyle w:val="10"/>
              <w:spacing w:before="144"/>
              <w:ind w:left="119"/>
              <w:rPr>
                <w:sz w:val="23"/>
              </w:rPr>
            </w:pPr>
            <w:r>
              <w:rPr>
                <w:spacing w:val="2"/>
                <w:sz w:val="23"/>
              </w:rPr>
              <w:t xml:space="preserve">cities </w:t>
            </w:r>
            <w:r>
              <w:rPr>
                <w:color w:val="666666"/>
                <w:sz w:val="23"/>
              </w:rPr>
              <w:t xml:space="preserve">= </w:t>
            </w:r>
            <w:r>
              <w:rPr>
                <w:spacing w:val="2"/>
                <w:sz w:val="23"/>
              </w:rPr>
              <w:t>{</w:t>
            </w:r>
            <w:r>
              <w:rPr>
                <w:color w:val="406F9F"/>
                <w:spacing w:val="2"/>
                <w:sz w:val="23"/>
              </w:rPr>
              <w:t>'CA'</w:t>
            </w:r>
            <w:r>
              <w:rPr>
                <w:spacing w:val="2"/>
                <w:sz w:val="23"/>
              </w:rPr>
              <w:t xml:space="preserve">: </w:t>
            </w:r>
            <w:r>
              <w:rPr>
                <w:color w:val="406F9F"/>
                <w:spacing w:val="2"/>
                <w:sz w:val="23"/>
              </w:rPr>
              <w:t xml:space="preserve">'San </w:t>
            </w:r>
            <w:r>
              <w:rPr>
                <w:color w:val="406F9F"/>
                <w:spacing w:val="3"/>
                <w:sz w:val="23"/>
              </w:rPr>
              <w:t>Francisco'</w:t>
            </w:r>
            <w:r>
              <w:rPr>
                <w:spacing w:val="3"/>
                <w:sz w:val="23"/>
              </w:rPr>
              <w:t xml:space="preserve">, </w:t>
            </w:r>
            <w:r>
              <w:rPr>
                <w:color w:val="406F9F"/>
                <w:spacing w:val="2"/>
                <w:sz w:val="23"/>
              </w:rPr>
              <w:t>'MI'</w:t>
            </w:r>
            <w:r>
              <w:rPr>
                <w:spacing w:val="2"/>
                <w:sz w:val="23"/>
              </w:rPr>
              <w:t>:</w:t>
            </w:r>
            <w:r>
              <w:rPr>
                <w:spacing w:val="54"/>
                <w:sz w:val="23"/>
              </w:rPr>
              <w:t xml:space="preserve"> </w:t>
            </w:r>
            <w:r>
              <w:rPr>
                <w:color w:val="406F9F"/>
                <w:spacing w:val="3"/>
                <w:sz w:val="23"/>
              </w:rPr>
              <w:t>'Detroit'</w:t>
            </w:r>
            <w:r>
              <w:rPr>
                <w:spacing w:val="3"/>
                <w:sz w:val="23"/>
              </w:rPr>
              <w:t>,</w:t>
            </w:r>
          </w:p>
          <w:p>
            <w:pPr>
              <w:pStyle w:val="10"/>
              <w:spacing w:before="11"/>
              <w:rPr>
                <w:rFonts w:ascii="宋体"/>
                <w:sz w:val="21"/>
              </w:rPr>
            </w:pPr>
          </w:p>
          <w:p>
            <w:pPr>
              <w:pStyle w:val="10"/>
              <w:ind w:left="2704"/>
              <w:rPr>
                <w:sz w:val="23"/>
              </w:rPr>
            </w:pPr>
            <w:r>
              <w:rPr>
                <w:color w:val="406F9F"/>
                <w:sz w:val="23"/>
              </w:rPr>
              <w:t>'FL'</w:t>
            </w:r>
            <w:r>
              <w:rPr>
                <w:sz w:val="23"/>
              </w:rPr>
              <w:t xml:space="preserve">: </w:t>
            </w:r>
            <w:r>
              <w:rPr>
                <w:color w:val="406F9F"/>
                <w:sz w:val="23"/>
              </w:rPr>
              <w:t>'Jacksonville'</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119" w:right="1956"/>
              <w:rPr>
                <w:sz w:val="23"/>
              </w:rPr>
            </w:pPr>
            <w:r>
              <w:rPr>
                <w:sz w:val="23"/>
              </w:rPr>
              <w:t>cities[</w:t>
            </w:r>
            <w:r>
              <w:rPr>
                <w:color w:val="406F9F"/>
                <w:sz w:val="23"/>
              </w:rPr>
              <w:t>'NY'</w:t>
            </w:r>
            <w:r>
              <w:rPr>
                <w:sz w:val="23"/>
              </w:rPr>
              <w:t xml:space="preserve">] </w:t>
            </w:r>
            <w:r>
              <w:rPr>
                <w:color w:val="666666"/>
                <w:sz w:val="23"/>
              </w:rPr>
              <w:t xml:space="preserve">= </w:t>
            </w:r>
            <w:r>
              <w:rPr>
                <w:color w:val="406F9F"/>
                <w:sz w:val="23"/>
              </w:rPr>
              <w:t xml:space="preserve">'New York' </w:t>
            </w:r>
            <w:r>
              <w:rPr>
                <w:sz w:val="23"/>
              </w:rPr>
              <w:t>cities[</w:t>
            </w:r>
            <w:r>
              <w:rPr>
                <w:color w:val="406F9F"/>
                <w:sz w:val="23"/>
              </w:rPr>
              <w:t>'OR'</w:t>
            </w:r>
            <w:r>
              <w:rPr>
                <w:sz w:val="23"/>
              </w:rPr>
              <w:t xml:space="preserve">] </w:t>
            </w:r>
            <w:r>
              <w:rPr>
                <w:color w:val="666666"/>
                <w:sz w:val="23"/>
              </w:rPr>
              <w:t xml:space="preserve">= </w:t>
            </w:r>
            <w:r>
              <w:rPr>
                <w:color w:val="406F9F"/>
                <w:sz w:val="23"/>
              </w:rPr>
              <w:t>'Portland'</w:t>
            </w:r>
          </w:p>
          <w:p>
            <w:pPr>
              <w:pStyle w:val="10"/>
              <w:rPr>
                <w:rFonts w:ascii="宋体"/>
                <w:sz w:val="22"/>
              </w:rPr>
            </w:pPr>
          </w:p>
          <w:p>
            <w:pPr>
              <w:pStyle w:val="10"/>
              <w:spacing w:before="1"/>
              <w:rPr>
                <w:rFonts w:ascii="宋体"/>
                <w:sz w:val="21"/>
              </w:rPr>
            </w:pPr>
          </w:p>
          <w:p>
            <w:pPr>
              <w:pStyle w:val="10"/>
              <w:ind w:left="119"/>
              <w:rPr>
                <w:sz w:val="23"/>
              </w:rPr>
            </w:pPr>
            <w:r>
              <w:rPr>
                <w:b/>
                <w:color w:val="006F1F"/>
                <w:sz w:val="23"/>
              </w:rPr>
              <w:t xml:space="preserve">def </w:t>
            </w:r>
            <w:r>
              <w:rPr>
                <w:color w:val="05287D"/>
                <w:sz w:val="23"/>
              </w:rPr>
              <w:t>find_city</w:t>
            </w:r>
            <w:r>
              <w:rPr>
                <w:sz w:val="23"/>
              </w:rPr>
              <w:t>(themap, state):</w:t>
            </w:r>
          </w:p>
          <w:p>
            <w:pPr>
              <w:pStyle w:val="10"/>
              <w:spacing w:before="1"/>
              <w:rPr>
                <w:rFonts w:ascii="宋体"/>
                <w:sz w:val="22"/>
              </w:rPr>
            </w:pPr>
          </w:p>
          <w:p>
            <w:pPr>
              <w:pStyle w:val="10"/>
              <w:ind w:left="611"/>
              <w:rPr>
                <w:sz w:val="23"/>
              </w:rPr>
            </w:pPr>
            <w:r>
              <w:rPr>
                <w:b/>
                <w:color w:val="006F1F"/>
                <w:sz w:val="23"/>
              </w:rPr>
              <w:t xml:space="preserve">if </w:t>
            </w:r>
            <w:r>
              <w:rPr>
                <w:sz w:val="23"/>
              </w:rPr>
              <w:t xml:space="preserve">state </w:t>
            </w:r>
            <w:r>
              <w:rPr>
                <w:b/>
                <w:color w:val="006F1F"/>
                <w:sz w:val="23"/>
              </w:rPr>
              <w:t xml:space="preserve">in </w:t>
            </w:r>
            <w:r>
              <w:rPr>
                <w:sz w:val="23"/>
              </w:rPr>
              <w:t>themap:</w:t>
            </w:r>
          </w:p>
          <w:p>
            <w:pPr>
              <w:pStyle w:val="10"/>
              <w:rPr>
                <w:rFonts w:ascii="宋体"/>
                <w:sz w:val="22"/>
              </w:rPr>
            </w:pPr>
          </w:p>
          <w:p>
            <w:pPr>
              <w:pStyle w:val="10"/>
              <w:spacing w:before="1"/>
              <w:ind w:left="1103"/>
              <w:rPr>
                <w:sz w:val="23"/>
              </w:rPr>
            </w:pPr>
            <w:r>
              <w:rPr>
                <w:b/>
                <w:color w:val="006F1F"/>
                <w:sz w:val="23"/>
              </w:rPr>
              <w:t xml:space="preserve">return </w:t>
            </w:r>
            <w:r>
              <w:rPr>
                <w:sz w:val="23"/>
              </w:rPr>
              <w:t>themap[state]</w:t>
            </w:r>
          </w:p>
          <w:p>
            <w:pPr>
              <w:pStyle w:val="10"/>
              <w:rPr>
                <w:rFonts w:ascii="宋体"/>
                <w:sz w:val="22"/>
              </w:rPr>
            </w:pPr>
          </w:p>
          <w:p>
            <w:pPr>
              <w:pStyle w:val="10"/>
              <w:ind w:left="611"/>
              <w:rPr>
                <w:sz w:val="23"/>
              </w:rPr>
            </w:pPr>
            <w:r>
              <w:rPr>
                <w:b/>
                <w:color w:val="006F1F"/>
                <w:sz w:val="23"/>
              </w:rPr>
              <w:t>else</w:t>
            </w:r>
            <w:r>
              <w:rPr>
                <w:sz w:val="23"/>
              </w:rPr>
              <w:t>:</w:t>
            </w:r>
          </w:p>
          <w:p>
            <w:pPr>
              <w:pStyle w:val="10"/>
              <w:spacing w:before="1"/>
              <w:rPr>
                <w:rFonts w:ascii="宋体"/>
                <w:sz w:val="22"/>
              </w:rPr>
            </w:pPr>
          </w:p>
          <w:p>
            <w:pPr>
              <w:pStyle w:val="10"/>
              <w:ind w:left="1103"/>
              <w:rPr>
                <w:sz w:val="23"/>
              </w:rPr>
            </w:pPr>
            <w:r>
              <w:rPr>
                <w:b/>
                <w:color w:val="006F1F"/>
                <w:sz w:val="23"/>
              </w:rPr>
              <w:t xml:space="preserve">return </w:t>
            </w:r>
            <w:r>
              <w:rPr>
                <w:color w:val="406F9F"/>
                <w:sz w:val="23"/>
              </w:rPr>
              <w:t>"Not found."</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i/>
                <w:sz w:val="23"/>
              </w:rPr>
            </w:pPr>
            <w:r>
              <w:rPr>
                <w:i/>
                <w:color w:val="408090"/>
                <w:sz w:val="23"/>
              </w:rPr>
              <w:t># ok pay attention!</w:t>
            </w:r>
          </w:p>
          <w:p>
            <w:pPr>
              <w:pStyle w:val="10"/>
              <w:rPr>
                <w:rFonts w:ascii="宋体"/>
                <w:sz w:val="22"/>
              </w:rPr>
            </w:pPr>
          </w:p>
          <w:p>
            <w:pPr>
              <w:pStyle w:val="10"/>
              <w:spacing w:before="1"/>
              <w:ind w:left="119"/>
              <w:rPr>
                <w:sz w:val="23"/>
              </w:rPr>
            </w:pPr>
            <w:r>
              <w:rPr>
                <w:sz w:val="23"/>
              </w:rPr>
              <w:t>cities[</w:t>
            </w:r>
            <w:r>
              <w:rPr>
                <w:color w:val="406F9F"/>
                <w:sz w:val="23"/>
              </w:rPr>
              <w:t>'_find'</w:t>
            </w:r>
            <w:r>
              <w:rPr>
                <w:sz w:val="23"/>
              </w:rPr>
              <w:t xml:space="preserve">] </w:t>
            </w:r>
            <w:r>
              <w:rPr>
                <w:color w:val="666666"/>
                <w:sz w:val="23"/>
              </w:rPr>
              <w:t xml:space="preserve">= </w:t>
            </w:r>
            <w:r>
              <w:rPr>
                <w:sz w:val="23"/>
              </w:rPr>
              <w:t>find_city</w:t>
            </w:r>
          </w:p>
          <w:p>
            <w:pPr>
              <w:pStyle w:val="10"/>
              <w:rPr>
                <w:rFonts w:ascii="宋体"/>
                <w:sz w:val="22"/>
              </w:rPr>
            </w:pPr>
          </w:p>
          <w:p>
            <w:pPr>
              <w:pStyle w:val="10"/>
              <w:rPr>
                <w:rFonts w:ascii="宋体"/>
                <w:sz w:val="22"/>
              </w:rPr>
            </w:pPr>
          </w:p>
          <w:p>
            <w:pPr>
              <w:pStyle w:val="10"/>
              <w:spacing w:before="1"/>
              <w:rPr>
                <w:rFonts w:ascii="宋体"/>
                <w:sz w:val="21"/>
              </w:rPr>
            </w:pPr>
          </w:p>
          <w:p>
            <w:pPr>
              <w:pStyle w:val="10"/>
              <w:ind w:left="119"/>
              <w:rPr>
                <w:sz w:val="23"/>
              </w:rPr>
            </w:pPr>
            <w:r>
              <w:rPr>
                <w:b/>
                <w:color w:val="006F1F"/>
                <w:sz w:val="23"/>
              </w:rPr>
              <w:t xml:space="preserve">while </w:t>
            </w:r>
            <w:r>
              <w:rPr>
                <w:color w:val="006F1F"/>
                <w:sz w:val="23"/>
              </w:rPr>
              <w:t>True</w:t>
            </w:r>
            <w:r>
              <w:rPr>
                <w:sz w:val="23"/>
              </w:rPr>
              <w:t>:</w:t>
            </w:r>
          </w:p>
          <w:p>
            <w:pPr>
              <w:pStyle w:val="10"/>
              <w:spacing w:before="1"/>
              <w:rPr>
                <w:rFonts w:ascii="宋体"/>
                <w:sz w:val="22"/>
              </w:rPr>
            </w:pPr>
          </w:p>
          <w:p>
            <w:pPr>
              <w:pStyle w:val="10"/>
              <w:spacing w:line="491" w:lineRule="auto"/>
              <w:ind w:left="611" w:right="1956"/>
              <w:rPr>
                <w:sz w:val="23"/>
              </w:rPr>
            </w:pPr>
            <w:r>
              <w:rPr>
                <w:b/>
                <w:color w:val="006F1F"/>
                <w:sz w:val="23"/>
              </w:rPr>
              <w:t xml:space="preserve">print </w:t>
            </w:r>
            <w:r>
              <w:rPr>
                <w:color w:val="406F9F"/>
                <w:sz w:val="23"/>
              </w:rPr>
              <w:t>"State? (ENTER to quit)"</w:t>
            </w:r>
            <w:r>
              <w:rPr>
                <w:sz w:val="23"/>
              </w:rPr>
              <w:t xml:space="preserve">, state </w:t>
            </w:r>
            <w:r>
              <w:rPr>
                <w:color w:val="666666"/>
                <w:sz w:val="23"/>
              </w:rPr>
              <w:t xml:space="preserve">= </w:t>
            </w:r>
            <w:r>
              <w:rPr>
                <w:color w:val="006F1F"/>
                <w:sz w:val="23"/>
              </w:rPr>
              <w:t>raw_input</w:t>
            </w:r>
            <w:r>
              <w:rPr>
                <w:sz w:val="23"/>
              </w:rPr>
              <w:t>(</w:t>
            </w:r>
            <w:r>
              <w:rPr>
                <w:color w:val="406F9F"/>
                <w:sz w:val="23"/>
              </w:rPr>
              <w:t>"&gt; "</w:t>
            </w:r>
            <w:r>
              <w:rPr>
                <w:sz w:val="23"/>
              </w:rPr>
              <w:t>)</w:t>
            </w:r>
          </w:p>
        </w:tc>
      </w:tr>
    </w:tbl>
    <w:p>
      <w:pPr>
        <w:spacing w:after="0" w:line="491" w:lineRule="auto"/>
        <w:rPr>
          <w:sz w:val="23"/>
        </w:rPr>
        <w:sectPr>
          <w:pgSz w:w="11910" w:h="16840"/>
          <w:pgMar w:top="1420" w:right="1440" w:bottom="1380" w:left="0" w:header="0" w:footer="1195" w:gutter="0"/>
        </w:sectPr>
      </w:pPr>
    </w:p>
    <w:tbl>
      <w:tblPr>
        <w:tblStyle w:val="7"/>
        <w:tblW w:w="7316"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7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40" w:hRule="atLeast"/>
        </w:trPr>
        <w:tc>
          <w:tcPr>
            <w:tcW w:w="582" w:type="dxa"/>
          </w:tcPr>
          <w:p>
            <w:pPr>
              <w:pStyle w:val="10"/>
              <w:spacing w:before="21"/>
              <w:ind w:left="200"/>
              <w:rPr>
                <w:sz w:val="23"/>
              </w:rPr>
            </w:pPr>
            <w:r>
              <w:rPr>
                <w:color w:val="AAAAAA"/>
                <w:spacing w:val="5"/>
                <w:sz w:val="23"/>
              </w:rPr>
              <w:t>20</w:t>
            </w:r>
          </w:p>
          <w:p>
            <w:pPr>
              <w:pStyle w:val="10"/>
              <w:spacing w:before="1"/>
              <w:rPr>
                <w:rFonts w:ascii="宋体"/>
                <w:sz w:val="22"/>
              </w:rPr>
            </w:pPr>
          </w:p>
          <w:p>
            <w:pPr>
              <w:pStyle w:val="10"/>
              <w:ind w:left="200"/>
              <w:rPr>
                <w:sz w:val="23"/>
              </w:rPr>
            </w:pPr>
            <w:r>
              <w:rPr>
                <w:color w:val="AAAAAA"/>
                <w:spacing w:val="5"/>
                <w:sz w:val="23"/>
              </w:rPr>
              <w:t>21</w:t>
            </w:r>
          </w:p>
          <w:p>
            <w:pPr>
              <w:pStyle w:val="10"/>
              <w:spacing w:before="1"/>
              <w:rPr>
                <w:rFonts w:ascii="宋体"/>
                <w:sz w:val="22"/>
              </w:rPr>
            </w:pPr>
          </w:p>
          <w:p>
            <w:pPr>
              <w:pStyle w:val="10"/>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rPr>
                <w:rFonts w:ascii="宋体"/>
                <w:sz w:val="22"/>
              </w:rPr>
            </w:pPr>
          </w:p>
          <w:p>
            <w:pPr>
              <w:pStyle w:val="10"/>
              <w:spacing w:before="1"/>
              <w:ind w:left="200"/>
              <w:rPr>
                <w:sz w:val="23"/>
              </w:rPr>
            </w:pPr>
            <w:r>
              <w:rPr>
                <w:color w:val="AAAAAA"/>
                <w:spacing w:val="5"/>
                <w:sz w:val="23"/>
              </w:rPr>
              <w:t>24</w:t>
            </w:r>
          </w:p>
        </w:tc>
        <w:tc>
          <w:tcPr>
            <w:tcW w:w="6734" w:type="dxa"/>
            <w:tcBorders>
              <w:bottom w:val="single" w:color="CCCCCC" w:sz="6" w:space="0"/>
            </w:tcBorders>
            <w:shd w:val="clear" w:color="auto" w:fill="EDEDED"/>
          </w:tcPr>
          <w:p>
            <w:pPr>
              <w:pStyle w:val="10"/>
              <w:spacing w:before="21"/>
              <w:ind w:left="611"/>
              <w:rPr>
                <w:b/>
                <w:sz w:val="23"/>
              </w:rPr>
            </w:pPr>
            <w:r>
              <w:rPr>
                <w:b/>
                <w:color w:val="006F1F"/>
                <w:sz w:val="23"/>
              </w:rPr>
              <w:t xml:space="preserve">if not </w:t>
            </w:r>
            <w:r>
              <w:rPr>
                <w:sz w:val="23"/>
              </w:rPr>
              <w:t xml:space="preserve">state: </w:t>
            </w:r>
            <w:r>
              <w:rPr>
                <w:b/>
                <w:color w:val="006F1F"/>
                <w:sz w:val="23"/>
              </w:rPr>
              <w:t>break</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1"/>
              <w:rPr>
                <w:i/>
                <w:sz w:val="23"/>
              </w:rPr>
            </w:pPr>
            <w:r>
              <w:rPr>
                <w:i/>
                <w:color w:val="408090"/>
                <w:sz w:val="23"/>
              </w:rPr>
              <w:t xml:space="preserve"># </w:t>
            </w:r>
            <w:r>
              <w:rPr>
                <w:i/>
                <w:color w:val="408090"/>
                <w:spacing w:val="2"/>
                <w:sz w:val="23"/>
              </w:rPr>
              <w:t xml:space="preserve">this line </w:t>
            </w:r>
            <w:r>
              <w:rPr>
                <w:i/>
                <w:color w:val="408090"/>
                <w:sz w:val="23"/>
              </w:rPr>
              <w:t xml:space="preserve">is </w:t>
            </w:r>
            <w:r>
              <w:rPr>
                <w:i/>
                <w:color w:val="408090"/>
                <w:spacing w:val="2"/>
                <w:sz w:val="23"/>
              </w:rPr>
              <w:t>the most important ever!</w:t>
            </w:r>
            <w:r>
              <w:rPr>
                <w:i/>
                <w:color w:val="408090"/>
                <w:spacing w:val="64"/>
                <w:sz w:val="23"/>
              </w:rPr>
              <w:t xml:space="preserve"> </w:t>
            </w:r>
            <w:r>
              <w:rPr>
                <w:i/>
                <w:color w:val="408090"/>
                <w:spacing w:val="2"/>
                <w:sz w:val="23"/>
              </w:rPr>
              <w:t>study!</w:t>
            </w:r>
          </w:p>
          <w:p>
            <w:pPr>
              <w:pStyle w:val="10"/>
              <w:spacing w:before="1"/>
              <w:rPr>
                <w:rFonts w:ascii="宋体"/>
                <w:sz w:val="22"/>
              </w:rPr>
            </w:pPr>
          </w:p>
          <w:p>
            <w:pPr>
              <w:pStyle w:val="10"/>
              <w:ind w:left="611"/>
              <w:rPr>
                <w:sz w:val="23"/>
              </w:rPr>
            </w:pPr>
            <w:r>
              <w:rPr>
                <w:sz w:val="23"/>
              </w:rPr>
              <w:t xml:space="preserve">city_found </w:t>
            </w:r>
            <w:r>
              <w:rPr>
                <w:color w:val="666666"/>
                <w:sz w:val="23"/>
              </w:rPr>
              <w:t xml:space="preserve">= </w:t>
            </w:r>
            <w:r>
              <w:rPr>
                <w:sz w:val="23"/>
              </w:rPr>
              <w:t>cities[</w:t>
            </w:r>
            <w:r>
              <w:rPr>
                <w:color w:val="406F9F"/>
                <w:sz w:val="23"/>
              </w:rPr>
              <w:t>'_find'</w:t>
            </w:r>
            <w:r>
              <w:rPr>
                <w:sz w:val="23"/>
              </w:rPr>
              <w:t>](cities, state)</w:t>
            </w:r>
          </w:p>
          <w:p>
            <w:pPr>
              <w:pStyle w:val="10"/>
              <w:spacing w:before="3"/>
              <w:rPr>
                <w:rFonts w:ascii="宋体"/>
                <w:sz w:val="22"/>
              </w:rPr>
            </w:pPr>
          </w:p>
          <w:p>
            <w:pPr>
              <w:pStyle w:val="10"/>
              <w:ind w:left="611"/>
              <w:rPr>
                <w:sz w:val="23"/>
              </w:rPr>
            </w:pPr>
            <w:r>
              <w:rPr>
                <w:b/>
                <w:color w:val="006F1F"/>
                <w:sz w:val="23"/>
              </w:rPr>
              <w:t xml:space="preserve">print </w:t>
            </w:r>
            <w:r>
              <w:rPr>
                <w:sz w:val="23"/>
              </w:rPr>
              <w:t>city_found</w:t>
            </w:r>
          </w:p>
        </w:tc>
      </w:tr>
    </w:tbl>
    <w:p>
      <w:pPr>
        <w:pStyle w:val="5"/>
        <w:spacing w:before="11"/>
        <w:rPr>
          <w:sz w:val="16"/>
        </w:rPr>
      </w:pPr>
      <w:r>
        <mc:AlternateContent>
          <mc:Choice Requires="wps">
            <w:drawing>
              <wp:anchor distT="0" distB="0" distL="0" distR="0" simplePos="0" relativeHeight="4096" behindDoc="0" locked="0" layoutInCell="1" allowOverlap="1">
                <wp:simplePos x="0" y="0"/>
                <wp:positionH relativeFrom="page">
                  <wp:posOffset>1124585</wp:posOffset>
                </wp:positionH>
                <wp:positionV relativeFrom="paragraph">
                  <wp:posOffset>152400</wp:posOffset>
                </wp:positionV>
                <wp:extent cx="5312410" cy="212090"/>
                <wp:effectExtent l="0" t="0" r="8890" b="3810"/>
                <wp:wrapTopAndBottom/>
                <wp:docPr id="210" name="文本框 565"/>
                <wp:cNvGraphicFramePr/>
                <a:graphic xmlns:a="http://schemas.openxmlformats.org/drawingml/2006/main">
                  <a:graphicData uri="http://schemas.microsoft.com/office/word/2010/wordprocessingShape">
                    <wps:wsp>
                      <wps:cNvSpPr txBox="1"/>
                      <wps:spPr>
                        <a:xfrm>
                          <a:off x="0" y="0"/>
                          <a:ext cx="5312410" cy="212090"/>
                        </a:xfrm>
                        <a:prstGeom prst="rect">
                          <a:avLst/>
                        </a:prstGeom>
                        <a:solidFill>
                          <a:srgbClr val="AF4040"/>
                        </a:solidFill>
                        <a:ln w="9525">
                          <a:noFill/>
                        </a:ln>
                      </wps:spPr>
                      <wps:txbx>
                        <w:txbxContent>
                          <w:p>
                            <w:pPr>
                              <w:spacing w:before="22"/>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565" o:spid="_x0000_s1026" o:spt="202" type="#_x0000_t202" style="position:absolute;left:0pt;margin-left:88.55pt;margin-top:12pt;height:16.7pt;width:418.3pt;mso-position-horizontal-relative:page;mso-wrap-distance-bottom:0pt;mso-wrap-distance-top:0pt;z-index:4096;mso-width-relative:page;mso-height-relative:page;" fillcolor="#AF4040" filled="t" stroked="f" coordsize="21600,21600" o:gfxdata="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JAbT9YAAAAKAQAADwAAAAAAAAABACAAAAAiAAAAZHJzL2Rvd25yZXYueG1sUEsB&#10;AhQAFAAAAAgAh07iQGe0cfW+AQAAWgMAAA4AAAAAAAAAAQAgAAAAJQEAAGRycy9lMm9Eb2MueG1s&#10;UEsFBgAAAAAGAAYAWQEAAFUFA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4096" behindDoc="0" locked="0" layoutInCell="1" allowOverlap="1">
                <wp:simplePos x="0" y="0"/>
                <wp:positionH relativeFrom="page">
                  <wp:posOffset>1276985</wp:posOffset>
                </wp:positionH>
                <wp:positionV relativeFrom="paragraph">
                  <wp:posOffset>449580</wp:posOffset>
                </wp:positionV>
                <wp:extent cx="5007610" cy="396240"/>
                <wp:effectExtent l="0" t="0" r="8890" b="10160"/>
                <wp:wrapTopAndBottom/>
                <wp:docPr id="160" name="文本框 566"/>
                <wp:cNvGraphicFramePr/>
                <a:graphic xmlns:a="http://schemas.openxmlformats.org/drawingml/2006/main">
                  <a:graphicData uri="http://schemas.microsoft.com/office/word/2010/wordprocessingShape">
                    <wps:wsp>
                      <wps:cNvSpPr txBox="1"/>
                      <wps:spPr>
                        <a:xfrm>
                          <a:off x="0" y="0"/>
                          <a:ext cx="5007610" cy="396240"/>
                        </a:xfrm>
                        <a:prstGeom prst="rect">
                          <a:avLst/>
                        </a:prstGeom>
                        <a:solidFill>
                          <a:srgbClr val="FFE9E9"/>
                        </a:solidFill>
                        <a:ln w="9525">
                          <a:noFill/>
                        </a:ln>
                      </wps:spPr>
                      <wps:txbx>
                        <w:txbxContent>
                          <w:p>
                            <w:pPr>
                              <w:spacing w:before="15"/>
                              <w:ind w:left="28" w:right="0" w:firstLine="0"/>
                              <w:jc w:val="left"/>
                              <w:rPr>
                                <w:rFonts w:hint="eastAsia" w:ascii="宋体" w:eastAsia="宋体"/>
                                <w:sz w:val="22"/>
                              </w:rPr>
                            </w:pPr>
                            <w:r>
                              <w:rPr>
                                <w:rFonts w:hint="eastAsia" w:ascii="宋体" w:eastAsia="宋体"/>
                                <w:spacing w:val="-8"/>
                                <w:sz w:val="22"/>
                              </w:rPr>
                              <w:t xml:space="preserve">注意到我用了 </w:t>
                            </w:r>
                            <w:r>
                              <w:rPr>
                                <w:color w:val="444444"/>
                                <w:sz w:val="21"/>
                                <w:shd w:val="clear" w:color="auto" w:fill="F1F1F1"/>
                              </w:rPr>
                              <w:t>themap</w:t>
                            </w:r>
                            <w:r>
                              <w:rPr>
                                <w:color w:val="444444"/>
                                <w:spacing w:val="-52"/>
                                <w:sz w:val="21"/>
                              </w:rPr>
                              <w:t xml:space="preserve"> </w:t>
                            </w:r>
                            <w:r>
                              <w:rPr>
                                <w:rFonts w:hint="eastAsia" w:ascii="宋体" w:eastAsia="宋体"/>
                                <w:spacing w:val="-13"/>
                                <w:sz w:val="22"/>
                              </w:rPr>
                              <w:t xml:space="preserve">而不是 </w:t>
                            </w:r>
                            <w:r>
                              <w:rPr>
                                <w:color w:val="444444"/>
                                <w:sz w:val="21"/>
                                <w:shd w:val="clear" w:color="auto" w:fill="F1F1F1"/>
                              </w:rPr>
                              <w:t>map</w:t>
                            </w:r>
                            <w:r>
                              <w:rPr>
                                <w:color w:val="444444"/>
                                <w:spacing w:val="-53"/>
                                <w:sz w:val="21"/>
                              </w:rPr>
                              <w:t xml:space="preserve"> </w:t>
                            </w:r>
                            <w:r>
                              <w:rPr>
                                <w:rFonts w:hint="eastAsia" w:ascii="宋体" w:eastAsia="宋体"/>
                                <w:spacing w:val="-3"/>
                                <w:sz w:val="22"/>
                              </w:rPr>
                              <w:t xml:space="preserve">了吧？这是因为 </w:t>
                            </w:r>
                            <w:r>
                              <w:rPr>
                                <w:rFonts w:ascii="Arial" w:eastAsia="Arial"/>
                                <w:sz w:val="22"/>
                              </w:rPr>
                              <w:t>Python</w:t>
                            </w:r>
                            <w:r>
                              <w:rPr>
                                <w:rFonts w:ascii="Arial" w:eastAsia="Arial"/>
                                <w:spacing w:val="53"/>
                                <w:sz w:val="22"/>
                              </w:rPr>
                              <w:t xml:space="preserve"> </w:t>
                            </w:r>
                            <w:r>
                              <w:rPr>
                                <w:rFonts w:hint="eastAsia" w:ascii="宋体" w:eastAsia="宋体"/>
                                <w:spacing w:val="-2"/>
                                <w:sz w:val="22"/>
                              </w:rPr>
                              <w:t>已经有一个函数称作</w:t>
                            </w:r>
                          </w:p>
                          <w:p>
                            <w:pPr>
                              <w:spacing w:before="30"/>
                              <w:ind w:left="28" w:right="0" w:firstLine="0"/>
                              <w:jc w:val="left"/>
                              <w:rPr>
                                <w:rFonts w:hint="eastAsia" w:ascii="宋体" w:eastAsia="宋体"/>
                                <w:sz w:val="22"/>
                              </w:rPr>
                            </w:pPr>
                            <w:r>
                              <w:rPr>
                                <w:rFonts w:ascii="Arial" w:eastAsia="Arial"/>
                                <w:sz w:val="22"/>
                              </w:rPr>
                              <w:t xml:space="preserve">map </w:t>
                            </w:r>
                            <w:r>
                              <w:rPr>
                                <w:rFonts w:hint="eastAsia" w:ascii="宋体" w:eastAsia="宋体"/>
                                <w:spacing w:val="-3"/>
                                <w:sz w:val="22"/>
                              </w:rPr>
                              <w:t xml:space="preserve">了，所以如果你用 </w:t>
                            </w:r>
                            <w:r>
                              <w:rPr>
                                <w:rFonts w:ascii="Arial" w:eastAsia="Arial"/>
                                <w:sz w:val="22"/>
                              </w:rPr>
                              <w:t xml:space="preserve">map </w:t>
                            </w:r>
                            <w:r>
                              <w:rPr>
                                <w:rFonts w:hint="eastAsia" w:ascii="宋体" w:eastAsia="宋体"/>
                                <w:spacing w:val="-3"/>
                                <w:sz w:val="22"/>
                              </w:rPr>
                              <w:t>做变量名，你后面可能会碰到问题。</w:t>
                            </w:r>
                          </w:p>
                        </w:txbxContent>
                      </wps:txbx>
                      <wps:bodyPr lIns="0" tIns="0" rIns="0" bIns="0" upright="1"/>
                    </wps:wsp>
                  </a:graphicData>
                </a:graphic>
              </wp:anchor>
            </w:drawing>
          </mc:Choice>
          <mc:Fallback>
            <w:pict>
              <v:shape id="文本框 566" o:spid="_x0000_s1026" o:spt="202" type="#_x0000_t202" style="position:absolute;left:0pt;margin-left:100.55pt;margin-top:35.4pt;height:31.2pt;width:394.3pt;mso-position-horizontal-relative:page;mso-wrap-distance-bottom:0pt;mso-wrap-distance-top:0pt;z-index:4096;mso-width-relative:page;mso-height-relative:page;" fillcolor="#FFE9E9" filled="t" stroked="f" coordsize="21600,21600" o:gfxdata="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vb1lw1wAAAAoBAAAPAAAAAAAAAAEAIAAAACIAAABkcnMvZG93bnJldi54&#10;bWxQSwECFAAUAAAACACHTuJA34PysMIBAABaAwAADgAAAAAAAAABACAAAAAmAQAAZHJzL2Uyb0Rv&#10;Yy54bWxQSwUGAAAAAAYABgBZAQAAWgUAAAAA&#10;">
                <v:fill on="t" focussize="0,0"/>
                <v:stroke on="f"/>
                <v:imagedata o:title=""/>
                <o:lock v:ext="edit" aspectratio="f"/>
                <v:textbox inset="0mm,0mm,0mm,0mm">
                  <w:txbxContent>
                    <w:p>
                      <w:pPr>
                        <w:spacing w:before="15"/>
                        <w:ind w:left="28" w:right="0" w:firstLine="0"/>
                        <w:jc w:val="left"/>
                        <w:rPr>
                          <w:rFonts w:hint="eastAsia" w:ascii="宋体" w:eastAsia="宋体"/>
                          <w:sz w:val="22"/>
                        </w:rPr>
                      </w:pPr>
                      <w:r>
                        <w:rPr>
                          <w:rFonts w:hint="eastAsia" w:ascii="宋体" w:eastAsia="宋体"/>
                          <w:spacing w:val="-8"/>
                          <w:sz w:val="22"/>
                        </w:rPr>
                        <w:t xml:space="preserve">注意到我用了 </w:t>
                      </w:r>
                      <w:r>
                        <w:rPr>
                          <w:color w:val="444444"/>
                          <w:sz w:val="21"/>
                          <w:shd w:val="clear" w:color="auto" w:fill="F1F1F1"/>
                        </w:rPr>
                        <w:t>themap</w:t>
                      </w:r>
                      <w:r>
                        <w:rPr>
                          <w:color w:val="444444"/>
                          <w:spacing w:val="-52"/>
                          <w:sz w:val="21"/>
                        </w:rPr>
                        <w:t xml:space="preserve"> </w:t>
                      </w:r>
                      <w:r>
                        <w:rPr>
                          <w:rFonts w:hint="eastAsia" w:ascii="宋体" w:eastAsia="宋体"/>
                          <w:spacing w:val="-13"/>
                          <w:sz w:val="22"/>
                        </w:rPr>
                        <w:t xml:space="preserve">而不是 </w:t>
                      </w:r>
                      <w:r>
                        <w:rPr>
                          <w:color w:val="444444"/>
                          <w:sz w:val="21"/>
                          <w:shd w:val="clear" w:color="auto" w:fill="F1F1F1"/>
                        </w:rPr>
                        <w:t>map</w:t>
                      </w:r>
                      <w:r>
                        <w:rPr>
                          <w:color w:val="444444"/>
                          <w:spacing w:val="-53"/>
                          <w:sz w:val="21"/>
                        </w:rPr>
                        <w:t xml:space="preserve"> </w:t>
                      </w:r>
                      <w:r>
                        <w:rPr>
                          <w:rFonts w:hint="eastAsia" w:ascii="宋体" w:eastAsia="宋体"/>
                          <w:spacing w:val="-3"/>
                          <w:sz w:val="22"/>
                        </w:rPr>
                        <w:t xml:space="preserve">了吧？这是因为 </w:t>
                      </w:r>
                      <w:r>
                        <w:rPr>
                          <w:rFonts w:ascii="Arial" w:eastAsia="Arial"/>
                          <w:sz w:val="22"/>
                        </w:rPr>
                        <w:t>Python</w:t>
                      </w:r>
                      <w:r>
                        <w:rPr>
                          <w:rFonts w:ascii="Arial" w:eastAsia="Arial"/>
                          <w:spacing w:val="53"/>
                          <w:sz w:val="22"/>
                        </w:rPr>
                        <w:t xml:space="preserve"> </w:t>
                      </w:r>
                      <w:r>
                        <w:rPr>
                          <w:rFonts w:hint="eastAsia" w:ascii="宋体" w:eastAsia="宋体"/>
                          <w:spacing w:val="-2"/>
                          <w:sz w:val="22"/>
                        </w:rPr>
                        <w:t>已经有一个函数称作</w:t>
                      </w:r>
                    </w:p>
                    <w:p>
                      <w:pPr>
                        <w:spacing w:before="30"/>
                        <w:ind w:left="28" w:right="0" w:firstLine="0"/>
                        <w:jc w:val="left"/>
                        <w:rPr>
                          <w:rFonts w:hint="eastAsia" w:ascii="宋体" w:eastAsia="宋体"/>
                          <w:sz w:val="22"/>
                        </w:rPr>
                      </w:pPr>
                      <w:r>
                        <w:rPr>
                          <w:rFonts w:ascii="Arial" w:eastAsia="Arial"/>
                          <w:sz w:val="22"/>
                        </w:rPr>
                        <w:t xml:space="preserve">map </w:t>
                      </w:r>
                      <w:r>
                        <w:rPr>
                          <w:rFonts w:hint="eastAsia" w:ascii="宋体" w:eastAsia="宋体"/>
                          <w:spacing w:val="-3"/>
                          <w:sz w:val="22"/>
                        </w:rPr>
                        <w:t xml:space="preserve">了，所以如果你用 </w:t>
                      </w:r>
                      <w:r>
                        <w:rPr>
                          <w:rFonts w:ascii="Arial" w:eastAsia="Arial"/>
                          <w:sz w:val="22"/>
                        </w:rPr>
                        <w:t xml:space="preserve">map </w:t>
                      </w:r>
                      <w:r>
                        <w:rPr>
                          <w:rFonts w:hint="eastAsia" w:ascii="宋体" w:eastAsia="宋体"/>
                          <w:spacing w:val="-3"/>
                          <w:sz w:val="22"/>
                        </w:rPr>
                        <w:t>做变量名，你后面可能会碰到问题。</w:t>
                      </w:r>
                    </w:p>
                  </w:txbxContent>
                </v:textbox>
                <w10:wrap type="topAndBottom"/>
              </v:shape>
            </w:pict>
          </mc:Fallback>
        </mc:AlternateContent>
      </w:r>
    </w:p>
    <w:p>
      <w:pPr>
        <w:pStyle w:val="5"/>
        <w:spacing w:before="6"/>
        <w:rPr>
          <w:sz w:val="7"/>
        </w:rPr>
      </w:pPr>
    </w:p>
    <w:p>
      <w:pPr>
        <w:pStyle w:val="5"/>
        <w:rPr>
          <w:sz w:val="20"/>
        </w:rPr>
      </w:pPr>
    </w:p>
    <w:p>
      <w:pPr>
        <w:pStyle w:val="5"/>
        <w:spacing w:before="2"/>
        <w:rPr>
          <w:sz w:val="20"/>
        </w:rPr>
      </w:pPr>
    </w:p>
    <w:p>
      <w:pPr>
        <w:pStyle w:val="3"/>
        <w:spacing w:before="55"/>
      </w:pPr>
      <w:r>
        <mc:AlternateContent>
          <mc:Choice Requires="wps">
            <w:drawing>
              <wp:anchor distT="0" distB="0" distL="114300" distR="114300" simplePos="0" relativeHeight="7168" behindDoc="0" locked="0" layoutInCell="1" allowOverlap="1">
                <wp:simplePos x="0" y="0"/>
                <wp:positionH relativeFrom="page">
                  <wp:posOffset>1124585</wp:posOffset>
                </wp:positionH>
                <wp:positionV relativeFrom="paragraph">
                  <wp:posOffset>-813435</wp:posOffset>
                </wp:positionV>
                <wp:extent cx="5311775" cy="0"/>
                <wp:effectExtent l="0" t="0" r="0" b="0"/>
                <wp:wrapNone/>
                <wp:docPr id="378" name="直线 567"/>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567" o:spid="_x0000_s1026" o:spt="20" style="position:absolute;left:0pt;margin-left:88.55pt;margin-top:-64.05pt;height:0pt;width:418.25pt;mso-position-horizontal-relative:page;z-index:7168;mso-width-relative:page;mso-height-relative:page;" filled="f" stroked="t" coordsize="21600,21600" o:gfxdata="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P6WRjZAAAADgEAAA8AAAAAAAAAAQAg&#10;AAAAIgAAAGRycy9kb3ducmV2LnhtbFBLAQIUABQAAAAIAIdO4kBhraA31AEAAJEDAAAOAAAAAAAA&#10;AAEAIAAAACgBAABkcnMvZTJvRG9jLnhtbFBLBQYAAAAABgAGAFkBAABuBQAAAAA=&#10;">
                <v:fill on="f" focussize="0,0"/>
                <v:stroke weight="0.72pt" color="#900000" joinstyle="round"/>
                <v:imagedata o:title=""/>
                <o:lock v:ext="edit" aspectratio="f"/>
              </v:line>
            </w:pict>
          </mc:Fallback>
        </mc:AlternateContent>
      </w:r>
      <w:bookmarkStart w:id="136" w:name="你应该看到的结果"/>
      <w:bookmarkEnd w:id="136"/>
      <w:r>
        <w:rPr>
          <w:color w:val="465157"/>
        </w:rPr>
        <w:t>你应该看到的结果</w:t>
      </w:r>
    </w:p>
    <w:p>
      <w:pPr>
        <w:pStyle w:val="5"/>
        <w:spacing w:before="7"/>
        <w:rPr>
          <w:b/>
          <w:sz w:val="23"/>
        </w:rPr>
      </w:pPr>
      <w:r>
        <mc:AlternateContent>
          <mc:Choice Requires="wpg">
            <w:drawing>
              <wp:anchor distT="0" distB="0" distL="0" distR="0" simplePos="0" relativeHeight="4096" behindDoc="0" locked="0" layoutInCell="1" allowOverlap="1">
                <wp:simplePos x="0" y="0"/>
                <wp:positionH relativeFrom="page">
                  <wp:posOffset>1344295</wp:posOffset>
                </wp:positionH>
                <wp:positionV relativeFrom="paragraph">
                  <wp:posOffset>221615</wp:posOffset>
                </wp:positionV>
                <wp:extent cx="4873625" cy="1838325"/>
                <wp:effectExtent l="0" t="0" r="3175" b="3175"/>
                <wp:wrapTopAndBottom/>
                <wp:docPr id="165" name="组合 568"/>
                <wp:cNvGraphicFramePr/>
                <a:graphic xmlns:a="http://schemas.openxmlformats.org/drawingml/2006/main">
                  <a:graphicData uri="http://schemas.microsoft.com/office/word/2010/wordprocessingGroup">
                    <wpg:wgp>
                      <wpg:cNvGrpSpPr/>
                      <wpg:grpSpPr>
                        <a:xfrm>
                          <a:off x="0" y="0"/>
                          <a:ext cx="4873625" cy="1838325"/>
                          <a:chOff x="2117" y="350"/>
                          <a:chExt cx="7675" cy="2895"/>
                        </a:xfrm>
                      </wpg:grpSpPr>
                      <wps:wsp>
                        <wps:cNvPr id="161" name="直线 569"/>
                        <wps:cNvSpPr/>
                        <wps:spPr>
                          <a:xfrm>
                            <a:off x="2132" y="357"/>
                            <a:ext cx="7645" cy="0"/>
                          </a:xfrm>
                          <a:prstGeom prst="line">
                            <a:avLst/>
                          </a:prstGeom>
                          <a:ln w="9144" cap="flat" cmpd="sng">
                            <a:solidFill>
                              <a:srgbClr val="CCCCCC"/>
                            </a:solidFill>
                            <a:prstDash val="solid"/>
                            <a:headEnd type="none" w="med" len="med"/>
                            <a:tailEnd type="none" w="med" len="med"/>
                          </a:ln>
                        </wps:spPr>
                        <wps:bodyPr upright="1"/>
                      </wps:wsp>
                      <wps:wsp>
                        <wps:cNvPr id="162" name="直线 570"/>
                        <wps:cNvSpPr/>
                        <wps:spPr>
                          <a:xfrm>
                            <a:off x="2124" y="350"/>
                            <a:ext cx="0" cy="2894"/>
                          </a:xfrm>
                          <a:prstGeom prst="line">
                            <a:avLst/>
                          </a:prstGeom>
                          <a:ln w="9144" cap="flat" cmpd="sng">
                            <a:solidFill>
                              <a:srgbClr val="CCCCCC"/>
                            </a:solidFill>
                            <a:prstDash val="solid"/>
                            <a:headEnd type="none" w="med" len="med"/>
                            <a:tailEnd type="none" w="med" len="med"/>
                          </a:ln>
                        </wps:spPr>
                        <wps:bodyPr upright="1"/>
                      </wps:wsp>
                      <wps:wsp>
                        <wps:cNvPr id="163" name="直线 571"/>
                        <wps:cNvSpPr/>
                        <wps:spPr>
                          <a:xfrm>
                            <a:off x="9784" y="350"/>
                            <a:ext cx="0" cy="2894"/>
                          </a:xfrm>
                          <a:prstGeom prst="line">
                            <a:avLst/>
                          </a:prstGeom>
                          <a:ln w="9144" cap="flat" cmpd="sng">
                            <a:solidFill>
                              <a:srgbClr val="CCCCCC"/>
                            </a:solidFill>
                            <a:prstDash val="solid"/>
                            <a:headEnd type="none" w="med" len="med"/>
                            <a:tailEnd type="none" w="med" len="med"/>
                          </a:ln>
                        </wps:spPr>
                        <wps:bodyPr upright="1"/>
                      </wps:wsp>
                      <wps:wsp>
                        <wps:cNvPr id="164" name="文本框 572"/>
                        <wps:cNvSpPr txBox="1"/>
                        <wps:spPr>
                          <a:xfrm>
                            <a:off x="2131" y="363"/>
                            <a:ext cx="7646" cy="2881"/>
                          </a:xfrm>
                          <a:prstGeom prst="rect">
                            <a:avLst/>
                          </a:prstGeom>
                          <a:solidFill>
                            <a:srgbClr val="EDEDED"/>
                          </a:solidFill>
                          <a:ln w="9525">
                            <a:noFill/>
                          </a:ln>
                        </wps:spPr>
                        <wps:txbx>
                          <w:txbxContent>
                            <w:p>
                              <w:pPr>
                                <w:spacing w:before="143"/>
                                <w:ind w:left="148" w:right="0" w:firstLine="0"/>
                                <w:jc w:val="left"/>
                                <w:rPr>
                                  <w:sz w:val="23"/>
                                </w:rPr>
                              </w:pPr>
                              <w:r>
                                <w:rPr>
                                  <w:b/>
                                  <w:color w:val="C55D09"/>
                                  <w:sz w:val="23"/>
                                </w:rPr>
                                <w:t xml:space="preserve">$ </w:t>
                              </w:r>
                              <w:r>
                                <w:rPr>
                                  <w:sz w:val="23"/>
                                </w:rPr>
                                <w:t>python ex40.py</w:t>
                              </w:r>
                            </w:p>
                            <w:p>
                              <w:pPr>
                                <w:spacing w:before="11" w:line="240" w:lineRule="auto"/>
                                <w:rPr>
                                  <w:rFonts w:ascii="宋体"/>
                                  <w:b/>
                                  <w:sz w:val="21"/>
                                </w:rPr>
                              </w:pPr>
                            </w:p>
                            <w:p>
                              <w:pPr>
                                <w:spacing w:before="1" w:line="491" w:lineRule="auto"/>
                                <w:ind w:left="148" w:right="3850" w:firstLine="0"/>
                                <w:jc w:val="left"/>
                                <w:rPr>
                                  <w:sz w:val="23"/>
                                </w:rPr>
                              </w:pPr>
                              <w:r>
                                <w:rPr>
                                  <w:color w:val="2F2F2F"/>
                                  <w:sz w:val="23"/>
                                </w:rPr>
                                <w:t>State? (ENTER to quit) &gt; CA San Francisco</w:t>
                              </w:r>
                            </w:p>
                            <w:p>
                              <w:pPr>
                                <w:spacing w:before="0" w:line="491" w:lineRule="auto"/>
                                <w:ind w:left="148" w:right="2586" w:firstLine="0"/>
                                <w:jc w:val="left"/>
                                <w:rPr>
                                  <w:sz w:val="23"/>
                                </w:rPr>
                              </w:pPr>
                              <w:r>
                                <w:rPr>
                                  <w:color w:val="2F2F2F"/>
                                  <w:sz w:val="23"/>
                                </w:rPr>
                                <w:t>State? (ENTER to quit) &gt; FL Jacksonville</w:t>
                              </w:r>
                            </w:p>
                          </w:txbxContent>
                        </wps:txbx>
                        <wps:bodyPr lIns="0" tIns="0" rIns="0" bIns="0" upright="1"/>
                      </wps:wsp>
                    </wpg:wgp>
                  </a:graphicData>
                </a:graphic>
              </wp:anchor>
            </w:drawing>
          </mc:Choice>
          <mc:Fallback>
            <w:pict>
              <v:group id="组合 568" o:spid="_x0000_s1026" o:spt="203" style="position:absolute;left:0pt;margin-left:105.85pt;margin-top:17.45pt;height:144.75pt;width:383.75pt;mso-position-horizontal-relative:page;mso-wrap-distance-bottom:0pt;mso-wrap-distance-top:0pt;z-index:4096;mso-width-relative:page;mso-height-relative:page;" coordorigin="2117,350" coordsize="7675,2895" o:gfxdata="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5XGuM9sAAAAKAQAADwAAAAAAAAABACAAAAAiAAAAZHJzL2Rvd25yZXYu&#10;eG1sUEsBAhQAFAAAAAgAh07iQFFtRUoVAwAAlwoAAA4AAAAAAAAAAQAgAAAAKgEAAGRycy9lMm9E&#10;b2MueG1sUEsFBgAAAAAGAAYAWQEAALEGAAAAAA==&#10;">
                <o:lock v:ext="edit" aspectratio="f"/>
                <v:line id="直线 569" o:spid="_x0000_s1026" o:spt="20" style="position:absolute;left:2132;top:357;height:0;width:7645;" filled="f" stroked="t" coordsize="21600,21600" o:gfxdata="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Em3r7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570" o:spid="_x0000_s1026" o:spt="20" style="position:absolute;left:2124;top:350;height:2894;width:0;" filled="f" stroked="t" coordsize="21600,21600" o:gfxdata="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mynY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571" o:spid="_x0000_s1026" o:spt="20" style="position:absolute;left:9784;top:350;height:2894;width:0;" filled="f" stroked="t" coordsize="21600,21600" o:gfxdata="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9eMQ7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shape id="文本框 572" o:spid="_x0000_s1026" o:spt="202" type="#_x0000_t202" style="position:absolute;left:2131;top:363;height:2881;width:7646;" fillcolor="#EDEDED" filled="t" stroked="f" coordsize="21600,21600" o:gfxdata="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wBWCi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ex40.py</w:t>
                        </w:r>
                      </w:p>
                      <w:p>
                        <w:pPr>
                          <w:spacing w:before="11" w:line="240" w:lineRule="auto"/>
                          <w:rPr>
                            <w:rFonts w:ascii="宋体"/>
                            <w:b/>
                            <w:sz w:val="21"/>
                          </w:rPr>
                        </w:pPr>
                      </w:p>
                      <w:p>
                        <w:pPr>
                          <w:spacing w:before="1" w:line="491" w:lineRule="auto"/>
                          <w:ind w:left="148" w:right="3850" w:firstLine="0"/>
                          <w:jc w:val="left"/>
                          <w:rPr>
                            <w:sz w:val="23"/>
                          </w:rPr>
                        </w:pPr>
                        <w:r>
                          <w:rPr>
                            <w:color w:val="2F2F2F"/>
                            <w:sz w:val="23"/>
                          </w:rPr>
                          <w:t>State? (ENTER to quit) &gt; CA San Francisco</w:t>
                        </w:r>
                      </w:p>
                      <w:p>
                        <w:pPr>
                          <w:spacing w:before="0" w:line="491" w:lineRule="auto"/>
                          <w:ind w:left="148" w:right="2586" w:firstLine="0"/>
                          <w:jc w:val="left"/>
                          <w:rPr>
                            <w:sz w:val="23"/>
                          </w:rPr>
                        </w:pPr>
                        <w:r>
                          <w:rPr>
                            <w:color w:val="2F2F2F"/>
                            <w:sz w:val="23"/>
                          </w:rPr>
                          <w:t>State? (ENTER to quit) &gt; FL Jacksonville</w:t>
                        </w:r>
                      </w:p>
                    </w:txbxContent>
                  </v:textbox>
                </v:shape>
                <w10:wrap type="topAndBottom"/>
              </v:group>
            </w:pict>
          </mc:Fallback>
        </mc:AlternateContent>
      </w:r>
    </w:p>
    <w:p>
      <w:pPr>
        <w:pStyle w:val="5"/>
        <w:spacing w:before="12"/>
        <w:rPr>
          <w:b/>
          <w:sz w:val="6"/>
        </w:rPr>
      </w:pPr>
    </w:p>
    <w:p>
      <w:pPr>
        <w:pStyle w:val="5"/>
        <w:ind w:left="2116"/>
        <w:rPr>
          <w:sz w:val="20"/>
        </w:rPr>
      </w:pPr>
      <w:r>
        <w:rPr>
          <w:sz w:val="20"/>
        </w:rPr>
        <mc:AlternateContent>
          <mc:Choice Requires="wpg">
            <w:drawing>
              <wp:inline distT="0" distB="0" distL="114300" distR="114300">
                <wp:extent cx="4873625" cy="2388870"/>
                <wp:effectExtent l="0" t="0" r="3175" b="11430"/>
                <wp:docPr id="633" name="组合 573"/>
                <wp:cNvGraphicFramePr/>
                <a:graphic xmlns:a="http://schemas.openxmlformats.org/drawingml/2006/main">
                  <a:graphicData uri="http://schemas.microsoft.com/office/word/2010/wordprocessingGroup">
                    <wpg:wgp>
                      <wpg:cNvGrpSpPr/>
                      <wpg:grpSpPr>
                        <a:xfrm>
                          <a:off x="0" y="0"/>
                          <a:ext cx="4873625" cy="2388870"/>
                          <a:chOff x="0" y="0"/>
                          <a:chExt cx="7675" cy="3762"/>
                        </a:xfrm>
                      </wpg:grpSpPr>
                      <wps:wsp>
                        <wps:cNvPr id="617" name="直线 574"/>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618" name="直线 575"/>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619" name="直线 576"/>
                        <wps:cNvSpPr/>
                        <wps:spPr>
                          <a:xfrm>
                            <a:off x="7" y="1104"/>
                            <a:ext cx="0" cy="553"/>
                          </a:xfrm>
                          <a:prstGeom prst="line">
                            <a:avLst/>
                          </a:prstGeom>
                          <a:ln w="9144" cap="flat" cmpd="sng">
                            <a:solidFill>
                              <a:srgbClr val="CCCCCC"/>
                            </a:solidFill>
                            <a:prstDash val="solid"/>
                            <a:headEnd type="none" w="med" len="med"/>
                            <a:tailEnd type="none" w="med" len="med"/>
                          </a:ln>
                        </wps:spPr>
                        <wps:bodyPr upright="1"/>
                      </wps:wsp>
                      <wps:wsp>
                        <wps:cNvPr id="620" name="直线 577"/>
                        <wps:cNvSpPr/>
                        <wps:spPr>
                          <a:xfrm>
                            <a:off x="7" y="1657"/>
                            <a:ext cx="0" cy="552"/>
                          </a:xfrm>
                          <a:prstGeom prst="line">
                            <a:avLst/>
                          </a:prstGeom>
                          <a:ln w="9144" cap="flat" cmpd="sng">
                            <a:solidFill>
                              <a:srgbClr val="CCCCCC"/>
                            </a:solidFill>
                            <a:prstDash val="solid"/>
                            <a:headEnd type="none" w="med" len="med"/>
                            <a:tailEnd type="none" w="med" len="med"/>
                          </a:ln>
                        </wps:spPr>
                        <wps:bodyPr upright="1"/>
                      </wps:wsp>
                      <wps:wsp>
                        <wps:cNvPr id="621" name="直线 578"/>
                        <wps:cNvSpPr/>
                        <wps:spPr>
                          <a:xfrm>
                            <a:off x="7" y="2209"/>
                            <a:ext cx="0" cy="552"/>
                          </a:xfrm>
                          <a:prstGeom prst="line">
                            <a:avLst/>
                          </a:prstGeom>
                          <a:ln w="9144" cap="flat" cmpd="sng">
                            <a:solidFill>
                              <a:srgbClr val="CCCCCC"/>
                            </a:solidFill>
                            <a:prstDash val="solid"/>
                            <a:headEnd type="none" w="med" len="med"/>
                            <a:tailEnd type="none" w="med" len="med"/>
                          </a:ln>
                        </wps:spPr>
                        <wps:bodyPr upright="1"/>
                      </wps:wsp>
                      <wps:wsp>
                        <wps:cNvPr id="622" name="直线 579"/>
                        <wps:cNvSpPr/>
                        <wps:spPr>
                          <a:xfrm>
                            <a:off x="7" y="2761"/>
                            <a:ext cx="0" cy="552"/>
                          </a:xfrm>
                          <a:prstGeom prst="line">
                            <a:avLst/>
                          </a:prstGeom>
                          <a:ln w="9144" cap="flat" cmpd="sng">
                            <a:solidFill>
                              <a:srgbClr val="CCCCCC"/>
                            </a:solidFill>
                            <a:prstDash val="solid"/>
                            <a:headEnd type="none" w="med" len="med"/>
                            <a:tailEnd type="none" w="med" len="med"/>
                          </a:ln>
                        </wps:spPr>
                        <wps:bodyPr upright="1"/>
                      </wps:wsp>
                      <wps:wsp>
                        <wps:cNvPr id="623" name="直线 580"/>
                        <wps:cNvSpPr/>
                        <wps:spPr>
                          <a:xfrm>
                            <a:off x="14" y="3754"/>
                            <a:ext cx="7646" cy="0"/>
                          </a:xfrm>
                          <a:prstGeom prst="line">
                            <a:avLst/>
                          </a:prstGeom>
                          <a:ln w="9144" cap="flat" cmpd="sng">
                            <a:solidFill>
                              <a:srgbClr val="CCCCCC"/>
                            </a:solidFill>
                            <a:prstDash val="solid"/>
                            <a:headEnd type="none" w="med" len="med"/>
                            <a:tailEnd type="none" w="med" len="med"/>
                          </a:ln>
                        </wps:spPr>
                        <wps:bodyPr upright="1"/>
                      </wps:wsp>
                      <wps:wsp>
                        <wps:cNvPr id="624" name="直线 581"/>
                        <wps:cNvSpPr/>
                        <wps:spPr>
                          <a:xfrm>
                            <a:off x="7" y="3313"/>
                            <a:ext cx="0" cy="448"/>
                          </a:xfrm>
                          <a:prstGeom prst="line">
                            <a:avLst/>
                          </a:prstGeom>
                          <a:ln w="9144" cap="flat" cmpd="sng">
                            <a:solidFill>
                              <a:srgbClr val="CCCCCC"/>
                            </a:solidFill>
                            <a:prstDash val="solid"/>
                            <a:headEnd type="none" w="med" len="med"/>
                            <a:tailEnd type="none" w="med" len="med"/>
                          </a:ln>
                        </wps:spPr>
                        <wps:bodyPr upright="1"/>
                      </wps:wsp>
                      <wps:wsp>
                        <wps:cNvPr id="625" name="直线 582"/>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626" name="直线 583"/>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627" name="直线 584"/>
                        <wps:cNvSpPr/>
                        <wps:spPr>
                          <a:xfrm>
                            <a:off x="7667" y="1104"/>
                            <a:ext cx="0" cy="553"/>
                          </a:xfrm>
                          <a:prstGeom prst="line">
                            <a:avLst/>
                          </a:prstGeom>
                          <a:ln w="9144" cap="flat" cmpd="sng">
                            <a:solidFill>
                              <a:srgbClr val="CCCCCC"/>
                            </a:solidFill>
                            <a:prstDash val="solid"/>
                            <a:headEnd type="none" w="med" len="med"/>
                            <a:tailEnd type="none" w="med" len="med"/>
                          </a:ln>
                        </wps:spPr>
                        <wps:bodyPr upright="1"/>
                      </wps:wsp>
                      <wps:wsp>
                        <wps:cNvPr id="628" name="直线 585"/>
                        <wps:cNvSpPr/>
                        <wps:spPr>
                          <a:xfrm>
                            <a:off x="7667" y="1657"/>
                            <a:ext cx="0" cy="552"/>
                          </a:xfrm>
                          <a:prstGeom prst="line">
                            <a:avLst/>
                          </a:prstGeom>
                          <a:ln w="9144" cap="flat" cmpd="sng">
                            <a:solidFill>
                              <a:srgbClr val="CCCCCC"/>
                            </a:solidFill>
                            <a:prstDash val="solid"/>
                            <a:headEnd type="none" w="med" len="med"/>
                            <a:tailEnd type="none" w="med" len="med"/>
                          </a:ln>
                        </wps:spPr>
                        <wps:bodyPr upright="1"/>
                      </wps:wsp>
                      <wps:wsp>
                        <wps:cNvPr id="629" name="直线 586"/>
                        <wps:cNvSpPr/>
                        <wps:spPr>
                          <a:xfrm>
                            <a:off x="7667" y="2209"/>
                            <a:ext cx="0" cy="552"/>
                          </a:xfrm>
                          <a:prstGeom prst="line">
                            <a:avLst/>
                          </a:prstGeom>
                          <a:ln w="9144" cap="flat" cmpd="sng">
                            <a:solidFill>
                              <a:srgbClr val="CCCCCC"/>
                            </a:solidFill>
                            <a:prstDash val="solid"/>
                            <a:headEnd type="none" w="med" len="med"/>
                            <a:tailEnd type="none" w="med" len="med"/>
                          </a:ln>
                        </wps:spPr>
                        <wps:bodyPr upright="1"/>
                      </wps:wsp>
                      <wps:wsp>
                        <wps:cNvPr id="630" name="直线 587"/>
                        <wps:cNvSpPr/>
                        <wps:spPr>
                          <a:xfrm>
                            <a:off x="7667" y="2761"/>
                            <a:ext cx="0" cy="552"/>
                          </a:xfrm>
                          <a:prstGeom prst="line">
                            <a:avLst/>
                          </a:prstGeom>
                          <a:ln w="9144" cap="flat" cmpd="sng">
                            <a:solidFill>
                              <a:srgbClr val="CCCCCC"/>
                            </a:solidFill>
                            <a:prstDash val="solid"/>
                            <a:headEnd type="none" w="med" len="med"/>
                            <a:tailEnd type="none" w="med" len="med"/>
                          </a:ln>
                        </wps:spPr>
                        <wps:bodyPr upright="1"/>
                      </wps:wsp>
                      <wps:wsp>
                        <wps:cNvPr id="631" name="直线 588"/>
                        <wps:cNvSpPr/>
                        <wps:spPr>
                          <a:xfrm>
                            <a:off x="7667" y="3313"/>
                            <a:ext cx="0" cy="448"/>
                          </a:xfrm>
                          <a:prstGeom prst="line">
                            <a:avLst/>
                          </a:prstGeom>
                          <a:ln w="9144" cap="flat" cmpd="sng">
                            <a:solidFill>
                              <a:srgbClr val="CCCCCC"/>
                            </a:solidFill>
                            <a:prstDash val="solid"/>
                            <a:headEnd type="none" w="med" len="med"/>
                            <a:tailEnd type="none" w="med" len="med"/>
                          </a:ln>
                        </wps:spPr>
                        <wps:bodyPr upright="1"/>
                      </wps:wsp>
                      <wps:wsp>
                        <wps:cNvPr id="632" name="文本框 589"/>
                        <wps:cNvSpPr txBox="1"/>
                        <wps:spPr>
                          <a:xfrm>
                            <a:off x="14" y="0"/>
                            <a:ext cx="7646" cy="3747"/>
                          </a:xfrm>
                          <a:prstGeom prst="rect">
                            <a:avLst/>
                          </a:prstGeom>
                          <a:solidFill>
                            <a:srgbClr val="EDEDED"/>
                          </a:solidFill>
                          <a:ln w="9525">
                            <a:noFill/>
                          </a:ln>
                        </wps:spPr>
                        <wps:txbx>
                          <w:txbxContent>
                            <w:p>
                              <w:pPr>
                                <w:spacing w:before="21" w:line="491" w:lineRule="auto"/>
                                <w:ind w:left="148" w:right="3850" w:firstLine="0"/>
                                <w:jc w:val="left"/>
                                <w:rPr>
                                  <w:sz w:val="23"/>
                                </w:rPr>
                              </w:pPr>
                              <w:r>
                                <w:rPr>
                                  <w:color w:val="2F2F2F"/>
                                  <w:sz w:val="23"/>
                                </w:rPr>
                                <w:t>State? (ENTER to quit) &gt; O Not found.</w:t>
                              </w:r>
                            </w:p>
                            <w:p>
                              <w:pPr>
                                <w:spacing w:before="0" w:line="491" w:lineRule="auto"/>
                                <w:ind w:left="148" w:right="3850" w:firstLine="0"/>
                                <w:jc w:val="left"/>
                                <w:rPr>
                                  <w:sz w:val="23"/>
                                </w:rPr>
                              </w:pPr>
                              <w:r>
                                <w:rPr>
                                  <w:color w:val="2F2F2F"/>
                                  <w:sz w:val="23"/>
                                </w:rPr>
                                <w:t>State? (ENTER to quit) &gt; OR Portland</w:t>
                              </w:r>
                            </w:p>
                            <w:p>
                              <w:pPr>
                                <w:spacing w:before="0" w:line="491" w:lineRule="auto"/>
                                <w:ind w:left="148" w:right="3850" w:firstLine="0"/>
                                <w:jc w:val="left"/>
                                <w:rPr>
                                  <w:sz w:val="23"/>
                                </w:rPr>
                              </w:pPr>
                              <w:r>
                                <w:rPr>
                                  <w:color w:val="2F2F2F"/>
                                  <w:sz w:val="23"/>
                                </w:rPr>
                                <w:t>State? (ENTER to quit) &gt; VT Not found.</w:t>
                              </w:r>
                            </w:p>
                            <w:p>
                              <w:pPr>
                                <w:spacing w:before="2"/>
                                <w:ind w:left="148" w:right="0" w:firstLine="0"/>
                                <w:jc w:val="left"/>
                                <w:rPr>
                                  <w:sz w:val="23"/>
                                </w:rPr>
                              </w:pPr>
                              <w:r>
                                <w:rPr>
                                  <w:color w:val="2F2F2F"/>
                                  <w:sz w:val="23"/>
                                </w:rPr>
                                <w:t>State? (ENTER to quit) &gt;</w:t>
                              </w:r>
                            </w:p>
                          </w:txbxContent>
                        </wps:txbx>
                        <wps:bodyPr lIns="0" tIns="0" rIns="0" bIns="0" upright="1"/>
                      </wps:wsp>
                    </wpg:wgp>
                  </a:graphicData>
                </a:graphic>
              </wp:inline>
            </w:drawing>
          </mc:Choice>
          <mc:Fallback>
            <w:pict>
              <v:group id="组合 573" o:spid="_x0000_s1026" o:spt="203" style="height:188.1pt;width:383.75pt;" coordsize="7675,3762" o:gfxdata="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">
                <o:lock v:ext="edit" aspectratio="f"/>
                <v:line id="直线 574" o:spid="_x0000_s1026" o:spt="20" style="position:absolute;left:7;top:0;height:552;width:0;" filled="f" stroked="t" coordsize="21600,21600" o:gfxdata="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DRY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75" o:spid="_x0000_s1026" o:spt="20" style="position:absolute;left:7;top:552;height:552;width:0;" filled="f" stroked="t" coordsize="21600,21600" o:gfxdata="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d+gK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576" o:spid="_x0000_s1026" o:spt="20" style="position:absolute;left:7;top:1104;height:553;width:0;" filled="f" stroked="t" coordsize="21600,21600" o:gfxdata="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kwWx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77" o:spid="_x0000_s1026" o:spt="20" style="position:absolute;left:7;top:1657;height:552;width:0;" filled="f" stroked="t" coordsize="21600,21600" o:gfxdata="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cVmk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578" o:spid="_x0000_s1026" o:spt="20" style="position:absolute;left:7;top:2209;height:552;width:0;" filled="f" stroked="t" coordsize="21600,21600" o:gfxdata="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icMK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79" o:spid="_x0000_s1026" o:spt="20" style="position:absolute;left:7;top:2761;height:552;width:0;" filled="f" stroked="t" coordsize="21600,21600" o:gfxdata="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W119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80" o:spid="_x0000_s1026" o:spt="20" style="position:absolute;left:14;top:3754;height:0;width:7646;" filled="f" stroked="t" coordsize="21600,21600" o:gfxdata="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F/jm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81" o:spid="_x0000_s1026" o:spt="20" style="position:absolute;left:7;top:3313;height:448;width:0;" filled="f" stroked="t" coordsize="21600,21600" o:gfxdata="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mCS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82" o:spid="_x0000_s1026" o:spt="20" style="position:absolute;left:7667;top:0;height:552;width:0;" filled="f" stroked="t" coordsize="21600,21600" o:gfxdata="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ssUJ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83" o:spid="_x0000_s1026" o:spt="20" style="position:absolute;left:7667;top:552;height:552;width:0;" filled="f" stroked="t" coordsize="21600,21600" o:gfxdata="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YFt+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84" o:spid="_x0000_s1026" o:spt="20" style="position:absolute;left:7667;top:1104;height:553;width:0;" filled="f" stroked="t" coordsize="21600,21600" o:gfxdata="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LP7l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85" o:spid="_x0000_s1026" o:spt="20" style="position:absolute;left:7667;top:1657;height:552;width:0;" filled="f" stroked="t" coordsize="21600,21600" o:gfxdata="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7Nql7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586" o:spid="_x0000_s1026" o:spt="20" style="position:absolute;left:7667;top:2209;height:552;width:0;" filled="f" stroked="t" coordsize="21600,21600" o:gfxdata="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88M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87" o:spid="_x0000_s1026" o:spt="20" style="position:absolute;left:7667;top:2761;height:552;width:0;" filled="f" stroked="t" coordsize="21600,21600" o:gfxdata="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BzwT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588" o:spid="_x0000_s1026" o:spt="20" style="position:absolute;left:7667;top:3313;height:448;width:0;" filled="f" stroked="t" coordsize="21600,21600" o:gfxdata="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1BV1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589" o:spid="_x0000_s1026" o:spt="202" type="#_x0000_t202" style="position:absolute;left:14;top:0;height:3747;width:7646;" fillcolor="#EDEDED" filled="t" stroked="f" coordsize="21600,21600" o:gfxdata="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2Hv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21" w:line="491" w:lineRule="auto"/>
                          <w:ind w:left="148" w:right="3850" w:firstLine="0"/>
                          <w:jc w:val="left"/>
                          <w:rPr>
                            <w:sz w:val="23"/>
                          </w:rPr>
                        </w:pPr>
                        <w:r>
                          <w:rPr>
                            <w:color w:val="2F2F2F"/>
                            <w:sz w:val="23"/>
                          </w:rPr>
                          <w:t>State? (ENTER to quit) &gt; O Not found.</w:t>
                        </w:r>
                      </w:p>
                      <w:p>
                        <w:pPr>
                          <w:spacing w:before="0" w:line="491" w:lineRule="auto"/>
                          <w:ind w:left="148" w:right="3850" w:firstLine="0"/>
                          <w:jc w:val="left"/>
                          <w:rPr>
                            <w:sz w:val="23"/>
                          </w:rPr>
                        </w:pPr>
                        <w:r>
                          <w:rPr>
                            <w:color w:val="2F2F2F"/>
                            <w:sz w:val="23"/>
                          </w:rPr>
                          <w:t>State? (ENTER to quit) &gt; OR Portland</w:t>
                        </w:r>
                      </w:p>
                      <w:p>
                        <w:pPr>
                          <w:spacing w:before="0" w:line="491" w:lineRule="auto"/>
                          <w:ind w:left="148" w:right="3850" w:firstLine="0"/>
                          <w:jc w:val="left"/>
                          <w:rPr>
                            <w:sz w:val="23"/>
                          </w:rPr>
                        </w:pPr>
                        <w:r>
                          <w:rPr>
                            <w:color w:val="2F2F2F"/>
                            <w:sz w:val="23"/>
                          </w:rPr>
                          <w:t>State? (ENTER to quit) &gt; VT Not found.</w:t>
                        </w:r>
                      </w:p>
                      <w:p>
                        <w:pPr>
                          <w:spacing w:before="2"/>
                          <w:ind w:left="148" w:right="0" w:firstLine="0"/>
                          <w:jc w:val="left"/>
                          <w:rPr>
                            <w:sz w:val="23"/>
                          </w:rPr>
                        </w:pPr>
                        <w:r>
                          <w:rPr>
                            <w:color w:val="2F2F2F"/>
                            <w:sz w:val="23"/>
                          </w:rPr>
                          <w:t>State? (ENTER to quit) &gt;</w:t>
                        </w:r>
                      </w:p>
                    </w:txbxContent>
                  </v:textbox>
                </v:shape>
                <w10:wrap type="none"/>
                <w10:anchorlock/>
              </v:group>
            </w:pict>
          </mc:Fallback>
        </mc:AlternateContent>
      </w:r>
    </w:p>
    <w:p>
      <w:pPr>
        <w:spacing w:after="0"/>
        <w:rPr>
          <w:sz w:val="20"/>
        </w:rPr>
        <w:sectPr>
          <w:footerReference r:id="rId9" w:type="default"/>
          <w:pgSz w:w="11910" w:h="16840"/>
          <w:pgMar w:top="1420" w:right="1440" w:bottom="1380" w:left="0" w:header="0" w:footer="1195" w:gutter="0"/>
        </w:sectPr>
      </w:pPr>
    </w:p>
    <w:p>
      <w:pPr>
        <w:spacing w:before="27"/>
        <w:ind w:left="1800" w:right="0" w:firstLine="0"/>
        <w:jc w:val="left"/>
        <w:rPr>
          <w:rFonts w:hint="eastAsia" w:ascii="宋体" w:eastAsia="宋体"/>
          <w:b/>
          <w:sz w:val="32"/>
        </w:rPr>
      </w:pPr>
      <w:bookmarkStart w:id="137" w:name="加分习题"/>
      <w:bookmarkEnd w:id="137"/>
      <w:r>
        <w:rPr>
          <w:rFonts w:hint="eastAsia" w:ascii="宋体" w:eastAsia="宋体"/>
          <w:b/>
          <w:color w:val="465157"/>
          <w:sz w:val="32"/>
        </w:rPr>
        <w:t>加分习题</w:t>
      </w:r>
    </w:p>
    <w:p>
      <w:pPr>
        <w:pStyle w:val="5"/>
        <w:spacing w:before="11"/>
        <w:rPr>
          <w:b/>
          <w:sz w:val="35"/>
        </w:rPr>
      </w:pPr>
    </w:p>
    <w:p>
      <w:pPr>
        <w:pStyle w:val="9"/>
        <w:numPr>
          <w:ilvl w:val="0"/>
          <w:numId w:val="84"/>
        </w:numPr>
        <w:tabs>
          <w:tab w:val="left" w:pos="2521"/>
        </w:tabs>
        <w:spacing w:before="0" w:after="0" w:line="240" w:lineRule="auto"/>
        <w:ind w:left="2520" w:right="0" w:hanging="360"/>
        <w:jc w:val="left"/>
        <w:rPr>
          <w:rFonts w:ascii="Arial" w:eastAsia="Arial"/>
          <w:sz w:val="24"/>
        </w:rPr>
      </w:pPr>
      <w:r>
        <w:rPr>
          <w:sz w:val="21"/>
        </w:rPr>
        <w:t xml:space="preserve">在 </w:t>
      </w:r>
      <w:r>
        <w:rPr>
          <w:rFonts w:ascii="Arial" w:eastAsia="Arial"/>
          <w:sz w:val="21"/>
        </w:rPr>
        <w:t>Python</w:t>
      </w:r>
      <w:r>
        <w:rPr>
          <w:rFonts w:ascii="Arial" w:eastAsia="Arial"/>
          <w:spacing w:val="49"/>
          <w:sz w:val="21"/>
        </w:rPr>
        <w:t xml:space="preserve"> </w:t>
      </w:r>
      <w:r>
        <w:rPr>
          <w:spacing w:val="-1"/>
          <w:sz w:val="21"/>
        </w:rPr>
        <w:t xml:space="preserve">文档中找到 </w:t>
      </w:r>
      <w:r>
        <w:rPr>
          <w:rFonts w:ascii="Arial" w:eastAsia="Arial"/>
          <w:sz w:val="21"/>
        </w:rPr>
        <w:t>dictionary</w:t>
      </w:r>
      <w:r>
        <w:rPr>
          <w:rFonts w:ascii="Arial" w:eastAsia="Arial"/>
          <w:spacing w:val="-4"/>
          <w:sz w:val="21"/>
        </w:rPr>
        <w:t xml:space="preserve"> (</w:t>
      </w:r>
      <w:r>
        <w:rPr>
          <w:spacing w:val="-3"/>
          <w:sz w:val="21"/>
        </w:rPr>
        <w:t xml:space="preserve">又被称作 </w:t>
      </w:r>
      <w:r>
        <w:rPr>
          <w:rFonts w:ascii="Arial" w:eastAsia="Arial"/>
          <w:sz w:val="21"/>
        </w:rPr>
        <w:t>dicts,</w:t>
      </w:r>
      <w:r>
        <w:rPr>
          <w:rFonts w:ascii="Arial" w:eastAsia="Arial"/>
          <w:spacing w:val="-8"/>
          <w:sz w:val="21"/>
        </w:rPr>
        <w:t xml:space="preserve"> </w:t>
      </w:r>
      <w:r>
        <w:rPr>
          <w:rFonts w:ascii="Arial" w:eastAsia="Arial"/>
          <w:sz w:val="21"/>
        </w:rPr>
        <w:t>dict)</w:t>
      </w:r>
      <w:r>
        <w:rPr>
          <w:spacing w:val="-11"/>
          <w:sz w:val="21"/>
        </w:rPr>
        <w:t xml:space="preserve">的相关的内容，学着对 </w:t>
      </w:r>
      <w:r>
        <w:rPr>
          <w:rFonts w:ascii="Arial" w:eastAsia="Arial"/>
          <w:sz w:val="21"/>
        </w:rPr>
        <w:t>dict</w:t>
      </w:r>
    </w:p>
    <w:p>
      <w:pPr>
        <w:spacing w:before="86"/>
        <w:ind w:left="2520" w:right="0" w:firstLine="0"/>
        <w:jc w:val="left"/>
        <w:rPr>
          <w:rFonts w:hint="eastAsia" w:ascii="宋体" w:eastAsia="宋体"/>
          <w:sz w:val="21"/>
        </w:rPr>
      </w:pPr>
      <w:r>
        <w:rPr>
          <w:rFonts w:hint="eastAsia" w:ascii="宋体" w:eastAsia="宋体"/>
          <w:sz w:val="21"/>
        </w:rPr>
        <w:t>做更多的操作。</w:t>
      </w:r>
    </w:p>
    <w:p>
      <w:pPr>
        <w:pStyle w:val="9"/>
        <w:numPr>
          <w:ilvl w:val="0"/>
          <w:numId w:val="84"/>
        </w:numPr>
        <w:tabs>
          <w:tab w:val="left" w:pos="2521"/>
        </w:tabs>
        <w:spacing w:before="86" w:after="0" w:line="319" w:lineRule="auto"/>
        <w:ind w:left="2520" w:right="356" w:hanging="360"/>
        <w:jc w:val="left"/>
        <w:rPr>
          <w:rFonts w:ascii="Arial" w:eastAsia="Arial"/>
          <w:sz w:val="21"/>
        </w:rPr>
      </w:pPr>
      <w:r>
        <w:rPr>
          <w:sz w:val="21"/>
        </w:rPr>
        <w:t xml:space="preserve">找出一些 </w:t>
      </w:r>
      <w:r>
        <w:rPr>
          <w:rFonts w:ascii="Arial" w:eastAsia="Arial"/>
          <w:sz w:val="21"/>
        </w:rPr>
        <w:t>dict</w:t>
      </w:r>
      <w:r>
        <w:rPr>
          <w:rFonts w:ascii="Arial" w:eastAsia="Arial"/>
          <w:spacing w:val="54"/>
          <w:sz w:val="21"/>
        </w:rPr>
        <w:t xml:space="preserve"> </w:t>
      </w:r>
      <w:r>
        <w:rPr>
          <w:spacing w:val="-3"/>
          <w:sz w:val="21"/>
        </w:rPr>
        <w:t xml:space="preserve">无法做到的事情。例如比较重要的一个就是 </w:t>
      </w:r>
      <w:r>
        <w:rPr>
          <w:rFonts w:ascii="Arial" w:eastAsia="Arial"/>
          <w:sz w:val="21"/>
        </w:rPr>
        <w:t>dict</w:t>
      </w:r>
      <w:r>
        <w:rPr>
          <w:rFonts w:ascii="Arial" w:eastAsia="Arial"/>
          <w:spacing w:val="52"/>
          <w:sz w:val="21"/>
        </w:rPr>
        <w:t xml:space="preserve"> </w:t>
      </w:r>
      <w:r>
        <w:rPr>
          <w:spacing w:val="-3"/>
          <w:sz w:val="21"/>
        </w:rPr>
        <w:t>的内容是无序的， 你可以检查一下看看是否真是这样。</w:t>
      </w:r>
    </w:p>
    <w:p>
      <w:pPr>
        <w:pStyle w:val="9"/>
        <w:numPr>
          <w:ilvl w:val="0"/>
          <w:numId w:val="84"/>
        </w:numPr>
        <w:tabs>
          <w:tab w:val="left" w:pos="2521"/>
        </w:tabs>
        <w:spacing w:before="0" w:after="0" w:line="266" w:lineRule="exact"/>
        <w:ind w:left="2520" w:right="0" w:hanging="360"/>
        <w:jc w:val="left"/>
        <w:rPr>
          <w:rFonts w:ascii="Arial" w:eastAsia="Arial"/>
          <w:sz w:val="21"/>
        </w:rPr>
      </w:pPr>
      <w:r>
        <w:rPr>
          <w:sz w:val="21"/>
        </w:rPr>
        <w:t>试着把</w:t>
      </w:r>
      <w:r>
        <w:rPr>
          <w:color w:val="444444"/>
          <w:spacing w:val="-50"/>
          <w:sz w:val="21"/>
        </w:rPr>
        <w:t xml:space="preserve"> </w:t>
      </w:r>
      <w:r>
        <w:rPr>
          <w:rFonts w:ascii="Consolas" w:eastAsia="Consolas"/>
          <w:color w:val="444444"/>
          <w:sz w:val="23"/>
          <w:shd w:val="clear" w:color="auto" w:fill="F1F1F1"/>
        </w:rPr>
        <w:t>for-loop</w:t>
      </w:r>
      <w:r>
        <w:rPr>
          <w:rFonts w:ascii="Consolas" w:eastAsia="Consolas"/>
          <w:color w:val="444444"/>
          <w:spacing w:val="-64"/>
          <w:sz w:val="23"/>
        </w:rPr>
        <w:t xml:space="preserve"> </w:t>
      </w:r>
      <w:r>
        <w:rPr>
          <w:spacing w:val="-3"/>
          <w:sz w:val="21"/>
        </w:rPr>
        <w:t xml:space="preserve">执行到 </w:t>
      </w:r>
      <w:r>
        <w:rPr>
          <w:rFonts w:ascii="Arial" w:eastAsia="Arial"/>
          <w:sz w:val="21"/>
        </w:rPr>
        <w:t>dict</w:t>
      </w:r>
      <w:r>
        <w:rPr>
          <w:rFonts w:ascii="Arial" w:eastAsia="Arial"/>
          <w:spacing w:val="45"/>
          <w:sz w:val="21"/>
        </w:rPr>
        <w:t xml:space="preserve"> </w:t>
      </w:r>
      <w:r>
        <w:rPr>
          <w:spacing w:val="-2"/>
          <w:sz w:val="21"/>
        </w:rPr>
        <w:t xml:space="preserve">上面，然后试着在 </w:t>
      </w:r>
      <w:r>
        <w:rPr>
          <w:rFonts w:ascii="Arial" w:eastAsia="Arial"/>
          <w:sz w:val="21"/>
        </w:rPr>
        <w:t>for-loop</w:t>
      </w:r>
      <w:r>
        <w:rPr>
          <w:rFonts w:ascii="Arial" w:eastAsia="Arial"/>
          <w:spacing w:val="47"/>
          <w:sz w:val="21"/>
        </w:rPr>
        <w:t xml:space="preserve"> </w:t>
      </w:r>
      <w:r>
        <w:rPr>
          <w:spacing w:val="-1"/>
          <w:sz w:val="21"/>
        </w:rPr>
        <w:t xml:space="preserve">中使用 </w:t>
      </w:r>
      <w:r>
        <w:rPr>
          <w:rFonts w:ascii="Arial" w:eastAsia="Arial"/>
          <w:sz w:val="21"/>
        </w:rPr>
        <w:t>dict</w:t>
      </w:r>
    </w:p>
    <w:p>
      <w:pPr>
        <w:spacing w:before="85"/>
        <w:ind w:left="2520" w:right="0" w:firstLine="0"/>
        <w:jc w:val="left"/>
        <w:rPr>
          <w:rFonts w:hint="eastAsia" w:ascii="宋体" w:eastAsia="宋体"/>
          <w:sz w:val="21"/>
        </w:rPr>
      </w:pPr>
      <w:r>
        <w:rPr>
          <w:rFonts w:hint="eastAsia" w:ascii="宋体" w:eastAsia="宋体"/>
          <w:spacing w:val="-24"/>
          <w:sz w:val="21"/>
        </w:rPr>
        <w:t xml:space="preserve">的 </w:t>
      </w:r>
      <w:r>
        <w:rPr>
          <w:color w:val="444444"/>
          <w:sz w:val="23"/>
          <w:shd w:val="clear" w:color="auto" w:fill="F1F1F1"/>
        </w:rPr>
        <w:t>items()</w:t>
      </w:r>
      <w:r>
        <w:rPr>
          <w:color w:val="444444"/>
          <w:spacing w:val="-67"/>
          <w:sz w:val="23"/>
        </w:rPr>
        <w:t xml:space="preserve"> </w:t>
      </w:r>
      <w:r>
        <w:rPr>
          <w:rFonts w:hint="eastAsia" w:ascii="宋体" w:eastAsia="宋体"/>
          <w:spacing w:val="-3"/>
          <w:sz w:val="21"/>
        </w:rPr>
        <w:t>函数，看看会有什么样的结果。</w:t>
      </w:r>
    </w:p>
    <w:p>
      <w:pPr>
        <w:spacing w:after="0"/>
        <w:jc w:val="left"/>
        <w:rPr>
          <w:rFonts w:hint="eastAsia" w:ascii="宋体" w:eastAsia="宋体"/>
          <w:sz w:val="21"/>
        </w:rPr>
        <w:sectPr>
          <w:footerReference r:id="rId10" w:type="default"/>
          <w:pgSz w:w="11910" w:h="16840"/>
          <w:pgMar w:top="1500" w:right="1440" w:bottom="1300" w:left="0" w:header="0" w:footer="1115" w:gutter="0"/>
          <w:pgNumType w:start="131"/>
        </w:sectPr>
      </w:pPr>
    </w:p>
    <w:p>
      <w:pPr>
        <w:pStyle w:val="5"/>
        <w:rPr>
          <w:sz w:val="20"/>
        </w:rPr>
      </w:pPr>
    </w:p>
    <w:p>
      <w:pPr>
        <w:pStyle w:val="5"/>
        <w:spacing w:before="7"/>
        <w:rPr>
          <w:sz w:val="17"/>
        </w:rPr>
      </w:pPr>
    </w:p>
    <w:p>
      <w:pPr>
        <w:pStyle w:val="2"/>
        <w:spacing w:before="66"/>
      </w:pPr>
      <w:bookmarkStart w:id="138" w:name="习题 41: 来自 Percal 25 号行星的哥顿人(Gothons)"/>
      <w:bookmarkEnd w:id="138"/>
      <w:r>
        <w:rPr>
          <w:color w:val="111111"/>
          <w:spacing w:val="-1"/>
        </w:rPr>
        <w:t xml:space="preserve">习题 </w:t>
      </w:r>
      <w:r>
        <w:rPr>
          <w:rFonts w:ascii="Arial" w:eastAsia="Arial"/>
          <w:color w:val="111111"/>
        </w:rPr>
        <w:t>41</w:t>
      </w:r>
      <w:r>
        <w:rPr>
          <w:rFonts w:ascii="Arial" w:eastAsia="Arial"/>
          <w:color w:val="111111"/>
          <w:spacing w:val="40"/>
        </w:rPr>
        <w:t xml:space="preserve">: </w:t>
      </w:r>
      <w:r>
        <w:rPr>
          <w:color w:val="111111"/>
        </w:rPr>
        <w:t xml:space="preserve">来自 </w:t>
      </w:r>
      <w:r>
        <w:rPr>
          <w:rFonts w:ascii="Arial" w:eastAsia="Arial"/>
          <w:color w:val="111111"/>
        </w:rPr>
        <w:t>Percal 25</w:t>
      </w:r>
      <w:r>
        <w:rPr>
          <w:rFonts w:ascii="Arial" w:eastAsia="Arial"/>
          <w:color w:val="111111"/>
          <w:spacing w:val="80"/>
        </w:rPr>
        <w:t xml:space="preserve"> </w:t>
      </w:r>
      <w:r>
        <w:rPr>
          <w:color w:val="111111"/>
        </w:rPr>
        <w:t>号行星的哥顿人</w:t>
      </w:r>
    </w:p>
    <w:p>
      <w:pPr>
        <w:spacing w:before="188"/>
        <w:ind w:left="1800" w:right="0" w:firstLine="0"/>
        <w:jc w:val="left"/>
        <w:rPr>
          <w:rFonts w:ascii="Arial"/>
          <w:b/>
          <w:sz w:val="36"/>
        </w:rPr>
      </w:pPr>
      <w:r>
        <w:rPr>
          <w:rFonts w:ascii="Arial"/>
          <w:b/>
          <w:color w:val="111111"/>
          <w:sz w:val="36"/>
        </w:rPr>
        <w:t>(Gothons)</w:t>
      </w:r>
    </w:p>
    <w:p>
      <w:pPr>
        <w:pStyle w:val="5"/>
        <w:spacing w:before="341" w:line="278" w:lineRule="auto"/>
        <w:ind w:left="1800" w:right="370"/>
      </w:pPr>
      <w:r>
        <w:t xml:space="preserve">你在上一节中发现 </w:t>
      </w:r>
      <w:r>
        <w:rPr>
          <w:rFonts w:ascii="Arial" w:eastAsia="Arial"/>
        </w:rPr>
        <w:t>dict</w:t>
      </w:r>
      <w:r>
        <w:rPr>
          <w:rFonts w:ascii="Arial" w:eastAsia="Arial"/>
          <w:spacing w:val="53"/>
        </w:rPr>
        <w:t xml:space="preserve"> </w:t>
      </w:r>
      <w:r>
        <w:rPr>
          <w:spacing w:val="-1"/>
        </w:rPr>
        <w:t>的秘密功能了吗？你可以解释给自己吗？让我来给你解</w:t>
      </w:r>
      <w:r>
        <w:t>释一下，顺便和你自己的理解对比看有什么不同。这里是我们要讨论的代码：</w:t>
      </w:r>
    </w:p>
    <w:p>
      <w:pPr>
        <w:pStyle w:val="5"/>
        <w:rPr>
          <w:sz w:val="12"/>
        </w:rPr>
      </w:pPr>
      <w:r>
        <mc:AlternateContent>
          <mc:Choice Requires="wps">
            <w:drawing>
              <wp:anchor distT="0" distB="0" distL="0" distR="0" simplePos="0" relativeHeight="5120" behindDoc="0" locked="0" layoutInCell="1" allowOverlap="1">
                <wp:simplePos x="0" y="0"/>
                <wp:positionH relativeFrom="page">
                  <wp:posOffset>1348740</wp:posOffset>
                </wp:positionH>
                <wp:positionV relativeFrom="paragraph">
                  <wp:posOffset>127635</wp:posOffset>
                </wp:positionV>
                <wp:extent cx="4864100" cy="710565"/>
                <wp:effectExtent l="5080" t="4445" r="7620" b="8890"/>
                <wp:wrapTopAndBottom/>
                <wp:docPr id="262" name="文本框 590"/>
                <wp:cNvGraphicFramePr/>
                <a:graphic xmlns:a="http://schemas.openxmlformats.org/drawingml/2006/main">
                  <a:graphicData uri="http://schemas.microsoft.com/office/word/2010/wordprocessingShape">
                    <wps:wsp>
                      <wps:cNvSpPr txBox="1"/>
                      <wps:spPr>
                        <a:xfrm>
                          <a:off x="0" y="0"/>
                          <a:ext cx="4864100" cy="7105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sz w:val="23"/>
                              </w:rPr>
                              <w:t>cities[</w:t>
                            </w:r>
                            <w:r>
                              <w:rPr>
                                <w:color w:val="406F9F"/>
                                <w:sz w:val="23"/>
                              </w:rPr>
                              <w:t>'_find'</w:t>
                            </w:r>
                            <w:r>
                              <w:rPr>
                                <w:sz w:val="23"/>
                              </w:rPr>
                              <w:t xml:space="preserve">] </w:t>
                            </w:r>
                            <w:r>
                              <w:rPr>
                                <w:color w:val="666666"/>
                                <w:sz w:val="23"/>
                              </w:rPr>
                              <w:t xml:space="preserve">= </w:t>
                            </w:r>
                            <w:r>
                              <w:rPr>
                                <w:sz w:val="23"/>
                              </w:rPr>
                              <w:t>find_city</w:t>
                            </w:r>
                          </w:p>
                          <w:p>
                            <w:pPr>
                              <w:pStyle w:val="5"/>
                              <w:spacing w:before="1"/>
                              <w:rPr>
                                <w:sz w:val="22"/>
                              </w:rPr>
                            </w:pPr>
                          </w:p>
                          <w:p>
                            <w:pPr>
                              <w:spacing w:before="0"/>
                              <w:ind w:left="148" w:right="0" w:firstLine="0"/>
                              <w:jc w:val="left"/>
                              <w:rPr>
                                <w:sz w:val="23"/>
                              </w:rPr>
                            </w:pPr>
                            <w:r>
                              <w:rPr>
                                <w:sz w:val="23"/>
                              </w:rPr>
                              <w:t xml:space="preserve">city_found </w:t>
                            </w:r>
                            <w:r>
                              <w:rPr>
                                <w:color w:val="666666"/>
                                <w:sz w:val="23"/>
                              </w:rPr>
                              <w:t xml:space="preserve">= </w:t>
                            </w:r>
                            <w:r>
                              <w:rPr>
                                <w:sz w:val="23"/>
                              </w:rPr>
                              <w:t>cities[</w:t>
                            </w:r>
                            <w:r>
                              <w:rPr>
                                <w:color w:val="406F9F"/>
                                <w:sz w:val="23"/>
                              </w:rPr>
                              <w:t>'_find'</w:t>
                            </w:r>
                            <w:r>
                              <w:rPr>
                                <w:sz w:val="23"/>
                              </w:rPr>
                              <w:t>](cities, state)</w:t>
                            </w:r>
                          </w:p>
                        </w:txbxContent>
                      </wps:txbx>
                      <wps:bodyPr lIns="0" tIns="0" rIns="0" bIns="0" upright="1"/>
                    </wps:wsp>
                  </a:graphicData>
                </a:graphic>
              </wp:anchor>
            </w:drawing>
          </mc:Choice>
          <mc:Fallback>
            <w:pict>
              <v:shape id="文本框 590" o:spid="_x0000_s1026" o:spt="202" type="#_x0000_t202" style="position:absolute;left:0pt;margin-left:106.2pt;margin-top:10.05pt;height:55.95pt;width:383pt;mso-position-horizontal-relative:page;mso-wrap-distance-bottom:0pt;mso-wrap-distance-top:0pt;z-index:5120;mso-width-relative:page;mso-height-relative:page;" fillcolor="#EDEDED" filled="t" stroked="t" coordsize="21600,21600" o:gfxdata="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CTFjG2AAAAAoBAAAPAAAAAAAAAAEAIAAAACIAAABkcnMv&#10;ZG93bnJldi54bWxQSwECFAAUAAAACACHTuJAAnwVqQMCAAAQBAAADgAAAAAAAAABACAAAAAnAQAA&#10;ZHJzL2Uyb0RvYy54bWxQSwUGAAAAAAYABgBZAQAAnAUAAAAA&#10;">
                <v:fill on="t" focussize="0,0"/>
                <v:stroke weight="0.72pt" color="#CCCCCC" joinstyle="miter"/>
                <v:imagedata o:title=""/>
                <o:lock v:ext="edit" aspectratio="f"/>
                <v:textbox inset="0mm,0mm,0mm,0mm">
                  <w:txbxContent>
                    <w:p>
                      <w:pPr>
                        <w:spacing w:before="144"/>
                        <w:ind w:left="148" w:right="0" w:firstLine="0"/>
                        <w:jc w:val="left"/>
                        <w:rPr>
                          <w:sz w:val="23"/>
                        </w:rPr>
                      </w:pPr>
                      <w:r>
                        <w:rPr>
                          <w:sz w:val="23"/>
                        </w:rPr>
                        <w:t>cities[</w:t>
                      </w:r>
                      <w:r>
                        <w:rPr>
                          <w:color w:val="406F9F"/>
                          <w:sz w:val="23"/>
                        </w:rPr>
                        <w:t>'_find'</w:t>
                      </w:r>
                      <w:r>
                        <w:rPr>
                          <w:sz w:val="23"/>
                        </w:rPr>
                        <w:t xml:space="preserve">] </w:t>
                      </w:r>
                      <w:r>
                        <w:rPr>
                          <w:color w:val="666666"/>
                          <w:sz w:val="23"/>
                        </w:rPr>
                        <w:t xml:space="preserve">= </w:t>
                      </w:r>
                      <w:r>
                        <w:rPr>
                          <w:sz w:val="23"/>
                        </w:rPr>
                        <w:t>find_city</w:t>
                      </w:r>
                    </w:p>
                    <w:p>
                      <w:pPr>
                        <w:pStyle w:val="5"/>
                        <w:spacing w:before="1"/>
                        <w:rPr>
                          <w:sz w:val="22"/>
                        </w:rPr>
                      </w:pPr>
                    </w:p>
                    <w:p>
                      <w:pPr>
                        <w:spacing w:before="0"/>
                        <w:ind w:left="148" w:right="0" w:firstLine="0"/>
                        <w:jc w:val="left"/>
                        <w:rPr>
                          <w:sz w:val="23"/>
                        </w:rPr>
                      </w:pPr>
                      <w:r>
                        <w:rPr>
                          <w:sz w:val="23"/>
                        </w:rPr>
                        <w:t xml:space="preserve">city_found </w:t>
                      </w:r>
                      <w:r>
                        <w:rPr>
                          <w:color w:val="666666"/>
                          <w:sz w:val="23"/>
                        </w:rPr>
                        <w:t xml:space="preserve">= </w:t>
                      </w:r>
                      <w:r>
                        <w:rPr>
                          <w:sz w:val="23"/>
                        </w:rPr>
                        <w:t>cities[</w:t>
                      </w:r>
                      <w:r>
                        <w:rPr>
                          <w:color w:val="406F9F"/>
                          <w:sz w:val="23"/>
                        </w:rPr>
                        <w:t>'_find'</w:t>
                      </w:r>
                      <w:r>
                        <w:rPr>
                          <w:sz w:val="23"/>
                        </w:rPr>
                        <w:t>](cities, state)</w:t>
                      </w:r>
                    </w:p>
                  </w:txbxContent>
                </v:textbox>
                <w10:wrap type="topAndBottom"/>
              </v:shape>
            </w:pict>
          </mc:Fallback>
        </mc:AlternateContent>
      </w:r>
    </w:p>
    <w:p>
      <w:pPr>
        <w:pStyle w:val="5"/>
        <w:spacing w:before="11"/>
        <w:rPr>
          <w:sz w:val="13"/>
        </w:rPr>
      </w:pPr>
    </w:p>
    <w:p>
      <w:pPr>
        <w:pStyle w:val="5"/>
        <w:spacing w:before="78" w:line="278" w:lineRule="auto"/>
        <w:ind w:left="1800" w:right="462"/>
      </w:pPr>
      <w:r>
        <w:t>你要记住一个函数也可以作为一个变量，</w:t>
      </w:r>
      <w:r>
        <w:rPr>
          <w:rFonts w:ascii="Arial" w:eastAsia="Arial"/>
        </w:rPr>
        <w:t xml:space="preserve">``def find_city`` </w:t>
      </w:r>
      <w:r>
        <w:t>比如这一句创建了一个你可以在任何地方都能使用的变量。在这段代码里，我们首先把函数</w:t>
      </w:r>
    </w:p>
    <w:p>
      <w:pPr>
        <w:spacing w:before="0" w:line="278" w:lineRule="auto"/>
        <w:ind w:left="1800" w:right="242" w:firstLine="0"/>
        <w:jc w:val="left"/>
        <w:rPr>
          <w:rFonts w:hint="eastAsia" w:ascii="宋体" w:eastAsia="宋体"/>
          <w:sz w:val="24"/>
        </w:rPr>
      </w:pPr>
      <w:r>
        <w:rPr>
          <w:color w:val="444444"/>
          <w:sz w:val="23"/>
          <w:shd w:val="clear" w:color="auto" w:fill="F1F1F1"/>
        </w:rPr>
        <w:t>find_city</w:t>
      </w:r>
      <w:r>
        <w:rPr>
          <w:color w:val="444444"/>
          <w:spacing w:val="-52"/>
          <w:sz w:val="23"/>
        </w:rPr>
        <w:t xml:space="preserve"> </w:t>
      </w:r>
      <w:r>
        <w:rPr>
          <w:rFonts w:hint="eastAsia" w:ascii="宋体" w:eastAsia="宋体"/>
          <w:spacing w:val="-10"/>
          <w:sz w:val="24"/>
        </w:rPr>
        <w:t xml:space="preserve">放到叫做 </w:t>
      </w:r>
      <w:r>
        <w:rPr>
          <w:color w:val="444444"/>
          <w:sz w:val="23"/>
          <w:shd w:val="clear" w:color="auto" w:fill="F1F1F1"/>
        </w:rPr>
        <w:t>cities</w:t>
      </w:r>
      <w:r>
        <w:rPr>
          <w:color w:val="444444"/>
          <w:spacing w:val="-54"/>
          <w:sz w:val="23"/>
        </w:rPr>
        <w:t xml:space="preserve"> </w:t>
      </w:r>
      <w:r>
        <w:rPr>
          <w:rFonts w:hint="eastAsia" w:ascii="宋体" w:eastAsia="宋体"/>
          <w:spacing w:val="-5"/>
          <w:sz w:val="24"/>
        </w:rPr>
        <w:t xml:space="preserve">的字典中，并将其标记为 </w:t>
      </w:r>
      <w:r>
        <w:rPr>
          <w:color w:val="444444"/>
          <w:sz w:val="23"/>
          <w:shd w:val="clear" w:color="auto" w:fill="F1F1F1"/>
        </w:rPr>
        <w:t>'_find'</w:t>
      </w:r>
      <w:r>
        <w:rPr>
          <w:rFonts w:hint="eastAsia" w:ascii="宋体" w:eastAsia="宋体"/>
          <w:sz w:val="24"/>
        </w:rPr>
        <w:t>。 这和我们将</w:t>
      </w:r>
      <w:r>
        <w:rPr>
          <w:rFonts w:hint="eastAsia" w:ascii="宋体" w:eastAsia="宋体"/>
          <w:spacing w:val="-1"/>
          <w:sz w:val="24"/>
        </w:rPr>
        <w:t>州和市关联起来的代码做的事情一样，只不过我们在这里放了一个函数的名称。</w:t>
      </w:r>
    </w:p>
    <w:p>
      <w:pPr>
        <w:pStyle w:val="5"/>
        <w:spacing w:before="7"/>
        <w:rPr>
          <w:sz w:val="9"/>
        </w:rPr>
      </w:pPr>
    </w:p>
    <w:p>
      <w:pPr>
        <w:spacing w:before="66" w:line="278" w:lineRule="auto"/>
        <w:ind w:left="1800" w:right="359" w:firstLine="0"/>
        <w:jc w:val="left"/>
        <w:rPr>
          <w:rFonts w:hint="eastAsia" w:ascii="宋体" w:eastAsia="宋体"/>
          <w:sz w:val="24"/>
        </w:rPr>
      </w:pPr>
      <w:r>
        <w:rPr>
          <w:rFonts w:hint="eastAsia" w:ascii="宋体" w:eastAsia="宋体"/>
          <w:spacing w:val="-5"/>
          <w:sz w:val="24"/>
        </w:rPr>
        <w:t xml:space="preserve">好了，所以一旦我们知道 </w:t>
      </w:r>
      <w:r>
        <w:rPr>
          <w:color w:val="444444"/>
          <w:sz w:val="23"/>
          <w:shd w:val="clear" w:color="auto" w:fill="F1F1F1"/>
        </w:rPr>
        <w:t>find_city</w:t>
      </w:r>
      <w:r>
        <w:rPr>
          <w:color w:val="444444"/>
          <w:spacing w:val="-53"/>
          <w:sz w:val="23"/>
        </w:rPr>
        <w:t xml:space="preserve"> </w:t>
      </w:r>
      <w:r>
        <w:rPr>
          <w:rFonts w:hint="eastAsia" w:ascii="宋体" w:eastAsia="宋体"/>
          <w:spacing w:val="-9"/>
          <w:sz w:val="24"/>
        </w:rPr>
        <w:t xml:space="preserve">是在字典中 </w:t>
      </w:r>
      <w:r>
        <w:rPr>
          <w:color w:val="444444"/>
          <w:sz w:val="23"/>
          <w:shd w:val="clear" w:color="auto" w:fill="F1F1F1"/>
        </w:rPr>
        <w:t>_find</w:t>
      </w:r>
      <w:r>
        <w:rPr>
          <w:color w:val="444444"/>
          <w:spacing w:val="-51"/>
          <w:sz w:val="23"/>
        </w:rPr>
        <w:t xml:space="preserve"> </w:t>
      </w:r>
      <w:r>
        <w:rPr>
          <w:rFonts w:hint="eastAsia" w:ascii="宋体" w:eastAsia="宋体"/>
          <w:spacing w:val="-2"/>
          <w:sz w:val="24"/>
        </w:rPr>
        <w:t>的位置，这就意味着我</w:t>
      </w:r>
      <w:r>
        <w:rPr>
          <w:rFonts w:hint="eastAsia" w:ascii="宋体" w:eastAsia="宋体"/>
          <w:sz w:val="24"/>
        </w:rPr>
        <w:t>们可以去调用它。第二行代码可以分解成如下步骤：</w:t>
      </w:r>
    </w:p>
    <w:p>
      <w:pPr>
        <w:pStyle w:val="5"/>
        <w:spacing w:before="8"/>
        <w:rPr>
          <w:sz w:val="18"/>
        </w:rPr>
      </w:pPr>
    </w:p>
    <w:p>
      <w:pPr>
        <w:pStyle w:val="9"/>
        <w:numPr>
          <w:ilvl w:val="0"/>
          <w:numId w:val="85"/>
        </w:numPr>
        <w:tabs>
          <w:tab w:val="left" w:pos="2521"/>
        </w:tabs>
        <w:spacing w:before="80" w:after="0" w:line="240" w:lineRule="auto"/>
        <w:ind w:left="2520" w:right="0" w:hanging="360"/>
        <w:jc w:val="left"/>
        <w:rPr>
          <w:sz w:val="21"/>
        </w:rPr>
      </w:pPr>
      <w:r>
        <w:rPr>
          <w:rFonts w:ascii="Arial" w:eastAsia="Arial"/>
          <w:sz w:val="21"/>
        </w:rPr>
        <w:t>Python</w:t>
      </w:r>
      <w:r>
        <w:rPr>
          <w:rFonts w:ascii="Arial" w:eastAsia="Arial"/>
          <w:spacing w:val="46"/>
          <w:sz w:val="21"/>
        </w:rPr>
        <w:t xml:space="preserve"> </w:t>
      </w:r>
      <w:r>
        <w:rPr>
          <w:sz w:val="21"/>
        </w:rPr>
        <w:t>看到</w:t>
      </w:r>
      <w:r>
        <w:rPr>
          <w:color w:val="444444"/>
          <w:spacing w:val="-46"/>
          <w:sz w:val="21"/>
        </w:rPr>
        <w:t xml:space="preserve"> </w:t>
      </w:r>
      <w:r>
        <w:rPr>
          <w:rFonts w:ascii="Consolas" w:eastAsia="Consolas"/>
          <w:color w:val="444444"/>
          <w:sz w:val="23"/>
          <w:shd w:val="clear" w:color="auto" w:fill="F1F1F1"/>
        </w:rPr>
        <w:t>city_found</w:t>
      </w:r>
      <w:r>
        <w:rPr>
          <w:rFonts w:ascii="Consolas" w:eastAsia="Consolas"/>
          <w:color w:val="444444"/>
          <w:spacing w:val="4"/>
          <w:sz w:val="23"/>
          <w:shd w:val="clear" w:color="auto" w:fill="F1F1F1"/>
        </w:rPr>
        <w:t xml:space="preserve"> =</w:t>
      </w:r>
      <w:r>
        <w:rPr>
          <w:rFonts w:ascii="Consolas" w:eastAsia="Consolas"/>
          <w:color w:val="444444"/>
          <w:spacing w:val="-69"/>
          <w:sz w:val="23"/>
        </w:rPr>
        <w:t xml:space="preserve"> </w:t>
      </w:r>
      <w:r>
        <w:rPr>
          <w:spacing w:val="-3"/>
          <w:sz w:val="21"/>
        </w:rPr>
        <w:t>于是知道了需要创建一个变量。</w:t>
      </w:r>
    </w:p>
    <w:p>
      <w:pPr>
        <w:pStyle w:val="9"/>
        <w:numPr>
          <w:ilvl w:val="0"/>
          <w:numId w:val="85"/>
        </w:numPr>
        <w:tabs>
          <w:tab w:val="left" w:pos="2521"/>
        </w:tabs>
        <w:spacing w:before="85" w:after="0" w:line="240" w:lineRule="auto"/>
        <w:ind w:left="2520" w:right="0" w:hanging="360"/>
        <w:jc w:val="left"/>
        <w:rPr>
          <w:sz w:val="21"/>
        </w:rPr>
      </w:pPr>
      <w:r>
        <w:rPr>
          <w:spacing w:val="-1"/>
          <w:sz w:val="21"/>
        </w:rPr>
        <w:t>然后它读到</w:t>
      </w:r>
      <w:r>
        <w:rPr>
          <w:color w:val="444444"/>
          <w:spacing w:val="-50"/>
          <w:sz w:val="21"/>
        </w:rPr>
        <w:t xml:space="preserve"> </w:t>
      </w:r>
      <w:r>
        <w:rPr>
          <w:rFonts w:ascii="Consolas" w:eastAsia="Consolas"/>
          <w:color w:val="444444"/>
          <w:sz w:val="23"/>
          <w:shd w:val="clear" w:color="auto" w:fill="F1F1F1"/>
        </w:rPr>
        <w:t>cities</w:t>
      </w:r>
      <w:r>
        <w:rPr>
          <w:rFonts w:ascii="Consolas" w:eastAsia="Consolas"/>
          <w:color w:val="444444"/>
          <w:spacing w:val="-66"/>
          <w:sz w:val="23"/>
        </w:rPr>
        <w:t xml:space="preserve"> </w:t>
      </w:r>
      <w:r>
        <w:rPr>
          <w:spacing w:val="-3"/>
          <w:sz w:val="21"/>
        </w:rPr>
        <w:t>，然后知道了它是一个字典</w:t>
      </w:r>
    </w:p>
    <w:p>
      <w:pPr>
        <w:pStyle w:val="9"/>
        <w:numPr>
          <w:ilvl w:val="0"/>
          <w:numId w:val="85"/>
        </w:numPr>
        <w:tabs>
          <w:tab w:val="left" w:pos="2521"/>
        </w:tabs>
        <w:spacing w:before="84" w:after="0" w:line="319" w:lineRule="auto"/>
        <w:ind w:left="2520" w:right="353" w:hanging="360"/>
        <w:jc w:val="left"/>
        <w:rPr>
          <w:sz w:val="21"/>
        </w:rPr>
      </w:pPr>
      <w:r>
        <w:rPr>
          <w:spacing w:val="-1"/>
          <w:sz w:val="21"/>
        </w:rPr>
        <w:t>然后看到了</w:t>
      </w:r>
      <w:r>
        <w:rPr>
          <w:color w:val="444444"/>
          <w:spacing w:val="-45"/>
          <w:sz w:val="21"/>
        </w:rPr>
        <w:t xml:space="preserve"> </w:t>
      </w:r>
      <w:r>
        <w:rPr>
          <w:rFonts w:ascii="Consolas" w:eastAsia="Consolas"/>
          <w:color w:val="444444"/>
          <w:sz w:val="23"/>
          <w:shd w:val="clear" w:color="auto" w:fill="F1F1F1"/>
        </w:rPr>
        <w:t>['_find']</w:t>
      </w:r>
      <w:r>
        <w:rPr>
          <w:rFonts w:ascii="Consolas" w:eastAsia="Consolas"/>
          <w:color w:val="444444"/>
          <w:spacing w:val="-61"/>
          <w:sz w:val="23"/>
        </w:rPr>
        <w:t xml:space="preserve"> </w:t>
      </w:r>
      <w:r>
        <w:rPr>
          <w:spacing w:val="-14"/>
          <w:sz w:val="21"/>
        </w:rPr>
        <w:t xml:space="preserve">，于是 </w:t>
      </w:r>
      <w:r>
        <w:rPr>
          <w:rFonts w:ascii="Arial" w:eastAsia="Arial"/>
          <w:sz w:val="21"/>
        </w:rPr>
        <w:t>Python</w:t>
      </w:r>
      <w:r>
        <w:rPr>
          <w:rFonts w:ascii="Arial" w:eastAsia="Arial"/>
          <w:spacing w:val="57"/>
          <w:sz w:val="21"/>
        </w:rPr>
        <w:t xml:space="preserve"> </w:t>
      </w:r>
      <w:r>
        <w:rPr>
          <w:spacing w:val="-3"/>
          <w:sz w:val="21"/>
        </w:rPr>
        <w:t>就从索引找到了字典</w:t>
      </w:r>
      <w:r>
        <w:rPr>
          <w:color w:val="444444"/>
          <w:spacing w:val="-46"/>
          <w:sz w:val="21"/>
        </w:rPr>
        <w:t xml:space="preserve"> </w:t>
      </w:r>
      <w:r>
        <w:rPr>
          <w:rFonts w:ascii="Consolas" w:eastAsia="Consolas"/>
          <w:color w:val="444444"/>
          <w:sz w:val="23"/>
          <w:shd w:val="clear" w:color="auto" w:fill="F1F1F1"/>
        </w:rPr>
        <w:t>cities</w:t>
      </w:r>
      <w:r>
        <w:rPr>
          <w:rFonts w:ascii="Consolas" w:eastAsia="Consolas"/>
          <w:color w:val="444444"/>
          <w:spacing w:val="-58"/>
          <w:sz w:val="23"/>
        </w:rPr>
        <w:t xml:space="preserve"> </w:t>
      </w:r>
      <w:r>
        <w:rPr>
          <w:spacing w:val="-2"/>
          <w:sz w:val="21"/>
        </w:rPr>
        <w:t>中对应的位</w:t>
      </w:r>
      <w:r>
        <w:rPr>
          <w:spacing w:val="-3"/>
          <w:sz w:val="21"/>
        </w:rPr>
        <w:t>置，并且获取了该位置的内容。</w:t>
      </w:r>
    </w:p>
    <w:p>
      <w:pPr>
        <w:pStyle w:val="9"/>
        <w:numPr>
          <w:ilvl w:val="0"/>
          <w:numId w:val="85"/>
        </w:numPr>
        <w:tabs>
          <w:tab w:val="left" w:pos="2521"/>
        </w:tabs>
        <w:spacing w:before="0" w:after="0" w:line="314" w:lineRule="auto"/>
        <w:ind w:left="2520" w:right="387" w:hanging="360"/>
        <w:jc w:val="left"/>
        <w:rPr>
          <w:sz w:val="21"/>
        </w:rPr>
      </w:pPr>
      <w:r>
        <w:rPr>
          <w:rFonts w:ascii="Consolas" w:eastAsia="Consolas"/>
          <w:color w:val="444444"/>
          <w:sz w:val="23"/>
          <w:shd w:val="clear" w:color="auto" w:fill="F1F1F1"/>
        </w:rPr>
        <w:t>['_find']</w:t>
      </w:r>
      <w:r>
        <w:rPr>
          <w:rFonts w:ascii="Consolas" w:eastAsia="Consolas"/>
          <w:color w:val="444444"/>
          <w:spacing w:val="-58"/>
          <w:sz w:val="23"/>
        </w:rPr>
        <w:t xml:space="preserve"> </w:t>
      </w:r>
      <w:r>
        <w:rPr>
          <w:spacing w:val="-3"/>
          <w:sz w:val="21"/>
        </w:rPr>
        <w:t>这个位置的内容是我们的函数</w:t>
      </w:r>
      <w:r>
        <w:rPr>
          <w:color w:val="444444"/>
          <w:spacing w:val="-41"/>
          <w:sz w:val="21"/>
        </w:rPr>
        <w:t xml:space="preserve"> </w:t>
      </w:r>
      <w:r>
        <w:rPr>
          <w:rFonts w:ascii="Consolas" w:eastAsia="Consolas"/>
          <w:color w:val="444444"/>
          <w:sz w:val="23"/>
          <w:shd w:val="clear" w:color="auto" w:fill="F1F1F1"/>
        </w:rPr>
        <w:t>find_city</w:t>
      </w:r>
      <w:r>
        <w:rPr>
          <w:rFonts w:ascii="Consolas" w:eastAsia="Consolas"/>
          <w:color w:val="444444"/>
          <w:spacing w:val="-57"/>
          <w:sz w:val="23"/>
        </w:rPr>
        <w:t xml:space="preserve"> </w:t>
      </w:r>
      <w:r>
        <w:rPr>
          <w:spacing w:val="1"/>
          <w:sz w:val="21"/>
        </w:rPr>
        <w:t xml:space="preserve">，所以 </w:t>
      </w:r>
      <w:r>
        <w:rPr>
          <w:rFonts w:ascii="Arial" w:eastAsia="Arial"/>
          <w:sz w:val="21"/>
        </w:rPr>
        <w:t xml:space="preserve">Python  </w:t>
      </w:r>
      <w:r>
        <w:rPr>
          <w:spacing w:val="-2"/>
          <w:sz w:val="21"/>
        </w:rPr>
        <w:t>就知道了</w:t>
      </w:r>
      <w:r>
        <w:rPr>
          <w:spacing w:val="-3"/>
          <w:sz w:val="21"/>
        </w:rPr>
        <w:t>这里表示一个函数，于是当它碰到</w:t>
      </w:r>
      <w:r>
        <w:rPr>
          <w:color w:val="444444"/>
          <w:spacing w:val="-48"/>
          <w:sz w:val="21"/>
        </w:rPr>
        <w:t xml:space="preserve"> </w:t>
      </w:r>
      <w:r>
        <w:rPr>
          <w:rFonts w:ascii="Consolas" w:eastAsia="Consolas"/>
          <w:color w:val="444444"/>
          <w:sz w:val="23"/>
          <w:shd w:val="clear" w:color="auto" w:fill="F1F1F1"/>
        </w:rPr>
        <w:t>(</w:t>
      </w:r>
      <w:r>
        <w:rPr>
          <w:rFonts w:ascii="Consolas" w:eastAsia="Consolas"/>
          <w:color w:val="444444"/>
          <w:spacing w:val="-65"/>
          <w:sz w:val="23"/>
        </w:rPr>
        <w:t xml:space="preserve"> </w:t>
      </w:r>
      <w:r>
        <w:rPr>
          <w:spacing w:val="-3"/>
          <w:sz w:val="21"/>
        </w:rPr>
        <w:t>就开始了函数调用。</w:t>
      </w:r>
    </w:p>
    <w:p>
      <w:pPr>
        <w:pStyle w:val="9"/>
        <w:numPr>
          <w:ilvl w:val="0"/>
          <w:numId w:val="85"/>
        </w:numPr>
        <w:tabs>
          <w:tab w:val="left" w:pos="2521"/>
        </w:tabs>
        <w:spacing w:before="0" w:after="0" w:line="316" w:lineRule="auto"/>
        <w:ind w:left="2520" w:right="354" w:hanging="360"/>
        <w:jc w:val="left"/>
        <w:rPr>
          <w:sz w:val="21"/>
        </w:rPr>
      </w:pPr>
      <w:r>
        <w:rPr>
          <w:rFonts w:ascii="Consolas" w:eastAsia="Consolas"/>
          <w:color w:val="444444"/>
          <w:sz w:val="23"/>
          <w:shd w:val="clear" w:color="auto" w:fill="F1F1F1"/>
        </w:rPr>
        <w:t>cities</w:t>
      </w:r>
      <w:r>
        <w:rPr>
          <w:rFonts w:ascii="Consolas" w:eastAsia="Consolas"/>
          <w:color w:val="444444"/>
          <w:spacing w:val="13"/>
          <w:sz w:val="23"/>
          <w:shd w:val="clear" w:color="auto" w:fill="F1F1F1"/>
        </w:rPr>
        <w:t xml:space="preserve">, </w:t>
      </w:r>
      <w:r>
        <w:rPr>
          <w:rFonts w:ascii="Consolas" w:eastAsia="Consolas"/>
          <w:color w:val="444444"/>
          <w:sz w:val="23"/>
          <w:shd w:val="clear" w:color="auto" w:fill="F1F1F1"/>
        </w:rPr>
        <w:t>state</w:t>
      </w:r>
      <w:r>
        <w:rPr>
          <w:rFonts w:ascii="Consolas" w:eastAsia="Consolas"/>
          <w:color w:val="444444"/>
          <w:spacing w:val="-56"/>
          <w:sz w:val="23"/>
        </w:rPr>
        <w:t xml:space="preserve"> </w:t>
      </w:r>
      <w:r>
        <w:rPr>
          <w:spacing w:val="-3"/>
          <w:sz w:val="21"/>
        </w:rPr>
        <w:t>这两个参数将被传递到函数</w:t>
      </w:r>
      <w:r>
        <w:rPr>
          <w:color w:val="444444"/>
          <w:spacing w:val="-40"/>
          <w:sz w:val="21"/>
        </w:rPr>
        <w:t xml:space="preserve"> </w:t>
      </w:r>
      <w:r>
        <w:rPr>
          <w:rFonts w:ascii="Consolas" w:eastAsia="Consolas"/>
          <w:color w:val="444444"/>
          <w:sz w:val="23"/>
          <w:shd w:val="clear" w:color="auto" w:fill="F1F1F1"/>
        </w:rPr>
        <w:t>find_city</w:t>
      </w:r>
      <w:r>
        <w:rPr>
          <w:rFonts w:ascii="Consolas" w:eastAsia="Consolas"/>
          <w:color w:val="444444"/>
          <w:spacing w:val="-55"/>
          <w:sz w:val="23"/>
        </w:rPr>
        <w:t xml:space="preserve"> </w:t>
      </w:r>
      <w:r>
        <w:rPr>
          <w:spacing w:val="-8"/>
          <w:sz w:val="21"/>
        </w:rPr>
        <w:t>中，然后这个函数就被</w:t>
      </w:r>
      <w:r>
        <w:rPr>
          <w:spacing w:val="-6"/>
          <w:sz w:val="21"/>
        </w:rPr>
        <w:t>运行了。</w:t>
      </w:r>
    </w:p>
    <w:p>
      <w:pPr>
        <w:pStyle w:val="9"/>
        <w:numPr>
          <w:ilvl w:val="0"/>
          <w:numId w:val="85"/>
        </w:numPr>
        <w:tabs>
          <w:tab w:val="left" w:pos="2521"/>
        </w:tabs>
        <w:spacing w:before="0" w:after="0" w:line="319" w:lineRule="auto"/>
        <w:ind w:left="2520" w:right="353" w:hanging="360"/>
        <w:jc w:val="left"/>
        <w:rPr>
          <w:sz w:val="21"/>
        </w:rPr>
      </w:pPr>
      <w:r>
        <w:rPr>
          <w:rFonts w:ascii="Consolas" w:eastAsia="Consolas"/>
          <w:color w:val="444444"/>
          <w:sz w:val="23"/>
          <w:shd w:val="clear" w:color="auto" w:fill="F1F1F1"/>
        </w:rPr>
        <w:t>find_city</w:t>
      </w:r>
      <w:r>
        <w:rPr>
          <w:rFonts w:ascii="Consolas" w:eastAsia="Consolas"/>
          <w:color w:val="444444"/>
          <w:spacing w:val="-54"/>
          <w:sz w:val="23"/>
        </w:rPr>
        <w:t xml:space="preserve"> </w:t>
      </w:r>
      <w:r>
        <w:rPr>
          <w:spacing w:val="-2"/>
          <w:sz w:val="21"/>
        </w:rPr>
        <w:t>接着从</w:t>
      </w:r>
      <w:r>
        <w:rPr>
          <w:color w:val="444444"/>
          <w:spacing w:val="-40"/>
          <w:sz w:val="21"/>
        </w:rPr>
        <w:t xml:space="preserve"> </w:t>
      </w:r>
      <w:r>
        <w:rPr>
          <w:rFonts w:ascii="Consolas" w:eastAsia="Consolas"/>
          <w:color w:val="444444"/>
          <w:sz w:val="23"/>
          <w:shd w:val="clear" w:color="auto" w:fill="F1F1F1"/>
        </w:rPr>
        <w:t>cities</w:t>
      </w:r>
      <w:r>
        <w:rPr>
          <w:rFonts w:ascii="Consolas" w:eastAsia="Consolas"/>
          <w:color w:val="444444"/>
          <w:spacing w:val="-55"/>
          <w:sz w:val="23"/>
        </w:rPr>
        <w:t xml:space="preserve"> </w:t>
      </w:r>
      <w:r>
        <w:rPr>
          <w:spacing w:val="-2"/>
          <w:sz w:val="21"/>
        </w:rPr>
        <w:t>中寻找</w:t>
      </w:r>
      <w:r>
        <w:rPr>
          <w:color w:val="444444"/>
          <w:spacing w:val="-37"/>
          <w:sz w:val="21"/>
        </w:rPr>
        <w:t xml:space="preserve"> </w:t>
      </w:r>
      <w:r>
        <w:rPr>
          <w:rFonts w:ascii="Consolas" w:eastAsia="Consolas"/>
          <w:color w:val="444444"/>
          <w:sz w:val="23"/>
          <w:shd w:val="clear" w:color="auto" w:fill="F1F1F1"/>
        </w:rPr>
        <w:t>states</w:t>
      </w:r>
      <w:r>
        <w:rPr>
          <w:rFonts w:ascii="Consolas" w:eastAsia="Consolas"/>
          <w:color w:val="444444"/>
          <w:spacing w:val="-54"/>
          <w:sz w:val="23"/>
        </w:rPr>
        <w:t xml:space="preserve"> </w:t>
      </w:r>
      <w:r>
        <w:rPr>
          <w:spacing w:val="-6"/>
          <w:sz w:val="21"/>
        </w:rPr>
        <w:t>，并且返回它找到的内容，如果什么</w:t>
      </w:r>
      <w:r>
        <w:rPr>
          <w:spacing w:val="-4"/>
          <w:sz w:val="21"/>
        </w:rPr>
        <w:t>都没找到，就返回一个信息说它什么都没找到。</w:t>
      </w:r>
    </w:p>
    <w:p>
      <w:pPr>
        <w:pStyle w:val="9"/>
        <w:numPr>
          <w:ilvl w:val="0"/>
          <w:numId w:val="85"/>
        </w:numPr>
        <w:tabs>
          <w:tab w:val="left" w:pos="2521"/>
        </w:tabs>
        <w:spacing w:before="0" w:after="0" w:line="314" w:lineRule="auto"/>
        <w:ind w:left="2520" w:right="1810" w:hanging="360"/>
        <w:jc w:val="left"/>
        <w:rPr>
          <w:sz w:val="21"/>
        </w:rPr>
      </w:pPr>
      <w:r>
        <w:rPr>
          <w:rFonts w:ascii="Arial" w:eastAsia="Arial"/>
          <w:sz w:val="21"/>
        </w:rPr>
        <w:t>Python</w:t>
      </w:r>
      <w:r>
        <w:rPr>
          <w:rFonts w:ascii="Arial" w:eastAsia="Arial"/>
          <w:color w:val="444444"/>
          <w:spacing w:val="13"/>
          <w:sz w:val="21"/>
        </w:rPr>
        <w:t xml:space="preserve"> </w:t>
      </w:r>
      <w:r>
        <w:rPr>
          <w:rFonts w:ascii="Consolas" w:eastAsia="Consolas"/>
          <w:color w:val="444444"/>
          <w:sz w:val="23"/>
          <w:shd w:val="clear" w:color="auto" w:fill="F1F1F1"/>
        </w:rPr>
        <w:t>find_city</w:t>
      </w:r>
      <w:r>
        <w:rPr>
          <w:rFonts w:ascii="Consolas" w:eastAsia="Consolas"/>
          <w:color w:val="444444"/>
          <w:spacing w:val="-48"/>
          <w:sz w:val="23"/>
        </w:rPr>
        <w:t xml:space="preserve"> </w:t>
      </w:r>
      <w:r>
        <w:rPr>
          <w:spacing w:val="-3"/>
          <w:sz w:val="21"/>
        </w:rPr>
        <w:t>接受返回的信息，最后将该信息赋值给一开始的</w:t>
      </w:r>
      <w:r>
        <w:rPr>
          <w:color w:val="444444"/>
          <w:spacing w:val="-48"/>
          <w:sz w:val="21"/>
        </w:rPr>
        <w:t xml:space="preserve"> </w:t>
      </w:r>
      <w:r>
        <w:rPr>
          <w:rFonts w:ascii="Consolas" w:eastAsia="Consolas"/>
          <w:color w:val="444444"/>
          <w:sz w:val="23"/>
          <w:shd w:val="clear" w:color="auto" w:fill="F1F1F1"/>
        </w:rPr>
        <w:t>city_found</w:t>
      </w:r>
      <w:r>
        <w:rPr>
          <w:rFonts w:ascii="Consolas" w:eastAsia="Consolas"/>
          <w:color w:val="444444"/>
          <w:spacing w:val="-64"/>
          <w:sz w:val="23"/>
        </w:rPr>
        <w:t xml:space="preserve"> </w:t>
      </w:r>
      <w:r>
        <w:rPr>
          <w:spacing w:val="-3"/>
          <w:sz w:val="21"/>
        </w:rPr>
        <w:t>这个变量。</w:t>
      </w:r>
    </w:p>
    <w:p>
      <w:pPr>
        <w:pStyle w:val="5"/>
        <w:spacing w:before="11"/>
        <w:rPr>
          <w:sz w:val="18"/>
        </w:rPr>
      </w:pPr>
    </w:p>
    <w:p>
      <w:pPr>
        <w:pStyle w:val="5"/>
        <w:spacing w:line="278" w:lineRule="auto"/>
        <w:ind w:left="1800" w:right="357"/>
      </w:pPr>
      <w:r>
        <w:rPr>
          <w:spacing w:val="-8"/>
        </w:rPr>
        <w:t>我再教你一个小技巧。如果你倒着阅读的话，代码可能会变得更容易理解。让我</w:t>
      </w:r>
      <w:r>
        <w:t>们来试一下，一样是那行：</w:t>
      </w:r>
    </w:p>
    <w:p>
      <w:pPr>
        <w:pStyle w:val="5"/>
        <w:spacing w:before="6"/>
        <w:rPr>
          <w:sz w:val="18"/>
        </w:rPr>
      </w:pPr>
    </w:p>
    <w:p>
      <w:pPr>
        <w:pStyle w:val="9"/>
        <w:numPr>
          <w:ilvl w:val="0"/>
          <w:numId w:val="86"/>
        </w:numPr>
        <w:tabs>
          <w:tab w:val="left" w:pos="2521"/>
        </w:tabs>
        <w:spacing w:before="80" w:after="0" w:line="240" w:lineRule="auto"/>
        <w:ind w:left="2520" w:right="0" w:hanging="360"/>
        <w:jc w:val="left"/>
        <w:rPr>
          <w:rFonts w:ascii="Arial" w:eastAsia="Arial"/>
          <w:sz w:val="21"/>
        </w:rPr>
      </w:pPr>
      <w:r>
        <w:rPr>
          <w:rFonts w:ascii="Consolas" w:eastAsia="Consolas"/>
          <w:color w:val="444444"/>
          <w:sz w:val="23"/>
          <w:shd w:val="clear" w:color="auto" w:fill="F1F1F1"/>
        </w:rPr>
        <w:t>state</w:t>
      </w:r>
      <w:r>
        <w:rPr>
          <w:rFonts w:ascii="Consolas" w:eastAsia="Consolas"/>
          <w:color w:val="444444"/>
          <w:spacing w:val="-68"/>
          <w:sz w:val="23"/>
        </w:rPr>
        <w:t xml:space="preserve"> </w:t>
      </w:r>
      <w:r>
        <w:rPr>
          <w:sz w:val="21"/>
        </w:rPr>
        <w:t>和</w:t>
      </w:r>
      <w:r>
        <w:rPr>
          <w:color w:val="444444"/>
          <w:spacing w:val="-48"/>
          <w:sz w:val="21"/>
        </w:rPr>
        <w:t xml:space="preserve"> </w:t>
      </w:r>
      <w:r>
        <w:rPr>
          <w:rFonts w:ascii="Consolas" w:eastAsia="Consolas"/>
          <w:color w:val="444444"/>
          <w:sz w:val="23"/>
          <w:shd w:val="clear" w:color="auto" w:fill="F1F1F1"/>
        </w:rPr>
        <w:t>city</w:t>
      </w:r>
      <w:r>
        <w:rPr>
          <w:rFonts w:ascii="Consolas" w:eastAsia="Consolas"/>
          <w:color w:val="444444"/>
          <w:spacing w:val="-65"/>
          <w:sz w:val="23"/>
        </w:rPr>
        <w:t xml:space="preserve"> </w:t>
      </w:r>
      <w:r>
        <w:rPr>
          <w:sz w:val="21"/>
        </w:rPr>
        <w:t>是</w:t>
      </w:r>
      <w:r>
        <w:rPr>
          <w:rFonts w:ascii="Arial" w:eastAsia="Arial"/>
          <w:spacing w:val="-2"/>
          <w:sz w:val="21"/>
        </w:rPr>
        <w:t>...</w:t>
      </w:r>
    </w:p>
    <w:p>
      <w:pPr>
        <w:pStyle w:val="9"/>
        <w:numPr>
          <w:ilvl w:val="0"/>
          <w:numId w:val="86"/>
        </w:numPr>
        <w:tabs>
          <w:tab w:val="left" w:pos="2521"/>
        </w:tabs>
        <w:spacing w:before="86" w:after="0" w:line="240" w:lineRule="auto"/>
        <w:ind w:left="2520" w:right="0" w:hanging="360"/>
        <w:jc w:val="left"/>
        <w:rPr>
          <w:rFonts w:ascii="Arial" w:eastAsia="Arial"/>
          <w:sz w:val="21"/>
        </w:rPr>
      </w:pPr>
      <w:r>
        <w:rPr>
          <w:spacing w:val="-2"/>
          <w:sz w:val="21"/>
        </w:rPr>
        <w:t>作为参数传递给</w:t>
      </w:r>
      <w:r>
        <w:rPr>
          <w:rFonts w:ascii="Arial" w:eastAsia="Arial"/>
          <w:spacing w:val="-2"/>
          <w:sz w:val="21"/>
        </w:rPr>
        <w:t>...</w:t>
      </w:r>
    </w:p>
    <w:p>
      <w:pPr>
        <w:pStyle w:val="9"/>
        <w:numPr>
          <w:ilvl w:val="0"/>
          <w:numId w:val="86"/>
        </w:numPr>
        <w:tabs>
          <w:tab w:val="left" w:pos="2521"/>
        </w:tabs>
        <w:spacing w:before="89" w:after="0" w:line="240" w:lineRule="auto"/>
        <w:ind w:left="2520" w:right="0" w:hanging="360"/>
        <w:jc w:val="left"/>
        <w:rPr>
          <w:rFonts w:ascii="Arial" w:eastAsia="Arial"/>
          <w:sz w:val="21"/>
        </w:rPr>
      </w:pPr>
      <w:r>
        <w:rPr>
          <w:spacing w:val="-3"/>
          <w:sz w:val="21"/>
        </w:rPr>
        <w:t>一个函数，位置在</w:t>
      </w:r>
      <w:r>
        <w:rPr>
          <w:rFonts w:ascii="Arial" w:eastAsia="Arial"/>
          <w:spacing w:val="-2"/>
          <w:sz w:val="21"/>
        </w:rPr>
        <w:t>...</w:t>
      </w:r>
    </w:p>
    <w:p>
      <w:pPr>
        <w:spacing w:after="0" w:line="240" w:lineRule="auto"/>
        <w:jc w:val="left"/>
        <w:rPr>
          <w:rFonts w:ascii="Arial" w:eastAsia="Arial"/>
          <w:sz w:val="21"/>
        </w:rPr>
        <w:sectPr>
          <w:pgSz w:w="11910" w:h="16840"/>
          <w:pgMar w:top="1580" w:right="1440" w:bottom="1380" w:left="0" w:header="0" w:footer="1115" w:gutter="0"/>
        </w:sectPr>
      </w:pPr>
    </w:p>
    <w:p>
      <w:pPr>
        <w:pStyle w:val="9"/>
        <w:numPr>
          <w:ilvl w:val="0"/>
          <w:numId w:val="86"/>
        </w:numPr>
        <w:tabs>
          <w:tab w:val="left" w:pos="2521"/>
        </w:tabs>
        <w:spacing w:before="65" w:after="0" w:line="240" w:lineRule="auto"/>
        <w:ind w:left="2520" w:right="0" w:hanging="360"/>
        <w:jc w:val="left"/>
        <w:rPr>
          <w:rFonts w:ascii="Arial" w:eastAsia="Arial"/>
          <w:sz w:val="21"/>
        </w:rPr>
      </w:pPr>
      <w:r>
        <w:rPr>
          <w:rFonts w:ascii="Consolas" w:eastAsia="Consolas"/>
          <w:color w:val="444444"/>
          <w:sz w:val="23"/>
          <w:shd w:val="clear" w:color="auto" w:fill="F1F1F1"/>
        </w:rPr>
        <w:t>'_find'</w:t>
      </w:r>
      <w:r>
        <w:rPr>
          <w:rFonts w:ascii="Consolas" w:eastAsia="Consolas"/>
          <w:color w:val="444444"/>
          <w:spacing w:val="-65"/>
          <w:sz w:val="23"/>
        </w:rPr>
        <w:t xml:space="preserve"> </w:t>
      </w:r>
      <w:r>
        <w:rPr>
          <w:spacing w:val="-3"/>
          <w:sz w:val="21"/>
        </w:rPr>
        <w:t>然后寻找，目的地为</w:t>
      </w:r>
      <w:r>
        <w:rPr>
          <w:rFonts w:ascii="Arial" w:eastAsia="Arial"/>
          <w:spacing w:val="-2"/>
          <w:sz w:val="21"/>
        </w:rPr>
        <w:t>...</w:t>
      </w:r>
    </w:p>
    <w:p>
      <w:pPr>
        <w:pStyle w:val="9"/>
        <w:numPr>
          <w:ilvl w:val="0"/>
          <w:numId w:val="86"/>
        </w:numPr>
        <w:tabs>
          <w:tab w:val="left" w:pos="2521"/>
        </w:tabs>
        <w:spacing w:before="85" w:after="0" w:line="240" w:lineRule="auto"/>
        <w:ind w:left="2520" w:right="0" w:hanging="360"/>
        <w:jc w:val="left"/>
        <w:rPr>
          <w:rFonts w:ascii="Arial" w:eastAsia="Arial"/>
          <w:sz w:val="21"/>
        </w:rPr>
      </w:pPr>
      <w:r>
        <w:rPr>
          <w:rFonts w:ascii="Consolas" w:eastAsia="Consolas"/>
          <w:color w:val="444444"/>
          <w:sz w:val="23"/>
          <w:shd w:val="clear" w:color="auto" w:fill="F1F1F1"/>
        </w:rPr>
        <w:t>cities</w:t>
      </w:r>
      <w:r>
        <w:rPr>
          <w:rFonts w:ascii="Consolas" w:eastAsia="Consolas"/>
          <w:color w:val="444444"/>
          <w:spacing w:val="-65"/>
          <w:sz w:val="23"/>
        </w:rPr>
        <w:t xml:space="preserve"> </w:t>
      </w:r>
      <w:r>
        <w:rPr>
          <w:spacing w:val="-2"/>
          <w:sz w:val="21"/>
        </w:rPr>
        <w:t>这个位置</w:t>
      </w:r>
      <w:r>
        <w:rPr>
          <w:rFonts w:ascii="Arial" w:eastAsia="Arial"/>
          <w:spacing w:val="-2"/>
          <w:sz w:val="21"/>
        </w:rPr>
        <w:t>...</w:t>
      </w:r>
    </w:p>
    <w:p>
      <w:pPr>
        <w:pStyle w:val="9"/>
        <w:numPr>
          <w:ilvl w:val="0"/>
          <w:numId w:val="86"/>
        </w:numPr>
        <w:tabs>
          <w:tab w:val="left" w:pos="2521"/>
        </w:tabs>
        <w:spacing w:before="87" w:after="0" w:line="240" w:lineRule="auto"/>
        <w:ind w:left="2520" w:right="0" w:hanging="360"/>
        <w:jc w:val="left"/>
        <w:rPr>
          <w:rFonts w:ascii="Arial" w:eastAsia="Arial"/>
          <w:sz w:val="21"/>
        </w:rPr>
      </w:pPr>
      <w:r>
        <w:rPr>
          <w:spacing w:val="-1"/>
          <w:sz w:val="21"/>
        </w:rPr>
        <w:t>最后赋值给</w:t>
      </w:r>
      <w:r>
        <w:rPr>
          <w:color w:val="444444"/>
          <w:spacing w:val="-50"/>
          <w:sz w:val="21"/>
        </w:rPr>
        <w:t xml:space="preserve"> </w:t>
      </w:r>
      <w:r>
        <w:rPr>
          <w:rFonts w:ascii="Consolas" w:eastAsia="Consolas"/>
          <w:color w:val="444444"/>
          <w:sz w:val="23"/>
          <w:shd w:val="clear" w:color="auto" w:fill="F1F1F1"/>
        </w:rPr>
        <w:t>city_found</w:t>
      </w:r>
      <w:r>
        <w:rPr>
          <w:rFonts w:ascii="Arial" w:eastAsia="Arial"/>
          <w:sz w:val="21"/>
        </w:rPr>
        <w:t>.</w:t>
      </w:r>
    </w:p>
    <w:p>
      <w:pPr>
        <w:pStyle w:val="5"/>
        <w:spacing w:before="5"/>
        <w:rPr>
          <w:rFonts w:ascii="Arial"/>
          <w:sz w:val="28"/>
        </w:rPr>
      </w:pPr>
    </w:p>
    <w:p>
      <w:pPr>
        <w:pStyle w:val="5"/>
        <w:ind w:left="1800"/>
      </w:pPr>
      <w:r>
        <w:t>还有一种方法读它，这回是</w:t>
      </w:r>
      <w:r>
        <w:rPr>
          <w:rFonts w:ascii="Arial" w:hAnsi="Arial" w:eastAsia="Arial"/>
        </w:rPr>
        <w:t>“</w:t>
      </w:r>
      <w:r>
        <w:t>由里向外</w:t>
      </w:r>
      <w:r>
        <w:rPr>
          <w:rFonts w:ascii="Arial" w:hAnsi="Arial" w:eastAsia="Arial"/>
        </w:rPr>
        <w:t>”</w:t>
      </w:r>
      <w:r>
        <w:t>。</w:t>
      </w:r>
    </w:p>
    <w:p>
      <w:pPr>
        <w:pStyle w:val="5"/>
        <w:spacing w:before="5"/>
        <w:rPr>
          <w:sz w:val="22"/>
        </w:rPr>
      </w:pPr>
    </w:p>
    <w:p>
      <w:pPr>
        <w:pStyle w:val="9"/>
        <w:numPr>
          <w:ilvl w:val="0"/>
          <w:numId w:val="87"/>
        </w:numPr>
        <w:tabs>
          <w:tab w:val="left" w:pos="2521"/>
        </w:tabs>
        <w:spacing w:before="80" w:after="0" w:line="240" w:lineRule="auto"/>
        <w:ind w:left="2520" w:right="0" w:hanging="360"/>
        <w:jc w:val="left"/>
        <w:rPr>
          <w:rFonts w:ascii="Arial" w:eastAsia="Arial"/>
          <w:sz w:val="21"/>
        </w:rPr>
      </w:pPr>
      <w:r>
        <w:rPr>
          <w:spacing w:val="-3"/>
          <w:sz w:val="21"/>
        </w:rPr>
        <w:t>找到表达式的中心位置，此次为</w:t>
      </w:r>
      <w:r>
        <w:rPr>
          <w:color w:val="444444"/>
          <w:spacing w:val="-50"/>
          <w:sz w:val="21"/>
        </w:rPr>
        <w:t xml:space="preserve"> </w:t>
      </w:r>
      <w:r>
        <w:rPr>
          <w:rFonts w:ascii="Consolas" w:eastAsia="Consolas"/>
          <w:color w:val="444444"/>
          <w:sz w:val="23"/>
          <w:shd w:val="clear" w:color="auto" w:fill="F1F1F1"/>
        </w:rPr>
        <w:t>['_find']</w:t>
      </w:r>
      <w:r>
        <w:rPr>
          <w:rFonts w:ascii="Arial" w:eastAsia="Arial"/>
          <w:sz w:val="21"/>
        </w:rPr>
        <w:t>.</w:t>
      </w:r>
    </w:p>
    <w:p>
      <w:pPr>
        <w:pStyle w:val="9"/>
        <w:numPr>
          <w:ilvl w:val="0"/>
          <w:numId w:val="87"/>
        </w:numPr>
        <w:tabs>
          <w:tab w:val="left" w:pos="2521"/>
        </w:tabs>
        <w:spacing w:before="84" w:after="0" w:line="314" w:lineRule="auto"/>
        <w:ind w:left="2520" w:right="903" w:hanging="360"/>
        <w:jc w:val="left"/>
        <w:rPr>
          <w:sz w:val="21"/>
        </w:rPr>
      </w:pPr>
      <w:r>
        <w:rPr>
          <w:spacing w:val="-3"/>
          <w:sz w:val="21"/>
        </w:rPr>
        <w:t>逆时针追溯，首先看到的是一个叫</w:t>
      </w:r>
      <w:r>
        <w:rPr>
          <w:color w:val="444444"/>
          <w:spacing w:val="-42"/>
          <w:sz w:val="21"/>
        </w:rPr>
        <w:t xml:space="preserve"> </w:t>
      </w:r>
      <w:r>
        <w:rPr>
          <w:rFonts w:ascii="Consolas" w:eastAsia="Consolas"/>
          <w:color w:val="444444"/>
          <w:sz w:val="23"/>
          <w:shd w:val="clear" w:color="auto" w:fill="F1F1F1"/>
        </w:rPr>
        <w:t>cities</w:t>
      </w:r>
      <w:r>
        <w:rPr>
          <w:rFonts w:ascii="Consolas" w:eastAsia="Consolas"/>
          <w:color w:val="444444"/>
          <w:spacing w:val="-62"/>
          <w:sz w:val="23"/>
        </w:rPr>
        <w:t xml:space="preserve"> </w:t>
      </w:r>
      <w:r>
        <w:rPr>
          <w:spacing w:val="-2"/>
          <w:sz w:val="21"/>
        </w:rPr>
        <w:t xml:space="preserve">的字典，这样就知道了 </w:t>
      </w:r>
      <w:r>
        <w:rPr>
          <w:rFonts w:ascii="Arial" w:eastAsia="Arial"/>
          <w:sz w:val="21"/>
        </w:rPr>
        <w:t>cities</w:t>
      </w:r>
      <w:r>
        <w:rPr>
          <w:rFonts w:ascii="Arial" w:eastAsia="Arial"/>
          <w:spacing w:val="57"/>
          <w:sz w:val="21"/>
        </w:rPr>
        <w:t xml:space="preserve"> </w:t>
      </w:r>
      <w:r>
        <w:rPr>
          <w:sz w:val="21"/>
        </w:rPr>
        <w:t>中的</w:t>
      </w:r>
      <w:r>
        <w:rPr>
          <w:color w:val="444444"/>
          <w:spacing w:val="-48"/>
          <w:sz w:val="21"/>
        </w:rPr>
        <w:t xml:space="preserve"> </w:t>
      </w:r>
      <w:r>
        <w:rPr>
          <w:rFonts w:ascii="Consolas" w:eastAsia="Consolas"/>
          <w:color w:val="444444"/>
          <w:sz w:val="23"/>
          <w:shd w:val="clear" w:color="auto" w:fill="F1F1F1"/>
        </w:rPr>
        <w:t>_find</w:t>
      </w:r>
      <w:r>
        <w:rPr>
          <w:rFonts w:ascii="Consolas" w:eastAsia="Consolas"/>
          <w:color w:val="444444"/>
          <w:spacing w:val="-66"/>
          <w:sz w:val="23"/>
        </w:rPr>
        <w:t xml:space="preserve"> </w:t>
      </w:r>
      <w:r>
        <w:rPr>
          <w:spacing w:val="-2"/>
          <w:sz w:val="21"/>
        </w:rPr>
        <w:t>元素。</w:t>
      </w:r>
    </w:p>
    <w:p>
      <w:pPr>
        <w:pStyle w:val="9"/>
        <w:numPr>
          <w:ilvl w:val="0"/>
          <w:numId w:val="87"/>
        </w:numPr>
        <w:tabs>
          <w:tab w:val="left" w:pos="2521"/>
        </w:tabs>
        <w:spacing w:before="7" w:after="0" w:line="240" w:lineRule="auto"/>
        <w:ind w:left="2520" w:right="0" w:hanging="360"/>
        <w:jc w:val="left"/>
        <w:rPr>
          <w:sz w:val="21"/>
        </w:rPr>
      </w:pPr>
      <w:r>
        <w:rPr>
          <w:spacing w:val="-3"/>
          <w:sz w:val="21"/>
        </w:rPr>
        <w:t>上一步得到一个函数。继续逆时针寻找，看到的是参数。</w:t>
      </w:r>
    </w:p>
    <w:p>
      <w:pPr>
        <w:pStyle w:val="9"/>
        <w:numPr>
          <w:ilvl w:val="0"/>
          <w:numId w:val="87"/>
        </w:numPr>
        <w:tabs>
          <w:tab w:val="left" w:pos="2521"/>
        </w:tabs>
        <w:spacing w:before="86" w:after="0" w:line="240" w:lineRule="auto"/>
        <w:ind w:left="2520" w:right="0" w:hanging="360"/>
        <w:jc w:val="left"/>
        <w:rPr>
          <w:sz w:val="21"/>
        </w:rPr>
      </w:pPr>
      <w:r>
        <w:rPr>
          <w:spacing w:val="-3"/>
          <w:sz w:val="21"/>
        </w:rPr>
        <w:t>参数传递给函数后，函数会返回一个值。然后再逆时针寻找。</w:t>
      </w:r>
    </w:p>
    <w:p>
      <w:pPr>
        <w:pStyle w:val="9"/>
        <w:numPr>
          <w:ilvl w:val="0"/>
          <w:numId w:val="87"/>
        </w:numPr>
        <w:tabs>
          <w:tab w:val="left" w:pos="2521"/>
        </w:tabs>
        <w:spacing w:before="85" w:after="0" w:line="240" w:lineRule="auto"/>
        <w:ind w:left="2520" w:right="0" w:hanging="360"/>
        <w:jc w:val="left"/>
        <w:rPr>
          <w:sz w:val="21"/>
        </w:rPr>
      </w:pPr>
      <w:r>
        <w:rPr>
          <w:spacing w:val="-2"/>
          <w:sz w:val="21"/>
        </w:rPr>
        <w:t>最后，我们到了</w:t>
      </w:r>
      <w:r>
        <w:rPr>
          <w:color w:val="444444"/>
          <w:spacing w:val="-49"/>
          <w:sz w:val="21"/>
        </w:rPr>
        <w:t xml:space="preserve"> </w:t>
      </w:r>
      <w:r>
        <w:rPr>
          <w:rFonts w:ascii="Consolas" w:eastAsia="Consolas"/>
          <w:color w:val="444444"/>
          <w:sz w:val="23"/>
          <w:shd w:val="clear" w:color="auto" w:fill="F1F1F1"/>
        </w:rPr>
        <w:t>city_found</w:t>
      </w:r>
      <w:r>
        <w:rPr>
          <w:rFonts w:ascii="Consolas" w:eastAsia="Consolas"/>
          <w:color w:val="444444"/>
          <w:spacing w:val="4"/>
          <w:sz w:val="23"/>
          <w:shd w:val="clear" w:color="auto" w:fill="F1F1F1"/>
        </w:rPr>
        <w:t xml:space="preserve"> =</w:t>
      </w:r>
      <w:r>
        <w:rPr>
          <w:rFonts w:ascii="Consolas" w:eastAsia="Consolas"/>
          <w:color w:val="444444"/>
          <w:spacing w:val="-67"/>
          <w:sz w:val="23"/>
        </w:rPr>
        <w:t xml:space="preserve"> </w:t>
      </w:r>
      <w:r>
        <w:rPr>
          <w:spacing w:val="-3"/>
          <w:sz w:val="21"/>
        </w:rPr>
        <w:t>的赋值位置，并且得到了最终结果。</w:t>
      </w:r>
    </w:p>
    <w:p>
      <w:pPr>
        <w:pStyle w:val="5"/>
        <w:spacing w:before="7"/>
        <w:rPr>
          <w:sz w:val="25"/>
        </w:rPr>
      </w:pPr>
    </w:p>
    <w:p>
      <w:pPr>
        <w:pStyle w:val="5"/>
        <w:spacing w:line="278" w:lineRule="auto"/>
        <w:ind w:left="1800" w:right="359"/>
      </w:pPr>
      <w:r>
        <w:rPr>
          <w:spacing w:val="-9"/>
        </w:rPr>
        <w:t>数十年的编程下来，我在读代码的过程中已经用不到上面的三种方法了。我只要</w:t>
      </w:r>
      <w:r>
        <w:t>瞟一眼就能知道它的意思。甚至给我一整页的代码，我也可以一眼瞄出里边的</w:t>
      </w:r>
    </w:p>
    <w:p>
      <w:pPr>
        <w:pStyle w:val="5"/>
        <w:spacing w:line="278" w:lineRule="auto"/>
        <w:ind w:left="1800" w:right="242"/>
      </w:pPr>
      <w:r>
        <w:rPr>
          <w:rFonts w:ascii="Arial" w:eastAsia="Arial"/>
        </w:rPr>
        <w:t>bug</w:t>
      </w:r>
      <w:r>
        <w:rPr>
          <w:rFonts w:ascii="Arial" w:eastAsia="Arial"/>
          <w:spacing w:val="51"/>
        </w:rPr>
        <w:t xml:space="preserve"> </w:t>
      </w:r>
      <w:r>
        <w:t>和错误。这样的技能是花了超乎常人的时间和精力才锻炼得来的。在磨练</w:t>
      </w:r>
      <w:r>
        <w:rPr>
          <w:spacing w:val="-1"/>
        </w:rPr>
        <w:t>的过程中，我学会了下面三种读代码的方法，它们是用户几乎所有的编程语言：</w:t>
      </w:r>
    </w:p>
    <w:p>
      <w:pPr>
        <w:pStyle w:val="5"/>
        <w:spacing w:before="11"/>
      </w:pPr>
    </w:p>
    <w:p>
      <w:pPr>
        <w:pStyle w:val="9"/>
        <w:numPr>
          <w:ilvl w:val="0"/>
          <w:numId w:val="88"/>
        </w:numPr>
        <w:tabs>
          <w:tab w:val="left" w:pos="2521"/>
        </w:tabs>
        <w:spacing w:before="1" w:after="0" w:line="240" w:lineRule="auto"/>
        <w:ind w:left="2520" w:right="0" w:hanging="360"/>
        <w:jc w:val="left"/>
        <w:rPr>
          <w:sz w:val="21"/>
        </w:rPr>
      </w:pPr>
      <w:r>
        <w:rPr>
          <w:spacing w:val="-1"/>
          <w:sz w:val="21"/>
        </w:rPr>
        <w:t>从前向后。</w:t>
      </w:r>
    </w:p>
    <w:p>
      <w:pPr>
        <w:pStyle w:val="9"/>
        <w:numPr>
          <w:ilvl w:val="0"/>
          <w:numId w:val="88"/>
        </w:numPr>
        <w:tabs>
          <w:tab w:val="left" w:pos="2521"/>
        </w:tabs>
        <w:spacing w:before="86" w:after="0" w:line="240" w:lineRule="auto"/>
        <w:ind w:left="2520" w:right="0" w:hanging="360"/>
        <w:jc w:val="left"/>
        <w:rPr>
          <w:sz w:val="21"/>
        </w:rPr>
      </w:pPr>
      <w:r>
        <w:rPr>
          <w:spacing w:val="-1"/>
          <w:sz w:val="21"/>
        </w:rPr>
        <w:t>从后向前。</w:t>
      </w:r>
    </w:p>
    <w:p>
      <w:pPr>
        <w:pStyle w:val="9"/>
        <w:numPr>
          <w:ilvl w:val="0"/>
          <w:numId w:val="88"/>
        </w:numPr>
        <w:tabs>
          <w:tab w:val="left" w:pos="2521"/>
        </w:tabs>
        <w:spacing w:before="86" w:after="0" w:line="240" w:lineRule="auto"/>
        <w:ind w:left="2520" w:right="0" w:hanging="360"/>
        <w:jc w:val="left"/>
        <w:rPr>
          <w:sz w:val="21"/>
        </w:rPr>
      </w:pPr>
      <w:r>
        <w:rPr>
          <w:spacing w:val="-2"/>
          <w:sz w:val="21"/>
        </w:rPr>
        <w:t>逆时针方向。</w:t>
      </w:r>
    </w:p>
    <w:p>
      <w:pPr>
        <w:pStyle w:val="5"/>
        <w:spacing w:before="7"/>
        <w:rPr>
          <w:sz w:val="25"/>
        </w:rPr>
      </w:pPr>
    </w:p>
    <w:p>
      <w:pPr>
        <w:pStyle w:val="5"/>
        <w:ind w:left="1800"/>
      </w:pPr>
      <w:r>
        <w:t>下次碰到难懂的语句时，你可以试试这三种方法。</w:t>
      </w:r>
    </w:p>
    <w:p>
      <w:pPr>
        <w:pStyle w:val="5"/>
        <w:spacing w:before="9"/>
        <w:rPr>
          <w:sz w:val="18"/>
        </w:rPr>
      </w:pPr>
    </w:p>
    <w:p>
      <w:pPr>
        <w:pStyle w:val="5"/>
        <w:ind w:left="1800"/>
      </w:pPr>
      <w:r>
        <w:t>现在我们来写这次的练习，写完后再过一遍，这节习题其实挺有趣的。</w:t>
      </w:r>
    </w:p>
    <w:p>
      <w:pPr>
        <w:pStyle w:val="5"/>
        <w:spacing w:before="6"/>
        <w:rPr>
          <w:sz w:val="28"/>
        </w:rPr>
      </w:pPr>
    </w:p>
    <w:tbl>
      <w:tblPr>
        <w:tblStyle w:val="7"/>
        <w:tblW w:w="8261" w:type="dxa"/>
        <w:tblInd w:w="19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64"/>
        <w:gridCol w:w="7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88" w:hRule="atLeast"/>
        </w:trPr>
        <w:tc>
          <w:tcPr>
            <w:tcW w:w="464" w:type="dxa"/>
          </w:tcPr>
          <w:p>
            <w:pPr>
              <w:pStyle w:val="10"/>
              <w:spacing w:before="73"/>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spacing w:before="1"/>
              <w:rPr>
                <w:rFonts w:ascii="宋体"/>
                <w:sz w:val="22"/>
              </w:rPr>
            </w:pPr>
          </w:p>
          <w:p>
            <w:pPr>
              <w:pStyle w:val="10"/>
              <w:spacing w:before="1"/>
              <w:ind w:left="200"/>
              <w:rPr>
                <w:sz w:val="23"/>
              </w:rPr>
            </w:pPr>
            <w:r>
              <w:rPr>
                <w:color w:val="AAAAAA"/>
                <w:w w:val="100"/>
                <w:sz w:val="23"/>
              </w:rPr>
              <w:t>3</w:t>
            </w:r>
          </w:p>
          <w:p>
            <w:pPr>
              <w:pStyle w:val="10"/>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ind w:left="200"/>
              <w:rPr>
                <w:sz w:val="23"/>
              </w:rPr>
            </w:pPr>
            <w:r>
              <w:rPr>
                <w:color w:val="AAAAAA"/>
                <w:w w:val="100"/>
                <w:sz w:val="23"/>
              </w:rPr>
              <w:t>7</w:t>
            </w:r>
          </w:p>
          <w:p>
            <w:pPr>
              <w:pStyle w:val="10"/>
              <w:spacing w:before="1"/>
              <w:rPr>
                <w:rFonts w:ascii="宋体"/>
                <w:sz w:val="22"/>
              </w:rPr>
            </w:pPr>
          </w:p>
          <w:p>
            <w:pPr>
              <w:pStyle w:val="10"/>
              <w:ind w:left="200"/>
              <w:rPr>
                <w:sz w:val="23"/>
              </w:rPr>
            </w:pPr>
            <w:r>
              <w:rPr>
                <w:color w:val="AAAAAA"/>
                <w:w w:val="100"/>
                <w:sz w:val="23"/>
              </w:rPr>
              <w:t>8</w:t>
            </w:r>
          </w:p>
          <w:p>
            <w:pPr>
              <w:pStyle w:val="10"/>
              <w:spacing w:before="1"/>
              <w:rPr>
                <w:rFonts w:ascii="宋体"/>
                <w:sz w:val="22"/>
              </w:rPr>
            </w:pPr>
          </w:p>
          <w:p>
            <w:pPr>
              <w:pStyle w:val="10"/>
              <w:ind w:left="200"/>
              <w:rPr>
                <w:sz w:val="23"/>
              </w:rPr>
            </w:pPr>
            <w:r>
              <w:rPr>
                <w:color w:val="AAAAAA"/>
                <w:w w:val="100"/>
                <w:sz w:val="23"/>
              </w:rPr>
              <w:t>9</w:t>
            </w:r>
          </w:p>
        </w:tc>
        <w:tc>
          <w:tcPr>
            <w:tcW w:w="7797" w:type="dxa"/>
            <w:tcBorders>
              <w:top w:val="single" w:color="CCCCCC" w:sz="6" w:space="0"/>
            </w:tcBorders>
            <w:shd w:val="clear" w:color="auto" w:fill="EDEDED"/>
          </w:tcPr>
          <w:p>
            <w:pPr>
              <w:pStyle w:val="10"/>
              <w:spacing w:before="143"/>
              <w:ind w:left="120"/>
              <w:rPr>
                <w:sz w:val="23"/>
              </w:rPr>
            </w:pPr>
            <w:r>
              <w:rPr>
                <w:b/>
                <w:color w:val="006F1F"/>
                <w:sz w:val="23"/>
              </w:rPr>
              <w:t xml:space="preserve">from </w:t>
            </w:r>
            <w:r>
              <w:rPr>
                <w:b/>
                <w:color w:val="0D84B5"/>
                <w:sz w:val="23"/>
              </w:rPr>
              <w:t xml:space="preserve">sys </w:t>
            </w:r>
            <w:r>
              <w:rPr>
                <w:b/>
                <w:color w:val="006F1F"/>
                <w:sz w:val="23"/>
              </w:rPr>
              <w:t xml:space="preserve">import </w:t>
            </w:r>
            <w:r>
              <w:rPr>
                <w:color w:val="006F1F"/>
                <w:sz w:val="23"/>
              </w:rPr>
              <w:t>exit</w:t>
            </w:r>
          </w:p>
          <w:p>
            <w:pPr>
              <w:pStyle w:val="10"/>
              <w:spacing w:before="12"/>
              <w:rPr>
                <w:rFonts w:ascii="宋体"/>
                <w:sz w:val="21"/>
              </w:rPr>
            </w:pPr>
          </w:p>
          <w:p>
            <w:pPr>
              <w:pStyle w:val="10"/>
              <w:ind w:left="120"/>
              <w:rPr>
                <w:sz w:val="23"/>
              </w:rPr>
            </w:pPr>
            <w:r>
              <w:rPr>
                <w:b/>
                <w:color w:val="006F1F"/>
                <w:sz w:val="23"/>
              </w:rPr>
              <w:t xml:space="preserve">from </w:t>
            </w:r>
            <w:r>
              <w:rPr>
                <w:b/>
                <w:color w:val="0D84B5"/>
                <w:sz w:val="23"/>
              </w:rPr>
              <w:t xml:space="preserve">random </w:t>
            </w:r>
            <w:r>
              <w:rPr>
                <w:b/>
                <w:color w:val="006F1F"/>
                <w:sz w:val="23"/>
              </w:rPr>
              <w:t xml:space="preserve">import </w:t>
            </w:r>
            <w:r>
              <w:rPr>
                <w:sz w:val="23"/>
              </w:rPr>
              <w:t>randint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20"/>
              <w:rPr>
                <w:sz w:val="23"/>
              </w:rPr>
            </w:pPr>
            <w:r>
              <w:rPr>
                <w:b/>
                <w:color w:val="006F1F"/>
                <w:sz w:val="23"/>
              </w:rPr>
              <w:t xml:space="preserve">def </w:t>
            </w:r>
            <w:r>
              <w:rPr>
                <w:color w:val="05287D"/>
                <w:sz w:val="23"/>
              </w:rPr>
              <w:t>death</w:t>
            </w:r>
            <w:r>
              <w:rPr>
                <w:sz w:val="23"/>
              </w:rPr>
              <w:t>():</w:t>
            </w:r>
          </w:p>
          <w:p>
            <w:pPr>
              <w:pStyle w:val="10"/>
              <w:rPr>
                <w:rFonts w:ascii="宋体"/>
                <w:sz w:val="22"/>
              </w:rPr>
            </w:pPr>
          </w:p>
          <w:p>
            <w:pPr>
              <w:pStyle w:val="10"/>
              <w:tabs>
                <w:tab w:val="left" w:pos="3333"/>
              </w:tabs>
              <w:spacing w:before="1" w:line="491" w:lineRule="auto"/>
              <w:ind w:left="1721" w:right="1198" w:hanging="1110"/>
              <w:rPr>
                <w:sz w:val="23"/>
              </w:rPr>
            </w:pPr>
            <w:r>
              <w:rPr>
                <w:spacing w:val="2"/>
                <w:sz w:val="23"/>
              </w:rPr>
              <w:t xml:space="preserve">quips </w:t>
            </w:r>
            <w:r>
              <w:rPr>
                <w:color w:val="666666"/>
                <w:sz w:val="23"/>
              </w:rPr>
              <w:t>=</w:t>
            </w:r>
            <w:r>
              <w:rPr>
                <w:color w:val="666666"/>
                <w:spacing w:val="20"/>
                <w:sz w:val="23"/>
              </w:rPr>
              <w:t xml:space="preserve"> </w:t>
            </w:r>
            <w:r>
              <w:rPr>
                <w:spacing w:val="2"/>
                <w:sz w:val="23"/>
              </w:rPr>
              <w:t>[</w:t>
            </w:r>
            <w:r>
              <w:rPr>
                <w:color w:val="406F9F"/>
                <w:spacing w:val="2"/>
                <w:sz w:val="23"/>
              </w:rPr>
              <w:t>"You</w:t>
            </w:r>
            <w:r>
              <w:rPr>
                <w:color w:val="406F9F"/>
                <w:spacing w:val="8"/>
                <w:sz w:val="23"/>
              </w:rPr>
              <w:t xml:space="preserve"> </w:t>
            </w:r>
            <w:r>
              <w:rPr>
                <w:color w:val="406F9F"/>
                <w:spacing w:val="2"/>
                <w:sz w:val="23"/>
              </w:rPr>
              <w:t>died.</w:t>
            </w:r>
            <w:r>
              <w:rPr>
                <w:color w:val="406F9F"/>
                <w:spacing w:val="2"/>
                <w:sz w:val="23"/>
              </w:rPr>
              <w:tab/>
            </w:r>
            <w:r>
              <w:rPr>
                <w:color w:val="406F9F"/>
                <w:spacing w:val="2"/>
                <w:sz w:val="23"/>
              </w:rPr>
              <w:t xml:space="preserve">You kinda suck at </w:t>
            </w:r>
            <w:r>
              <w:rPr>
                <w:color w:val="406F9F"/>
                <w:spacing w:val="4"/>
                <w:sz w:val="23"/>
              </w:rPr>
              <w:t>this."</w:t>
            </w:r>
            <w:r>
              <w:rPr>
                <w:spacing w:val="4"/>
                <w:sz w:val="23"/>
              </w:rPr>
              <w:t xml:space="preserve">, </w:t>
            </w:r>
            <w:r>
              <w:rPr>
                <w:color w:val="406F9F"/>
                <w:spacing w:val="2"/>
                <w:sz w:val="23"/>
              </w:rPr>
              <w:t xml:space="preserve">"Nice job, you died </w:t>
            </w:r>
            <w:r>
              <w:rPr>
                <w:color w:val="406F9F"/>
                <w:spacing w:val="3"/>
                <w:sz w:val="23"/>
              </w:rPr>
              <w:t>...jackass."</w:t>
            </w:r>
            <w:r>
              <w:rPr>
                <w:spacing w:val="3"/>
                <w:sz w:val="23"/>
              </w:rPr>
              <w:t xml:space="preserve">, </w:t>
            </w:r>
            <w:r>
              <w:rPr>
                <w:color w:val="406F9F"/>
                <w:spacing w:val="2"/>
                <w:sz w:val="23"/>
              </w:rPr>
              <w:t xml:space="preserve">"Such </w:t>
            </w:r>
            <w:r>
              <w:rPr>
                <w:color w:val="406F9F"/>
                <w:sz w:val="23"/>
              </w:rPr>
              <w:t>a</w:t>
            </w:r>
            <w:r>
              <w:rPr>
                <w:color w:val="406F9F"/>
                <w:spacing w:val="10"/>
                <w:sz w:val="23"/>
              </w:rPr>
              <w:t xml:space="preserve"> </w:t>
            </w:r>
            <w:r>
              <w:rPr>
                <w:color w:val="406F9F"/>
                <w:spacing w:val="3"/>
                <w:sz w:val="23"/>
              </w:rPr>
              <w:t>luser."</w:t>
            </w:r>
            <w:r>
              <w:rPr>
                <w:spacing w:val="3"/>
                <w:sz w:val="23"/>
              </w:rPr>
              <w:t>,</w:t>
            </w:r>
          </w:p>
          <w:p>
            <w:pPr>
              <w:pStyle w:val="10"/>
              <w:ind w:left="1721"/>
              <w:rPr>
                <w:sz w:val="23"/>
              </w:rPr>
            </w:pPr>
            <w:r>
              <w:rPr>
                <w:color w:val="406F9F"/>
                <w:sz w:val="23"/>
              </w:rPr>
              <w:t>"I have a small puppy that's better at this."</w:t>
            </w:r>
            <w:r>
              <w:rPr>
                <w:sz w:val="23"/>
              </w:rPr>
              <w:t>]</w:t>
            </w:r>
          </w:p>
        </w:tc>
      </w:tr>
    </w:tbl>
    <w:p>
      <w:pPr>
        <w:spacing w:after="0"/>
        <w:rPr>
          <w:sz w:val="23"/>
        </w:rPr>
        <w:sectPr>
          <w:pgSz w:w="11910" w:h="16840"/>
          <w:pgMar w:top="1440" w:right="1440" w:bottom="1380" w:left="0" w:header="0" w:footer="1115" w:gutter="0"/>
        </w:sect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50" w:hRule="atLeast"/>
        </w:trPr>
        <w:tc>
          <w:tcPr>
            <w:tcW w:w="586" w:type="dxa"/>
          </w:tcPr>
          <w:p>
            <w:pPr>
              <w:pStyle w:val="10"/>
              <w:spacing w:before="21"/>
              <w:ind w:left="200"/>
              <w:rPr>
                <w:sz w:val="23"/>
              </w:rPr>
            </w:pPr>
            <w:r>
              <w:rPr>
                <w:color w:val="AAAAAA"/>
                <w:sz w:val="23"/>
              </w:rPr>
              <w:t>10</w:t>
            </w:r>
          </w:p>
          <w:p>
            <w:pPr>
              <w:pStyle w:val="10"/>
              <w:spacing w:before="1"/>
              <w:rPr>
                <w:rFonts w:ascii="宋体"/>
                <w:sz w:val="22"/>
              </w:rPr>
            </w:pPr>
          </w:p>
          <w:p>
            <w:pPr>
              <w:pStyle w:val="10"/>
              <w:ind w:left="200"/>
              <w:rPr>
                <w:sz w:val="23"/>
              </w:rPr>
            </w:pPr>
            <w:r>
              <w:rPr>
                <w:color w:val="AAAAAA"/>
                <w:sz w:val="23"/>
              </w:rPr>
              <w:t>11</w:t>
            </w:r>
          </w:p>
          <w:p>
            <w:pPr>
              <w:pStyle w:val="10"/>
              <w:spacing w:before="1"/>
              <w:rPr>
                <w:rFonts w:ascii="宋体"/>
                <w:sz w:val="22"/>
              </w:rPr>
            </w:pPr>
          </w:p>
          <w:p>
            <w:pPr>
              <w:pStyle w:val="10"/>
              <w:ind w:left="200"/>
              <w:rPr>
                <w:sz w:val="23"/>
              </w:rPr>
            </w:pPr>
            <w:r>
              <w:rPr>
                <w:color w:val="AAAAAA"/>
                <w:sz w:val="23"/>
              </w:rPr>
              <w:t>12</w:t>
            </w:r>
          </w:p>
          <w:p>
            <w:pPr>
              <w:pStyle w:val="10"/>
              <w:spacing w:before="1"/>
              <w:rPr>
                <w:rFonts w:ascii="宋体"/>
                <w:sz w:val="22"/>
              </w:rPr>
            </w:pPr>
          </w:p>
          <w:p>
            <w:pPr>
              <w:pStyle w:val="10"/>
              <w:ind w:left="200"/>
              <w:rPr>
                <w:sz w:val="23"/>
              </w:rPr>
            </w:pPr>
            <w:r>
              <w:rPr>
                <w:color w:val="AAAAAA"/>
                <w:sz w:val="23"/>
              </w:rPr>
              <w:t>13</w:t>
            </w:r>
          </w:p>
          <w:p>
            <w:pPr>
              <w:pStyle w:val="10"/>
              <w:rPr>
                <w:rFonts w:ascii="宋体"/>
                <w:sz w:val="22"/>
              </w:rPr>
            </w:pPr>
          </w:p>
          <w:p>
            <w:pPr>
              <w:pStyle w:val="10"/>
              <w:spacing w:before="1"/>
              <w:ind w:left="200"/>
              <w:rPr>
                <w:sz w:val="23"/>
              </w:rPr>
            </w:pPr>
            <w:r>
              <w:rPr>
                <w:color w:val="AAAAAA"/>
                <w:sz w:val="23"/>
              </w:rPr>
              <w:t>14</w:t>
            </w:r>
          </w:p>
          <w:p>
            <w:pPr>
              <w:pStyle w:val="10"/>
              <w:rPr>
                <w:rFonts w:ascii="宋体"/>
                <w:sz w:val="22"/>
              </w:rPr>
            </w:pPr>
          </w:p>
          <w:p>
            <w:pPr>
              <w:pStyle w:val="10"/>
              <w:ind w:left="200"/>
              <w:rPr>
                <w:sz w:val="23"/>
              </w:rPr>
            </w:pPr>
            <w:r>
              <w:rPr>
                <w:color w:val="AAAAAA"/>
                <w:sz w:val="23"/>
              </w:rPr>
              <w:t>15</w:t>
            </w:r>
          </w:p>
          <w:p>
            <w:pPr>
              <w:pStyle w:val="10"/>
              <w:spacing w:before="2"/>
              <w:rPr>
                <w:rFonts w:ascii="宋体"/>
                <w:sz w:val="22"/>
              </w:rPr>
            </w:pPr>
          </w:p>
          <w:p>
            <w:pPr>
              <w:pStyle w:val="10"/>
              <w:ind w:left="200"/>
              <w:rPr>
                <w:sz w:val="23"/>
              </w:rPr>
            </w:pPr>
            <w:r>
              <w:rPr>
                <w:color w:val="AAAAAA"/>
                <w:sz w:val="23"/>
              </w:rPr>
              <w:t>16</w:t>
            </w:r>
          </w:p>
          <w:p>
            <w:pPr>
              <w:pStyle w:val="10"/>
              <w:spacing w:before="1"/>
              <w:rPr>
                <w:rFonts w:ascii="宋体"/>
                <w:sz w:val="22"/>
              </w:rPr>
            </w:pPr>
          </w:p>
          <w:p>
            <w:pPr>
              <w:pStyle w:val="10"/>
              <w:ind w:left="200"/>
              <w:rPr>
                <w:sz w:val="23"/>
              </w:rPr>
            </w:pPr>
            <w:r>
              <w:rPr>
                <w:color w:val="AAAAAA"/>
                <w:sz w:val="23"/>
              </w:rPr>
              <w:t>17</w:t>
            </w:r>
          </w:p>
          <w:p>
            <w:pPr>
              <w:pStyle w:val="10"/>
              <w:rPr>
                <w:rFonts w:ascii="宋体"/>
                <w:sz w:val="22"/>
              </w:rPr>
            </w:pPr>
          </w:p>
          <w:p>
            <w:pPr>
              <w:pStyle w:val="10"/>
              <w:spacing w:before="1"/>
              <w:ind w:left="200"/>
              <w:rPr>
                <w:sz w:val="23"/>
              </w:rPr>
            </w:pPr>
            <w:r>
              <w:rPr>
                <w:color w:val="AAAAAA"/>
                <w:sz w:val="23"/>
              </w:rPr>
              <w:t>18</w:t>
            </w:r>
          </w:p>
          <w:p>
            <w:pPr>
              <w:pStyle w:val="10"/>
              <w:rPr>
                <w:rFonts w:ascii="宋体"/>
                <w:sz w:val="22"/>
              </w:rPr>
            </w:pPr>
          </w:p>
          <w:p>
            <w:pPr>
              <w:pStyle w:val="10"/>
              <w:ind w:left="200"/>
              <w:rPr>
                <w:sz w:val="23"/>
              </w:rPr>
            </w:pPr>
            <w:r>
              <w:rPr>
                <w:color w:val="AAAAAA"/>
                <w:sz w:val="23"/>
              </w:rPr>
              <w:t>19</w:t>
            </w:r>
          </w:p>
          <w:p>
            <w:pPr>
              <w:pStyle w:val="10"/>
              <w:spacing w:before="1"/>
              <w:rPr>
                <w:rFonts w:ascii="宋体"/>
                <w:sz w:val="22"/>
              </w:rPr>
            </w:pPr>
          </w:p>
          <w:p>
            <w:pPr>
              <w:pStyle w:val="10"/>
              <w:ind w:left="200"/>
              <w:rPr>
                <w:sz w:val="23"/>
              </w:rPr>
            </w:pPr>
            <w:r>
              <w:rPr>
                <w:color w:val="AAAAAA"/>
                <w:sz w:val="23"/>
              </w:rPr>
              <w:t>20</w:t>
            </w:r>
          </w:p>
          <w:p>
            <w:pPr>
              <w:pStyle w:val="10"/>
              <w:spacing w:before="1"/>
              <w:rPr>
                <w:rFonts w:ascii="宋体"/>
                <w:sz w:val="22"/>
              </w:rPr>
            </w:pPr>
          </w:p>
          <w:p>
            <w:pPr>
              <w:pStyle w:val="10"/>
              <w:ind w:left="200"/>
              <w:rPr>
                <w:sz w:val="23"/>
              </w:rPr>
            </w:pPr>
            <w:r>
              <w:rPr>
                <w:color w:val="AAAAAA"/>
                <w:sz w:val="23"/>
              </w:rPr>
              <w:t>21</w:t>
            </w:r>
          </w:p>
          <w:p>
            <w:pPr>
              <w:pStyle w:val="10"/>
              <w:spacing w:before="1"/>
              <w:rPr>
                <w:rFonts w:ascii="宋体"/>
                <w:sz w:val="22"/>
              </w:rPr>
            </w:pPr>
          </w:p>
          <w:p>
            <w:pPr>
              <w:pStyle w:val="10"/>
              <w:ind w:left="200"/>
              <w:rPr>
                <w:sz w:val="23"/>
              </w:rPr>
            </w:pPr>
            <w:r>
              <w:rPr>
                <w:color w:val="AAAAAA"/>
                <w:sz w:val="23"/>
              </w:rPr>
              <w:t>22</w:t>
            </w:r>
          </w:p>
          <w:p>
            <w:pPr>
              <w:pStyle w:val="10"/>
              <w:spacing w:before="1"/>
              <w:rPr>
                <w:rFonts w:ascii="宋体"/>
                <w:sz w:val="22"/>
              </w:rPr>
            </w:pPr>
          </w:p>
          <w:p>
            <w:pPr>
              <w:pStyle w:val="10"/>
              <w:ind w:left="200"/>
              <w:rPr>
                <w:sz w:val="23"/>
              </w:rPr>
            </w:pPr>
            <w:r>
              <w:rPr>
                <w:color w:val="AAAAAA"/>
                <w:sz w:val="23"/>
              </w:rPr>
              <w:t>23</w:t>
            </w:r>
          </w:p>
          <w:p>
            <w:pPr>
              <w:pStyle w:val="10"/>
              <w:spacing w:before="1"/>
              <w:rPr>
                <w:rFonts w:ascii="宋体"/>
                <w:sz w:val="22"/>
              </w:rPr>
            </w:pPr>
          </w:p>
          <w:p>
            <w:pPr>
              <w:pStyle w:val="10"/>
              <w:ind w:left="200"/>
              <w:rPr>
                <w:sz w:val="23"/>
              </w:rPr>
            </w:pPr>
            <w:r>
              <w:rPr>
                <w:color w:val="AAAAAA"/>
                <w:sz w:val="23"/>
              </w:rPr>
              <w:t>24</w:t>
            </w:r>
          </w:p>
          <w:p>
            <w:pPr>
              <w:pStyle w:val="10"/>
              <w:rPr>
                <w:rFonts w:ascii="宋体"/>
                <w:sz w:val="22"/>
              </w:rPr>
            </w:pPr>
          </w:p>
          <w:p>
            <w:pPr>
              <w:pStyle w:val="10"/>
              <w:spacing w:before="1"/>
              <w:ind w:left="200"/>
              <w:rPr>
                <w:sz w:val="23"/>
              </w:rPr>
            </w:pPr>
            <w:r>
              <w:rPr>
                <w:color w:val="AAAAAA"/>
                <w:sz w:val="23"/>
              </w:rPr>
              <w:t>25</w:t>
            </w:r>
          </w:p>
          <w:p>
            <w:pPr>
              <w:pStyle w:val="10"/>
              <w:rPr>
                <w:rFonts w:ascii="宋体"/>
                <w:sz w:val="22"/>
              </w:rPr>
            </w:pPr>
          </w:p>
          <w:p>
            <w:pPr>
              <w:pStyle w:val="10"/>
              <w:ind w:left="200"/>
              <w:rPr>
                <w:sz w:val="23"/>
              </w:rPr>
            </w:pPr>
            <w:r>
              <w:rPr>
                <w:color w:val="AAAAAA"/>
                <w:sz w:val="23"/>
              </w:rPr>
              <w:t>26</w:t>
            </w:r>
          </w:p>
          <w:p>
            <w:pPr>
              <w:pStyle w:val="10"/>
              <w:spacing w:before="2"/>
              <w:rPr>
                <w:rFonts w:ascii="宋体"/>
                <w:sz w:val="22"/>
              </w:rPr>
            </w:pPr>
          </w:p>
          <w:p>
            <w:pPr>
              <w:pStyle w:val="10"/>
              <w:ind w:left="200"/>
              <w:rPr>
                <w:sz w:val="23"/>
              </w:rPr>
            </w:pPr>
            <w:r>
              <w:rPr>
                <w:color w:val="AAAAAA"/>
                <w:sz w:val="23"/>
              </w:rPr>
              <w:t>27</w:t>
            </w:r>
          </w:p>
          <w:p>
            <w:pPr>
              <w:pStyle w:val="10"/>
              <w:spacing w:before="1"/>
              <w:rPr>
                <w:rFonts w:ascii="宋体"/>
                <w:sz w:val="22"/>
              </w:rPr>
            </w:pPr>
          </w:p>
          <w:p>
            <w:pPr>
              <w:pStyle w:val="10"/>
              <w:ind w:left="200"/>
              <w:rPr>
                <w:sz w:val="23"/>
              </w:rPr>
            </w:pPr>
            <w:r>
              <w:rPr>
                <w:color w:val="AAAAAA"/>
                <w:sz w:val="23"/>
              </w:rPr>
              <w:t>28</w:t>
            </w:r>
          </w:p>
          <w:p>
            <w:pPr>
              <w:pStyle w:val="10"/>
              <w:rPr>
                <w:rFonts w:ascii="宋体"/>
                <w:sz w:val="22"/>
              </w:rPr>
            </w:pPr>
          </w:p>
          <w:p>
            <w:pPr>
              <w:pStyle w:val="10"/>
              <w:spacing w:before="1"/>
              <w:ind w:left="200"/>
              <w:rPr>
                <w:sz w:val="23"/>
              </w:rPr>
            </w:pPr>
            <w:r>
              <w:rPr>
                <w:color w:val="AAAAAA"/>
                <w:sz w:val="23"/>
              </w:rPr>
              <w:t>29</w:t>
            </w:r>
          </w:p>
          <w:p>
            <w:pPr>
              <w:pStyle w:val="10"/>
              <w:rPr>
                <w:rFonts w:ascii="宋体"/>
                <w:sz w:val="22"/>
              </w:rPr>
            </w:pPr>
          </w:p>
          <w:p>
            <w:pPr>
              <w:pStyle w:val="10"/>
              <w:ind w:left="200"/>
              <w:rPr>
                <w:sz w:val="23"/>
              </w:rPr>
            </w:pPr>
            <w:r>
              <w:rPr>
                <w:color w:val="AAAAAA"/>
                <w:sz w:val="23"/>
              </w:rPr>
              <w:t>30</w:t>
            </w:r>
          </w:p>
          <w:p>
            <w:pPr>
              <w:pStyle w:val="10"/>
              <w:spacing w:before="1"/>
              <w:rPr>
                <w:rFonts w:ascii="宋体"/>
                <w:sz w:val="22"/>
              </w:rPr>
            </w:pPr>
          </w:p>
          <w:p>
            <w:pPr>
              <w:pStyle w:val="10"/>
              <w:ind w:left="200"/>
              <w:rPr>
                <w:sz w:val="23"/>
              </w:rPr>
            </w:pPr>
            <w:r>
              <w:rPr>
                <w:color w:val="AAAAAA"/>
                <w:sz w:val="23"/>
              </w:rPr>
              <w:t>31</w:t>
            </w:r>
          </w:p>
          <w:p>
            <w:pPr>
              <w:pStyle w:val="10"/>
              <w:spacing w:before="1"/>
              <w:rPr>
                <w:rFonts w:ascii="宋体"/>
                <w:sz w:val="22"/>
              </w:rPr>
            </w:pPr>
          </w:p>
          <w:p>
            <w:pPr>
              <w:pStyle w:val="10"/>
              <w:ind w:left="200"/>
              <w:rPr>
                <w:sz w:val="23"/>
              </w:rPr>
            </w:pPr>
            <w:r>
              <w:rPr>
                <w:color w:val="AAAAAA"/>
                <w:sz w:val="23"/>
              </w:rPr>
              <w:t>32</w:t>
            </w:r>
          </w:p>
          <w:p>
            <w:pPr>
              <w:pStyle w:val="10"/>
              <w:spacing w:before="1"/>
              <w:rPr>
                <w:rFonts w:ascii="宋体"/>
                <w:sz w:val="22"/>
              </w:rPr>
            </w:pPr>
          </w:p>
          <w:p>
            <w:pPr>
              <w:pStyle w:val="10"/>
              <w:ind w:left="200"/>
              <w:rPr>
                <w:sz w:val="23"/>
              </w:rPr>
            </w:pPr>
            <w:r>
              <w:rPr>
                <w:color w:val="AAAAAA"/>
                <w:sz w:val="23"/>
              </w:rPr>
              <w:t>33</w:t>
            </w:r>
          </w:p>
          <w:p>
            <w:pPr>
              <w:pStyle w:val="10"/>
              <w:spacing w:before="1"/>
              <w:rPr>
                <w:rFonts w:ascii="宋体"/>
                <w:sz w:val="22"/>
              </w:rPr>
            </w:pPr>
          </w:p>
          <w:p>
            <w:pPr>
              <w:pStyle w:val="10"/>
              <w:ind w:left="200"/>
              <w:rPr>
                <w:sz w:val="23"/>
              </w:rPr>
            </w:pPr>
            <w:r>
              <w:rPr>
                <w:color w:val="AAAAAA"/>
                <w:sz w:val="23"/>
              </w:rPr>
              <w:t>34</w:t>
            </w:r>
          </w:p>
        </w:tc>
        <w:tc>
          <w:tcPr>
            <w:tcW w:w="7796" w:type="dxa"/>
            <w:shd w:val="clear" w:color="auto" w:fill="EDEDED"/>
          </w:tcPr>
          <w:p>
            <w:pPr>
              <w:pStyle w:val="10"/>
              <w:spacing w:before="21" w:line="491" w:lineRule="auto"/>
              <w:ind w:left="612" w:right="2425"/>
              <w:rPr>
                <w:sz w:val="23"/>
              </w:rPr>
            </w:pPr>
            <w:r>
              <w:rPr>
                <w:b/>
                <w:color w:val="006F1F"/>
                <w:sz w:val="23"/>
              </w:rPr>
              <w:t xml:space="preserve">print </w:t>
            </w:r>
            <w:r>
              <w:rPr>
                <w:sz w:val="23"/>
              </w:rPr>
              <w:t>quips[randint(</w:t>
            </w:r>
            <w:r>
              <w:rPr>
                <w:color w:val="1F8050"/>
                <w:sz w:val="23"/>
              </w:rPr>
              <w:t>0</w:t>
            </w:r>
            <w:r>
              <w:rPr>
                <w:sz w:val="23"/>
              </w:rPr>
              <w:t xml:space="preserve">, </w:t>
            </w:r>
            <w:r>
              <w:rPr>
                <w:color w:val="006F1F"/>
                <w:sz w:val="23"/>
              </w:rPr>
              <w:t>len</w:t>
            </w:r>
            <w:r>
              <w:rPr>
                <w:sz w:val="23"/>
              </w:rPr>
              <w:t>(quips)</w:t>
            </w:r>
            <w:r>
              <w:rPr>
                <w:color w:val="666666"/>
                <w:sz w:val="23"/>
              </w:rPr>
              <w:t>-</w:t>
            </w:r>
            <w:r>
              <w:rPr>
                <w:color w:val="1F8050"/>
                <w:sz w:val="23"/>
              </w:rPr>
              <w:t>1</w:t>
            </w:r>
            <w:r>
              <w:rPr>
                <w:sz w:val="23"/>
              </w:rPr>
              <w:t xml:space="preserve">)] </w:t>
            </w:r>
            <w:r>
              <w:rPr>
                <w:color w:val="006F1F"/>
                <w:sz w:val="23"/>
              </w:rPr>
              <w:t>exit</w:t>
            </w:r>
            <w:r>
              <w:rPr>
                <w:sz w:val="23"/>
              </w:rPr>
              <w:t>(</w:t>
            </w:r>
            <w:r>
              <w:rPr>
                <w:color w:val="1F8050"/>
                <w:sz w:val="23"/>
              </w:rPr>
              <w:t>1</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ind w:left="120"/>
              <w:rPr>
                <w:sz w:val="23"/>
              </w:rPr>
            </w:pPr>
            <w:r>
              <w:rPr>
                <w:b/>
                <w:color w:val="006F1F"/>
                <w:sz w:val="23"/>
              </w:rPr>
              <w:t xml:space="preserve">def </w:t>
            </w:r>
            <w:r>
              <w:rPr>
                <w:color w:val="05287D"/>
                <w:sz w:val="23"/>
              </w:rPr>
              <w:t>central_corridor</w:t>
            </w:r>
            <w:r>
              <w:rPr>
                <w:sz w:val="23"/>
              </w:rPr>
              <w:t>():</w:t>
            </w:r>
          </w:p>
          <w:p>
            <w:pPr>
              <w:pStyle w:val="10"/>
              <w:spacing w:before="1"/>
              <w:rPr>
                <w:rFonts w:ascii="宋体"/>
                <w:sz w:val="22"/>
              </w:rPr>
            </w:pPr>
          </w:p>
          <w:p>
            <w:pPr>
              <w:pStyle w:val="10"/>
              <w:spacing w:line="278" w:lineRule="auto"/>
              <w:ind w:left="120" w:firstLine="492"/>
              <w:rPr>
                <w:sz w:val="23"/>
              </w:rPr>
            </w:pPr>
            <w:r>
              <w:rPr>
                <w:b/>
                <w:color w:val="006F1F"/>
                <w:spacing w:val="2"/>
                <w:sz w:val="23"/>
              </w:rPr>
              <w:t>print</w:t>
            </w:r>
            <w:r>
              <w:rPr>
                <w:b/>
                <w:color w:val="006F1F"/>
                <w:spacing w:val="-30"/>
                <w:sz w:val="23"/>
              </w:rPr>
              <w:t xml:space="preserve"> </w:t>
            </w:r>
            <w:r>
              <w:rPr>
                <w:color w:val="406F9F"/>
                <w:spacing w:val="2"/>
                <w:sz w:val="23"/>
              </w:rPr>
              <w:t>"The</w:t>
            </w:r>
            <w:r>
              <w:rPr>
                <w:color w:val="406F9F"/>
                <w:spacing w:val="-29"/>
                <w:sz w:val="23"/>
              </w:rPr>
              <w:t xml:space="preserve"> </w:t>
            </w:r>
            <w:r>
              <w:rPr>
                <w:color w:val="406F9F"/>
                <w:spacing w:val="2"/>
                <w:sz w:val="23"/>
              </w:rPr>
              <w:t>Gothons</w:t>
            </w:r>
            <w:r>
              <w:rPr>
                <w:color w:val="406F9F"/>
                <w:spacing w:val="-32"/>
                <w:sz w:val="23"/>
              </w:rPr>
              <w:t xml:space="preserve"> </w:t>
            </w:r>
            <w:r>
              <w:rPr>
                <w:color w:val="406F9F"/>
                <w:spacing w:val="2"/>
                <w:sz w:val="23"/>
              </w:rPr>
              <w:t>of</w:t>
            </w:r>
            <w:r>
              <w:rPr>
                <w:color w:val="406F9F"/>
                <w:spacing w:val="-31"/>
                <w:sz w:val="23"/>
              </w:rPr>
              <w:t xml:space="preserve"> </w:t>
            </w:r>
            <w:r>
              <w:rPr>
                <w:color w:val="406F9F"/>
                <w:spacing w:val="2"/>
                <w:sz w:val="23"/>
              </w:rPr>
              <w:t>Planet</w:t>
            </w:r>
            <w:r>
              <w:rPr>
                <w:color w:val="406F9F"/>
                <w:spacing w:val="-32"/>
                <w:sz w:val="23"/>
              </w:rPr>
              <w:t xml:space="preserve"> </w:t>
            </w:r>
            <w:r>
              <w:rPr>
                <w:color w:val="406F9F"/>
                <w:spacing w:val="2"/>
                <w:sz w:val="23"/>
              </w:rPr>
              <w:t>Percal</w:t>
            </w:r>
            <w:r>
              <w:rPr>
                <w:color w:val="406F9F"/>
                <w:spacing w:val="-29"/>
                <w:sz w:val="23"/>
              </w:rPr>
              <w:t xml:space="preserve"> </w:t>
            </w:r>
            <w:r>
              <w:rPr>
                <w:color w:val="406F9F"/>
                <w:sz w:val="23"/>
              </w:rPr>
              <w:t>#25</w:t>
            </w:r>
            <w:r>
              <w:rPr>
                <w:color w:val="406F9F"/>
                <w:spacing w:val="-28"/>
                <w:sz w:val="23"/>
              </w:rPr>
              <w:t xml:space="preserve"> </w:t>
            </w:r>
            <w:r>
              <w:rPr>
                <w:color w:val="406F9F"/>
                <w:spacing w:val="2"/>
                <w:sz w:val="23"/>
              </w:rPr>
              <w:t>have</w:t>
            </w:r>
            <w:r>
              <w:rPr>
                <w:color w:val="406F9F"/>
                <w:spacing w:val="-32"/>
                <w:sz w:val="23"/>
              </w:rPr>
              <w:t xml:space="preserve"> </w:t>
            </w:r>
            <w:r>
              <w:rPr>
                <w:color w:val="406F9F"/>
                <w:spacing w:val="3"/>
                <w:sz w:val="23"/>
              </w:rPr>
              <w:t>invaded</w:t>
            </w:r>
            <w:r>
              <w:rPr>
                <w:color w:val="406F9F"/>
                <w:spacing w:val="-32"/>
                <w:sz w:val="23"/>
              </w:rPr>
              <w:t xml:space="preserve"> </w:t>
            </w:r>
            <w:r>
              <w:rPr>
                <w:color w:val="406F9F"/>
                <w:sz w:val="23"/>
              </w:rPr>
              <w:t xml:space="preserve">your </w:t>
            </w:r>
            <w:r>
              <w:rPr>
                <w:color w:val="406F9F"/>
                <w:spacing w:val="2"/>
                <w:sz w:val="23"/>
              </w:rPr>
              <w:t>ship and</w:t>
            </w:r>
            <w:r>
              <w:rPr>
                <w:color w:val="406F9F"/>
                <w:spacing w:val="12"/>
                <w:sz w:val="23"/>
              </w:rPr>
              <w:t xml:space="preserve"> </w:t>
            </w:r>
            <w:r>
              <w:rPr>
                <w:color w:val="406F9F"/>
                <w:spacing w:val="2"/>
                <w:sz w:val="23"/>
              </w:rPr>
              <w:t>destroyed"</w:t>
            </w:r>
          </w:p>
          <w:p>
            <w:pPr>
              <w:pStyle w:val="10"/>
              <w:spacing w:before="9"/>
              <w:rPr>
                <w:rFonts w:ascii="宋体"/>
                <w:sz w:val="18"/>
              </w:rPr>
            </w:pPr>
          </w:p>
          <w:p>
            <w:pPr>
              <w:pStyle w:val="10"/>
              <w:tabs>
                <w:tab w:val="left" w:pos="3984"/>
              </w:tabs>
              <w:spacing w:line="278" w:lineRule="auto"/>
              <w:ind w:left="120" w:right="419" w:firstLine="492"/>
              <w:rPr>
                <w:sz w:val="23"/>
              </w:rPr>
            </w:pPr>
            <w:r>
              <w:rPr>
                <w:b/>
                <w:color w:val="006F1F"/>
                <w:spacing w:val="2"/>
                <w:sz w:val="23"/>
              </w:rPr>
              <w:t xml:space="preserve">print </w:t>
            </w:r>
            <w:r>
              <w:rPr>
                <w:color w:val="406F9F"/>
                <w:spacing w:val="2"/>
                <w:sz w:val="23"/>
              </w:rPr>
              <w:t>"your</w:t>
            </w:r>
            <w:r>
              <w:rPr>
                <w:color w:val="406F9F"/>
                <w:spacing w:val="20"/>
                <w:sz w:val="23"/>
              </w:rPr>
              <w:t xml:space="preserve"> </w:t>
            </w:r>
            <w:r>
              <w:rPr>
                <w:color w:val="406F9F"/>
                <w:spacing w:val="2"/>
                <w:sz w:val="23"/>
              </w:rPr>
              <w:t>entire</w:t>
            </w:r>
            <w:r>
              <w:rPr>
                <w:color w:val="406F9F"/>
                <w:spacing w:val="10"/>
                <w:sz w:val="23"/>
              </w:rPr>
              <w:t xml:space="preserve"> </w:t>
            </w:r>
            <w:r>
              <w:rPr>
                <w:color w:val="406F9F"/>
                <w:spacing w:val="2"/>
                <w:sz w:val="23"/>
              </w:rPr>
              <w:t>crew.</w:t>
            </w:r>
            <w:r>
              <w:rPr>
                <w:color w:val="406F9F"/>
                <w:spacing w:val="2"/>
                <w:sz w:val="23"/>
              </w:rPr>
              <w:tab/>
            </w:r>
            <w:r>
              <w:rPr>
                <w:color w:val="406F9F"/>
                <w:spacing w:val="2"/>
                <w:sz w:val="23"/>
              </w:rPr>
              <w:t xml:space="preserve">You </w:t>
            </w:r>
            <w:r>
              <w:rPr>
                <w:color w:val="406F9F"/>
                <w:sz w:val="23"/>
              </w:rPr>
              <w:t xml:space="preserve">are the </w:t>
            </w:r>
            <w:r>
              <w:rPr>
                <w:color w:val="406F9F"/>
                <w:spacing w:val="2"/>
                <w:sz w:val="23"/>
              </w:rPr>
              <w:t>last surviving member and your</w:t>
            </w:r>
            <w:r>
              <w:rPr>
                <w:color w:val="406F9F"/>
                <w:spacing w:val="15"/>
                <w:sz w:val="23"/>
              </w:rPr>
              <w:t xml:space="preserve"> </w:t>
            </w:r>
            <w:r>
              <w:rPr>
                <w:color w:val="406F9F"/>
                <w:spacing w:val="2"/>
                <w:sz w:val="23"/>
              </w:rPr>
              <w:t>last"</w:t>
            </w:r>
          </w:p>
          <w:p>
            <w:pPr>
              <w:pStyle w:val="10"/>
              <w:spacing w:before="9"/>
              <w:rPr>
                <w:rFonts w:ascii="宋体"/>
                <w:sz w:val="18"/>
              </w:rPr>
            </w:pPr>
          </w:p>
          <w:p>
            <w:pPr>
              <w:pStyle w:val="10"/>
              <w:spacing w:line="278" w:lineRule="auto"/>
              <w:ind w:left="120" w:firstLine="492"/>
              <w:rPr>
                <w:sz w:val="23"/>
              </w:rPr>
            </w:pPr>
            <w:r>
              <w:rPr>
                <w:b/>
                <w:color w:val="006F1F"/>
                <w:sz w:val="23"/>
              </w:rPr>
              <w:t xml:space="preserve">print </w:t>
            </w:r>
            <w:r>
              <w:rPr>
                <w:color w:val="406F9F"/>
                <w:sz w:val="23"/>
              </w:rPr>
              <w:t>"mission is to get the neutron destruct bomb from the Weapons Armory,"</w:t>
            </w:r>
          </w:p>
          <w:p>
            <w:pPr>
              <w:pStyle w:val="10"/>
              <w:spacing w:before="8"/>
              <w:rPr>
                <w:rFonts w:ascii="宋体"/>
                <w:sz w:val="18"/>
              </w:rPr>
            </w:pPr>
          </w:p>
          <w:p>
            <w:pPr>
              <w:pStyle w:val="10"/>
              <w:spacing w:before="1" w:line="278" w:lineRule="auto"/>
              <w:ind w:left="120" w:firstLine="492"/>
              <w:rPr>
                <w:sz w:val="23"/>
              </w:rPr>
            </w:pPr>
            <w:r>
              <w:rPr>
                <w:b/>
                <w:color w:val="006F1F"/>
                <w:sz w:val="23"/>
              </w:rPr>
              <w:t xml:space="preserve">print </w:t>
            </w:r>
            <w:r>
              <w:rPr>
                <w:color w:val="406F9F"/>
                <w:sz w:val="23"/>
              </w:rPr>
              <w:t>"put it in the bridge, and blow the ship up after getting into an "</w:t>
            </w:r>
          </w:p>
          <w:p>
            <w:pPr>
              <w:pStyle w:val="10"/>
              <w:spacing w:before="8"/>
              <w:rPr>
                <w:rFonts w:ascii="宋体"/>
                <w:sz w:val="18"/>
              </w:rPr>
            </w:pPr>
          </w:p>
          <w:p>
            <w:pPr>
              <w:pStyle w:val="10"/>
              <w:spacing w:before="1"/>
              <w:ind w:left="612"/>
              <w:rPr>
                <w:sz w:val="23"/>
              </w:rPr>
            </w:pPr>
            <w:r>
              <w:rPr>
                <w:b/>
                <w:color w:val="006F1F"/>
                <w:sz w:val="23"/>
              </w:rPr>
              <w:t xml:space="preserve">print </w:t>
            </w:r>
            <w:r>
              <w:rPr>
                <w:color w:val="406F9F"/>
                <w:sz w:val="23"/>
              </w:rPr>
              <w:t>"escape pod."</w:t>
            </w:r>
          </w:p>
          <w:p>
            <w:pPr>
              <w:pStyle w:val="10"/>
              <w:rPr>
                <w:rFonts w:ascii="宋体"/>
                <w:sz w:val="22"/>
              </w:rPr>
            </w:pPr>
          </w:p>
          <w:p>
            <w:pPr>
              <w:pStyle w:val="10"/>
              <w:ind w:left="612"/>
              <w:rPr>
                <w:sz w:val="23"/>
              </w:rPr>
            </w:pPr>
            <w:r>
              <w:rPr>
                <w:b/>
                <w:color w:val="006F1F"/>
                <w:sz w:val="23"/>
              </w:rPr>
              <w:t xml:space="preserve">print </w:t>
            </w:r>
            <w:r>
              <w:rPr>
                <w:color w:val="406F9F"/>
                <w:sz w:val="23"/>
              </w:rPr>
              <w:t>"</w:t>
            </w:r>
            <w:r>
              <w:rPr>
                <w:b/>
                <w:color w:val="406F9F"/>
                <w:sz w:val="23"/>
              </w:rPr>
              <w:t>\n</w:t>
            </w:r>
            <w:r>
              <w:rPr>
                <w:color w:val="406F9F"/>
                <w:sz w:val="23"/>
              </w:rPr>
              <w:t>"</w:t>
            </w:r>
          </w:p>
          <w:p>
            <w:pPr>
              <w:pStyle w:val="10"/>
              <w:spacing w:before="1"/>
              <w:rPr>
                <w:rFonts w:ascii="宋体"/>
                <w:sz w:val="22"/>
              </w:rPr>
            </w:pPr>
          </w:p>
          <w:p>
            <w:pPr>
              <w:pStyle w:val="10"/>
              <w:spacing w:line="278" w:lineRule="auto"/>
              <w:ind w:left="120" w:firstLine="492"/>
              <w:rPr>
                <w:sz w:val="23"/>
              </w:rPr>
            </w:pPr>
            <w:r>
              <w:rPr>
                <w:b/>
                <w:color w:val="006F1F"/>
                <w:sz w:val="23"/>
              </w:rPr>
              <w:t xml:space="preserve">print </w:t>
            </w:r>
            <w:r>
              <w:rPr>
                <w:color w:val="406F9F"/>
                <w:sz w:val="23"/>
              </w:rPr>
              <w:t>"You're running down the central corridor to the Weapons Armory when"</w:t>
            </w:r>
          </w:p>
          <w:p>
            <w:pPr>
              <w:pStyle w:val="10"/>
              <w:spacing w:before="9"/>
              <w:rPr>
                <w:rFonts w:ascii="宋体"/>
                <w:sz w:val="18"/>
              </w:rPr>
            </w:pPr>
          </w:p>
          <w:p>
            <w:pPr>
              <w:pStyle w:val="10"/>
              <w:spacing w:line="278" w:lineRule="auto"/>
              <w:ind w:left="120" w:firstLine="492"/>
              <w:rPr>
                <w:sz w:val="23"/>
              </w:rPr>
            </w:pPr>
            <w:r>
              <w:rPr>
                <w:b/>
                <w:color w:val="006F1F"/>
                <w:sz w:val="23"/>
              </w:rPr>
              <w:t xml:space="preserve">print </w:t>
            </w:r>
            <w:r>
              <w:rPr>
                <w:color w:val="406F9F"/>
                <w:sz w:val="23"/>
              </w:rPr>
              <w:t>"a Gothon jumps out, red scaly skin, dark grimy teeth, and evil clown costume"</w:t>
            </w:r>
          </w:p>
          <w:p>
            <w:pPr>
              <w:pStyle w:val="10"/>
              <w:spacing w:before="8"/>
              <w:rPr>
                <w:rFonts w:ascii="宋体"/>
                <w:sz w:val="18"/>
              </w:rPr>
            </w:pPr>
          </w:p>
          <w:p>
            <w:pPr>
              <w:pStyle w:val="10"/>
              <w:tabs>
                <w:tab w:val="left" w:pos="6041"/>
              </w:tabs>
              <w:spacing w:line="278" w:lineRule="auto"/>
              <w:ind w:left="120" w:right="136" w:firstLine="492"/>
              <w:rPr>
                <w:sz w:val="23"/>
              </w:rPr>
            </w:pPr>
            <w:r>
              <w:rPr>
                <w:b/>
                <w:color w:val="006F1F"/>
                <w:spacing w:val="2"/>
                <w:sz w:val="23"/>
              </w:rPr>
              <w:t>print</w:t>
            </w:r>
            <w:r>
              <w:rPr>
                <w:b/>
                <w:color w:val="006F1F"/>
                <w:spacing w:val="-59"/>
                <w:sz w:val="23"/>
              </w:rPr>
              <w:t xml:space="preserve"> </w:t>
            </w:r>
            <w:r>
              <w:rPr>
                <w:color w:val="406F9F"/>
                <w:spacing w:val="2"/>
                <w:sz w:val="23"/>
              </w:rPr>
              <w:t>"flowing</w:t>
            </w:r>
            <w:r>
              <w:rPr>
                <w:color w:val="406F9F"/>
                <w:spacing w:val="-58"/>
                <w:sz w:val="23"/>
              </w:rPr>
              <w:t xml:space="preserve"> </w:t>
            </w:r>
            <w:r>
              <w:rPr>
                <w:color w:val="406F9F"/>
                <w:spacing w:val="2"/>
                <w:sz w:val="23"/>
              </w:rPr>
              <w:t>around</w:t>
            </w:r>
            <w:r>
              <w:rPr>
                <w:color w:val="406F9F"/>
                <w:spacing w:val="-60"/>
                <w:sz w:val="23"/>
              </w:rPr>
              <w:t xml:space="preserve"> </w:t>
            </w:r>
            <w:r>
              <w:rPr>
                <w:color w:val="406F9F"/>
                <w:spacing w:val="2"/>
                <w:sz w:val="23"/>
              </w:rPr>
              <w:t>his</w:t>
            </w:r>
            <w:r>
              <w:rPr>
                <w:color w:val="406F9F"/>
                <w:spacing w:val="-59"/>
                <w:sz w:val="23"/>
              </w:rPr>
              <w:t xml:space="preserve"> </w:t>
            </w:r>
            <w:r>
              <w:rPr>
                <w:color w:val="406F9F"/>
                <w:spacing w:val="2"/>
                <w:sz w:val="23"/>
              </w:rPr>
              <w:t>hate</w:t>
            </w:r>
            <w:r>
              <w:rPr>
                <w:color w:val="406F9F"/>
                <w:spacing w:val="-60"/>
                <w:sz w:val="23"/>
              </w:rPr>
              <w:t xml:space="preserve"> </w:t>
            </w:r>
            <w:r>
              <w:rPr>
                <w:color w:val="406F9F"/>
                <w:spacing w:val="2"/>
                <w:sz w:val="23"/>
              </w:rPr>
              <w:t>filled</w:t>
            </w:r>
            <w:r>
              <w:rPr>
                <w:color w:val="406F9F"/>
                <w:spacing w:val="-58"/>
                <w:sz w:val="23"/>
              </w:rPr>
              <w:t xml:space="preserve"> </w:t>
            </w:r>
            <w:r>
              <w:rPr>
                <w:color w:val="406F9F"/>
                <w:spacing w:val="2"/>
                <w:sz w:val="23"/>
              </w:rPr>
              <w:t>body.</w:t>
            </w:r>
            <w:r>
              <w:rPr>
                <w:color w:val="406F9F"/>
                <w:spacing w:val="2"/>
                <w:sz w:val="23"/>
              </w:rPr>
              <w:tab/>
            </w:r>
            <w:r>
              <w:rPr>
                <w:color w:val="406F9F"/>
                <w:spacing w:val="2"/>
                <w:sz w:val="23"/>
              </w:rPr>
              <w:t>He's</w:t>
            </w:r>
            <w:r>
              <w:rPr>
                <w:color w:val="406F9F"/>
                <w:spacing w:val="-56"/>
                <w:sz w:val="23"/>
              </w:rPr>
              <w:t xml:space="preserve"> </w:t>
            </w:r>
            <w:r>
              <w:rPr>
                <w:color w:val="406F9F"/>
                <w:sz w:val="23"/>
              </w:rPr>
              <w:t xml:space="preserve">blocking </w:t>
            </w:r>
            <w:r>
              <w:rPr>
                <w:color w:val="406F9F"/>
                <w:spacing w:val="2"/>
                <w:sz w:val="23"/>
              </w:rPr>
              <w:t xml:space="preserve">the door </w:t>
            </w:r>
            <w:r>
              <w:rPr>
                <w:color w:val="406F9F"/>
                <w:sz w:val="23"/>
              </w:rPr>
              <w:t>to</w:t>
            </w:r>
            <w:r>
              <w:rPr>
                <w:color w:val="406F9F"/>
                <w:spacing w:val="17"/>
                <w:sz w:val="23"/>
              </w:rPr>
              <w:t xml:space="preserve"> </w:t>
            </w:r>
            <w:r>
              <w:rPr>
                <w:color w:val="406F9F"/>
                <w:spacing w:val="2"/>
                <w:sz w:val="23"/>
              </w:rPr>
              <w:t>the"</w:t>
            </w:r>
          </w:p>
          <w:p>
            <w:pPr>
              <w:pStyle w:val="10"/>
              <w:spacing w:before="9"/>
              <w:rPr>
                <w:rFonts w:ascii="宋体"/>
                <w:sz w:val="18"/>
              </w:rPr>
            </w:pPr>
          </w:p>
          <w:p>
            <w:pPr>
              <w:pStyle w:val="10"/>
              <w:spacing w:before="1"/>
              <w:ind w:left="612"/>
              <w:rPr>
                <w:sz w:val="23"/>
              </w:rPr>
            </w:pPr>
            <w:r>
              <w:rPr>
                <w:b/>
                <w:color w:val="006F1F"/>
                <w:sz w:val="23"/>
              </w:rPr>
              <w:t xml:space="preserve">print </w:t>
            </w:r>
            <w:r>
              <w:rPr>
                <w:color w:val="406F9F"/>
                <w:sz w:val="23"/>
              </w:rPr>
              <w:t>"Armory and about to pull a weapon to blast you."</w:t>
            </w:r>
          </w:p>
          <w:p>
            <w:pPr>
              <w:pStyle w:val="10"/>
              <w:rPr>
                <w:rFonts w:ascii="宋体"/>
                <w:sz w:val="22"/>
              </w:rPr>
            </w:pPr>
          </w:p>
          <w:p>
            <w:pPr>
              <w:pStyle w:val="10"/>
              <w:rPr>
                <w:rFonts w:ascii="宋体"/>
                <w:sz w:val="22"/>
              </w:rPr>
            </w:pPr>
          </w:p>
          <w:p>
            <w:pPr>
              <w:pStyle w:val="10"/>
              <w:spacing w:before="1"/>
              <w:rPr>
                <w:rFonts w:ascii="宋体"/>
                <w:sz w:val="21"/>
              </w:rPr>
            </w:pPr>
          </w:p>
          <w:p>
            <w:pPr>
              <w:pStyle w:val="10"/>
              <w:ind w:left="612"/>
              <w:rPr>
                <w:sz w:val="23"/>
              </w:rPr>
            </w:pPr>
            <w:r>
              <w:rPr>
                <w:sz w:val="23"/>
              </w:rPr>
              <w:t xml:space="preserve">action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b/>
                <w:color w:val="006F1F"/>
                <w:sz w:val="23"/>
              </w:rPr>
              <w:t xml:space="preserve">if </w:t>
            </w:r>
            <w:r>
              <w:rPr>
                <w:sz w:val="23"/>
              </w:rPr>
              <w:t xml:space="preserve">action </w:t>
            </w:r>
            <w:r>
              <w:rPr>
                <w:color w:val="666666"/>
                <w:sz w:val="23"/>
              </w:rPr>
              <w:t xml:space="preserve">== </w:t>
            </w:r>
            <w:r>
              <w:rPr>
                <w:color w:val="406F9F"/>
                <w:sz w:val="23"/>
              </w:rPr>
              <w:t>"shoot!"</w:t>
            </w:r>
            <w:r>
              <w:rPr>
                <w:sz w:val="23"/>
              </w:rPr>
              <w:t>:</w:t>
            </w:r>
          </w:p>
          <w:p>
            <w:pPr>
              <w:pStyle w:val="10"/>
              <w:spacing w:before="1"/>
              <w:rPr>
                <w:rFonts w:ascii="宋体"/>
                <w:sz w:val="22"/>
              </w:rPr>
            </w:pPr>
          </w:p>
          <w:p>
            <w:pPr>
              <w:pStyle w:val="10"/>
              <w:spacing w:line="278" w:lineRule="auto"/>
              <w:ind w:left="120" w:right="133" w:firstLine="984"/>
              <w:rPr>
                <w:sz w:val="23"/>
              </w:rPr>
            </w:pPr>
            <w:r>
              <w:rPr>
                <w:b/>
                <w:color w:val="006F1F"/>
                <w:spacing w:val="2"/>
                <w:sz w:val="23"/>
              </w:rPr>
              <w:t>print</w:t>
            </w:r>
            <w:r>
              <w:rPr>
                <w:b/>
                <w:color w:val="006F1F"/>
                <w:spacing w:val="-36"/>
                <w:sz w:val="23"/>
              </w:rPr>
              <w:t xml:space="preserve"> </w:t>
            </w:r>
            <w:r>
              <w:rPr>
                <w:color w:val="406F9F"/>
                <w:spacing w:val="2"/>
                <w:sz w:val="23"/>
              </w:rPr>
              <w:t>"Quick</w:t>
            </w:r>
            <w:r>
              <w:rPr>
                <w:color w:val="406F9F"/>
                <w:spacing w:val="-37"/>
                <w:sz w:val="23"/>
              </w:rPr>
              <w:t xml:space="preserve"> </w:t>
            </w:r>
            <w:r>
              <w:rPr>
                <w:color w:val="406F9F"/>
                <w:spacing w:val="2"/>
                <w:sz w:val="23"/>
              </w:rPr>
              <w:t>on</w:t>
            </w:r>
            <w:r>
              <w:rPr>
                <w:color w:val="406F9F"/>
                <w:spacing w:val="-37"/>
                <w:sz w:val="23"/>
              </w:rPr>
              <w:t xml:space="preserve"> </w:t>
            </w:r>
            <w:r>
              <w:rPr>
                <w:color w:val="406F9F"/>
                <w:sz w:val="23"/>
              </w:rPr>
              <w:t>the</w:t>
            </w:r>
            <w:r>
              <w:rPr>
                <w:color w:val="406F9F"/>
                <w:spacing w:val="-37"/>
                <w:sz w:val="23"/>
              </w:rPr>
              <w:t xml:space="preserve"> </w:t>
            </w:r>
            <w:r>
              <w:rPr>
                <w:color w:val="406F9F"/>
                <w:spacing w:val="2"/>
                <w:sz w:val="23"/>
              </w:rPr>
              <w:t>draw</w:t>
            </w:r>
            <w:r>
              <w:rPr>
                <w:color w:val="406F9F"/>
                <w:spacing w:val="-37"/>
                <w:sz w:val="23"/>
              </w:rPr>
              <w:t xml:space="preserve"> </w:t>
            </w:r>
            <w:r>
              <w:rPr>
                <w:color w:val="406F9F"/>
                <w:spacing w:val="2"/>
                <w:sz w:val="23"/>
              </w:rPr>
              <w:t>you</w:t>
            </w:r>
            <w:r>
              <w:rPr>
                <w:color w:val="406F9F"/>
                <w:spacing w:val="-38"/>
                <w:sz w:val="23"/>
              </w:rPr>
              <w:t xml:space="preserve"> </w:t>
            </w:r>
            <w:r>
              <w:rPr>
                <w:color w:val="406F9F"/>
                <w:spacing w:val="2"/>
                <w:sz w:val="23"/>
              </w:rPr>
              <w:t>yank</w:t>
            </w:r>
            <w:r>
              <w:rPr>
                <w:color w:val="406F9F"/>
                <w:spacing w:val="-37"/>
                <w:sz w:val="23"/>
              </w:rPr>
              <w:t xml:space="preserve"> </w:t>
            </w:r>
            <w:r>
              <w:rPr>
                <w:color w:val="406F9F"/>
                <w:sz w:val="23"/>
              </w:rPr>
              <w:t>out</w:t>
            </w:r>
            <w:r>
              <w:rPr>
                <w:color w:val="406F9F"/>
                <w:spacing w:val="-37"/>
                <w:sz w:val="23"/>
              </w:rPr>
              <w:t xml:space="preserve"> </w:t>
            </w:r>
            <w:r>
              <w:rPr>
                <w:color w:val="406F9F"/>
                <w:spacing w:val="2"/>
                <w:sz w:val="23"/>
              </w:rPr>
              <w:t>your</w:t>
            </w:r>
            <w:r>
              <w:rPr>
                <w:color w:val="406F9F"/>
                <w:spacing w:val="-37"/>
                <w:sz w:val="23"/>
              </w:rPr>
              <w:t xml:space="preserve"> </w:t>
            </w:r>
            <w:r>
              <w:rPr>
                <w:color w:val="406F9F"/>
                <w:spacing w:val="3"/>
                <w:sz w:val="23"/>
              </w:rPr>
              <w:t>blaster</w:t>
            </w:r>
            <w:r>
              <w:rPr>
                <w:color w:val="406F9F"/>
                <w:spacing w:val="-40"/>
                <w:sz w:val="23"/>
              </w:rPr>
              <w:t xml:space="preserve"> </w:t>
            </w:r>
            <w:r>
              <w:rPr>
                <w:color w:val="406F9F"/>
                <w:spacing w:val="2"/>
                <w:sz w:val="23"/>
              </w:rPr>
              <w:t>and fire it at the</w:t>
            </w:r>
            <w:r>
              <w:rPr>
                <w:color w:val="406F9F"/>
                <w:spacing w:val="19"/>
                <w:sz w:val="23"/>
              </w:rPr>
              <w:t xml:space="preserve"> </w:t>
            </w:r>
            <w:r>
              <w:rPr>
                <w:color w:val="406F9F"/>
                <w:spacing w:val="2"/>
                <w:sz w:val="23"/>
              </w:rPr>
              <w:t>Gothon."</w:t>
            </w:r>
          </w:p>
          <w:p>
            <w:pPr>
              <w:pStyle w:val="10"/>
              <w:spacing w:before="9"/>
              <w:rPr>
                <w:rFonts w:ascii="宋体"/>
                <w:sz w:val="18"/>
              </w:rPr>
            </w:pPr>
          </w:p>
          <w:p>
            <w:pPr>
              <w:pStyle w:val="10"/>
              <w:ind w:left="1104"/>
              <w:rPr>
                <w:sz w:val="23"/>
              </w:rPr>
            </w:pPr>
            <w:r>
              <w:rPr>
                <w:b/>
                <w:color w:val="006F1F"/>
                <w:spacing w:val="2"/>
                <w:sz w:val="23"/>
              </w:rPr>
              <w:t>print</w:t>
            </w:r>
            <w:r>
              <w:rPr>
                <w:b/>
                <w:color w:val="006F1F"/>
                <w:spacing w:val="-31"/>
                <w:sz w:val="23"/>
              </w:rPr>
              <w:t xml:space="preserve"> </w:t>
            </w:r>
            <w:r>
              <w:rPr>
                <w:color w:val="406F9F"/>
                <w:spacing w:val="2"/>
                <w:sz w:val="23"/>
              </w:rPr>
              <w:t>"His</w:t>
            </w:r>
            <w:r>
              <w:rPr>
                <w:color w:val="406F9F"/>
                <w:spacing w:val="-34"/>
                <w:sz w:val="23"/>
              </w:rPr>
              <w:t xml:space="preserve"> </w:t>
            </w:r>
            <w:r>
              <w:rPr>
                <w:color w:val="406F9F"/>
                <w:spacing w:val="2"/>
                <w:sz w:val="23"/>
              </w:rPr>
              <w:t>clown</w:t>
            </w:r>
            <w:r>
              <w:rPr>
                <w:color w:val="406F9F"/>
                <w:spacing w:val="-32"/>
                <w:sz w:val="23"/>
              </w:rPr>
              <w:t xml:space="preserve"> </w:t>
            </w:r>
            <w:r>
              <w:rPr>
                <w:color w:val="406F9F"/>
                <w:spacing w:val="2"/>
                <w:sz w:val="23"/>
              </w:rPr>
              <w:t>costume</w:t>
            </w:r>
            <w:r>
              <w:rPr>
                <w:color w:val="406F9F"/>
                <w:spacing w:val="-32"/>
                <w:sz w:val="23"/>
              </w:rPr>
              <w:t xml:space="preserve"> </w:t>
            </w:r>
            <w:r>
              <w:rPr>
                <w:color w:val="406F9F"/>
                <w:sz w:val="23"/>
              </w:rPr>
              <w:t>is</w:t>
            </w:r>
            <w:r>
              <w:rPr>
                <w:color w:val="406F9F"/>
                <w:spacing w:val="-32"/>
                <w:sz w:val="23"/>
              </w:rPr>
              <w:t xml:space="preserve"> </w:t>
            </w:r>
            <w:r>
              <w:rPr>
                <w:color w:val="406F9F"/>
                <w:spacing w:val="2"/>
                <w:sz w:val="23"/>
              </w:rPr>
              <w:t>flowing</w:t>
            </w:r>
            <w:r>
              <w:rPr>
                <w:color w:val="406F9F"/>
                <w:spacing w:val="-32"/>
                <w:sz w:val="23"/>
              </w:rPr>
              <w:t xml:space="preserve"> </w:t>
            </w:r>
            <w:r>
              <w:rPr>
                <w:color w:val="406F9F"/>
                <w:sz w:val="23"/>
              </w:rPr>
              <w:t>and</w:t>
            </w:r>
            <w:r>
              <w:rPr>
                <w:color w:val="406F9F"/>
                <w:spacing w:val="-31"/>
                <w:sz w:val="23"/>
              </w:rPr>
              <w:t xml:space="preserve"> </w:t>
            </w:r>
            <w:r>
              <w:rPr>
                <w:color w:val="406F9F"/>
                <w:spacing w:val="2"/>
                <w:sz w:val="23"/>
              </w:rPr>
              <w:t>moving</w:t>
            </w:r>
            <w:r>
              <w:rPr>
                <w:color w:val="406F9F"/>
                <w:spacing w:val="-32"/>
                <w:sz w:val="23"/>
              </w:rPr>
              <w:t xml:space="preserve"> </w:t>
            </w:r>
            <w:r>
              <w:rPr>
                <w:color w:val="406F9F"/>
                <w:spacing w:val="2"/>
                <w:sz w:val="23"/>
              </w:rPr>
              <w:t>around</w:t>
            </w:r>
          </w:p>
        </w:tc>
      </w:tr>
    </w:tbl>
    <w:p>
      <w:pPr>
        <w:spacing w:after="0"/>
        <w:rPr>
          <w:sz w:val="23"/>
        </w:rPr>
        <w:sectPr>
          <w:pgSz w:w="11910" w:h="16840"/>
          <w:pgMar w:top="1420" w:right="1440" w:bottom="1300" w:left="0" w:header="0" w:footer="1115" w:gutter="0"/>
        </w:sect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50" w:hRule="atLeast"/>
        </w:trPr>
        <w:tc>
          <w:tcPr>
            <w:tcW w:w="586" w:type="dxa"/>
          </w:tcPr>
          <w:p>
            <w:pPr>
              <w:pStyle w:val="10"/>
              <w:spacing w:before="21"/>
              <w:ind w:left="200"/>
              <w:rPr>
                <w:sz w:val="23"/>
              </w:rPr>
            </w:pPr>
            <w:r>
              <w:rPr>
                <w:color w:val="AAAAAA"/>
                <w:sz w:val="23"/>
              </w:rPr>
              <w:t>35</w:t>
            </w:r>
          </w:p>
          <w:p>
            <w:pPr>
              <w:pStyle w:val="10"/>
              <w:spacing w:before="1"/>
              <w:rPr>
                <w:rFonts w:ascii="宋体"/>
                <w:sz w:val="22"/>
              </w:rPr>
            </w:pPr>
          </w:p>
          <w:p>
            <w:pPr>
              <w:pStyle w:val="10"/>
              <w:ind w:left="200"/>
              <w:rPr>
                <w:sz w:val="23"/>
              </w:rPr>
            </w:pPr>
            <w:r>
              <w:rPr>
                <w:color w:val="AAAAAA"/>
                <w:sz w:val="23"/>
              </w:rPr>
              <w:t>36</w:t>
            </w:r>
          </w:p>
          <w:p>
            <w:pPr>
              <w:pStyle w:val="10"/>
              <w:spacing w:before="1"/>
              <w:rPr>
                <w:rFonts w:ascii="宋体"/>
                <w:sz w:val="22"/>
              </w:rPr>
            </w:pPr>
          </w:p>
          <w:p>
            <w:pPr>
              <w:pStyle w:val="10"/>
              <w:ind w:left="200"/>
              <w:rPr>
                <w:sz w:val="23"/>
              </w:rPr>
            </w:pPr>
            <w:r>
              <w:rPr>
                <w:color w:val="AAAAAA"/>
                <w:sz w:val="23"/>
              </w:rPr>
              <w:t>37</w:t>
            </w:r>
          </w:p>
          <w:p>
            <w:pPr>
              <w:pStyle w:val="10"/>
              <w:spacing w:before="1"/>
              <w:rPr>
                <w:rFonts w:ascii="宋体"/>
                <w:sz w:val="22"/>
              </w:rPr>
            </w:pPr>
          </w:p>
          <w:p>
            <w:pPr>
              <w:pStyle w:val="10"/>
              <w:ind w:left="200"/>
              <w:rPr>
                <w:sz w:val="23"/>
              </w:rPr>
            </w:pPr>
            <w:r>
              <w:rPr>
                <w:color w:val="AAAAAA"/>
                <w:sz w:val="23"/>
              </w:rPr>
              <w:t>38</w:t>
            </w:r>
          </w:p>
          <w:p>
            <w:pPr>
              <w:pStyle w:val="10"/>
              <w:rPr>
                <w:rFonts w:ascii="宋体"/>
                <w:sz w:val="22"/>
              </w:rPr>
            </w:pPr>
          </w:p>
          <w:p>
            <w:pPr>
              <w:pStyle w:val="10"/>
              <w:spacing w:before="1"/>
              <w:ind w:left="200"/>
              <w:rPr>
                <w:sz w:val="23"/>
              </w:rPr>
            </w:pPr>
            <w:r>
              <w:rPr>
                <w:color w:val="AAAAAA"/>
                <w:sz w:val="23"/>
              </w:rPr>
              <w:t>39</w:t>
            </w:r>
          </w:p>
          <w:p>
            <w:pPr>
              <w:pStyle w:val="10"/>
              <w:rPr>
                <w:rFonts w:ascii="宋体"/>
                <w:sz w:val="22"/>
              </w:rPr>
            </w:pPr>
          </w:p>
          <w:p>
            <w:pPr>
              <w:pStyle w:val="10"/>
              <w:ind w:left="200"/>
              <w:rPr>
                <w:sz w:val="23"/>
              </w:rPr>
            </w:pPr>
            <w:r>
              <w:rPr>
                <w:color w:val="AAAAAA"/>
                <w:sz w:val="23"/>
              </w:rPr>
              <w:t>40</w:t>
            </w:r>
          </w:p>
          <w:p>
            <w:pPr>
              <w:pStyle w:val="10"/>
              <w:spacing w:before="2"/>
              <w:rPr>
                <w:rFonts w:ascii="宋体"/>
                <w:sz w:val="22"/>
              </w:rPr>
            </w:pPr>
          </w:p>
          <w:p>
            <w:pPr>
              <w:pStyle w:val="10"/>
              <w:ind w:left="200"/>
              <w:rPr>
                <w:sz w:val="23"/>
              </w:rPr>
            </w:pPr>
            <w:r>
              <w:rPr>
                <w:color w:val="AAAAAA"/>
                <w:sz w:val="23"/>
              </w:rPr>
              <w:t>41</w:t>
            </w:r>
          </w:p>
          <w:p>
            <w:pPr>
              <w:pStyle w:val="10"/>
              <w:spacing w:before="1"/>
              <w:rPr>
                <w:rFonts w:ascii="宋体"/>
                <w:sz w:val="22"/>
              </w:rPr>
            </w:pPr>
          </w:p>
          <w:p>
            <w:pPr>
              <w:pStyle w:val="10"/>
              <w:ind w:left="200"/>
              <w:rPr>
                <w:sz w:val="23"/>
              </w:rPr>
            </w:pPr>
            <w:r>
              <w:rPr>
                <w:color w:val="AAAAAA"/>
                <w:sz w:val="23"/>
              </w:rPr>
              <w:t>42</w:t>
            </w:r>
          </w:p>
          <w:p>
            <w:pPr>
              <w:pStyle w:val="10"/>
              <w:rPr>
                <w:rFonts w:ascii="宋体"/>
                <w:sz w:val="22"/>
              </w:rPr>
            </w:pPr>
          </w:p>
          <w:p>
            <w:pPr>
              <w:pStyle w:val="10"/>
              <w:spacing w:before="1"/>
              <w:ind w:left="200"/>
              <w:rPr>
                <w:sz w:val="23"/>
              </w:rPr>
            </w:pPr>
            <w:r>
              <w:rPr>
                <w:color w:val="AAAAAA"/>
                <w:sz w:val="23"/>
              </w:rPr>
              <w:t>43</w:t>
            </w:r>
          </w:p>
          <w:p>
            <w:pPr>
              <w:pStyle w:val="10"/>
              <w:rPr>
                <w:rFonts w:ascii="宋体"/>
                <w:sz w:val="22"/>
              </w:rPr>
            </w:pPr>
          </w:p>
          <w:p>
            <w:pPr>
              <w:pStyle w:val="10"/>
              <w:ind w:left="200"/>
              <w:rPr>
                <w:sz w:val="23"/>
              </w:rPr>
            </w:pPr>
            <w:r>
              <w:rPr>
                <w:color w:val="AAAAAA"/>
                <w:sz w:val="23"/>
              </w:rPr>
              <w:t>44</w:t>
            </w:r>
          </w:p>
          <w:p>
            <w:pPr>
              <w:pStyle w:val="10"/>
              <w:spacing w:before="1"/>
              <w:rPr>
                <w:rFonts w:ascii="宋体"/>
                <w:sz w:val="22"/>
              </w:rPr>
            </w:pPr>
          </w:p>
          <w:p>
            <w:pPr>
              <w:pStyle w:val="10"/>
              <w:ind w:left="200"/>
              <w:rPr>
                <w:sz w:val="23"/>
              </w:rPr>
            </w:pPr>
            <w:r>
              <w:rPr>
                <w:color w:val="AAAAAA"/>
                <w:sz w:val="23"/>
              </w:rPr>
              <w:t>45</w:t>
            </w:r>
          </w:p>
          <w:p>
            <w:pPr>
              <w:pStyle w:val="10"/>
              <w:spacing w:before="1"/>
              <w:rPr>
                <w:rFonts w:ascii="宋体"/>
                <w:sz w:val="22"/>
              </w:rPr>
            </w:pPr>
          </w:p>
          <w:p>
            <w:pPr>
              <w:pStyle w:val="10"/>
              <w:ind w:left="200"/>
              <w:rPr>
                <w:sz w:val="23"/>
              </w:rPr>
            </w:pPr>
            <w:r>
              <w:rPr>
                <w:color w:val="AAAAAA"/>
                <w:sz w:val="23"/>
              </w:rPr>
              <w:t>46</w:t>
            </w:r>
          </w:p>
          <w:p>
            <w:pPr>
              <w:pStyle w:val="10"/>
              <w:spacing w:before="1"/>
              <w:rPr>
                <w:rFonts w:ascii="宋体"/>
                <w:sz w:val="22"/>
              </w:rPr>
            </w:pPr>
          </w:p>
          <w:p>
            <w:pPr>
              <w:pStyle w:val="10"/>
              <w:ind w:left="200"/>
              <w:rPr>
                <w:sz w:val="23"/>
              </w:rPr>
            </w:pPr>
            <w:r>
              <w:rPr>
                <w:color w:val="AAAAAA"/>
                <w:sz w:val="23"/>
              </w:rPr>
              <w:t>47</w:t>
            </w:r>
          </w:p>
          <w:p>
            <w:pPr>
              <w:pStyle w:val="10"/>
              <w:spacing w:before="1"/>
              <w:rPr>
                <w:rFonts w:ascii="宋体"/>
                <w:sz w:val="22"/>
              </w:rPr>
            </w:pPr>
          </w:p>
          <w:p>
            <w:pPr>
              <w:pStyle w:val="10"/>
              <w:ind w:left="200"/>
              <w:rPr>
                <w:sz w:val="23"/>
              </w:rPr>
            </w:pPr>
            <w:r>
              <w:rPr>
                <w:color w:val="AAAAAA"/>
                <w:sz w:val="23"/>
              </w:rPr>
              <w:t>48</w:t>
            </w:r>
          </w:p>
          <w:p>
            <w:pPr>
              <w:pStyle w:val="10"/>
              <w:spacing w:before="1"/>
              <w:rPr>
                <w:rFonts w:ascii="宋体"/>
                <w:sz w:val="22"/>
              </w:rPr>
            </w:pPr>
          </w:p>
          <w:p>
            <w:pPr>
              <w:pStyle w:val="10"/>
              <w:ind w:left="200"/>
              <w:rPr>
                <w:sz w:val="23"/>
              </w:rPr>
            </w:pPr>
            <w:r>
              <w:rPr>
                <w:color w:val="AAAAAA"/>
                <w:sz w:val="23"/>
              </w:rPr>
              <w:t>49</w:t>
            </w:r>
          </w:p>
          <w:p>
            <w:pPr>
              <w:pStyle w:val="10"/>
              <w:rPr>
                <w:rFonts w:ascii="宋体"/>
                <w:sz w:val="22"/>
              </w:rPr>
            </w:pPr>
          </w:p>
          <w:p>
            <w:pPr>
              <w:pStyle w:val="10"/>
              <w:spacing w:before="1"/>
              <w:ind w:left="200"/>
              <w:rPr>
                <w:sz w:val="23"/>
              </w:rPr>
            </w:pPr>
            <w:r>
              <w:rPr>
                <w:color w:val="AAAAAA"/>
                <w:sz w:val="23"/>
              </w:rPr>
              <w:t>50</w:t>
            </w:r>
          </w:p>
          <w:p>
            <w:pPr>
              <w:pStyle w:val="10"/>
              <w:rPr>
                <w:rFonts w:ascii="宋体"/>
                <w:sz w:val="22"/>
              </w:rPr>
            </w:pPr>
          </w:p>
          <w:p>
            <w:pPr>
              <w:pStyle w:val="10"/>
              <w:ind w:left="200"/>
              <w:rPr>
                <w:sz w:val="23"/>
              </w:rPr>
            </w:pPr>
            <w:r>
              <w:rPr>
                <w:color w:val="AAAAAA"/>
                <w:sz w:val="23"/>
              </w:rPr>
              <w:t>51</w:t>
            </w:r>
          </w:p>
          <w:p>
            <w:pPr>
              <w:pStyle w:val="10"/>
              <w:spacing w:before="2"/>
              <w:rPr>
                <w:rFonts w:ascii="宋体"/>
                <w:sz w:val="22"/>
              </w:rPr>
            </w:pPr>
          </w:p>
          <w:p>
            <w:pPr>
              <w:pStyle w:val="10"/>
              <w:ind w:left="200"/>
              <w:rPr>
                <w:sz w:val="23"/>
              </w:rPr>
            </w:pPr>
            <w:r>
              <w:rPr>
                <w:color w:val="AAAAAA"/>
                <w:sz w:val="23"/>
              </w:rPr>
              <w:t>52</w:t>
            </w:r>
          </w:p>
          <w:p>
            <w:pPr>
              <w:pStyle w:val="10"/>
              <w:spacing w:before="1"/>
              <w:rPr>
                <w:rFonts w:ascii="宋体"/>
                <w:sz w:val="22"/>
              </w:rPr>
            </w:pPr>
          </w:p>
          <w:p>
            <w:pPr>
              <w:pStyle w:val="10"/>
              <w:ind w:left="200"/>
              <w:rPr>
                <w:sz w:val="23"/>
              </w:rPr>
            </w:pPr>
            <w:r>
              <w:rPr>
                <w:color w:val="AAAAAA"/>
                <w:sz w:val="23"/>
              </w:rPr>
              <w:t>53</w:t>
            </w:r>
          </w:p>
          <w:p>
            <w:pPr>
              <w:pStyle w:val="10"/>
              <w:rPr>
                <w:rFonts w:ascii="宋体"/>
                <w:sz w:val="22"/>
              </w:rPr>
            </w:pPr>
          </w:p>
          <w:p>
            <w:pPr>
              <w:pStyle w:val="10"/>
              <w:spacing w:before="1"/>
              <w:ind w:left="200"/>
              <w:rPr>
                <w:sz w:val="23"/>
              </w:rPr>
            </w:pPr>
            <w:r>
              <w:rPr>
                <w:color w:val="AAAAAA"/>
                <w:sz w:val="23"/>
              </w:rPr>
              <w:t>54</w:t>
            </w:r>
          </w:p>
          <w:p>
            <w:pPr>
              <w:pStyle w:val="10"/>
              <w:rPr>
                <w:rFonts w:ascii="宋体"/>
                <w:sz w:val="22"/>
              </w:rPr>
            </w:pPr>
          </w:p>
          <w:p>
            <w:pPr>
              <w:pStyle w:val="10"/>
              <w:ind w:left="200"/>
              <w:rPr>
                <w:sz w:val="23"/>
              </w:rPr>
            </w:pPr>
            <w:r>
              <w:rPr>
                <w:color w:val="AAAAAA"/>
                <w:sz w:val="23"/>
              </w:rPr>
              <w:t>55</w:t>
            </w:r>
          </w:p>
          <w:p>
            <w:pPr>
              <w:pStyle w:val="10"/>
              <w:spacing w:before="1"/>
              <w:rPr>
                <w:rFonts w:ascii="宋体"/>
                <w:sz w:val="22"/>
              </w:rPr>
            </w:pPr>
          </w:p>
          <w:p>
            <w:pPr>
              <w:pStyle w:val="10"/>
              <w:ind w:left="200"/>
              <w:rPr>
                <w:sz w:val="23"/>
              </w:rPr>
            </w:pPr>
            <w:r>
              <w:rPr>
                <w:color w:val="AAAAAA"/>
                <w:sz w:val="23"/>
              </w:rPr>
              <w:t>56</w:t>
            </w:r>
          </w:p>
          <w:p>
            <w:pPr>
              <w:pStyle w:val="10"/>
              <w:spacing w:before="1"/>
              <w:rPr>
                <w:rFonts w:ascii="宋体"/>
                <w:sz w:val="22"/>
              </w:rPr>
            </w:pPr>
          </w:p>
          <w:p>
            <w:pPr>
              <w:pStyle w:val="10"/>
              <w:ind w:left="200"/>
              <w:rPr>
                <w:sz w:val="23"/>
              </w:rPr>
            </w:pPr>
            <w:r>
              <w:rPr>
                <w:color w:val="AAAAAA"/>
                <w:sz w:val="23"/>
              </w:rPr>
              <w:t>57</w:t>
            </w:r>
          </w:p>
          <w:p>
            <w:pPr>
              <w:pStyle w:val="10"/>
              <w:spacing w:before="1"/>
              <w:rPr>
                <w:rFonts w:ascii="宋体"/>
                <w:sz w:val="22"/>
              </w:rPr>
            </w:pPr>
          </w:p>
          <w:p>
            <w:pPr>
              <w:pStyle w:val="10"/>
              <w:ind w:left="200"/>
              <w:rPr>
                <w:sz w:val="23"/>
              </w:rPr>
            </w:pPr>
            <w:r>
              <w:rPr>
                <w:color w:val="AAAAAA"/>
                <w:sz w:val="23"/>
              </w:rPr>
              <w:t>58</w:t>
            </w:r>
          </w:p>
          <w:p>
            <w:pPr>
              <w:pStyle w:val="10"/>
              <w:spacing w:before="1"/>
              <w:rPr>
                <w:rFonts w:ascii="宋体"/>
                <w:sz w:val="22"/>
              </w:rPr>
            </w:pPr>
          </w:p>
          <w:p>
            <w:pPr>
              <w:pStyle w:val="10"/>
              <w:ind w:left="200"/>
              <w:rPr>
                <w:sz w:val="23"/>
              </w:rPr>
            </w:pPr>
            <w:r>
              <w:rPr>
                <w:color w:val="AAAAAA"/>
                <w:sz w:val="23"/>
              </w:rPr>
              <w:t>59</w:t>
            </w:r>
          </w:p>
        </w:tc>
        <w:tc>
          <w:tcPr>
            <w:tcW w:w="7796" w:type="dxa"/>
            <w:shd w:val="clear" w:color="auto" w:fill="EDEDED"/>
          </w:tcPr>
          <w:p>
            <w:pPr>
              <w:pStyle w:val="10"/>
              <w:spacing w:before="21"/>
              <w:ind w:left="120"/>
              <w:rPr>
                <w:sz w:val="23"/>
              </w:rPr>
            </w:pPr>
            <w:r>
              <w:rPr>
                <w:color w:val="406F9F"/>
                <w:sz w:val="23"/>
              </w:rPr>
              <w:t>his body, which throws"</w:t>
            </w:r>
          </w:p>
          <w:p>
            <w:pPr>
              <w:pStyle w:val="10"/>
              <w:spacing w:before="1"/>
              <w:rPr>
                <w:rFonts w:ascii="宋体"/>
                <w:sz w:val="22"/>
              </w:rPr>
            </w:pPr>
          </w:p>
          <w:p>
            <w:pPr>
              <w:pStyle w:val="10"/>
              <w:tabs>
                <w:tab w:val="left" w:pos="2970"/>
                <w:tab w:val="left" w:pos="3834"/>
              </w:tabs>
              <w:spacing w:line="278" w:lineRule="auto"/>
              <w:ind w:left="120" w:right="134" w:firstLine="984"/>
              <w:rPr>
                <w:sz w:val="23"/>
              </w:rPr>
            </w:pPr>
            <w:r>
              <w:rPr>
                <w:b/>
                <w:color w:val="006F1F"/>
                <w:spacing w:val="2"/>
                <w:sz w:val="23"/>
              </w:rPr>
              <w:t xml:space="preserve">print </w:t>
            </w:r>
            <w:r>
              <w:rPr>
                <w:color w:val="406F9F"/>
                <w:spacing w:val="2"/>
                <w:sz w:val="23"/>
              </w:rPr>
              <w:t>"off</w:t>
            </w:r>
            <w:r>
              <w:rPr>
                <w:color w:val="406F9F"/>
                <w:spacing w:val="-64"/>
                <w:sz w:val="23"/>
              </w:rPr>
              <w:t xml:space="preserve"> </w:t>
            </w:r>
            <w:r>
              <w:rPr>
                <w:color w:val="406F9F"/>
                <w:spacing w:val="2"/>
                <w:sz w:val="23"/>
              </w:rPr>
              <w:t>your</w:t>
            </w:r>
            <w:r>
              <w:rPr>
                <w:color w:val="406F9F"/>
                <w:spacing w:val="-30"/>
                <w:sz w:val="23"/>
              </w:rPr>
              <w:t xml:space="preserve"> </w:t>
            </w:r>
            <w:r>
              <w:rPr>
                <w:color w:val="406F9F"/>
                <w:spacing w:val="2"/>
                <w:sz w:val="23"/>
              </w:rPr>
              <w:t>aim.</w:t>
            </w:r>
            <w:r>
              <w:rPr>
                <w:color w:val="406F9F"/>
                <w:spacing w:val="2"/>
                <w:sz w:val="23"/>
              </w:rPr>
              <w:tab/>
            </w:r>
            <w:r>
              <w:rPr>
                <w:color w:val="406F9F"/>
                <w:spacing w:val="2"/>
                <w:sz w:val="23"/>
              </w:rPr>
              <w:t>Your</w:t>
            </w:r>
            <w:r>
              <w:rPr>
                <w:color w:val="406F9F"/>
                <w:spacing w:val="-30"/>
                <w:sz w:val="23"/>
              </w:rPr>
              <w:t xml:space="preserve"> </w:t>
            </w:r>
            <w:r>
              <w:rPr>
                <w:color w:val="406F9F"/>
                <w:spacing w:val="2"/>
                <w:sz w:val="23"/>
              </w:rPr>
              <w:t>laser</w:t>
            </w:r>
            <w:r>
              <w:rPr>
                <w:color w:val="406F9F"/>
                <w:spacing w:val="-32"/>
                <w:sz w:val="23"/>
              </w:rPr>
              <w:t xml:space="preserve"> </w:t>
            </w:r>
            <w:r>
              <w:rPr>
                <w:color w:val="406F9F"/>
                <w:spacing w:val="2"/>
                <w:sz w:val="23"/>
              </w:rPr>
              <w:t>hits</w:t>
            </w:r>
            <w:r>
              <w:rPr>
                <w:color w:val="406F9F"/>
                <w:spacing w:val="-30"/>
                <w:sz w:val="23"/>
              </w:rPr>
              <w:t xml:space="preserve"> </w:t>
            </w:r>
            <w:r>
              <w:rPr>
                <w:color w:val="406F9F"/>
                <w:spacing w:val="2"/>
                <w:sz w:val="23"/>
              </w:rPr>
              <w:t>his</w:t>
            </w:r>
            <w:r>
              <w:rPr>
                <w:color w:val="406F9F"/>
                <w:spacing w:val="-32"/>
                <w:sz w:val="23"/>
              </w:rPr>
              <w:t xml:space="preserve"> </w:t>
            </w:r>
            <w:r>
              <w:rPr>
                <w:color w:val="406F9F"/>
                <w:spacing w:val="2"/>
                <w:sz w:val="23"/>
              </w:rPr>
              <w:t>costume</w:t>
            </w:r>
            <w:r>
              <w:rPr>
                <w:color w:val="406F9F"/>
                <w:spacing w:val="-30"/>
                <w:sz w:val="23"/>
              </w:rPr>
              <w:t xml:space="preserve"> </w:t>
            </w:r>
            <w:r>
              <w:rPr>
                <w:color w:val="406F9F"/>
                <w:sz w:val="23"/>
              </w:rPr>
              <w:t xml:space="preserve">but </w:t>
            </w:r>
            <w:r>
              <w:rPr>
                <w:color w:val="406F9F"/>
                <w:spacing w:val="2"/>
                <w:sz w:val="23"/>
              </w:rPr>
              <w:t>misses</w:t>
            </w:r>
            <w:r>
              <w:rPr>
                <w:color w:val="406F9F"/>
                <w:spacing w:val="12"/>
                <w:sz w:val="23"/>
              </w:rPr>
              <w:t xml:space="preserve"> </w:t>
            </w:r>
            <w:r>
              <w:rPr>
                <w:color w:val="406F9F"/>
                <w:spacing w:val="2"/>
                <w:sz w:val="23"/>
              </w:rPr>
              <w:t>him</w:t>
            </w:r>
            <w:r>
              <w:rPr>
                <w:color w:val="406F9F"/>
                <w:spacing w:val="10"/>
                <w:sz w:val="23"/>
              </w:rPr>
              <w:t xml:space="preserve"> </w:t>
            </w:r>
            <w:r>
              <w:rPr>
                <w:color w:val="406F9F"/>
                <w:spacing w:val="2"/>
                <w:sz w:val="23"/>
              </w:rPr>
              <w:t>entirely.</w:t>
            </w:r>
            <w:r>
              <w:rPr>
                <w:color w:val="406F9F"/>
                <w:spacing w:val="2"/>
                <w:sz w:val="23"/>
              </w:rPr>
              <w:tab/>
            </w:r>
            <w:r>
              <w:rPr>
                <w:color w:val="406F9F"/>
                <w:spacing w:val="2"/>
                <w:sz w:val="23"/>
              </w:rPr>
              <w:t>This"</w:t>
            </w:r>
          </w:p>
          <w:p>
            <w:pPr>
              <w:pStyle w:val="10"/>
              <w:spacing w:before="9"/>
              <w:rPr>
                <w:rFonts w:ascii="宋体"/>
                <w:sz w:val="18"/>
              </w:rPr>
            </w:pPr>
          </w:p>
          <w:p>
            <w:pPr>
              <w:pStyle w:val="10"/>
              <w:spacing w:line="278" w:lineRule="auto"/>
              <w:ind w:left="120" w:firstLine="984"/>
              <w:rPr>
                <w:sz w:val="23"/>
              </w:rPr>
            </w:pPr>
            <w:r>
              <w:rPr>
                <w:b/>
                <w:color w:val="006F1F"/>
                <w:sz w:val="23"/>
              </w:rPr>
              <w:t xml:space="preserve">print </w:t>
            </w:r>
            <w:r>
              <w:rPr>
                <w:color w:val="406F9F"/>
                <w:sz w:val="23"/>
              </w:rPr>
              <w:t>"completely ruins his brand new costume his mother bought him, which"</w:t>
            </w:r>
          </w:p>
          <w:p>
            <w:pPr>
              <w:pStyle w:val="10"/>
              <w:spacing w:before="8"/>
              <w:rPr>
                <w:rFonts w:ascii="宋体"/>
                <w:sz w:val="18"/>
              </w:rPr>
            </w:pPr>
          </w:p>
          <w:p>
            <w:pPr>
              <w:pStyle w:val="10"/>
              <w:spacing w:line="278" w:lineRule="auto"/>
              <w:ind w:left="120" w:right="133" w:firstLine="984"/>
              <w:rPr>
                <w:sz w:val="23"/>
              </w:rPr>
            </w:pPr>
            <w:r>
              <w:rPr>
                <w:b/>
                <w:color w:val="006F1F"/>
                <w:spacing w:val="2"/>
                <w:sz w:val="23"/>
              </w:rPr>
              <w:t>print</w:t>
            </w:r>
            <w:r>
              <w:rPr>
                <w:b/>
                <w:color w:val="006F1F"/>
                <w:spacing w:val="-36"/>
                <w:sz w:val="23"/>
              </w:rPr>
              <w:t xml:space="preserve"> </w:t>
            </w:r>
            <w:r>
              <w:rPr>
                <w:color w:val="406F9F"/>
                <w:spacing w:val="2"/>
                <w:sz w:val="23"/>
              </w:rPr>
              <w:t>"makes</w:t>
            </w:r>
            <w:r>
              <w:rPr>
                <w:color w:val="406F9F"/>
                <w:spacing w:val="-37"/>
                <w:sz w:val="23"/>
              </w:rPr>
              <w:t xml:space="preserve"> </w:t>
            </w:r>
            <w:r>
              <w:rPr>
                <w:color w:val="406F9F"/>
                <w:spacing w:val="2"/>
                <w:sz w:val="23"/>
              </w:rPr>
              <w:t>him</w:t>
            </w:r>
            <w:r>
              <w:rPr>
                <w:color w:val="406F9F"/>
                <w:spacing w:val="-37"/>
                <w:sz w:val="23"/>
              </w:rPr>
              <w:t xml:space="preserve"> </w:t>
            </w:r>
            <w:r>
              <w:rPr>
                <w:color w:val="406F9F"/>
                <w:spacing w:val="2"/>
                <w:sz w:val="23"/>
              </w:rPr>
              <w:t>fly</w:t>
            </w:r>
            <w:r>
              <w:rPr>
                <w:color w:val="406F9F"/>
                <w:spacing w:val="-38"/>
                <w:sz w:val="23"/>
              </w:rPr>
              <w:t xml:space="preserve"> </w:t>
            </w:r>
            <w:r>
              <w:rPr>
                <w:color w:val="406F9F"/>
                <w:spacing w:val="2"/>
                <w:sz w:val="23"/>
              </w:rPr>
              <w:t>into</w:t>
            </w:r>
            <w:r>
              <w:rPr>
                <w:color w:val="406F9F"/>
                <w:spacing w:val="-37"/>
                <w:sz w:val="23"/>
              </w:rPr>
              <w:t xml:space="preserve"> </w:t>
            </w:r>
            <w:r>
              <w:rPr>
                <w:color w:val="406F9F"/>
                <w:sz w:val="23"/>
              </w:rPr>
              <w:t>an</w:t>
            </w:r>
            <w:r>
              <w:rPr>
                <w:color w:val="406F9F"/>
                <w:spacing w:val="-37"/>
                <w:sz w:val="23"/>
              </w:rPr>
              <w:t xml:space="preserve"> </w:t>
            </w:r>
            <w:r>
              <w:rPr>
                <w:color w:val="406F9F"/>
                <w:spacing w:val="2"/>
                <w:sz w:val="23"/>
              </w:rPr>
              <w:t>insane</w:t>
            </w:r>
            <w:r>
              <w:rPr>
                <w:color w:val="406F9F"/>
                <w:spacing w:val="-37"/>
                <w:sz w:val="23"/>
              </w:rPr>
              <w:t xml:space="preserve"> </w:t>
            </w:r>
            <w:r>
              <w:rPr>
                <w:color w:val="406F9F"/>
                <w:spacing w:val="2"/>
                <w:sz w:val="23"/>
              </w:rPr>
              <w:t>rage</w:t>
            </w:r>
            <w:r>
              <w:rPr>
                <w:color w:val="406F9F"/>
                <w:spacing w:val="-38"/>
                <w:sz w:val="23"/>
              </w:rPr>
              <w:t xml:space="preserve"> </w:t>
            </w:r>
            <w:r>
              <w:rPr>
                <w:color w:val="406F9F"/>
                <w:spacing w:val="2"/>
                <w:sz w:val="23"/>
              </w:rPr>
              <w:t>and</w:t>
            </w:r>
            <w:r>
              <w:rPr>
                <w:color w:val="406F9F"/>
                <w:spacing w:val="-37"/>
                <w:sz w:val="23"/>
              </w:rPr>
              <w:t xml:space="preserve"> </w:t>
            </w:r>
            <w:r>
              <w:rPr>
                <w:color w:val="406F9F"/>
                <w:spacing w:val="2"/>
                <w:sz w:val="23"/>
              </w:rPr>
              <w:t>blast</w:t>
            </w:r>
            <w:r>
              <w:rPr>
                <w:color w:val="406F9F"/>
                <w:spacing w:val="-40"/>
                <w:sz w:val="23"/>
              </w:rPr>
              <w:t xml:space="preserve"> </w:t>
            </w:r>
            <w:r>
              <w:rPr>
                <w:color w:val="406F9F"/>
                <w:spacing w:val="2"/>
                <w:sz w:val="23"/>
              </w:rPr>
              <w:t xml:space="preserve">you </w:t>
            </w:r>
            <w:r>
              <w:rPr>
                <w:color w:val="406F9F"/>
                <w:spacing w:val="3"/>
                <w:sz w:val="23"/>
              </w:rPr>
              <w:t xml:space="preserve">repeatedly </w:t>
            </w:r>
            <w:r>
              <w:rPr>
                <w:color w:val="406F9F"/>
                <w:spacing w:val="2"/>
                <w:sz w:val="23"/>
              </w:rPr>
              <w:t>in the face</w:t>
            </w:r>
            <w:r>
              <w:rPr>
                <w:color w:val="406F9F"/>
                <w:spacing w:val="20"/>
                <w:sz w:val="23"/>
              </w:rPr>
              <w:t xml:space="preserve"> </w:t>
            </w:r>
            <w:r>
              <w:rPr>
                <w:color w:val="406F9F"/>
                <w:spacing w:val="2"/>
                <w:sz w:val="23"/>
              </w:rPr>
              <w:t>until"</w:t>
            </w:r>
          </w:p>
          <w:p>
            <w:pPr>
              <w:pStyle w:val="10"/>
              <w:spacing w:before="9"/>
              <w:rPr>
                <w:rFonts w:ascii="宋体"/>
                <w:sz w:val="18"/>
              </w:rPr>
            </w:pPr>
          </w:p>
          <w:p>
            <w:pPr>
              <w:pStyle w:val="10"/>
              <w:tabs>
                <w:tab w:val="left" w:pos="3956"/>
              </w:tabs>
              <w:spacing w:before="1"/>
              <w:ind w:left="1104"/>
              <w:rPr>
                <w:sz w:val="23"/>
              </w:rPr>
            </w:pPr>
            <w:r>
              <w:rPr>
                <w:b/>
                <w:color w:val="006F1F"/>
                <w:spacing w:val="2"/>
                <w:sz w:val="23"/>
              </w:rPr>
              <w:t xml:space="preserve">print </w:t>
            </w:r>
            <w:r>
              <w:rPr>
                <w:color w:val="406F9F"/>
                <w:spacing w:val="2"/>
                <w:sz w:val="23"/>
              </w:rPr>
              <w:t>"you</w:t>
            </w:r>
            <w:r>
              <w:rPr>
                <w:color w:val="406F9F"/>
                <w:spacing w:val="18"/>
                <w:sz w:val="23"/>
              </w:rPr>
              <w:t xml:space="preserve"> </w:t>
            </w:r>
            <w:r>
              <w:rPr>
                <w:color w:val="406F9F"/>
                <w:spacing w:val="2"/>
                <w:sz w:val="23"/>
              </w:rPr>
              <w:t>are</w:t>
            </w:r>
            <w:r>
              <w:rPr>
                <w:color w:val="406F9F"/>
                <w:spacing w:val="10"/>
                <w:sz w:val="23"/>
              </w:rPr>
              <w:t xml:space="preserve"> </w:t>
            </w:r>
            <w:r>
              <w:rPr>
                <w:color w:val="406F9F"/>
                <w:spacing w:val="2"/>
                <w:sz w:val="23"/>
              </w:rPr>
              <w:t>dead.</w:t>
            </w:r>
            <w:r>
              <w:rPr>
                <w:color w:val="406F9F"/>
                <w:spacing w:val="2"/>
                <w:sz w:val="23"/>
              </w:rPr>
              <w:tab/>
            </w:r>
            <w:r>
              <w:rPr>
                <w:color w:val="406F9F"/>
                <w:spacing w:val="2"/>
                <w:sz w:val="23"/>
              </w:rPr>
              <w:t xml:space="preserve">Then </w:t>
            </w:r>
            <w:r>
              <w:rPr>
                <w:color w:val="406F9F"/>
                <w:sz w:val="23"/>
              </w:rPr>
              <w:t xml:space="preserve">he </w:t>
            </w:r>
            <w:r>
              <w:rPr>
                <w:color w:val="406F9F"/>
                <w:spacing w:val="2"/>
                <w:sz w:val="23"/>
              </w:rPr>
              <w:t>eats</w:t>
            </w:r>
            <w:r>
              <w:rPr>
                <w:color w:val="406F9F"/>
                <w:spacing w:val="20"/>
                <w:sz w:val="23"/>
              </w:rPr>
              <w:t xml:space="preserve"> </w:t>
            </w:r>
            <w:r>
              <w:rPr>
                <w:color w:val="406F9F"/>
                <w:spacing w:val="2"/>
                <w:sz w:val="23"/>
              </w:rPr>
              <w:t>you."</w:t>
            </w:r>
          </w:p>
          <w:p>
            <w:pPr>
              <w:pStyle w:val="10"/>
              <w:rPr>
                <w:rFonts w:ascii="宋体"/>
                <w:sz w:val="22"/>
              </w:rPr>
            </w:pPr>
          </w:p>
          <w:p>
            <w:pPr>
              <w:pStyle w:val="10"/>
              <w:ind w:left="1104"/>
              <w:rPr>
                <w:sz w:val="23"/>
              </w:rPr>
            </w:pPr>
            <w:r>
              <w:rPr>
                <w:b/>
                <w:color w:val="006F1F"/>
                <w:sz w:val="23"/>
              </w:rPr>
              <w:t xml:space="preserve">return </w:t>
            </w:r>
            <w:r>
              <w:rPr>
                <w:color w:val="406F9F"/>
                <w:sz w:val="23"/>
              </w:rPr>
              <w:t>'death'</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b/>
                <w:color w:val="006F1F"/>
                <w:sz w:val="23"/>
              </w:rPr>
              <w:t xml:space="preserve">elif </w:t>
            </w:r>
            <w:r>
              <w:rPr>
                <w:sz w:val="23"/>
              </w:rPr>
              <w:t xml:space="preserve">action </w:t>
            </w:r>
            <w:r>
              <w:rPr>
                <w:color w:val="666666"/>
                <w:sz w:val="23"/>
              </w:rPr>
              <w:t xml:space="preserve">== </w:t>
            </w:r>
            <w:r>
              <w:rPr>
                <w:color w:val="406F9F"/>
                <w:sz w:val="23"/>
              </w:rPr>
              <w:t>"dodge!"</w:t>
            </w:r>
            <w:r>
              <w:rPr>
                <w:sz w:val="23"/>
              </w:rPr>
              <w:t>:</w:t>
            </w:r>
          </w:p>
          <w:p>
            <w:pPr>
              <w:pStyle w:val="10"/>
              <w:spacing w:before="1"/>
              <w:rPr>
                <w:rFonts w:ascii="宋体"/>
                <w:sz w:val="22"/>
              </w:rPr>
            </w:pPr>
          </w:p>
          <w:p>
            <w:pPr>
              <w:pStyle w:val="10"/>
              <w:spacing w:line="278" w:lineRule="auto"/>
              <w:ind w:left="120" w:firstLine="984"/>
              <w:rPr>
                <w:sz w:val="23"/>
              </w:rPr>
            </w:pPr>
            <w:r>
              <w:rPr>
                <w:b/>
                <w:color w:val="006F1F"/>
                <w:spacing w:val="2"/>
                <w:sz w:val="23"/>
              </w:rPr>
              <w:t>print</w:t>
            </w:r>
            <w:r>
              <w:rPr>
                <w:b/>
                <w:color w:val="006F1F"/>
                <w:spacing w:val="-39"/>
                <w:sz w:val="23"/>
              </w:rPr>
              <w:t xml:space="preserve"> </w:t>
            </w:r>
            <w:r>
              <w:rPr>
                <w:color w:val="406F9F"/>
                <w:spacing w:val="2"/>
                <w:sz w:val="23"/>
              </w:rPr>
              <w:t>"Like</w:t>
            </w:r>
            <w:r>
              <w:rPr>
                <w:color w:val="406F9F"/>
                <w:spacing w:val="-44"/>
                <w:sz w:val="23"/>
              </w:rPr>
              <w:t xml:space="preserve"> </w:t>
            </w:r>
            <w:r>
              <w:rPr>
                <w:color w:val="406F9F"/>
                <w:sz w:val="23"/>
              </w:rPr>
              <w:t>a</w:t>
            </w:r>
            <w:r>
              <w:rPr>
                <w:color w:val="406F9F"/>
                <w:spacing w:val="-41"/>
                <w:sz w:val="23"/>
              </w:rPr>
              <w:t xml:space="preserve"> </w:t>
            </w:r>
            <w:r>
              <w:rPr>
                <w:color w:val="406F9F"/>
                <w:spacing w:val="2"/>
                <w:sz w:val="23"/>
              </w:rPr>
              <w:t>world</w:t>
            </w:r>
            <w:r>
              <w:rPr>
                <w:color w:val="406F9F"/>
                <w:spacing w:val="-44"/>
                <w:sz w:val="23"/>
              </w:rPr>
              <w:t xml:space="preserve"> </w:t>
            </w:r>
            <w:r>
              <w:rPr>
                <w:color w:val="406F9F"/>
                <w:spacing w:val="2"/>
                <w:sz w:val="23"/>
              </w:rPr>
              <w:t>class</w:t>
            </w:r>
            <w:r>
              <w:rPr>
                <w:color w:val="406F9F"/>
                <w:spacing w:val="-45"/>
                <w:sz w:val="23"/>
              </w:rPr>
              <w:t xml:space="preserve"> </w:t>
            </w:r>
            <w:r>
              <w:rPr>
                <w:color w:val="406F9F"/>
                <w:spacing w:val="2"/>
                <w:sz w:val="23"/>
              </w:rPr>
              <w:t>boxer</w:t>
            </w:r>
            <w:r>
              <w:rPr>
                <w:color w:val="406F9F"/>
                <w:spacing w:val="-44"/>
                <w:sz w:val="23"/>
              </w:rPr>
              <w:t xml:space="preserve"> </w:t>
            </w:r>
            <w:r>
              <w:rPr>
                <w:color w:val="406F9F"/>
                <w:spacing w:val="2"/>
                <w:sz w:val="23"/>
              </w:rPr>
              <w:t>you</w:t>
            </w:r>
            <w:r>
              <w:rPr>
                <w:color w:val="406F9F"/>
                <w:spacing w:val="-41"/>
                <w:sz w:val="23"/>
              </w:rPr>
              <w:t xml:space="preserve"> </w:t>
            </w:r>
            <w:r>
              <w:rPr>
                <w:color w:val="406F9F"/>
                <w:spacing w:val="2"/>
                <w:sz w:val="23"/>
              </w:rPr>
              <w:t>dodge,</w:t>
            </w:r>
            <w:r>
              <w:rPr>
                <w:color w:val="406F9F"/>
                <w:spacing w:val="-44"/>
                <w:sz w:val="23"/>
              </w:rPr>
              <w:t xml:space="preserve"> </w:t>
            </w:r>
            <w:r>
              <w:rPr>
                <w:color w:val="406F9F"/>
                <w:spacing w:val="2"/>
                <w:sz w:val="23"/>
              </w:rPr>
              <w:t>weave,</w:t>
            </w:r>
            <w:r>
              <w:rPr>
                <w:color w:val="406F9F"/>
                <w:spacing w:val="-41"/>
                <w:sz w:val="23"/>
              </w:rPr>
              <w:t xml:space="preserve"> </w:t>
            </w:r>
            <w:r>
              <w:rPr>
                <w:color w:val="406F9F"/>
                <w:spacing w:val="2"/>
                <w:sz w:val="23"/>
              </w:rPr>
              <w:t>slip and slide</w:t>
            </w:r>
            <w:r>
              <w:rPr>
                <w:color w:val="406F9F"/>
                <w:spacing w:val="12"/>
                <w:sz w:val="23"/>
              </w:rPr>
              <w:t xml:space="preserve"> </w:t>
            </w:r>
            <w:r>
              <w:rPr>
                <w:color w:val="406F9F"/>
                <w:spacing w:val="2"/>
                <w:sz w:val="23"/>
              </w:rPr>
              <w:t>right"</w:t>
            </w:r>
          </w:p>
          <w:p>
            <w:pPr>
              <w:pStyle w:val="10"/>
              <w:spacing w:before="9"/>
              <w:rPr>
                <w:rFonts w:ascii="宋体"/>
                <w:sz w:val="18"/>
              </w:rPr>
            </w:pPr>
          </w:p>
          <w:p>
            <w:pPr>
              <w:pStyle w:val="10"/>
              <w:ind w:left="1104"/>
              <w:rPr>
                <w:sz w:val="23"/>
              </w:rPr>
            </w:pPr>
            <w:r>
              <w:rPr>
                <w:b/>
                <w:color w:val="006F1F"/>
                <w:spacing w:val="2"/>
                <w:sz w:val="23"/>
              </w:rPr>
              <w:t>print</w:t>
            </w:r>
            <w:r>
              <w:rPr>
                <w:b/>
                <w:color w:val="006F1F"/>
                <w:spacing w:val="-55"/>
                <w:sz w:val="23"/>
              </w:rPr>
              <w:t xml:space="preserve"> </w:t>
            </w:r>
            <w:r>
              <w:rPr>
                <w:color w:val="406F9F"/>
                <w:sz w:val="23"/>
              </w:rPr>
              <w:t>"as</w:t>
            </w:r>
            <w:r>
              <w:rPr>
                <w:color w:val="406F9F"/>
                <w:spacing w:val="-55"/>
                <w:sz w:val="23"/>
              </w:rPr>
              <w:t xml:space="preserve"> </w:t>
            </w:r>
            <w:r>
              <w:rPr>
                <w:color w:val="406F9F"/>
                <w:sz w:val="23"/>
              </w:rPr>
              <w:t>the</w:t>
            </w:r>
            <w:r>
              <w:rPr>
                <w:color w:val="406F9F"/>
                <w:spacing w:val="-55"/>
                <w:sz w:val="23"/>
              </w:rPr>
              <w:t xml:space="preserve"> </w:t>
            </w:r>
            <w:r>
              <w:rPr>
                <w:color w:val="406F9F"/>
                <w:spacing w:val="2"/>
                <w:sz w:val="23"/>
              </w:rPr>
              <w:t>Gothon's</w:t>
            </w:r>
            <w:r>
              <w:rPr>
                <w:color w:val="406F9F"/>
                <w:spacing w:val="-58"/>
                <w:sz w:val="23"/>
              </w:rPr>
              <w:t xml:space="preserve"> </w:t>
            </w:r>
            <w:r>
              <w:rPr>
                <w:color w:val="406F9F"/>
                <w:spacing w:val="2"/>
                <w:sz w:val="23"/>
              </w:rPr>
              <w:t>blaster</w:t>
            </w:r>
            <w:r>
              <w:rPr>
                <w:color w:val="406F9F"/>
                <w:spacing w:val="-55"/>
                <w:sz w:val="23"/>
              </w:rPr>
              <w:t xml:space="preserve"> </w:t>
            </w:r>
            <w:r>
              <w:rPr>
                <w:color w:val="406F9F"/>
                <w:spacing w:val="2"/>
                <w:sz w:val="23"/>
              </w:rPr>
              <w:t>cranks</w:t>
            </w:r>
            <w:r>
              <w:rPr>
                <w:color w:val="406F9F"/>
                <w:spacing w:val="-57"/>
                <w:sz w:val="23"/>
              </w:rPr>
              <w:t xml:space="preserve"> </w:t>
            </w:r>
            <w:r>
              <w:rPr>
                <w:color w:val="406F9F"/>
                <w:sz w:val="23"/>
              </w:rPr>
              <w:t>a</w:t>
            </w:r>
            <w:r>
              <w:rPr>
                <w:color w:val="406F9F"/>
                <w:spacing w:val="-58"/>
                <w:sz w:val="23"/>
              </w:rPr>
              <w:t xml:space="preserve"> </w:t>
            </w:r>
            <w:r>
              <w:rPr>
                <w:color w:val="406F9F"/>
                <w:spacing w:val="2"/>
                <w:sz w:val="23"/>
              </w:rPr>
              <w:t>laser past</w:t>
            </w:r>
            <w:r>
              <w:rPr>
                <w:color w:val="406F9F"/>
                <w:spacing w:val="-55"/>
                <w:sz w:val="23"/>
              </w:rPr>
              <w:t xml:space="preserve"> </w:t>
            </w:r>
            <w:r>
              <w:rPr>
                <w:color w:val="406F9F"/>
                <w:spacing w:val="2"/>
                <w:sz w:val="23"/>
              </w:rPr>
              <w:t>your</w:t>
            </w:r>
          </w:p>
          <w:p>
            <w:pPr>
              <w:pStyle w:val="10"/>
              <w:spacing w:before="43"/>
              <w:ind w:left="120"/>
              <w:rPr>
                <w:sz w:val="23"/>
              </w:rPr>
            </w:pPr>
            <w:r>
              <w:rPr>
                <w:color w:val="406F9F"/>
                <w:sz w:val="23"/>
              </w:rPr>
              <w:t>head."</w:t>
            </w:r>
          </w:p>
          <w:p>
            <w:pPr>
              <w:pStyle w:val="10"/>
              <w:rPr>
                <w:rFonts w:ascii="宋体"/>
                <w:sz w:val="22"/>
              </w:rPr>
            </w:pPr>
          </w:p>
          <w:p>
            <w:pPr>
              <w:pStyle w:val="10"/>
              <w:spacing w:before="1" w:line="278" w:lineRule="auto"/>
              <w:ind w:left="120" w:firstLine="984"/>
              <w:rPr>
                <w:sz w:val="23"/>
              </w:rPr>
            </w:pPr>
            <w:r>
              <w:rPr>
                <w:b/>
                <w:color w:val="006F1F"/>
                <w:sz w:val="23"/>
              </w:rPr>
              <w:t xml:space="preserve">print </w:t>
            </w:r>
            <w:r>
              <w:rPr>
                <w:color w:val="406F9F"/>
                <w:sz w:val="23"/>
              </w:rPr>
              <w:t>"In the middle of your artful dodge your foot slips and you"</w:t>
            </w:r>
          </w:p>
          <w:p>
            <w:pPr>
              <w:pStyle w:val="10"/>
              <w:spacing w:before="8"/>
              <w:rPr>
                <w:rFonts w:ascii="宋体"/>
                <w:sz w:val="18"/>
              </w:rPr>
            </w:pPr>
          </w:p>
          <w:p>
            <w:pPr>
              <w:pStyle w:val="10"/>
              <w:ind w:left="1104"/>
              <w:rPr>
                <w:sz w:val="23"/>
              </w:rPr>
            </w:pPr>
            <w:r>
              <w:rPr>
                <w:b/>
                <w:color w:val="006F1F"/>
                <w:spacing w:val="2"/>
                <w:sz w:val="23"/>
              </w:rPr>
              <w:t>print</w:t>
            </w:r>
            <w:r>
              <w:rPr>
                <w:b/>
                <w:color w:val="006F1F"/>
                <w:spacing w:val="-36"/>
                <w:sz w:val="23"/>
              </w:rPr>
              <w:t xml:space="preserve"> </w:t>
            </w:r>
            <w:r>
              <w:rPr>
                <w:color w:val="406F9F"/>
                <w:spacing w:val="2"/>
                <w:sz w:val="23"/>
              </w:rPr>
              <w:t>"bang</w:t>
            </w:r>
            <w:r>
              <w:rPr>
                <w:color w:val="406F9F"/>
                <w:spacing w:val="-37"/>
                <w:sz w:val="23"/>
              </w:rPr>
              <w:t xml:space="preserve"> </w:t>
            </w:r>
            <w:r>
              <w:rPr>
                <w:color w:val="406F9F"/>
                <w:spacing w:val="2"/>
                <w:sz w:val="23"/>
              </w:rPr>
              <w:t>your</w:t>
            </w:r>
            <w:r>
              <w:rPr>
                <w:color w:val="406F9F"/>
                <w:spacing w:val="-37"/>
                <w:sz w:val="23"/>
              </w:rPr>
              <w:t xml:space="preserve"> </w:t>
            </w:r>
            <w:r>
              <w:rPr>
                <w:color w:val="406F9F"/>
                <w:spacing w:val="2"/>
                <w:sz w:val="23"/>
              </w:rPr>
              <w:t>head</w:t>
            </w:r>
            <w:r>
              <w:rPr>
                <w:color w:val="406F9F"/>
                <w:spacing w:val="-37"/>
                <w:sz w:val="23"/>
              </w:rPr>
              <w:t xml:space="preserve"> </w:t>
            </w:r>
            <w:r>
              <w:rPr>
                <w:color w:val="406F9F"/>
                <w:spacing w:val="2"/>
                <w:sz w:val="23"/>
              </w:rPr>
              <w:t>on</w:t>
            </w:r>
            <w:r>
              <w:rPr>
                <w:color w:val="406F9F"/>
                <w:spacing w:val="-38"/>
                <w:sz w:val="23"/>
              </w:rPr>
              <w:t xml:space="preserve"> </w:t>
            </w:r>
            <w:r>
              <w:rPr>
                <w:color w:val="406F9F"/>
                <w:sz w:val="23"/>
              </w:rPr>
              <w:t>the</w:t>
            </w:r>
            <w:r>
              <w:rPr>
                <w:color w:val="406F9F"/>
                <w:spacing w:val="-37"/>
                <w:sz w:val="23"/>
              </w:rPr>
              <w:t xml:space="preserve"> </w:t>
            </w:r>
            <w:r>
              <w:rPr>
                <w:color w:val="406F9F"/>
                <w:spacing w:val="2"/>
                <w:sz w:val="23"/>
              </w:rPr>
              <w:t>metal</w:t>
            </w:r>
            <w:r>
              <w:rPr>
                <w:color w:val="406F9F"/>
                <w:spacing w:val="-37"/>
                <w:sz w:val="23"/>
              </w:rPr>
              <w:t xml:space="preserve"> </w:t>
            </w:r>
            <w:r>
              <w:rPr>
                <w:color w:val="406F9F"/>
                <w:spacing w:val="2"/>
                <w:sz w:val="23"/>
              </w:rPr>
              <w:t>wall</w:t>
            </w:r>
            <w:r>
              <w:rPr>
                <w:color w:val="406F9F"/>
                <w:spacing w:val="-37"/>
                <w:sz w:val="23"/>
              </w:rPr>
              <w:t xml:space="preserve"> </w:t>
            </w:r>
            <w:r>
              <w:rPr>
                <w:color w:val="406F9F"/>
                <w:sz w:val="23"/>
              </w:rPr>
              <w:t>and</w:t>
            </w:r>
            <w:r>
              <w:rPr>
                <w:color w:val="406F9F"/>
                <w:spacing w:val="-37"/>
                <w:sz w:val="23"/>
              </w:rPr>
              <w:t xml:space="preserve"> </w:t>
            </w:r>
            <w:r>
              <w:rPr>
                <w:color w:val="406F9F"/>
                <w:spacing w:val="2"/>
                <w:sz w:val="23"/>
              </w:rPr>
              <w:t>pass</w:t>
            </w:r>
            <w:r>
              <w:rPr>
                <w:color w:val="406F9F"/>
                <w:spacing w:val="-38"/>
                <w:sz w:val="23"/>
              </w:rPr>
              <w:t xml:space="preserve"> </w:t>
            </w:r>
            <w:r>
              <w:rPr>
                <w:color w:val="406F9F"/>
                <w:spacing w:val="2"/>
                <w:sz w:val="23"/>
              </w:rPr>
              <w:t>out."</w:t>
            </w:r>
          </w:p>
          <w:p>
            <w:pPr>
              <w:pStyle w:val="10"/>
              <w:spacing w:before="1"/>
              <w:rPr>
                <w:rFonts w:ascii="宋体"/>
                <w:sz w:val="22"/>
              </w:rPr>
            </w:pPr>
          </w:p>
          <w:p>
            <w:pPr>
              <w:pStyle w:val="10"/>
              <w:spacing w:line="278" w:lineRule="auto"/>
              <w:ind w:left="120" w:firstLine="984"/>
              <w:rPr>
                <w:sz w:val="23"/>
              </w:rPr>
            </w:pPr>
            <w:r>
              <w:rPr>
                <w:b/>
                <w:color w:val="006F1F"/>
                <w:sz w:val="23"/>
              </w:rPr>
              <w:t xml:space="preserve">print </w:t>
            </w:r>
            <w:r>
              <w:rPr>
                <w:color w:val="406F9F"/>
                <w:sz w:val="23"/>
              </w:rPr>
              <w:t>"You wake up shortly after only to die as the Gothon stomps on"</w:t>
            </w:r>
          </w:p>
          <w:p>
            <w:pPr>
              <w:pStyle w:val="10"/>
              <w:spacing w:before="9"/>
              <w:rPr>
                <w:rFonts w:ascii="宋体"/>
                <w:sz w:val="18"/>
              </w:rPr>
            </w:pPr>
          </w:p>
          <w:p>
            <w:pPr>
              <w:pStyle w:val="10"/>
              <w:ind w:left="1104"/>
              <w:rPr>
                <w:sz w:val="23"/>
              </w:rPr>
            </w:pPr>
            <w:r>
              <w:rPr>
                <w:b/>
                <w:color w:val="006F1F"/>
                <w:sz w:val="23"/>
              </w:rPr>
              <w:t xml:space="preserve">print </w:t>
            </w:r>
            <w:r>
              <w:rPr>
                <w:color w:val="406F9F"/>
                <w:sz w:val="23"/>
              </w:rPr>
              <w:t>"your head and eats you."</w:t>
            </w:r>
          </w:p>
          <w:p>
            <w:pPr>
              <w:pStyle w:val="10"/>
              <w:spacing w:before="1"/>
              <w:rPr>
                <w:rFonts w:ascii="宋体"/>
                <w:sz w:val="22"/>
              </w:rPr>
            </w:pPr>
          </w:p>
          <w:p>
            <w:pPr>
              <w:pStyle w:val="10"/>
              <w:ind w:left="1104"/>
              <w:rPr>
                <w:sz w:val="23"/>
              </w:rPr>
            </w:pPr>
            <w:r>
              <w:rPr>
                <w:b/>
                <w:color w:val="006F1F"/>
                <w:sz w:val="23"/>
              </w:rPr>
              <w:t xml:space="preserve">return </w:t>
            </w:r>
            <w:r>
              <w:rPr>
                <w:color w:val="406F9F"/>
                <w:sz w:val="23"/>
              </w:rPr>
              <w:t>'death'</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b/>
                <w:color w:val="006F1F"/>
                <w:sz w:val="23"/>
              </w:rPr>
              <w:t xml:space="preserve">elif </w:t>
            </w:r>
            <w:r>
              <w:rPr>
                <w:sz w:val="23"/>
              </w:rPr>
              <w:t xml:space="preserve">action </w:t>
            </w:r>
            <w:r>
              <w:rPr>
                <w:color w:val="666666"/>
                <w:sz w:val="23"/>
              </w:rPr>
              <w:t xml:space="preserve">== </w:t>
            </w:r>
            <w:r>
              <w:rPr>
                <w:color w:val="406F9F"/>
                <w:sz w:val="23"/>
              </w:rPr>
              <w:t>"tell a joke"</w:t>
            </w:r>
            <w:r>
              <w:rPr>
                <w:sz w:val="23"/>
              </w:rPr>
              <w:t>:</w:t>
            </w:r>
          </w:p>
          <w:p>
            <w:pPr>
              <w:pStyle w:val="10"/>
              <w:rPr>
                <w:rFonts w:ascii="宋体"/>
                <w:sz w:val="22"/>
              </w:rPr>
            </w:pPr>
          </w:p>
          <w:p>
            <w:pPr>
              <w:pStyle w:val="10"/>
              <w:spacing w:before="1" w:line="278" w:lineRule="auto"/>
              <w:ind w:left="120" w:firstLine="984"/>
              <w:rPr>
                <w:sz w:val="23"/>
              </w:rPr>
            </w:pPr>
            <w:r>
              <w:rPr>
                <w:b/>
                <w:color w:val="006F1F"/>
                <w:spacing w:val="2"/>
                <w:sz w:val="23"/>
              </w:rPr>
              <w:t>print</w:t>
            </w:r>
            <w:r>
              <w:rPr>
                <w:b/>
                <w:color w:val="006F1F"/>
                <w:spacing w:val="-55"/>
                <w:sz w:val="23"/>
              </w:rPr>
              <w:t xml:space="preserve"> </w:t>
            </w:r>
            <w:r>
              <w:rPr>
                <w:color w:val="406F9F"/>
                <w:spacing w:val="2"/>
                <w:sz w:val="23"/>
              </w:rPr>
              <w:t>"Lucky</w:t>
            </w:r>
            <w:r>
              <w:rPr>
                <w:color w:val="406F9F"/>
                <w:spacing w:val="-56"/>
                <w:sz w:val="23"/>
              </w:rPr>
              <w:t xml:space="preserve"> </w:t>
            </w:r>
            <w:r>
              <w:rPr>
                <w:color w:val="406F9F"/>
                <w:spacing w:val="2"/>
                <w:sz w:val="23"/>
              </w:rPr>
              <w:t>for</w:t>
            </w:r>
            <w:r>
              <w:rPr>
                <w:color w:val="406F9F"/>
                <w:spacing w:val="-57"/>
                <w:sz w:val="23"/>
              </w:rPr>
              <w:t xml:space="preserve"> </w:t>
            </w:r>
            <w:r>
              <w:rPr>
                <w:color w:val="406F9F"/>
                <w:sz w:val="23"/>
              </w:rPr>
              <w:t>you</w:t>
            </w:r>
            <w:r>
              <w:rPr>
                <w:color w:val="406F9F"/>
                <w:spacing w:val="-56"/>
                <w:sz w:val="23"/>
              </w:rPr>
              <w:t xml:space="preserve"> </w:t>
            </w:r>
            <w:r>
              <w:rPr>
                <w:color w:val="406F9F"/>
                <w:spacing w:val="2"/>
                <w:sz w:val="23"/>
              </w:rPr>
              <w:t>they</w:t>
            </w:r>
            <w:r>
              <w:rPr>
                <w:color w:val="406F9F"/>
                <w:spacing w:val="-57"/>
                <w:sz w:val="23"/>
              </w:rPr>
              <w:t xml:space="preserve"> </w:t>
            </w:r>
            <w:r>
              <w:rPr>
                <w:color w:val="406F9F"/>
                <w:spacing w:val="2"/>
                <w:sz w:val="23"/>
              </w:rPr>
              <w:t>made</w:t>
            </w:r>
            <w:r>
              <w:rPr>
                <w:color w:val="406F9F"/>
                <w:spacing w:val="-57"/>
                <w:sz w:val="23"/>
              </w:rPr>
              <w:t xml:space="preserve"> </w:t>
            </w:r>
            <w:r>
              <w:rPr>
                <w:color w:val="406F9F"/>
                <w:spacing w:val="2"/>
                <w:sz w:val="23"/>
              </w:rPr>
              <w:t>you</w:t>
            </w:r>
            <w:r>
              <w:rPr>
                <w:color w:val="406F9F"/>
                <w:spacing w:val="-59"/>
                <w:sz w:val="23"/>
              </w:rPr>
              <w:t xml:space="preserve"> </w:t>
            </w:r>
            <w:r>
              <w:rPr>
                <w:color w:val="406F9F"/>
                <w:spacing w:val="2"/>
                <w:sz w:val="23"/>
              </w:rPr>
              <w:t>learn</w:t>
            </w:r>
            <w:r>
              <w:rPr>
                <w:color w:val="406F9F"/>
                <w:spacing w:val="-57"/>
                <w:sz w:val="23"/>
              </w:rPr>
              <w:t xml:space="preserve"> </w:t>
            </w:r>
            <w:r>
              <w:rPr>
                <w:color w:val="406F9F"/>
                <w:spacing w:val="2"/>
                <w:sz w:val="23"/>
              </w:rPr>
              <w:t>Gothon</w:t>
            </w:r>
            <w:r>
              <w:rPr>
                <w:color w:val="406F9F"/>
                <w:spacing w:val="-55"/>
                <w:sz w:val="23"/>
              </w:rPr>
              <w:t xml:space="preserve"> </w:t>
            </w:r>
            <w:r>
              <w:rPr>
                <w:color w:val="406F9F"/>
                <w:spacing w:val="2"/>
                <w:sz w:val="23"/>
              </w:rPr>
              <w:t>insults in the academy."</w:t>
            </w:r>
          </w:p>
          <w:p>
            <w:pPr>
              <w:pStyle w:val="10"/>
              <w:spacing w:before="8"/>
              <w:rPr>
                <w:rFonts w:ascii="宋体"/>
                <w:sz w:val="18"/>
              </w:rPr>
            </w:pPr>
          </w:p>
          <w:p>
            <w:pPr>
              <w:pStyle w:val="10"/>
              <w:ind w:left="1104"/>
              <w:rPr>
                <w:sz w:val="23"/>
              </w:rPr>
            </w:pPr>
            <w:r>
              <w:rPr>
                <w:b/>
                <w:color w:val="006F1F"/>
                <w:spacing w:val="2"/>
                <w:sz w:val="23"/>
              </w:rPr>
              <w:t xml:space="preserve">print </w:t>
            </w:r>
            <w:r>
              <w:rPr>
                <w:color w:val="406F9F"/>
                <w:spacing w:val="2"/>
                <w:sz w:val="23"/>
              </w:rPr>
              <w:t xml:space="preserve">"You tell the </w:t>
            </w:r>
            <w:r>
              <w:rPr>
                <w:color w:val="406F9F"/>
                <w:sz w:val="23"/>
              </w:rPr>
              <w:t xml:space="preserve">one </w:t>
            </w:r>
            <w:r>
              <w:rPr>
                <w:color w:val="406F9F"/>
                <w:spacing w:val="2"/>
                <w:sz w:val="23"/>
              </w:rPr>
              <w:t>Gothon joke you</w:t>
            </w:r>
            <w:r>
              <w:rPr>
                <w:color w:val="406F9F"/>
                <w:spacing w:val="58"/>
                <w:sz w:val="23"/>
              </w:rPr>
              <w:t xml:space="preserve"> </w:t>
            </w:r>
            <w:r>
              <w:rPr>
                <w:color w:val="406F9F"/>
                <w:spacing w:val="2"/>
                <w:sz w:val="23"/>
              </w:rPr>
              <w:t>know:"</w:t>
            </w:r>
          </w:p>
          <w:p>
            <w:pPr>
              <w:pStyle w:val="10"/>
              <w:spacing w:before="1"/>
              <w:rPr>
                <w:rFonts w:ascii="宋体"/>
                <w:sz w:val="22"/>
              </w:rPr>
            </w:pPr>
          </w:p>
          <w:p>
            <w:pPr>
              <w:pStyle w:val="10"/>
              <w:spacing w:line="278" w:lineRule="auto"/>
              <w:ind w:left="120" w:firstLine="984"/>
              <w:rPr>
                <w:sz w:val="23"/>
              </w:rPr>
            </w:pPr>
            <w:r>
              <w:rPr>
                <w:b/>
                <w:color w:val="006F1F"/>
                <w:spacing w:val="2"/>
                <w:sz w:val="23"/>
              </w:rPr>
              <w:t>print</w:t>
            </w:r>
            <w:r>
              <w:rPr>
                <w:b/>
                <w:color w:val="006F1F"/>
                <w:spacing w:val="-35"/>
                <w:sz w:val="23"/>
              </w:rPr>
              <w:t xml:space="preserve"> </w:t>
            </w:r>
            <w:r>
              <w:rPr>
                <w:color w:val="406F9F"/>
                <w:spacing w:val="2"/>
                <w:sz w:val="23"/>
              </w:rPr>
              <w:t>"Lbhe</w:t>
            </w:r>
            <w:r>
              <w:rPr>
                <w:color w:val="406F9F"/>
                <w:spacing w:val="-36"/>
                <w:sz w:val="23"/>
              </w:rPr>
              <w:t xml:space="preserve"> </w:t>
            </w:r>
            <w:r>
              <w:rPr>
                <w:color w:val="406F9F"/>
                <w:spacing w:val="2"/>
                <w:sz w:val="23"/>
              </w:rPr>
              <w:t>zbgure</w:t>
            </w:r>
            <w:r>
              <w:rPr>
                <w:color w:val="406F9F"/>
                <w:spacing w:val="-37"/>
                <w:sz w:val="23"/>
              </w:rPr>
              <w:t xml:space="preserve"> </w:t>
            </w:r>
            <w:r>
              <w:rPr>
                <w:color w:val="406F9F"/>
                <w:sz w:val="23"/>
              </w:rPr>
              <w:t>vf</w:t>
            </w:r>
            <w:r>
              <w:rPr>
                <w:color w:val="406F9F"/>
                <w:spacing w:val="-36"/>
                <w:sz w:val="23"/>
              </w:rPr>
              <w:t xml:space="preserve"> </w:t>
            </w:r>
            <w:r>
              <w:rPr>
                <w:color w:val="406F9F"/>
                <w:spacing w:val="2"/>
                <w:sz w:val="23"/>
              </w:rPr>
              <w:t>fb</w:t>
            </w:r>
            <w:r>
              <w:rPr>
                <w:color w:val="406F9F"/>
                <w:spacing w:val="-37"/>
                <w:sz w:val="23"/>
              </w:rPr>
              <w:t xml:space="preserve"> </w:t>
            </w:r>
            <w:r>
              <w:rPr>
                <w:color w:val="406F9F"/>
                <w:spacing w:val="2"/>
                <w:sz w:val="23"/>
              </w:rPr>
              <w:t>sng,</w:t>
            </w:r>
            <w:r>
              <w:rPr>
                <w:color w:val="406F9F"/>
                <w:spacing w:val="-36"/>
                <w:sz w:val="23"/>
              </w:rPr>
              <w:t xml:space="preserve"> </w:t>
            </w:r>
            <w:r>
              <w:rPr>
                <w:color w:val="406F9F"/>
                <w:spacing w:val="2"/>
                <w:sz w:val="23"/>
              </w:rPr>
              <w:t>jura</w:t>
            </w:r>
            <w:r>
              <w:rPr>
                <w:color w:val="406F9F"/>
                <w:spacing w:val="-29"/>
                <w:sz w:val="23"/>
              </w:rPr>
              <w:t xml:space="preserve"> </w:t>
            </w:r>
            <w:r>
              <w:rPr>
                <w:color w:val="406F9F"/>
                <w:sz w:val="23"/>
              </w:rPr>
              <w:t>fur</w:t>
            </w:r>
            <w:r>
              <w:rPr>
                <w:color w:val="406F9F"/>
                <w:spacing w:val="-37"/>
                <w:sz w:val="23"/>
              </w:rPr>
              <w:t xml:space="preserve"> </w:t>
            </w:r>
            <w:r>
              <w:rPr>
                <w:color w:val="406F9F"/>
                <w:spacing w:val="2"/>
                <w:sz w:val="23"/>
              </w:rPr>
              <w:t>fvgf</w:t>
            </w:r>
            <w:r>
              <w:rPr>
                <w:color w:val="406F9F"/>
                <w:spacing w:val="-36"/>
                <w:sz w:val="23"/>
              </w:rPr>
              <w:t xml:space="preserve"> </w:t>
            </w:r>
            <w:r>
              <w:rPr>
                <w:color w:val="406F9F"/>
                <w:spacing w:val="2"/>
                <w:sz w:val="23"/>
              </w:rPr>
              <w:t>nebhaq</w:t>
            </w:r>
            <w:r>
              <w:rPr>
                <w:color w:val="406F9F"/>
                <w:spacing w:val="-37"/>
                <w:sz w:val="23"/>
              </w:rPr>
              <w:t xml:space="preserve"> </w:t>
            </w:r>
            <w:r>
              <w:rPr>
                <w:color w:val="406F9F"/>
                <w:sz w:val="23"/>
              </w:rPr>
              <w:t xml:space="preserve">gur </w:t>
            </w:r>
            <w:r>
              <w:rPr>
                <w:color w:val="406F9F"/>
                <w:spacing w:val="2"/>
                <w:sz w:val="23"/>
              </w:rPr>
              <w:t>ubhfr, fur fvgf nebhaq gur</w:t>
            </w:r>
            <w:r>
              <w:rPr>
                <w:color w:val="406F9F"/>
                <w:spacing w:val="28"/>
                <w:sz w:val="23"/>
              </w:rPr>
              <w:t xml:space="preserve"> </w:t>
            </w:r>
            <w:r>
              <w:rPr>
                <w:color w:val="406F9F"/>
                <w:spacing w:val="2"/>
                <w:sz w:val="23"/>
              </w:rPr>
              <w:t>ubhfr."</w:t>
            </w:r>
          </w:p>
        </w:tc>
      </w:tr>
    </w:tbl>
    <w:p>
      <w:pPr>
        <w:spacing w:after="0" w:line="278" w:lineRule="auto"/>
        <w:rPr>
          <w:sz w:val="23"/>
        </w:rPr>
        <w:sectPr>
          <w:pgSz w:w="11910" w:h="16840"/>
          <w:pgMar w:top="1420" w:right="1440" w:bottom="1300" w:left="0" w:header="0" w:footer="1115" w:gutter="0"/>
        </w:sect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610" w:hRule="atLeast"/>
        </w:trPr>
        <w:tc>
          <w:tcPr>
            <w:tcW w:w="586" w:type="dxa"/>
          </w:tcPr>
          <w:p>
            <w:pPr>
              <w:pStyle w:val="10"/>
              <w:spacing w:before="21"/>
              <w:ind w:left="200"/>
              <w:rPr>
                <w:sz w:val="23"/>
              </w:rPr>
            </w:pPr>
            <w:r>
              <w:rPr>
                <w:color w:val="AAAAAA"/>
                <w:sz w:val="23"/>
              </w:rPr>
              <w:t>60</w:t>
            </w:r>
          </w:p>
          <w:p>
            <w:pPr>
              <w:pStyle w:val="10"/>
              <w:spacing w:before="1"/>
              <w:rPr>
                <w:rFonts w:ascii="宋体"/>
                <w:sz w:val="22"/>
              </w:rPr>
            </w:pPr>
          </w:p>
          <w:p>
            <w:pPr>
              <w:pStyle w:val="10"/>
              <w:ind w:left="200"/>
              <w:rPr>
                <w:sz w:val="23"/>
              </w:rPr>
            </w:pPr>
            <w:r>
              <w:rPr>
                <w:color w:val="AAAAAA"/>
                <w:sz w:val="23"/>
              </w:rPr>
              <w:t>61</w:t>
            </w:r>
          </w:p>
          <w:p>
            <w:pPr>
              <w:pStyle w:val="10"/>
              <w:spacing w:before="1"/>
              <w:rPr>
                <w:rFonts w:ascii="宋体"/>
                <w:sz w:val="22"/>
              </w:rPr>
            </w:pPr>
          </w:p>
          <w:p>
            <w:pPr>
              <w:pStyle w:val="10"/>
              <w:ind w:left="200"/>
              <w:rPr>
                <w:sz w:val="23"/>
              </w:rPr>
            </w:pPr>
            <w:r>
              <w:rPr>
                <w:color w:val="AAAAAA"/>
                <w:sz w:val="23"/>
              </w:rPr>
              <w:t>62</w:t>
            </w:r>
          </w:p>
          <w:p>
            <w:pPr>
              <w:pStyle w:val="10"/>
              <w:spacing w:before="1"/>
              <w:rPr>
                <w:rFonts w:ascii="宋体"/>
                <w:sz w:val="22"/>
              </w:rPr>
            </w:pPr>
          </w:p>
          <w:p>
            <w:pPr>
              <w:pStyle w:val="10"/>
              <w:ind w:left="200"/>
              <w:rPr>
                <w:sz w:val="23"/>
              </w:rPr>
            </w:pPr>
            <w:r>
              <w:rPr>
                <w:color w:val="AAAAAA"/>
                <w:sz w:val="23"/>
              </w:rPr>
              <w:t>63</w:t>
            </w:r>
          </w:p>
          <w:p>
            <w:pPr>
              <w:pStyle w:val="10"/>
              <w:rPr>
                <w:rFonts w:ascii="宋体"/>
                <w:sz w:val="22"/>
              </w:rPr>
            </w:pPr>
          </w:p>
          <w:p>
            <w:pPr>
              <w:pStyle w:val="10"/>
              <w:spacing w:before="1"/>
              <w:ind w:left="200"/>
              <w:rPr>
                <w:sz w:val="23"/>
              </w:rPr>
            </w:pPr>
            <w:r>
              <w:rPr>
                <w:color w:val="AAAAAA"/>
                <w:sz w:val="23"/>
              </w:rPr>
              <w:t>64</w:t>
            </w:r>
          </w:p>
          <w:p>
            <w:pPr>
              <w:pStyle w:val="10"/>
              <w:rPr>
                <w:rFonts w:ascii="宋体"/>
                <w:sz w:val="22"/>
              </w:rPr>
            </w:pPr>
          </w:p>
          <w:p>
            <w:pPr>
              <w:pStyle w:val="10"/>
              <w:ind w:left="200"/>
              <w:rPr>
                <w:sz w:val="23"/>
              </w:rPr>
            </w:pPr>
            <w:r>
              <w:rPr>
                <w:color w:val="AAAAAA"/>
                <w:sz w:val="23"/>
              </w:rPr>
              <w:t>65</w:t>
            </w:r>
          </w:p>
          <w:p>
            <w:pPr>
              <w:pStyle w:val="10"/>
              <w:spacing w:before="2"/>
              <w:rPr>
                <w:rFonts w:ascii="宋体"/>
                <w:sz w:val="22"/>
              </w:rPr>
            </w:pPr>
          </w:p>
          <w:p>
            <w:pPr>
              <w:pStyle w:val="10"/>
              <w:ind w:left="200"/>
              <w:rPr>
                <w:sz w:val="23"/>
              </w:rPr>
            </w:pPr>
            <w:r>
              <w:rPr>
                <w:color w:val="AAAAAA"/>
                <w:sz w:val="23"/>
              </w:rPr>
              <w:t>66</w:t>
            </w:r>
          </w:p>
          <w:p>
            <w:pPr>
              <w:pStyle w:val="10"/>
              <w:spacing w:before="1"/>
              <w:rPr>
                <w:rFonts w:ascii="宋体"/>
                <w:sz w:val="22"/>
              </w:rPr>
            </w:pPr>
          </w:p>
          <w:p>
            <w:pPr>
              <w:pStyle w:val="10"/>
              <w:ind w:left="200"/>
              <w:rPr>
                <w:sz w:val="23"/>
              </w:rPr>
            </w:pPr>
            <w:r>
              <w:rPr>
                <w:color w:val="AAAAAA"/>
                <w:sz w:val="23"/>
              </w:rPr>
              <w:t>67</w:t>
            </w:r>
          </w:p>
          <w:p>
            <w:pPr>
              <w:pStyle w:val="10"/>
              <w:rPr>
                <w:rFonts w:ascii="宋体"/>
                <w:sz w:val="22"/>
              </w:rPr>
            </w:pPr>
          </w:p>
          <w:p>
            <w:pPr>
              <w:pStyle w:val="10"/>
              <w:spacing w:before="1"/>
              <w:ind w:left="200"/>
              <w:rPr>
                <w:sz w:val="23"/>
              </w:rPr>
            </w:pPr>
            <w:r>
              <w:rPr>
                <w:color w:val="AAAAAA"/>
                <w:sz w:val="23"/>
              </w:rPr>
              <w:t>68</w:t>
            </w:r>
          </w:p>
          <w:p>
            <w:pPr>
              <w:pStyle w:val="10"/>
              <w:rPr>
                <w:rFonts w:ascii="宋体"/>
                <w:sz w:val="22"/>
              </w:rPr>
            </w:pPr>
          </w:p>
          <w:p>
            <w:pPr>
              <w:pStyle w:val="10"/>
              <w:ind w:left="200"/>
              <w:rPr>
                <w:sz w:val="23"/>
              </w:rPr>
            </w:pPr>
            <w:r>
              <w:rPr>
                <w:color w:val="AAAAAA"/>
                <w:sz w:val="23"/>
              </w:rPr>
              <w:t>69</w:t>
            </w:r>
          </w:p>
          <w:p>
            <w:pPr>
              <w:pStyle w:val="10"/>
              <w:spacing w:before="1"/>
              <w:rPr>
                <w:rFonts w:ascii="宋体"/>
                <w:sz w:val="22"/>
              </w:rPr>
            </w:pPr>
          </w:p>
          <w:p>
            <w:pPr>
              <w:pStyle w:val="10"/>
              <w:ind w:left="200"/>
              <w:rPr>
                <w:sz w:val="23"/>
              </w:rPr>
            </w:pPr>
            <w:r>
              <w:rPr>
                <w:color w:val="AAAAAA"/>
                <w:sz w:val="23"/>
              </w:rPr>
              <w:t>70</w:t>
            </w:r>
          </w:p>
          <w:p>
            <w:pPr>
              <w:pStyle w:val="10"/>
              <w:spacing w:before="1"/>
              <w:rPr>
                <w:rFonts w:ascii="宋体"/>
                <w:sz w:val="22"/>
              </w:rPr>
            </w:pPr>
          </w:p>
          <w:p>
            <w:pPr>
              <w:pStyle w:val="10"/>
              <w:ind w:left="200"/>
              <w:rPr>
                <w:sz w:val="23"/>
              </w:rPr>
            </w:pPr>
            <w:r>
              <w:rPr>
                <w:color w:val="AAAAAA"/>
                <w:sz w:val="23"/>
              </w:rPr>
              <w:t>71</w:t>
            </w:r>
          </w:p>
          <w:p>
            <w:pPr>
              <w:pStyle w:val="10"/>
              <w:spacing w:before="1"/>
              <w:rPr>
                <w:rFonts w:ascii="宋体"/>
                <w:sz w:val="22"/>
              </w:rPr>
            </w:pPr>
          </w:p>
          <w:p>
            <w:pPr>
              <w:pStyle w:val="10"/>
              <w:ind w:left="200"/>
              <w:rPr>
                <w:sz w:val="23"/>
              </w:rPr>
            </w:pPr>
            <w:r>
              <w:rPr>
                <w:color w:val="AAAAAA"/>
                <w:sz w:val="23"/>
              </w:rPr>
              <w:t>72</w:t>
            </w:r>
          </w:p>
          <w:p>
            <w:pPr>
              <w:pStyle w:val="10"/>
              <w:spacing w:before="1"/>
              <w:rPr>
                <w:rFonts w:ascii="宋体"/>
                <w:sz w:val="22"/>
              </w:rPr>
            </w:pPr>
          </w:p>
          <w:p>
            <w:pPr>
              <w:pStyle w:val="10"/>
              <w:ind w:left="200"/>
              <w:rPr>
                <w:sz w:val="23"/>
              </w:rPr>
            </w:pPr>
            <w:r>
              <w:rPr>
                <w:color w:val="AAAAAA"/>
                <w:sz w:val="23"/>
              </w:rPr>
              <w:t>73</w:t>
            </w:r>
          </w:p>
          <w:p>
            <w:pPr>
              <w:pStyle w:val="10"/>
              <w:spacing w:before="1"/>
              <w:rPr>
                <w:rFonts w:ascii="宋体"/>
                <w:sz w:val="22"/>
              </w:rPr>
            </w:pPr>
          </w:p>
          <w:p>
            <w:pPr>
              <w:pStyle w:val="10"/>
              <w:ind w:left="200"/>
              <w:rPr>
                <w:sz w:val="23"/>
              </w:rPr>
            </w:pPr>
            <w:r>
              <w:rPr>
                <w:color w:val="AAAAAA"/>
                <w:sz w:val="23"/>
              </w:rPr>
              <w:t>74</w:t>
            </w:r>
          </w:p>
          <w:p>
            <w:pPr>
              <w:pStyle w:val="10"/>
              <w:rPr>
                <w:rFonts w:ascii="宋体"/>
                <w:sz w:val="22"/>
              </w:rPr>
            </w:pPr>
          </w:p>
          <w:p>
            <w:pPr>
              <w:pStyle w:val="10"/>
              <w:spacing w:before="1"/>
              <w:ind w:left="200"/>
              <w:rPr>
                <w:sz w:val="23"/>
              </w:rPr>
            </w:pPr>
            <w:r>
              <w:rPr>
                <w:color w:val="AAAAAA"/>
                <w:sz w:val="23"/>
              </w:rPr>
              <w:t>75</w:t>
            </w:r>
          </w:p>
          <w:p>
            <w:pPr>
              <w:pStyle w:val="10"/>
              <w:rPr>
                <w:rFonts w:ascii="宋体"/>
                <w:sz w:val="22"/>
              </w:rPr>
            </w:pPr>
          </w:p>
          <w:p>
            <w:pPr>
              <w:pStyle w:val="10"/>
              <w:ind w:left="200"/>
              <w:rPr>
                <w:sz w:val="23"/>
              </w:rPr>
            </w:pPr>
            <w:r>
              <w:rPr>
                <w:color w:val="AAAAAA"/>
                <w:sz w:val="23"/>
              </w:rPr>
              <w:t>76</w:t>
            </w:r>
          </w:p>
          <w:p>
            <w:pPr>
              <w:pStyle w:val="10"/>
              <w:spacing w:before="2"/>
              <w:rPr>
                <w:rFonts w:ascii="宋体"/>
                <w:sz w:val="22"/>
              </w:rPr>
            </w:pPr>
          </w:p>
          <w:p>
            <w:pPr>
              <w:pStyle w:val="10"/>
              <w:ind w:left="200"/>
              <w:rPr>
                <w:sz w:val="23"/>
              </w:rPr>
            </w:pPr>
            <w:r>
              <w:rPr>
                <w:color w:val="AAAAAA"/>
                <w:sz w:val="23"/>
              </w:rPr>
              <w:t>77</w:t>
            </w:r>
          </w:p>
          <w:p>
            <w:pPr>
              <w:pStyle w:val="10"/>
              <w:spacing w:before="1"/>
              <w:rPr>
                <w:rFonts w:ascii="宋体"/>
                <w:sz w:val="22"/>
              </w:rPr>
            </w:pPr>
          </w:p>
          <w:p>
            <w:pPr>
              <w:pStyle w:val="10"/>
              <w:ind w:left="200"/>
              <w:rPr>
                <w:sz w:val="23"/>
              </w:rPr>
            </w:pPr>
            <w:r>
              <w:rPr>
                <w:color w:val="AAAAAA"/>
                <w:sz w:val="23"/>
              </w:rPr>
              <w:t>78</w:t>
            </w:r>
          </w:p>
          <w:p>
            <w:pPr>
              <w:pStyle w:val="10"/>
              <w:rPr>
                <w:rFonts w:ascii="宋体"/>
                <w:sz w:val="22"/>
              </w:rPr>
            </w:pPr>
          </w:p>
          <w:p>
            <w:pPr>
              <w:pStyle w:val="10"/>
              <w:spacing w:before="1"/>
              <w:ind w:left="200"/>
              <w:rPr>
                <w:sz w:val="23"/>
              </w:rPr>
            </w:pPr>
            <w:r>
              <w:rPr>
                <w:color w:val="AAAAAA"/>
                <w:sz w:val="23"/>
              </w:rPr>
              <w:t>79</w:t>
            </w:r>
          </w:p>
          <w:p>
            <w:pPr>
              <w:pStyle w:val="10"/>
              <w:rPr>
                <w:rFonts w:ascii="宋体"/>
                <w:sz w:val="22"/>
              </w:rPr>
            </w:pPr>
          </w:p>
          <w:p>
            <w:pPr>
              <w:pStyle w:val="10"/>
              <w:ind w:left="200"/>
              <w:rPr>
                <w:sz w:val="23"/>
              </w:rPr>
            </w:pPr>
            <w:r>
              <w:rPr>
                <w:color w:val="AAAAAA"/>
                <w:sz w:val="23"/>
              </w:rPr>
              <w:t>80</w:t>
            </w:r>
          </w:p>
          <w:p>
            <w:pPr>
              <w:pStyle w:val="10"/>
              <w:spacing w:before="1"/>
              <w:rPr>
                <w:rFonts w:ascii="宋体"/>
                <w:sz w:val="22"/>
              </w:rPr>
            </w:pPr>
          </w:p>
          <w:p>
            <w:pPr>
              <w:pStyle w:val="10"/>
              <w:ind w:left="200"/>
              <w:rPr>
                <w:sz w:val="23"/>
              </w:rPr>
            </w:pPr>
            <w:r>
              <w:rPr>
                <w:color w:val="AAAAAA"/>
                <w:sz w:val="23"/>
              </w:rPr>
              <w:t>81</w:t>
            </w:r>
          </w:p>
          <w:p>
            <w:pPr>
              <w:pStyle w:val="10"/>
              <w:spacing w:before="1"/>
              <w:rPr>
                <w:rFonts w:ascii="宋体"/>
                <w:sz w:val="22"/>
              </w:rPr>
            </w:pPr>
          </w:p>
          <w:p>
            <w:pPr>
              <w:pStyle w:val="10"/>
              <w:ind w:left="200"/>
              <w:rPr>
                <w:sz w:val="23"/>
              </w:rPr>
            </w:pPr>
            <w:r>
              <w:rPr>
                <w:color w:val="AAAAAA"/>
                <w:sz w:val="23"/>
              </w:rPr>
              <w:t>82</w:t>
            </w:r>
          </w:p>
          <w:p>
            <w:pPr>
              <w:pStyle w:val="10"/>
              <w:spacing w:before="1"/>
              <w:rPr>
                <w:rFonts w:ascii="宋体"/>
                <w:sz w:val="22"/>
              </w:rPr>
            </w:pPr>
          </w:p>
          <w:p>
            <w:pPr>
              <w:pStyle w:val="10"/>
              <w:ind w:left="200"/>
              <w:rPr>
                <w:sz w:val="23"/>
              </w:rPr>
            </w:pPr>
            <w:r>
              <w:rPr>
                <w:color w:val="AAAAAA"/>
                <w:sz w:val="23"/>
              </w:rPr>
              <w:t>83</w:t>
            </w:r>
          </w:p>
          <w:p>
            <w:pPr>
              <w:pStyle w:val="10"/>
              <w:spacing w:before="1"/>
              <w:rPr>
                <w:rFonts w:ascii="宋体"/>
                <w:sz w:val="22"/>
              </w:rPr>
            </w:pPr>
          </w:p>
          <w:p>
            <w:pPr>
              <w:pStyle w:val="10"/>
              <w:ind w:left="200"/>
              <w:rPr>
                <w:sz w:val="23"/>
              </w:rPr>
            </w:pPr>
            <w:r>
              <w:rPr>
                <w:color w:val="AAAAAA"/>
                <w:sz w:val="23"/>
              </w:rPr>
              <w:t>84</w:t>
            </w:r>
          </w:p>
        </w:tc>
        <w:tc>
          <w:tcPr>
            <w:tcW w:w="7796" w:type="dxa"/>
            <w:shd w:val="clear" w:color="auto" w:fill="EDEDED"/>
          </w:tcPr>
          <w:p>
            <w:pPr>
              <w:pStyle w:val="10"/>
              <w:spacing w:before="21" w:line="278" w:lineRule="auto"/>
              <w:ind w:left="120" w:firstLine="984"/>
              <w:rPr>
                <w:sz w:val="23"/>
              </w:rPr>
            </w:pPr>
            <w:r>
              <w:rPr>
                <w:b/>
                <w:color w:val="006F1F"/>
                <w:spacing w:val="2"/>
                <w:sz w:val="23"/>
              </w:rPr>
              <w:t>print</w:t>
            </w:r>
            <w:r>
              <w:rPr>
                <w:b/>
                <w:color w:val="006F1F"/>
                <w:spacing w:val="-56"/>
                <w:sz w:val="23"/>
              </w:rPr>
              <w:t xml:space="preserve"> </w:t>
            </w:r>
            <w:r>
              <w:rPr>
                <w:color w:val="406F9F"/>
                <w:spacing w:val="2"/>
                <w:sz w:val="23"/>
              </w:rPr>
              <w:t>"The</w:t>
            </w:r>
            <w:r>
              <w:rPr>
                <w:color w:val="406F9F"/>
                <w:spacing w:val="-59"/>
                <w:sz w:val="23"/>
              </w:rPr>
              <w:t xml:space="preserve"> </w:t>
            </w:r>
            <w:r>
              <w:rPr>
                <w:color w:val="406F9F"/>
                <w:spacing w:val="2"/>
                <w:sz w:val="23"/>
              </w:rPr>
              <w:t>Gothon</w:t>
            </w:r>
            <w:r>
              <w:rPr>
                <w:color w:val="406F9F"/>
                <w:spacing w:val="-57"/>
                <w:sz w:val="23"/>
              </w:rPr>
              <w:t xml:space="preserve"> </w:t>
            </w:r>
            <w:r>
              <w:rPr>
                <w:color w:val="406F9F"/>
                <w:spacing w:val="2"/>
                <w:sz w:val="23"/>
              </w:rPr>
              <w:t>stops,</w:t>
            </w:r>
            <w:r>
              <w:rPr>
                <w:color w:val="406F9F"/>
                <w:spacing w:val="-56"/>
                <w:sz w:val="23"/>
              </w:rPr>
              <w:t xml:space="preserve"> </w:t>
            </w:r>
            <w:r>
              <w:rPr>
                <w:color w:val="406F9F"/>
                <w:spacing w:val="2"/>
                <w:sz w:val="23"/>
              </w:rPr>
              <w:t>tries</w:t>
            </w:r>
            <w:r>
              <w:rPr>
                <w:color w:val="406F9F"/>
                <w:spacing w:val="-56"/>
                <w:sz w:val="23"/>
              </w:rPr>
              <w:t xml:space="preserve"> </w:t>
            </w:r>
            <w:r>
              <w:rPr>
                <w:color w:val="406F9F"/>
                <w:spacing w:val="2"/>
                <w:sz w:val="23"/>
              </w:rPr>
              <w:t>not</w:t>
            </w:r>
            <w:r>
              <w:rPr>
                <w:color w:val="406F9F"/>
                <w:spacing w:val="-60"/>
                <w:sz w:val="23"/>
              </w:rPr>
              <w:t xml:space="preserve"> </w:t>
            </w:r>
            <w:r>
              <w:rPr>
                <w:color w:val="406F9F"/>
                <w:spacing w:val="2"/>
                <w:sz w:val="23"/>
              </w:rPr>
              <w:t>to</w:t>
            </w:r>
            <w:r>
              <w:rPr>
                <w:color w:val="406F9F"/>
                <w:spacing w:val="-57"/>
                <w:sz w:val="23"/>
              </w:rPr>
              <w:t xml:space="preserve"> </w:t>
            </w:r>
            <w:r>
              <w:rPr>
                <w:color w:val="406F9F"/>
                <w:spacing w:val="2"/>
                <w:sz w:val="23"/>
              </w:rPr>
              <w:t>laugh,</w:t>
            </w:r>
            <w:r>
              <w:rPr>
                <w:color w:val="406F9F"/>
                <w:spacing w:val="-56"/>
                <w:sz w:val="23"/>
              </w:rPr>
              <w:t xml:space="preserve"> </w:t>
            </w:r>
            <w:r>
              <w:rPr>
                <w:color w:val="406F9F"/>
                <w:spacing w:val="2"/>
                <w:sz w:val="23"/>
              </w:rPr>
              <w:t>then</w:t>
            </w:r>
            <w:r>
              <w:rPr>
                <w:color w:val="406F9F"/>
                <w:spacing w:val="-57"/>
                <w:sz w:val="23"/>
              </w:rPr>
              <w:t xml:space="preserve"> </w:t>
            </w:r>
            <w:r>
              <w:rPr>
                <w:color w:val="406F9F"/>
                <w:spacing w:val="2"/>
                <w:sz w:val="23"/>
              </w:rPr>
              <w:t>busts out laughing and can't move."</w:t>
            </w:r>
          </w:p>
          <w:p>
            <w:pPr>
              <w:pStyle w:val="10"/>
              <w:spacing w:before="9"/>
              <w:rPr>
                <w:rFonts w:ascii="宋体"/>
                <w:sz w:val="18"/>
              </w:rPr>
            </w:pPr>
          </w:p>
          <w:p>
            <w:pPr>
              <w:pStyle w:val="10"/>
              <w:spacing w:line="278" w:lineRule="auto"/>
              <w:ind w:left="120" w:firstLine="984"/>
              <w:rPr>
                <w:sz w:val="23"/>
              </w:rPr>
            </w:pPr>
            <w:r>
              <w:rPr>
                <w:b/>
                <w:color w:val="006F1F"/>
                <w:sz w:val="23"/>
              </w:rPr>
              <w:t xml:space="preserve">print </w:t>
            </w:r>
            <w:r>
              <w:rPr>
                <w:color w:val="406F9F"/>
                <w:sz w:val="23"/>
              </w:rPr>
              <w:t>"While he's laughing you run up and shoot him square in the head"</w:t>
            </w:r>
          </w:p>
          <w:p>
            <w:pPr>
              <w:pStyle w:val="10"/>
              <w:spacing w:before="8"/>
              <w:rPr>
                <w:rFonts w:ascii="宋体"/>
                <w:sz w:val="18"/>
              </w:rPr>
            </w:pPr>
          </w:p>
          <w:p>
            <w:pPr>
              <w:pStyle w:val="10"/>
              <w:spacing w:before="1" w:line="278" w:lineRule="auto"/>
              <w:ind w:left="120" w:firstLine="984"/>
              <w:rPr>
                <w:sz w:val="23"/>
              </w:rPr>
            </w:pPr>
            <w:r>
              <w:rPr>
                <w:b/>
                <w:color w:val="006F1F"/>
                <w:spacing w:val="2"/>
                <w:sz w:val="23"/>
              </w:rPr>
              <w:t>print</w:t>
            </w:r>
            <w:r>
              <w:rPr>
                <w:b/>
                <w:color w:val="006F1F"/>
                <w:spacing w:val="-31"/>
                <w:sz w:val="23"/>
              </w:rPr>
              <w:t xml:space="preserve"> </w:t>
            </w:r>
            <w:r>
              <w:rPr>
                <w:color w:val="406F9F"/>
                <w:spacing w:val="2"/>
                <w:sz w:val="23"/>
              </w:rPr>
              <w:t>"putting</w:t>
            </w:r>
            <w:r>
              <w:rPr>
                <w:color w:val="406F9F"/>
                <w:spacing w:val="-31"/>
                <w:sz w:val="23"/>
              </w:rPr>
              <w:t xml:space="preserve"> </w:t>
            </w:r>
            <w:r>
              <w:rPr>
                <w:color w:val="406F9F"/>
                <w:spacing w:val="2"/>
                <w:sz w:val="23"/>
              </w:rPr>
              <w:t>him</w:t>
            </w:r>
            <w:r>
              <w:rPr>
                <w:color w:val="406F9F"/>
                <w:spacing w:val="-31"/>
                <w:sz w:val="23"/>
              </w:rPr>
              <w:t xml:space="preserve"> </w:t>
            </w:r>
            <w:r>
              <w:rPr>
                <w:color w:val="406F9F"/>
                <w:spacing w:val="2"/>
                <w:sz w:val="23"/>
              </w:rPr>
              <w:t>down,</w:t>
            </w:r>
            <w:r>
              <w:rPr>
                <w:color w:val="406F9F"/>
                <w:spacing w:val="-32"/>
                <w:sz w:val="23"/>
              </w:rPr>
              <w:t xml:space="preserve"> </w:t>
            </w:r>
            <w:r>
              <w:rPr>
                <w:color w:val="406F9F"/>
                <w:spacing w:val="2"/>
                <w:sz w:val="23"/>
              </w:rPr>
              <w:t>then</w:t>
            </w:r>
            <w:r>
              <w:rPr>
                <w:color w:val="406F9F"/>
                <w:spacing w:val="-33"/>
                <w:sz w:val="23"/>
              </w:rPr>
              <w:t xml:space="preserve"> </w:t>
            </w:r>
            <w:r>
              <w:rPr>
                <w:color w:val="406F9F"/>
                <w:spacing w:val="2"/>
                <w:sz w:val="23"/>
              </w:rPr>
              <w:t>jump</w:t>
            </w:r>
            <w:r>
              <w:rPr>
                <w:color w:val="406F9F"/>
                <w:spacing w:val="-31"/>
                <w:sz w:val="23"/>
              </w:rPr>
              <w:t xml:space="preserve"> </w:t>
            </w:r>
            <w:r>
              <w:rPr>
                <w:color w:val="406F9F"/>
                <w:spacing w:val="2"/>
                <w:sz w:val="23"/>
              </w:rPr>
              <w:t>through</w:t>
            </w:r>
            <w:r>
              <w:rPr>
                <w:color w:val="406F9F"/>
                <w:spacing w:val="-32"/>
                <w:sz w:val="23"/>
              </w:rPr>
              <w:t xml:space="preserve"> </w:t>
            </w:r>
            <w:r>
              <w:rPr>
                <w:color w:val="406F9F"/>
                <w:spacing w:val="2"/>
                <w:sz w:val="23"/>
              </w:rPr>
              <w:t>the</w:t>
            </w:r>
            <w:r>
              <w:rPr>
                <w:color w:val="406F9F"/>
                <w:spacing w:val="-35"/>
                <w:sz w:val="23"/>
              </w:rPr>
              <w:t xml:space="preserve"> </w:t>
            </w:r>
            <w:r>
              <w:rPr>
                <w:color w:val="406F9F"/>
                <w:spacing w:val="2"/>
                <w:sz w:val="23"/>
              </w:rPr>
              <w:t>Weapon Armory</w:t>
            </w:r>
            <w:r>
              <w:rPr>
                <w:color w:val="406F9F"/>
                <w:spacing w:val="7"/>
                <w:sz w:val="23"/>
              </w:rPr>
              <w:t xml:space="preserve"> </w:t>
            </w:r>
            <w:r>
              <w:rPr>
                <w:color w:val="406F9F"/>
                <w:spacing w:val="2"/>
                <w:sz w:val="23"/>
              </w:rPr>
              <w:t>door."</w:t>
            </w:r>
          </w:p>
          <w:p>
            <w:pPr>
              <w:pStyle w:val="10"/>
              <w:spacing w:before="8"/>
              <w:rPr>
                <w:rFonts w:ascii="宋体"/>
                <w:sz w:val="18"/>
              </w:rPr>
            </w:pPr>
          </w:p>
          <w:p>
            <w:pPr>
              <w:pStyle w:val="10"/>
              <w:ind w:left="1104"/>
              <w:rPr>
                <w:sz w:val="23"/>
              </w:rPr>
            </w:pPr>
            <w:r>
              <w:rPr>
                <w:b/>
                <w:color w:val="006F1F"/>
                <w:sz w:val="23"/>
              </w:rPr>
              <w:t xml:space="preserve">return </w:t>
            </w:r>
            <w:r>
              <w:rPr>
                <w:color w:val="406F9F"/>
                <w:sz w:val="23"/>
              </w:rPr>
              <w:t>'laser_weapon_armory'</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ind w:left="612"/>
              <w:rPr>
                <w:sz w:val="23"/>
              </w:rPr>
            </w:pPr>
            <w:r>
              <w:rPr>
                <w:b/>
                <w:color w:val="006F1F"/>
                <w:sz w:val="23"/>
              </w:rPr>
              <w:t>else</w:t>
            </w:r>
            <w:r>
              <w:rPr>
                <w:sz w:val="23"/>
              </w:rPr>
              <w:t>:</w:t>
            </w:r>
          </w:p>
          <w:p>
            <w:pPr>
              <w:pStyle w:val="10"/>
              <w:rPr>
                <w:rFonts w:ascii="宋体"/>
                <w:sz w:val="22"/>
              </w:rPr>
            </w:pPr>
          </w:p>
          <w:p>
            <w:pPr>
              <w:pStyle w:val="10"/>
              <w:ind w:left="1104"/>
              <w:rPr>
                <w:sz w:val="23"/>
              </w:rPr>
            </w:pPr>
            <w:r>
              <w:rPr>
                <w:b/>
                <w:color w:val="006F1F"/>
                <w:spacing w:val="2"/>
                <w:sz w:val="23"/>
              </w:rPr>
              <w:t xml:space="preserve">print </w:t>
            </w:r>
            <w:r>
              <w:rPr>
                <w:color w:val="406F9F"/>
                <w:spacing w:val="2"/>
                <w:sz w:val="23"/>
              </w:rPr>
              <w:t xml:space="preserve">"DOES </w:t>
            </w:r>
            <w:r>
              <w:rPr>
                <w:color w:val="406F9F"/>
                <w:sz w:val="23"/>
              </w:rPr>
              <w:t>NOT</w:t>
            </w:r>
            <w:r>
              <w:rPr>
                <w:color w:val="406F9F"/>
                <w:spacing w:val="40"/>
                <w:sz w:val="23"/>
              </w:rPr>
              <w:t xml:space="preserve"> </w:t>
            </w:r>
            <w:r>
              <w:rPr>
                <w:color w:val="406F9F"/>
                <w:spacing w:val="2"/>
                <w:sz w:val="23"/>
              </w:rPr>
              <w:t>COMPUTE!"</w:t>
            </w:r>
          </w:p>
          <w:p>
            <w:pPr>
              <w:pStyle w:val="10"/>
              <w:spacing w:before="1"/>
              <w:rPr>
                <w:rFonts w:ascii="宋体"/>
                <w:sz w:val="22"/>
              </w:rPr>
            </w:pPr>
          </w:p>
          <w:p>
            <w:pPr>
              <w:pStyle w:val="10"/>
              <w:ind w:left="1104"/>
              <w:rPr>
                <w:sz w:val="23"/>
              </w:rPr>
            </w:pPr>
            <w:r>
              <w:rPr>
                <w:b/>
                <w:color w:val="006F1F"/>
                <w:spacing w:val="2"/>
                <w:sz w:val="23"/>
              </w:rPr>
              <w:t>return</w:t>
            </w:r>
            <w:r>
              <w:rPr>
                <w:b/>
                <w:color w:val="006F1F"/>
                <w:spacing w:val="35"/>
                <w:sz w:val="23"/>
              </w:rPr>
              <w:t xml:space="preserve"> </w:t>
            </w:r>
            <w:r>
              <w:rPr>
                <w:color w:val="406F9F"/>
                <w:spacing w:val="2"/>
                <w:sz w:val="23"/>
              </w:rPr>
              <w:t>'central_corridor'</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20"/>
              <w:rPr>
                <w:sz w:val="23"/>
              </w:rPr>
            </w:pPr>
            <w:r>
              <w:rPr>
                <w:b/>
                <w:color w:val="006F1F"/>
                <w:sz w:val="23"/>
              </w:rPr>
              <w:t xml:space="preserve">def </w:t>
            </w:r>
            <w:r>
              <w:rPr>
                <w:color w:val="05287D"/>
                <w:sz w:val="23"/>
              </w:rPr>
              <w:t>laser_weapon_armory</w:t>
            </w:r>
            <w:r>
              <w:rPr>
                <w:sz w:val="23"/>
              </w:rPr>
              <w:t>():</w:t>
            </w:r>
          </w:p>
          <w:p>
            <w:pPr>
              <w:pStyle w:val="10"/>
              <w:spacing w:before="1"/>
              <w:rPr>
                <w:rFonts w:ascii="宋体"/>
                <w:sz w:val="22"/>
              </w:rPr>
            </w:pPr>
          </w:p>
          <w:p>
            <w:pPr>
              <w:pStyle w:val="10"/>
              <w:spacing w:line="278" w:lineRule="auto"/>
              <w:ind w:left="120" w:firstLine="492"/>
              <w:rPr>
                <w:sz w:val="23"/>
              </w:rPr>
            </w:pPr>
            <w:r>
              <w:rPr>
                <w:b/>
                <w:color w:val="006F1F"/>
                <w:spacing w:val="2"/>
                <w:sz w:val="23"/>
              </w:rPr>
              <w:t>print</w:t>
            </w:r>
            <w:r>
              <w:rPr>
                <w:b/>
                <w:color w:val="006F1F"/>
                <w:spacing w:val="-15"/>
                <w:sz w:val="23"/>
              </w:rPr>
              <w:t xml:space="preserve"> </w:t>
            </w:r>
            <w:r>
              <w:rPr>
                <w:color w:val="406F9F"/>
                <w:spacing w:val="2"/>
                <w:sz w:val="23"/>
              </w:rPr>
              <w:t>"You</w:t>
            </w:r>
            <w:r>
              <w:rPr>
                <w:color w:val="406F9F"/>
                <w:spacing w:val="-13"/>
                <w:sz w:val="23"/>
              </w:rPr>
              <w:t xml:space="preserve"> </w:t>
            </w:r>
            <w:r>
              <w:rPr>
                <w:color w:val="406F9F"/>
                <w:sz w:val="23"/>
              </w:rPr>
              <w:t>do</w:t>
            </w:r>
            <w:r>
              <w:rPr>
                <w:color w:val="406F9F"/>
                <w:spacing w:val="-13"/>
                <w:sz w:val="23"/>
              </w:rPr>
              <w:t xml:space="preserve"> </w:t>
            </w:r>
            <w:r>
              <w:rPr>
                <w:color w:val="406F9F"/>
                <w:sz w:val="23"/>
              </w:rPr>
              <w:t>a</w:t>
            </w:r>
            <w:r>
              <w:rPr>
                <w:color w:val="406F9F"/>
                <w:spacing w:val="-13"/>
                <w:sz w:val="23"/>
              </w:rPr>
              <w:t xml:space="preserve"> </w:t>
            </w:r>
            <w:r>
              <w:rPr>
                <w:color w:val="406F9F"/>
                <w:spacing w:val="2"/>
                <w:sz w:val="23"/>
              </w:rPr>
              <w:t>dive</w:t>
            </w:r>
            <w:r>
              <w:rPr>
                <w:color w:val="406F9F"/>
                <w:spacing w:val="-16"/>
                <w:sz w:val="23"/>
              </w:rPr>
              <w:t xml:space="preserve"> </w:t>
            </w:r>
            <w:r>
              <w:rPr>
                <w:color w:val="406F9F"/>
                <w:spacing w:val="2"/>
                <w:sz w:val="23"/>
              </w:rPr>
              <w:t>roll</w:t>
            </w:r>
            <w:r>
              <w:rPr>
                <w:color w:val="406F9F"/>
                <w:spacing w:val="-13"/>
                <w:sz w:val="23"/>
              </w:rPr>
              <w:t xml:space="preserve"> </w:t>
            </w:r>
            <w:r>
              <w:rPr>
                <w:color w:val="406F9F"/>
                <w:spacing w:val="2"/>
                <w:sz w:val="23"/>
              </w:rPr>
              <w:t>into</w:t>
            </w:r>
            <w:r>
              <w:rPr>
                <w:color w:val="406F9F"/>
                <w:spacing w:val="-13"/>
                <w:sz w:val="23"/>
              </w:rPr>
              <w:t xml:space="preserve"> </w:t>
            </w:r>
            <w:r>
              <w:rPr>
                <w:color w:val="406F9F"/>
                <w:sz w:val="23"/>
              </w:rPr>
              <w:t>the</w:t>
            </w:r>
            <w:r>
              <w:rPr>
                <w:color w:val="406F9F"/>
                <w:spacing w:val="-13"/>
                <w:sz w:val="23"/>
              </w:rPr>
              <w:t xml:space="preserve"> </w:t>
            </w:r>
            <w:r>
              <w:rPr>
                <w:color w:val="406F9F"/>
                <w:spacing w:val="2"/>
                <w:sz w:val="23"/>
              </w:rPr>
              <w:t>Weapon</w:t>
            </w:r>
            <w:r>
              <w:rPr>
                <w:color w:val="406F9F"/>
                <w:spacing w:val="-13"/>
                <w:sz w:val="23"/>
              </w:rPr>
              <w:t xml:space="preserve"> </w:t>
            </w:r>
            <w:r>
              <w:rPr>
                <w:color w:val="406F9F"/>
                <w:spacing w:val="2"/>
                <w:sz w:val="23"/>
              </w:rPr>
              <w:t>Armory,</w:t>
            </w:r>
            <w:r>
              <w:rPr>
                <w:color w:val="406F9F"/>
                <w:spacing w:val="-13"/>
                <w:sz w:val="23"/>
              </w:rPr>
              <w:t xml:space="preserve"> </w:t>
            </w:r>
            <w:r>
              <w:rPr>
                <w:color w:val="406F9F"/>
                <w:spacing w:val="2"/>
                <w:sz w:val="23"/>
              </w:rPr>
              <w:t xml:space="preserve">crouch and scan </w:t>
            </w:r>
            <w:r>
              <w:rPr>
                <w:color w:val="406F9F"/>
                <w:sz w:val="23"/>
              </w:rPr>
              <w:t>the</w:t>
            </w:r>
            <w:r>
              <w:rPr>
                <w:color w:val="406F9F"/>
                <w:spacing w:val="17"/>
                <w:sz w:val="23"/>
              </w:rPr>
              <w:t xml:space="preserve"> </w:t>
            </w:r>
            <w:r>
              <w:rPr>
                <w:color w:val="406F9F"/>
                <w:spacing w:val="2"/>
                <w:sz w:val="23"/>
              </w:rPr>
              <w:t>room"</w:t>
            </w:r>
          </w:p>
          <w:p>
            <w:pPr>
              <w:pStyle w:val="10"/>
              <w:spacing w:before="9"/>
              <w:rPr>
                <w:rFonts w:ascii="宋体"/>
                <w:sz w:val="18"/>
              </w:rPr>
            </w:pPr>
          </w:p>
          <w:p>
            <w:pPr>
              <w:pStyle w:val="10"/>
              <w:tabs>
                <w:tab w:val="left" w:pos="6521"/>
              </w:tabs>
              <w:spacing w:line="278" w:lineRule="auto"/>
              <w:ind w:left="120" w:right="135" w:firstLine="492"/>
              <w:rPr>
                <w:sz w:val="23"/>
              </w:rPr>
            </w:pPr>
            <w:r>
              <w:rPr>
                <w:b/>
                <w:color w:val="006F1F"/>
                <w:spacing w:val="2"/>
                <w:sz w:val="23"/>
              </w:rPr>
              <w:t>print</w:t>
            </w:r>
            <w:r>
              <w:rPr>
                <w:b/>
                <w:color w:val="006F1F"/>
                <w:spacing w:val="-16"/>
                <w:sz w:val="23"/>
              </w:rPr>
              <w:t xml:space="preserve"> </w:t>
            </w:r>
            <w:r>
              <w:rPr>
                <w:color w:val="406F9F"/>
                <w:spacing w:val="2"/>
                <w:sz w:val="23"/>
              </w:rPr>
              <w:t>"for</w:t>
            </w:r>
            <w:r>
              <w:rPr>
                <w:color w:val="406F9F"/>
                <w:spacing w:val="-18"/>
                <w:sz w:val="23"/>
              </w:rPr>
              <w:t xml:space="preserve"> </w:t>
            </w:r>
            <w:r>
              <w:rPr>
                <w:color w:val="406F9F"/>
                <w:spacing w:val="2"/>
                <w:sz w:val="23"/>
              </w:rPr>
              <w:t>more</w:t>
            </w:r>
            <w:r>
              <w:rPr>
                <w:color w:val="406F9F"/>
                <w:spacing w:val="-18"/>
                <w:sz w:val="23"/>
              </w:rPr>
              <w:t xml:space="preserve"> </w:t>
            </w:r>
            <w:r>
              <w:rPr>
                <w:color w:val="406F9F"/>
                <w:spacing w:val="2"/>
                <w:sz w:val="23"/>
              </w:rPr>
              <w:t>Gothons</w:t>
            </w:r>
            <w:r>
              <w:rPr>
                <w:color w:val="406F9F"/>
                <w:spacing w:val="-18"/>
                <w:sz w:val="23"/>
              </w:rPr>
              <w:t xml:space="preserve"> </w:t>
            </w:r>
            <w:r>
              <w:rPr>
                <w:color w:val="406F9F"/>
                <w:spacing w:val="2"/>
                <w:sz w:val="23"/>
              </w:rPr>
              <w:t>that</w:t>
            </w:r>
            <w:r>
              <w:rPr>
                <w:color w:val="406F9F"/>
                <w:spacing w:val="-18"/>
                <w:sz w:val="23"/>
              </w:rPr>
              <w:t xml:space="preserve"> </w:t>
            </w:r>
            <w:r>
              <w:rPr>
                <w:color w:val="406F9F"/>
                <w:spacing w:val="2"/>
                <w:sz w:val="23"/>
              </w:rPr>
              <w:t>might</w:t>
            </w:r>
            <w:r>
              <w:rPr>
                <w:color w:val="406F9F"/>
                <w:spacing w:val="-17"/>
                <w:sz w:val="23"/>
              </w:rPr>
              <w:t xml:space="preserve"> </w:t>
            </w:r>
            <w:r>
              <w:rPr>
                <w:color w:val="406F9F"/>
                <w:sz w:val="23"/>
              </w:rPr>
              <w:t>be</w:t>
            </w:r>
            <w:r>
              <w:rPr>
                <w:color w:val="406F9F"/>
                <w:spacing w:val="-18"/>
                <w:sz w:val="23"/>
              </w:rPr>
              <w:t xml:space="preserve"> </w:t>
            </w:r>
            <w:r>
              <w:rPr>
                <w:color w:val="406F9F"/>
                <w:spacing w:val="2"/>
                <w:sz w:val="23"/>
              </w:rPr>
              <w:t>hiding.</w:t>
            </w:r>
            <w:r>
              <w:rPr>
                <w:color w:val="406F9F"/>
                <w:spacing w:val="2"/>
                <w:sz w:val="23"/>
              </w:rPr>
              <w:tab/>
            </w:r>
            <w:r>
              <w:rPr>
                <w:color w:val="406F9F"/>
                <w:spacing w:val="2"/>
                <w:sz w:val="23"/>
              </w:rPr>
              <w:t xml:space="preserve">It's </w:t>
            </w:r>
            <w:r>
              <w:rPr>
                <w:color w:val="406F9F"/>
                <w:spacing w:val="-4"/>
                <w:sz w:val="23"/>
              </w:rPr>
              <w:t xml:space="preserve">dead </w:t>
            </w:r>
            <w:r>
              <w:rPr>
                <w:color w:val="406F9F"/>
                <w:spacing w:val="2"/>
                <w:sz w:val="23"/>
              </w:rPr>
              <w:t>quiet, too</w:t>
            </w:r>
            <w:r>
              <w:rPr>
                <w:color w:val="406F9F"/>
                <w:spacing w:val="10"/>
                <w:sz w:val="23"/>
              </w:rPr>
              <w:t xml:space="preserve"> </w:t>
            </w:r>
            <w:r>
              <w:rPr>
                <w:color w:val="406F9F"/>
                <w:spacing w:val="2"/>
                <w:sz w:val="23"/>
              </w:rPr>
              <w:t>quiet."</w:t>
            </w:r>
          </w:p>
          <w:p>
            <w:pPr>
              <w:pStyle w:val="10"/>
              <w:spacing w:before="8"/>
              <w:rPr>
                <w:rFonts w:ascii="宋体"/>
                <w:sz w:val="18"/>
              </w:rPr>
            </w:pPr>
          </w:p>
          <w:p>
            <w:pPr>
              <w:pStyle w:val="10"/>
              <w:spacing w:before="1" w:line="278" w:lineRule="auto"/>
              <w:ind w:left="120" w:firstLine="492"/>
              <w:rPr>
                <w:sz w:val="23"/>
              </w:rPr>
            </w:pPr>
            <w:r>
              <w:rPr>
                <w:b/>
                <w:color w:val="006F1F"/>
                <w:sz w:val="23"/>
              </w:rPr>
              <w:t xml:space="preserve">print </w:t>
            </w:r>
            <w:r>
              <w:rPr>
                <w:color w:val="406F9F"/>
                <w:sz w:val="23"/>
              </w:rPr>
              <w:t>"You stand up and run to the far side of the room and find the"</w:t>
            </w:r>
          </w:p>
          <w:p>
            <w:pPr>
              <w:pStyle w:val="10"/>
              <w:spacing w:before="8"/>
              <w:rPr>
                <w:rFonts w:ascii="宋体"/>
                <w:sz w:val="18"/>
              </w:rPr>
            </w:pPr>
          </w:p>
          <w:p>
            <w:pPr>
              <w:pStyle w:val="10"/>
              <w:tabs>
                <w:tab w:val="left" w:pos="5608"/>
              </w:tabs>
              <w:spacing w:line="278" w:lineRule="auto"/>
              <w:ind w:left="120" w:right="135" w:firstLine="492"/>
              <w:rPr>
                <w:sz w:val="23"/>
              </w:rPr>
            </w:pPr>
            <w:r>
              <w:rPr>
                <w:b/>
                <w:color w:val="006F1F"/>
                <w:spacing w:val="2"/>
                <w:sz w:val="23"/>
              </w:rPr>
              <w:t xml:space="preserve">print </w:t>
            </w:r>
            <w:r>
              <w:rPr>
                <w:color w:val="406F9F"/>
                <w:spacing w:val="2"/>
                <w:sz w:val="23"/>
              </w:rPr>
              <w:t>"neutron bomb in</w:t>
            </w:r>
            <w:r>
              <w:rPr>
                <w:color w:val="406F9F"/>
                <w:spacing w:val="-14"/>
                <w:sz w:val="23"/>
              </w:rPr>
              <w:t xml:space="preserve"> </w:t>
            </w:r>
            <w:r>
              <w:rPr>
                <w:color w:val="406F9F"/>
                <w:sz w:val="23"/>
              </w:rPr>
              <w:t>its</w:t>
            </w:r>
            <w:r>
              <w:rPr>
                <w:color w:val="406F9F"/>
                <w:spacing w:val="-3"/>
                <w:sz w:val="23"/>
              </w:rPr>
              <w:t xml:space="preserve"> </w:t>
            </w:r>
            <w:r>
              <w:rPr>
                <w:color w:val="406F9F"/>
                <w:spacing w:val="2"/>
                <w:sz w:val="23"/>
              </w:rPr>
              <w:t>container.</w:t>
            </w:r>
            <w:r>
              <w:rPr>
                <w:color w:val="406F9F"/>
                <w:spacing w:val="2"/>
                <w:sz w:val="23"/>
              </w:rPr>
              <w:tab/>
            </w:r>
            <w:r>
              <w:rPr>
                <w:color w:val="406F9F"/>
                <w:spacing w:val="2"/>
                <w:sz w:val="23"/>
              </w:rPr>
              <w:t xml:space="preserve">There's </w:t>
            </w:r>
            <w:r>
              <w:rPr>
                <w:color w:val="406F9F"/>
                <w:sz w:val="23"/>
              </w:rPr>
              <w:t xml:space="preserve">a keypad </w:t>
            </w:r>
            <w:r>
              <w:rPr>
                <w:color w:val="406F9F"/>
                <w:spacing w:val="2"/>
                <w:sz w:val="23"/>
              </w:rPr>
              <w:t>lock on the</w:t>
            </w:r>
            <w:r>
              <w:rPr>
                <w:color w:val="406F9F"/>
                <w:spacing w:val="15"/>
                <w:sz w:val="23"/>
              </w:rPr>
              <w:t xml:space="preserve"> </w:t>
            </w:r>
            <w:r>
              <w:rPr>
                <w:color w:val="406F9F"/>
                <w:spacing w:val="2"/>
                <w:sz w:val="23"/>
              </w:rPr>
              <w:t>box"</w:t>
            </w:r>
          </w:p>
          <w:p>
            <w:pPr>
              <w:pStyle w:val="10"/>
              <w:spacing w:before="9"/>
              <w:rPr>
                <w:rFonts w:ascii="宋体"/>
                <w:sz w:val="18"/>
              </w:rPr>
            </w:pPr>
          </w:p>
          <w:p>
            <w:pPr>
              <w:pStyle w:val="10"/>
              <w:tabs>
                <w:tab w:val="left" w:pos="6915"/>
              </w:tabs>
              <w:spacing w:line="278" w:lineRule="auto"/>
              <w:ind w:left="120" w:right="133" w:firstLine="492"/>
              <w:rPr>
                <w:sz w:val="23"/>
              </w:rPr>
            </w:pPr>
            <w:r>
              <w:rPr>
                <w:b/>
                <w:color w:val="006F1F"/>
                <w:spacing w:val="3"/>
                <w:sz w:val="23"/>
              </w:rPr>
              <w:t>print</w:t>
            </w:r>
            <w:r>
              <w:rPr>
                <w:b/>
                <w:color w:val="006F1F"/>
                <w:spacing w:val="-23"/>
                <w:sz w:val="23"/>
              </w:rPr>
              <w:t xml:space="preserve"> </w:t>
            </w:r>
            <w:r>
              <w:rPr>
                <w:color w:val="406F9F"/>
                <w:spacing w:val="2"/>
                <w:sz w:val="23"/>
              </w:rPr>
              <w:t>"and</w:t>
            </w:r>
            <w:r>
              <w:rPr>
                <w:color w:val="406F9F"/>
                <w:spacing w:val="-24"/>
                <w:sz w:val="23"/>
              </w:rPr>
              <w:t xml:space="preserve"> </w:t>
            </w:r>
            <w:r>
              <w:rPr>
                <w:color w:val="406F9F"/>
                <w:spacing w:val="2"/>
                <w:sz w:val="23"/>
              </w:rPr>
              <w:t>you</w:t>
            </w:r>
            <w:r>
              <w:rPr>
                <w:color w:val="406F9F"/>
                <w:spacing w:val="-24"/>
                <w:sz w:val="23"/>
              </w:rPr>
              <w:t xml:space="preserve"> </w:t>
            </w:r>
            <w:r>
              <w:rPr>
                <w:color w:val="406F9F"/>
                <w:spacing w:val="2"/>
                <w:sz w:val="23"/>
              </w:rPr>
              <w:t>need</w:t>
            </w:r>
            <w:r>
              <w:rPr>
                <w:color w:val="406F9F"/>
                <w:spacing w:val="-20"/>
                <w:sz w:val="23"/>
              </w:rPr>
              <w:t xml:space="preserve"> </w:t>
            </w:r>
            <w:r>
              <w:rPr>
                <w:color w:val="406F9F"/>
                <w:sz w:val="23"/>
              </w:rPr>
              <w:t>the</w:t>
            </w:r>
            <w:r>
              <w:rPr>
                <w:color w:val="406F9F"/>
                <w:spacing w:val="-24"/>
                <w:sz w:val="23"/>
              </w:rPr>
              <w:t xml:space="preserve"> </w:t>
            </w:r>
            <w:r>
              <w:rPr>
                <w:color w:val="406F9F"/>
                <w:spacing w:val="2"/>
                <w:sz w:val="23"/>
              </w:rPr>
              <w:t>code</w:t>
            </w:r>
            <w:r>
              <w:rPr>
                <w:color w:val="406F9F"/>
                <w:spacing w:val="-21"/>
                <w:sz w:val="23"/>
              </w:rPr>
              <w:t xml:space="preserve"> </w:t>
            </w:r>
            <w:r>
              <w:rPr>
                <w:color w:val="406F9F"/>
                <w:sz w:val="23"/>
              </w:rPr>
              <w:t>to</w:t>
            </w:r>
            <w:r>
              <w:rPr>
                <w:color w:val="406F9F"/>
                <w:spacing w:val="-24"/>
                <w:sz w:val="23"/>
              </w:rPr>
              <w:t xml:space="preserve"> </w:t>
            </w:r>
            <w:r>
              <w:rPr>
                <w:color w:val="406F9F"/>
                <w:sz w:val="23"/>
              </w:rPr>
              <w:t>get</w:t>
            </w:r>
            <w:r>
              <w:rPr>
                <w:color w:val="406F9F"/>
                <w:spacing w:val="-23"/>
                <w:sz w:val="23"/>
              </w:rPr>
              <w:t xml:space="preserve"> </w:t>
            </w:r>
            <w:r>
              <w:rPr>
                <w:color w:val="406F9F"/>
                <w:spacing w:val="2"/>
                <w:sz w:val="23"/>
              </w:rPr>
              <w:t>the</w:t>
            </w:r>
            <w:r>
              <w:rPr>
                <w:color w:val="406F9F"/>
                <w:spacing w:val="-24"/>
                <w:sz w:val="23"/>
              </w:rPr>
              <w:t xml:space="preserve"> </w:t>
            </w:r>
            <w:r>
              <w:rPr>
                <w:color w:val="406F9F"/>
                <w:spacing w:val="2"/>
                <w:sz w:val="23"/>
              </w:rPr>
              <w:t>bomb</w:t>
            </w:r>
            <w:r>
              <w:rPr>
                <w:color w:val="406F9F"/>
                <w:spacing w:val="-21"/>
                <w:sz w:val="23"/>
              </w:rPr>
              <w:t xml:space="preserve"> </w:t>
            </w:r>
            <w:r>
              <w:rPr>
                <w:color w:val="406F9F"/>
                <w:spacing w:val="2"/>
                <w:sz w:val="23"/>
              </w:rPr>
              <w:t>out.</w:t>
            </w:r>
            <w:r>
              <w:rPr>
                <w:color w:val="406F9F"/>
                <w:spacing w:val="2"/>
                <w:sz w:val="23"/>
              </w:rPr>
              <w:tab/>
            </w:r>
            <w:r>
              <w:rPr>
                <w:color w:val="406F9F"/>
                <w:spacing w:val="2"/>
                <w:sz w:val="23"/>
              </w:rPr>
              <w:t>If</w:t>
            </w:r>
            <w:r>
              <w:rPr>
                <w:color w:val="406F9F"/>
                <w:spacing w:val="-22"/>
                <w:sz w:val="23"/>
              </w:rPr>
              <w:t xml:space="preserve"> </w:t>
            </w:r>
            <w:r>
              <w:rPr>
                <w:color w:val="406F9F"/>
                <w:spacing w:val="-6"/>
                <w:sz w:val="23"/>
              </w:rPr>
              <w:t xml:space="preserve">you </w:t>
            </w:r>
            <w:r>
              <w:rPr>
                <w:color w:val="406F9F"/>
                <w:spacing w:val="2"/>
                <w:sz w:val="23"/>
              </w:rPr>
              <w:t>get the</w:t>
            </w:r>
            <w:r>
              <w:rPr>
                <w:color w:val="406F9F"/>
                <w:spacing w:val="10"/>
                <w:sz w:val="23"/>
              </w:rPr>
              <w:t xml:space="preserve"> </w:t>
            </w:r>
            <w:r>
              <w:rPr>
                <w:color w:val="406F9F"/>
                <w:spacing w:val="2"/>
                <w:sz w:val="23"/>
              </w:rPr>
              <w:t>code"</w:t>
            </w:r>
          </w:p>
          <w:p>
            <w:pPr>
              <w:pStyle w:val="10"/>
              <w:spacing w:before="9"/>
              <w:rPr>
                <w:rFonts w:ascii="宋体"/>
                <w:sz w:val="18"/>
              </w:rPr>
            </w:pPr>
          </w:p>
          <w:p>
            <w:pPr>
              <w:pStyle w:val="10"/>
              <w:spacing w:line="278" w:lineRule="auto"/>
              <w:ind w:left="120" w:firstLine="492"/>
              <w:rPr>
                <w:sz w:val="23"/>
              </w:rPr>
            </w:pPr>
            <w:r>
              <w:rPr>
                <w:b/>
                <w:color w:val="006F1F"/>
                <w:spacing w:val="2"/>
                <w:sz w:val="23"/>
              </w:rPr>
              <w:t>print</w:t>
            </w:r>
            <w:r>
              <w:rPr>
                <w:b/>
                <w:color w:val="006F1F"/>
                <w:spacing w:val="-37"/>
                <w:sz w:val="23"/>
              </w:rPr>
              <w:t xml:space="preserve"> </w:t>
            </w:r>
            <w:r>
              <w:rPr>
                <w:color w:val="406F9F"/>
                <w:spacing w:val="2"/>
                <w:sz w:val="23"/>
              </w:rPr>
              <w:t>"wrong</w:t>
            </w:r>
            <w:r>
              <w:rPr>
                <w:color w:val="406F9F"/>
                <w:spacing w:val="-40"/>
                <w:sz w:val="23"/>
              </w:rPr>
              <w:t xml:space="preserve"> </w:t>
            </w:r>
            <w:r>
              <w:rPr>
                <w:color w:val="406F9F"/>
                <w:sz w:val="23"/>
              </w:rPr>
              <w:t>10</w:t>
            </w:r>
            <w:r>
              <w:rPr>
                <w:color w:val="406F9F"/>
                <w:spacing w:val="-39"/>
                <w:sz w:val="23"/>
              </w:rPr>
              <w:t xml:space="preserve"> </w:t>
            </w:r>
            <w:r>
              <w:rPr>
                <w:color w:val="406F9F"/>
                <w:spacing w:val="2"/>
                <w:sz w:val="23"/>
              </w:rPr>
              <w:t>times</w:t>
            </w:r>
            <w:r>
              <w:rPr>
                <w:color w:val="406F9F"/>
                <w:spacing w:val="-39"/>
                <w:sz w:val="23"/>
              </w:rPr>
              <w:t xml:space="preserve"> </w:t>
            </w:r>
            <w:r>
              <w:rPr>
                <w:color w:val="406F9F"/>
                <w:spacing w:val="2"/>
                <w:sz w:val="23"/>
              </w:rPr>
              <w:t>then</w:t>
            </w:r>
            <w:r>
              <w:rPr>
                <w:color w:val="406F9F"/>
                <w:spacing w:val="-41"/>
                <w:sz w:val="23"/>
              </w:rPr>
              <w:t xml:space="preserve"> </w:t>
            </w:r>
            <w:r>
              <w:rPr>
                <w:color w:val="406F9F"/>
                <w:spacing w:val="2"/>
                <w:sz w:val="23"/>
              </w:rPr>
              <w:t>the</w:t>
            </w:r>
            <w:r>
              <w:rPr>
                <w:color w:val="406F9F"/>
                <w:spacing w:val="-39"/>
                <w:sz w:val="23"/>
              </w:rPr>
              <w:t xml:space="preserve"> </w:t>
            </w:r>
            <w:r>
              <w:rPr>
                <w:color w:val="406F9F"/>
                <w:spacing w:val="2"/>
                <w:sz w:val="23"/>
              </w:rPr>
              <w:t>lock</w:t>
            </w:r>
            <w:r>
              <w:rPr>
                <w:color w:val="406F9F"/>
                <w:spacing w:val="-41"/>
                <w:sz w:val="23"/>
              </w:rPr>
              <w:t xml:space="preserve"> </w:t>
            </w:r>
            <w:r>
              <w:rPr>
                <w:color w:val="406F9F"/>
                <w:spacing w:val="2"/>
                <w:sz w:val="23"/>
              </w:rPr>
              <w:t>closes</w:t>
            </w:r>
            <w:r>
              <w:rPr>
                <w:color w:val="406F9F"/>
                <w:spacing w:val="-39"/>
                <w:sz w:val="23"/>
              </w:rPr>
              <w:t xml:space="preserve"> </w:t>
            </w:r>
            <w:r>
              <w:rPr>
                <w:color w:val="406F9F"/>
                <w:spacing w:val="2"/>
                <w:sz w:val="23"/>
              </w:rPr>
              <w:t>forever</w:t>
            </w:r>
            <w:r>
              <w:rPr>
                <w:color w:val="406F9F"/>
                <w:spacing w:val="-39"/>
                <w:sz w:val="23"/>
              </w:rPr>
              <w:t xml:space="preserve"> </w:t>
            </w:r>
            <w:r>
              <w:rPr>
                <w:color w:val="406F9F"/>
                <w:sz w:val="23"/>
              </w:rPr>
              <w:t>and</w:t>
            </w:r>
            <w:r>
              <w:rPr>
                <w:color w:val="406F9F"/>
                <w:spacing w:val="-39"/>
                <w:sz w:val="23"/>
              </w:rPr>
              <w:t xml:space="preserve"> </w:t>
            </w:r>
            <w:r>
              <w:rPr>
                <w:color w:val="406F9F"/>
                <w:sz w:val="23"/>
              </w:rPr>
              <w:t xml:space="preserve">you </w:t>
            </w:r>
            <w:r>
              <w:rPr>
                <w:color w:val="406F9F"/>
                <w:spacing w:val="2"/>
                <w:sz w:val="23"/>
              </w:rPr>
              <w:t>can't"</w:t>
            </w:r>
          </w:p>
          <w:p>
            <w:pPr>
              <w:pStyle w:val="10"/>
              <w:tabs>
                <w:tab w:val="left" w:pos="3464"/>
              </w:tabs>
              <w:spacing w:before="9" w:line="552" w:lineRule="exact"/>
              <w:ind w:left="612" w:right="1177"/>
              <w:rPr>
                <w:sz w:val="23"/>
              </w:rPr>
            </w:pPr>
            <w:r>
              <w:rPr>
                <w:b/>
                <w:color w:val="006F1F"/>
                <w:spacing w:val="2"/>
                <w:sz w:val="23"/>
              </w:rPr>
              <w:t xml:space="preserve">print </w:t>
            </w:r>
            <w:r>
              <w:rPr>
                <w:color w:val="406F9F"/>
                <w:spacing w:val="2"/>
                <w:sz w:val="23"/>
              </w:rPr>
              <w:t>"get</w:t>
            </w:r>
            <w:r>
              <w:rPr>
                <w:color w:val="406F9F"/>
                <w:spacing w:val="19"/>
                <w:sz w:val="23"/>
              </w:rPr>
              <w:t xml:space="preserve"> </w:t>
            </w:r>
            <w:r>
              <w:rPr>
                <w:color w:val="406F9F"/>
                <w:spacing w:val="2"/>
                <w:sz w:val="23"/>
              </w:rPr>
              <w:t>the</w:t>
            </w:r>
            <w:r>
              <w:rPr>
                <w:color w:val="406F9F"/>
                <w:spacing w:val="9"/>
                <w:sz w:val="23"/>
              </w:rPr>
              <w:t xml:space="preserve"> </w:t>
            </w:r>
            <w:r>
              <w:rPr>
                <w:color w:val="406F9F"/>
                <w:spacing w:val="2"/>
                <w:sz w:val="23"/>
              </w:rPr>
              <w:t>bomb.</w:t>
            </w:r>
            <w:r>
              <w:rPr>
                <w:color w:val="406F9F"/>
                <w:spacing w:val="2"/>
                <w:sz w:val="23"/>
              </w:rPr>
              <w:tab/>
            </w:r>
            <w:r>
              <w:rPr>
                <w:color w:val="406F9F"/>
                <w:sz w:val="23"/>
              </w:rPr>
              <w:t xml:space="preserve">The </w:t>
            </w:r>
            <w:r>
              <w:rPr>
                <w:color w:val="406F9F"/>
                <w:spacing w:val="2"/>
                <w:sz w:val="23"/>
              </w:rPr>
              <w:t xml:space="preserve">code </w:t>
            </w:r>
            <w:r>
              <w:rPr>
                <w:color w:val="406F9F"/>
                <w:sz w:val="23"/>
              </w:rPr>
              <w:t xml:space="preserve">is 3 </w:t>
            </w:r>
            <w:r>
              <w:rPr>
                <w:color w:val="406F9F"/>
                <w:spacing w:val="2"/>
                <w:sz w:val="23"/>
              </w:rPr>
              <w:t xml:space="preserve">digits." </w:t>
            </w:r>
            <w:r>
              <w:rPr>
                <w:spacing w:val="2"/>
                <w:sz w:val="23"/>
              </w:rPr>
              <w:t xml:space="preserve">code </w:t>
            </w:r>
            <w:r>
              <w:rPr>
                <w:color w:val="666666"/>
                <w:sz w:val="23"/>
              </w:rPr>
              <w:t xml:space="preserve">= </w:t>
            </w:r>
            <w:r>
              <w:rPr>
                <w:color w:val="406F9F"/>
                <w:spacing w:val="2"/>
                <w:sz w:val="23"/>
              </w:rPr>
              <w:t>"</w:t>
            </w:r>
            <w:r>
              <w:rPr>
                <w:i/>
                <w:color w:val="6F9FD0"/>
                <w:spacing w:val="2"/>
                <w:sz w:val="23"/>
              </w:rPr>
              <w:t>%d%d%d</w:t>
            </w:r>
            <w:r>
              <w:rPr>
                <w:color w:val="406F9F"/>
                <w:spacing w:val="2"/>
                <w:sz w:val="23"/>
              </w:rPr>
              <w:t xml:space="preserve">" </w:t>
            </w:r>
            <w:r>
              <w:rPr>
                <w:color w:val="666666"/>
                <w:sz w:val="23"/>
              </w:rPr>
              <w:t xml:space="preserve">% </w:t>
            </w:r>
            <w:r>
              <w:rPr>
                <w:spacing w:val="3"/>
                <w:sz w:val="23"/>
              </w:rPr>
              <w:t>(randint(</w:t>
            </w:r>
            <w:r>
              <w:rPr>
                <w:color w:val="1F8050"/>
                <w:spacing w:val="3"/>
                <w:sz w:val="23"/>
              </w:rPr>
              <w:t>1</w:t>
            </w:r>
            <w:r>
              <w:rPr>
                <w:spacing w:val="3"/>
                <w:sz w:val="23"/>
              </w:rPr>
              <w:t>,</w:t>
            </w:r>
            <w:r>
              <w:rPr>
                <w:color w:val="1F8050"/>
                <w:spacing w:val="3"/>
                <w:sz w:val="23"/>
              </w:rPr>
              <w:t>9</w:t>
            </w:r>
            <w:r>
              <w:rPr>
                <w:spacing w:val="3"/>
                <w:sz w:val="23"/>
              </w:rPr>
              <w:t>),</w:t>
            </w:r>
            <w:r>
              <w:rPr>
                <w:spacing w:val="57"/>
                <w:sz w:val="23"/>
              </w:rPr>
              <w:t xml:space="preserve"> </w:t>
            </w:r>
            <w:r>
              <w:rPr>
                <w:spacing w:val="3"/>
                <w:sz w:val="23"/>
              </w:rPr>
              <w:t>randint(</w:t>
            </w:r>
            <w:r>
              <w:rPr>
                <w:color w:val="1F8050"/>
                <w:spacing w:val="3"/>
                <w:sz w:val="23"/>
              </w:rPr>
              <w:t>1</w:t>
            </w:r>
            <w:r>
              <w:rPr>
                <w:spacing w:val="3"/>
                <w:sz w:val="23"/>
              </w:rPr>
              <w:t>,</w:t>
            </w:r>
            <w:r>
              <w:rPr>
                <w:color w:val="1F8050"/>
                <w:spacing w:val="3"/>
                <w:sz w:val="23"/>
              </w:rPr>
              <w:t>9</w:t>
            </w:r>
            <w:r>
              <w:rPr>
                <w:spacing w:val="3"/>
                <w:sz w:val="23"/>
              </w:rPr>
              <w:t>),</w:t>
            </w:r>
          </w:p>
          <w:p>
            <w:pPr>
              <w:pStyle w:val="10"/>
              <w:spacing w:line="260" w:lineRule="exact"/>
              <w:ind w:left="120"/>
              <w:rPr>
                <w:sz w:val="23"/>
              </w:rPr>
            </w:pPr>
            <w:r>
              <w:rPr>
                <w:sz w:val="23"/>
              </w:rPr>
              <w:t>randint(</w:t>
            </w:r>
            <w:r>
              <w:rPr>
                <w:color w:val="1F8050"/>
                <w:sz w:val="23"/>
              </w:rPr>
              <w:t>1</w:t>
            </w:r>
            <w:r>
              <w:rPr>
                <w:sz w:val="23"/>
              </w:rPr>
              <w:t>,</w:t>
            </w:r>
            <w:r>
              <w:rPr>
                <w:color w:val="1F8050"/>
                <w:sz w:val="23"/>
              </w:rPr>
              <w:t>9</w:t>
            </w:r>
            <w:r>
              <w:rPr>
                <w:sz w:val="23"/>
              </w:rPr>
              <w:t>))</w:t>
            </w:r>
          </w:p>
          <w:p>
            <w:pPr>
              <w:pStyle w:val="10"/>
              <w:spacing w:before="1"/>
              <w:rPr>
                <w:rFonts w:ascii="宋体"/>
                <w:sz w:val="22"/>
              </w:rPr>
            </w:pPr>
          </w:p>
          <w:p>
            <w:pPr>
              <w:pStyle w:val="10"/>
              <w:ind w:left="612"/>
              <w:rPr>
                <w:sz w:val="23"/>
              </w:rPr>
            </w:pPr>
            <w:r>
              <w:rPr>
                <w:sz w:val="23"/>
              </w:rPr>
              <w:t xml:space="preserve">guess </w:t>
            </w:r>
            <w:r>
              <w:rPr>
                <w:color w:val="666666"/>
                <w:sz w:val="23"/>
              </w:rPr>
              <w:t xml:space="preserve">= </w:t>
            </w:r>
            <w:r>
              <w:rPr>
                <w:color w:val="006F1F"/>
                <w:sz w:val="23"/>
              </w:rPr>
              <w:t>raw_input</w:t>
            </w:r>
            <w:r>
              <w:rPr>
                <w:sz w:val="23"/>
              </w:rPr>
              <w:t>(</w:t>
            </w:r>
            <w:r>
              <w:rPr>
                <w:color w:val="406F9F"/>
                <w:sz w:val="23"/>
              </w:rPr>
              <w:t>"[keypad]&gt; "</w:t>
            </w:r>
            <w:r>
              <w:rPr>
                <w:sz w:val="23"/>
              </w:rPr>
              <w:t>)</w:t>
            </w:r>
          </w:p>
        </w:tc>
      </w:tr>
    </w:tbl>
    <w:p>
      <w:pPr>
        <w:spacing w:after="0"/>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778" w:hRule="atLeast"/>
        </w:trPr>
        <w:tc>
          <w:tcPr>
            <w:tcW w:w="711" w:type="dxa"/>
          </w:tcPr>
          <w:p>
            <w:pPr>
              <w:pStyle w:val="10"/>
              <w:spacing w:before="21"/>
              <w:ind w:left="301" w:right="104"/>
              <w:jc w:val="center"/>
              <w:rPr>
                <w:sz w:val="23"/>
              </w:rPr>
            </w:pPr>
            <w:r>
              <w:rPr>
                <w:color w:val="AAAAAA"/>
                <w:sz w:val="23"/>
              </w:rPr>
              <w:t>85</w:t>
            </w:r>
          </w:p>
          <w:p>
            <w:pPr>
              <w:pStyle w:val="10"/>
              <w:spacing w:before="1"/>
              <w:rPr>
                <w:rFonts w:ascii="宋体"/>
                <w:sz w:val="22"/>
              </w:rPr>
            </w:pPr>
          </w:p>
          <w:p>
            <w:pPr>
              <w:pStyle w:val="10"/>
              <w:ind w:left="301" w:right="104"/>
              <w:jc w:val="center"/>
              <w:rPr>
                <w:sz w:val="23"/>
              </w:rPr>
            </w:pPr>
            <w:r>
              <w:rPr>
                <w:color w:val="AAAAAA"/>
                <w:sz w:val="23"/>
              </w:rPr>
              <w:t>86</w:t>
            </w:r>
          </w:p>
          <w:p>
            <w:pPr>
              <w:pStyle w:val="10"/>
              <w:spacing w:before="1"/>
              <w:rPr>
                <w:rFonts w:ascii="宋体"/>
                <w:sz w:val="22"/>
              </w:rPr>
            </w:pPr>
          </w:p>
          <w:p>
            <w:pPr>
              <w:pStyle w:val="10"/>
              <w:ind w:left="301" w:right="104"/>
              <w:jc w:val="center"/>
              <w:rPr>
                <w:sz w:val="23"/>
              </w:rPr>
            </w:pPr>
            <w:r>
              <w:rPr>
                <w:color w:val="AAAAAA"/>
                <w:sz w:val="23"/>
              </w:rPr>
              <w:t>87</w:t>
            </w:r>
          </w:p>
          <w:p>
            <w:pPr>
              <w:pStyle w:val="10"/>
              <w:spacing w:before="1"/>
              <w:rPr>
                <w:rFonts w:ascii="宋体"/>
                <w:sz w:val="22"/>
              </w:rPr>
            </w:pPr>
          </w:p>
          <w:p>
            <w:pPr>
              <w:pStyle w:val="10"/>
              <w:ind w:left="301" w:right="104"/>
              <w:jc w:val="center"/>
              <w:rPr>
                <w:sz w:val="23"/>
              </w:rPr>
            </w:pPr>
            <w:r>
              <w:rPr>
                <w:color w:val="AAAAAA"/>
                <w:sz w:val="23"/>
              </w:rPr>
              <w:t>88</w:t>
            </w:r>
          </w:p>
          <w:p>
            <w:pPr>
              <w:pStyle w:val="10"/>
              <w:rPr>
                <w:rFonts w:ascii="宋体"/>
                <w:sz w:val="22"/>
              </w:rPr>
            </w:pPr>
          </w:p>
          <w:p>
            <w:pPr>
              <w:pStyle w:val="10"/>
              <w:spacing w:before="1"/>
              <w:ind w:left="301" w:right="104"/>
              <w:jc w:val="center"/>
              <w:rPr>
                <w:sz w:val="23"/>
              </w:rPr>
            </w:pPr>
            <w:r>
              <w:rPr>
                <w:color w:val="AAAAAA"/>
                <w:sz w:val="23"/>
              </w:rPr>
              <w:t>89</w:t>
            </w:r>
          </w:p>
          <w:p>
            <w:pPr>
              <w:pStyle w:val="10"/>
              <w:rPr>
                <w:rFonts w:ascii="宋体"/>
                <w:sz w:val="22"/>
              </w:rPr>
            </w:pPr>
          </w:p>
          <w:p>
            <w:pPr>
              <w:pStyle w:val="10"/>
              <w:ind w:left="301" w:right="104"/>
              <w:jc w:val="center"/>
              <w:rPr>
                <w:sz w:val="23"/>
              </w:rPr>
            </w:pPr>
            <w:r>
              <w:rPr>
                <w:color w:val="AAAAAA"/>
                <w:sz w:val="23"/>
              </w:rPr>
              <w:t>90</w:t>
            </w:r>
          </w:p>
          <w:p>
            <w:pPr>
              <w:pStyle w:val="10"/>
              <w:spacing w:before="2"/>
              <w:rPr>
                <w:rFonts w:ascii="宋体"/>
                <w:sz w:val="22"/>
              </w:rPr>
            </w:pPr>
          </w:p>
          <w:p>
            <w:pPr>
              <w:pStyle w:val="10"/>
              <w:ind w:left="301" w:right="104"/>
              <w:jc w:val="center"/>
              <w:rPr>
                <w:sz w:val="23"/>
              </w:rPr>
            </w:pPr>
            <w:r>
              <w:rPr>
                <w:color w:val="AAAAAA"/>
                <w:sz w:val="23"/>
              </w:rPr>
              <w:t>91</w:t>
            </w:r>
          </w:p>
          <w:p>
            <w:pPr>
              <w:pStyle w:val="10"/>
              <w:spacing w:before="1"/>
              <w:rPr>
                <w:rFonts w:ascii="宋体"/>
                <w:sz w:val="22"/>
              </w:rPr>
            </w:pPr>
          </w:p>
          <w:p>
            <w:pPr>
              <w:pStyle w:val="10"/>
              <w:ind w:left="301" w:right="104"/>
              <w:jc w:val="center"/>
              <w:rPr>
                <w:sz w:val="23"/>
              </w:rPr>
            </w:pPr>
            <w:r>
              <w:rPr>
                <w:color w:val="AAAAAA"/>
                <w:sz w:val="23"/>
              </w:rPr>
              <w:t>92</w:t>
            </w:r>
          </w:p>
          <w:p>
            <w:pPr>
              <w:pStyle w:val="10"/>
              <w:rPr>
                <w:rFonts w:ascii="宋体"/>
                <w:sz w:val="22"/>
              </w:rPr>
            </w:pPr>
          </w:p>
          <w:p>
            <w:pPr>
              <w:pStyle w:val="10"/>
              <w:spacing w:before="1"/>
              <w:ind w:left="301" w:right="104"/>
              <w:jc w:val="center"/>
              <w:rPr>
                <w:sz w:val="23"/>
              </w:rPr>
            </w:pPr>
            <w:r>
              <w:rPr>
                <w:color w:val="AAAAAA"/>
                <w:sz w:val="23"/>
              </w:rPr>
              <w:t>93</w:t>
            </w:r>
          </w:p>
          <w:p>
            <w:pPr>
              <w:pStyle w:val="10"/>
              <w:rPr>
                <w:rFonts w:ascii="宋体"/>
                <w:sz w:val="22"/>
              </w:rPr>
            </w:pPr>
          </w:p>
          <w:p>
            <w:pPr>
              <w:pStyle w:val="10"/>
              <w:ind w:left="301" w:right="104"/>
              <w:jc w:val="center"/>
              <w:rPr>
                <w:sz w:val="23"/>
              </w:rPr>
            </w:pPr>
            <w:r>
              <w:rPr>
                <w:color w:val="AAAAAA"/>
                <w:sz w:val="23"/>
              </w:rPr>
              <w:t>94</w:t>
            </w:r>
          </w:p>
          <w:p>
            <w:pPr>
              <w:pStyle w:val="10"/>
              <w:spacing w:before="1"/>
              <w:rPr>
                <w:rFonts w:ascii="宋体"/>
                <w:sz w:val="22"/>
              </w:rPr>
            </w:pPr>
          </w:p>
          <w:p>
            <w:pPr>
              <w:pStyle w:val="10"/>
              <w:ind w:left="301" w:right="104"/>
              <w:jc w:val="center"/>
              <w:rPr>
                <w:sz w:val="23"/>
              </w:rPr>
            </w:pPr>
            <w:r>
              <w:rPr>
                <w:color w:val="AAAAAA"/>
                <w:sz w:val="23"/>
              </w:rPr>
              <w:t>95</w:t>
            </w:r>
          </w:p>
          <w:p>
            <w:pPr>
              <w:pStyle w:val="10"/>
              <w:spacing w:before="1"/>
              <w:rPr>
                <w:rFonts w:ascii="宋体"/>
                <w:sz w:val="22"/>
              </w:rPr>
            </w:pPr>
          </w:p>
          <w:p>
            <w:pPr>
              <w:pStyle w:val="10"/>
              <w:ind w:left="301" w:right="104"/>
              <w:jc w:val="center"/>
              <w:rPr>
                <w:sz w:val="23"/>
              </w:rPr>
            </w:pPr>
            <w:r>
              <w:rPr>
                <w:color w:val="AAAAAA"/>
                <w:sz w:val="23"/>
              </w:rPr>
              <w:t>96</w:t>
            </w:r>
          </w:p>
          <w:p>
            <w:pPr>
              <w:pStyle w:val="10"/>
              <w:spacing w:before="1"/>
              <w:rPr>
                <w:rFonts w:ascii="宋体"/>
                <w:sz w:val="22"/>
              </w:rPr>
            </w:pPr>
          </w:p>
          <w:p>
            <w:pPr>
              <w:pStyle w:val="10"/>
              <w:ind w:left="301" w:right="104"/>
              <w:jc w:val="center"/>
              <w:rPr>
                <w:sz w:val="23"/>
              </w:rPr>
            </w:pPr>
            <w:r>
              <w:rPr>
                <w:color w:val="AAAAAA"/>
                <w:sz w:val="23"/>
              </w:rPr>
              <w:t>97</w:t>
            </w:r>
          </w:p>
          <w:p>
            <w:pPr>
              <w:pStyle w:val="10"/>
              <w:spacing w:before="1"/>
              <w:rPr>
                <w:rFonts w:ascii="宋体"/>
                <w:sz w:val="22"/>
              </w:rPr>
            </w:pPr>
          </w:p>
          <w:p>
            <w:pPr>
              <w:pStyle w:val="10"/>
              <w:ind w:left="301" w:right="104"/>
              <w:jc w:val="center"/>
              <w:rPr>
                <w:sz w:val="23"/>
              </w:rPr>
            </w:pPr>
            <w:r>
              <w:rPr>
                <w:color w:val="AAAAAA"/>
                <w:sz w:val="23"/>
              </w:rPr>
              <w:t>98</w:t>
            </w:r>
          </w:p>
          <w:p>
            <w:pPr>
              <w:pStyle w:val="10"/>
              <w:spacing w:before="1"/>
              <w:rPr>
                <w:rFonts w:ascii="宋体"/>
                <w:sz w:val="22"/>
              </w:rPr>
            </w:pPr>
          </w:p>
          <w:p>
            <w:pPr>
              <w:pStyle w:val="10"/>
              <w:ind w:left="301" w:right="104"/>
              <w:jc w:val="center"/>
              <w:rPr>
                <w:sz w:val="23"/>
              </w:rPr>
            </w:pPr>
            <w:r>
              <w:rPr>
                <w:color w:val="AAAAAA"/>
                <w:sz w:val="23"/>
              </w:rPr>
              <w:t>99</w:t>
            </w:r>
          </w:p>
          <w:p>
            <w:pPr>
              <w:pStyle w:val="10"/>
              <w:rPr>
                <w:rFonts w:ascii="宋体"/>
                <w:sz w:val="22"/>
              </w:rPr>
            </w:pPr>
          </w:p>
          <w:p>
            <w:pPr>
              <w:pStyle w:val="10"/>
              <w:spacing w:before="1"/>
              <w:ind w:left="180" w:right="104"/>
              <w:jc w:val="center"/>
              <w:rPr>
                <w:sz w:val="23"/>
              </w:rPr>
            </w:pPr>
            <w:r>
              <w:rPr>
                <w:color w:val="AAAAAA"/>
                <w:spacing w:val="2"/>
                <w:sz w:val="23"/>
              </w:rPr>
              <w:t>100</w:t>
            </w:r>
          </w:p>
          <w:p>
            <w:pPr>
              <w:pStyle w:val="10"/>
              <w:rPr>
                <w:rFonts w:ascii="宋体"/>
                <w:sz w:val="22"/>
              </w:rPr>
            </w:pPr>
          </w:p>
          <w:p>
            <w:pPr>
              <w:pStyle w:val="10"/>
              <w:ind w:left="180" w:right="104"/>
              <w:jc w:val="center"/>
              <w:rPr>
                <w:sz w:val="23"/>
              </w:rPr>
            </w:pPr>
            <w:r>
              <w:rPr>
                <w:color w:val="AAAAAA"/>
                <w:spacing w:val="2"/>
                <w:sz w:val="23"/>
              </w:rPr>
              <w:t>101</w:t>
            </w:r>
          </w:p>
          <w:p>
            <w:pPr>
              <w:pStyle w:val="10"/>
              <w:spacing w:before="2"/>
              <w:rPr>
                <w:rFonts w:ascii="宋体"/>
                <w:sz w:val="22"/>
              </w:rPr>
            </w:pPr>
          </w:p>
          <w:p>
            <w:pPr>
              <w:pStyle w:val="10"/>
              <w:ind w:left="180" w:right="104"/>
              <w:jc w:val="center"/>
              <w:rPr>
                <w:sz w:val="23"/>
              </w:rPr>
            </w:pPr>
            <w:r>
              <w:rPr>
                <w:color w:val="AAAAAA"/>
                <w:spacing w:val="2"/>
                <w:sz w:val="23"/>
              </w:rPr>
              <w:t>102</w:t>
            </w:r>
          </w:p>
          <w:p>
            <w:pPr>
              <w:pStyle w:val="10"/>
              <w:spacing w:before="1"/>
              <w:rPr>
                <w:rFonts w:ascii="宋体"/>
                <w:sz w:val="22"/>
              </w:rPr>
            </w:pPr>
          </w:p>
          <w:p>
            <w:pPr>
              <w:pStyle w:val="10"/>
              <w:ind w:left="180" w:right="104"/>
              <w:jc w:val="center"/>
              <w:rPr>
                <w:sz w:val="23"/>
              </w:rPr>
            </w:pPr>
            <w:r>
              <w:rPr>
                <w:color w:val="AAAAAA"/>
                <w:spacing w:val="2"/>
                <w:sz w:val="23"/>
              </w:rPr>
              <w:t>103</w:t>
            </w:r>
          </w:p>
          <w:p>
            <w:pPr>
              <w:pStyle w:val="10"/>
              <w:rPr>
                <w:rFonts w:ascii="宋体"/>
                <w:sz w:val="22"/>
              </w:rPr>
            </w:pPr>
          </w:p>
          <w:p>
            <w:pPr>
              <w:pStyle w:val="10"/>
              <w:spacing w:before="1"/>
              <w:ind w:left="180" w:right="104"/>
              <w:jc w:val="center"/>
              <w:rPr>
                <w:sz w:val="23"/>
              </w:rPr>
            </w:pPr>
            <w:r>
              <w:rPr>
                <w:color w:val="AAAAAA"/>
                <w:spacing w:val="2"/>
                <w:sz w:val="23"/>
              </w:rPr>
              <w:t>104</w:t>
            </w:r>
          </w:p>
          <w:p>
            <w:pPr>
              <w:pStyle w:val="10"/>
              <w:rPr>
                <w:rFonts w:ascii="宋体"/>
                <w:sz w:val="22"/>
              </w:rPr>
            </w:pPr>
          </w:p>
          <w:p>
            <w:pPr>
              <w:pStyle w:val="10"/>
              <w:ind w:left="180" w:right="104"/>
              <w:jc w:val="center"/>
              <w:rPr>
                <w:sz w:val="23"/>
              </w:rPr>
            </w:pPr>
            <w:r>
              <w:rPr>
                <w:color w:val="AAAAAA"/>
                <w:spacing w:val="2"/>
                <w:sz w:val="23"/>
              </w:rPr>
              <w:t>105</w:t>
            </w:r>
          </w:p>
          <w:p>
            <w:pPr>
              <w:pStyle w:val="10"/>
              <w:spacing w:before="1"/>
              <w:rPr>
                <w:rFonts w:ascii="宋体"/>
                <w:sz w:val="22"/>
              </w:rPr>
            </w:pPr>
          </w:p>
          <w:p>
            <w:pPr>
              <w:pStyle w:val="10"/>
              <w:ind w:left="180" w:right="104"/>
              <w:jc w:val="center"/>
              <w:rPr>
                <w:sz w:val="23"/>
              </w:rPr>
            </w:pPr>
            <w:r>
              <w:rPr>
                <w:color w:val="AAAAAA"/>
                <w:spacing w:val="2"/>
                <w:sz w:val="23"/>
              </w:rPr>
              <w:t>106</w:t>
            </w:r>
          </w:p>
          <w:p>
            <w:pPr>
              <w:pStyle w:val="10"/>
              <w:spacing w:before="1"/>
              <w:rPr>
                <w:rFonts w:ascii="宋体"/>
                <w:sz w:val="22"/>
              </w:rPr>
            </w:pPr>
          </w:p>
          <w:p>
            <w:pPr>
              <w:pStyle w:val="10"/>
              <w:ind w:left="180" w:right="104"/>
              <w:jc w:val="center"/>
              <w:rPr>
                <w:sz w:val="23"/>
              </w:rPr>
            </w:pPr>
            <w:r>
              <w:rPr>
                <w:color w:val="AAAAAA"/>
                <w:spacing w:val="2"/>
                <w:sz w:val="23"/>
              </w:rPr>
              <w:t>107</w:t>
            </w:r>
          </w:p>
          <w:p>
            <w:pPr>
              <w:pStyle w:val="10"/>
              <w:spacing w:before="1"/>
              <w:rPr>
                <w:rFonts w:ascii="宋体"/>
                <w:sz w:val="22"/>
              </w:rPr>
            </w:pPr>
          </w:p>
          <w:p>
            <w:pPr>
              <w:pStyle w:val="10"/>
              <w:ind w:left="180" w:right="104"/>
              <w:jc w:val="center"/>
              <w:rPr>
                <w:sz w:val="23"/>
              </w:rPr>
            </w:pPr>
            <w:r>
              <w:rPr>
                <w:color w:val="AAAAAA"/>
                <w:spacing w:val="2"/>
                <w:sz w:val="23"/>
              </w:rPr>
              <w:t>108</w:t>
            </w:r>
          </w:p>
          <w:p>
            <w:pPr>
              <w:pStyle w:val="10"/>
              <w:spacing w:before="1"/>
              <w:rPr>
                <w:rFonts w:ascii="宋体"/>
                <w:sz w:val="22"/>
              </w:rPr>
            </w:pPr>
          </w:p>
          <w:p>
            <w:pPr>
              <w:pStyle w:val="10"/>
              <w:ind w:left="180" w:right="104"/>
              <w:jc w:val="center"/>
              <w:rPr>
                <w:sz w:val="23"/>
              </w:rPr>
            </w:pPr>
            <w:r>
              <w:rPr>
                <w:color w:val="AAAAAA"/>
                <w:spacing w:val="2"/>
                <w:sz w:val="23"/>
              </w:rPr>
              <w:t>109</w:t>
            </w:r>
          </w:p>
        </w:tc>
        <w:tc>
          <w:tcPr>
            <w:tcW w:w="7796" w:type="dxa"/>
            <w:shd w:val="clear" w:color="auto" w:fill="EDEDED"/>
          </w:tcPr>
          <w:p>
            <w:pPr>
              <w:pStyle w:val="10"/>
              <w:spacing w:before="21"/>
              <w:ind w:left="612"/>
              <w:rPr>
                <w:sz w:val="23"/>
              </w:rPr>
            </w:pPr>
            <w:r>
              <w:rPr>
                <w:sz w:val="23"/>
              </w:rPr>
              <w:t xml:space="preserve">guesses </w:t>
            </w:r>
            <w:r>
              <w:rPr>
                <w:color w:val="666666"/>
                <w:sz w:val="23"/>
              </w:rPr>
              <w:t xml:space="preserve">= </w:t>
            </w:r>
            <w:r>
              <w:rPr>
                <w:color w:val="1F8050"/>
                <w:sz w:val="23"/>
              </w:rPr>
              <w:t>0</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b/>
                <w:color w:val="006F1F"/>
                <w:spacing w:val="2"/>
                <w:sz w:val="23"/>
              </w:rPr>
              <w:t xml:space="preserve">while </w:t>
            </w:r>
            <w:r>
              <w:rPr>
                <w:spacing w:val="2"/>
                <w:sz w:val="23"/>
              </w:rPr>
              <w:t xml:space="preserve">guess </w:t>
            </w:r>
            <w:r>
              <w:rPr>
                <w:color w:val="666666"/>
                <w:sz w:val="23"/>
              </w:rPr>
              <w:t xml:space="preserve">!= </w:t>
            </w:r>
            <w:r>
              <w:rPr>
                <w:spacing w:val="2"/>
                <w:sz w:val="23"/>
              </w:rPr>
              <w:t xml:space="preserve">code </w:t>
            </w:r>
            <w:r>
              <w:rPr>
                <w:b/>
                <w:color w:val="006F1F"/>
                <w:spacing w:val="2"/>
                <w:sz w:val="23"/>
              </w:rPr>
              <w:t xml:space="preserve">and </w:t>
            </w:r>
            <w:r>
              <w:rPr>
                <w:spacing w:val="2"/>
                <w:sz w:val="23"/>
              </w:rPr>
              <w:t xml:space="preserve">guesses </w:t>
            </w:r>
            <w:r>
              <w:rPr>
                <w:color w:val="666666"/>
                <w:sz w:val="23"/>
              </w:rPr>
              <w:t>&lt;</w:t>
            </w:r>
            <w:r>
              <w:rPr>
                <w:color w:val="666666"/>
                <w:spacing w:val="54"/>
                <w:sz w:val="23"/>
              </w:rPr>
              <w:t xml:space="preserve"> </w:t>
            </w:r>
            <w:r>
              <w:rPr>
                <w:color w:val="1F8050"/>
                <w:sz w:val="23"/>
              </w:rPr>
              <w:t>10</w:t>
            </w:r>
            <w:r>
              <w:rPr>
                <w:sz w:val="23"/>
              </w:rPr>
              <w:t>:</w:t>
            </w:r>
          </w:p>
          <w:p>
            <w:pPr>
              <w:pStyle w:val="10"/>
              <w:spacing w:before="1"/>
              <w:rPr>
                <w:rFonts w:ascii="宋体"/>
                <w:sz w:val="22"/>
              </w:rPr>
            </w:pPr>
          </w:p>
          <w:p>
            <w:pPr>
              <w:pStyle w:val="10"/>
              <w:ind w:left="1104"/>
              <w:rPr>
                <w:sz w:val="23"/>
              </w:rPr>
            </w:pPr>
            <w:r>
              <w:rPr>
                <w:b/>
                <w:color w:val="006F1F"/>
                <w:sz w:val="23"/>
              </w:rPr>
              <w:t xml:space="preserve">print </w:t>
            </w:r>
            <w:r>
              <w:rPr>
                <w:color w:val="406F9F"/>
                <w:sz w:val="23"/>
              </w:rPr>
              <w:t>"BZZZZEDDD!"</w:t>
            </w:r>
          </w:p>
          <w:p>
            <w:pPr>
              <w:pStyle w:val="10"/>
              <w:spacing w:before="1"/>
              <w:rPr>
                <w:rFonts w:ascii="宋体"/>
                <w:sz w:val="22"/>
              </w:rPr>
            </w:pPr>
          </w:p>
          <w:p>
            <w:pPr>
              <w:pStyle w:val="10"/>
              <w:ind w:left="1104"/>
              <w:rPr>
                <w:sz w:val="23"/>
              </w:rPr>
            </w:pPr>
            <w:r>
              <w:rPr>
                <w:sz w:val="23"/>
              </w:rPr>
              <w:t xml:space="preserve">guesses </w:t>
            </w:r>
            <w:r>
              <w:rPr>
                <w:color w:val="666666"/>
                <w:sz w:val="23"/>
              </w:rPr>
              <w:t xml:space="preserve">+= </w:t>
            </w:r>
            <w:r>
              <w:rPr>
                <w:color w:val="1F8050"/>
                <w:sz w:val="23"/>
              </w:rPr>
              <w:t>1</w:t>
            </w:r>
          </w:p>
          <w:p>
            <w:pPr>
              <w:pStyle w:val="10"/>
              <w:spacing w:before="1"/>
              <w:rPr>
                <w:rFonts w:ascii="宋体"/>
                <w:sz w:val="22"/>
              </w:rPr>
            </w:pPr>
          </w:p>
          <w:p>
            <w:pPr>
              <w:pStyle w:val="10"/>
              <w:ind w:left="1104"/>
              <w:rPr>
                <w:sz w:val="23"/>
              </w:rPr>
            </w:pPr>
            <w:r>
              <w:rPr>
                <w:sz w:val="23"/>
              </w:rPr>
              <w:t xml:space="preserve">guess </w:t>
            </w:r>
            <w:r>
              <w:rPr>
                <w:color w:val="666666"/>
                <w:sz w:val="23"/>
              </w:rPr>
              <w:t xml:space="preserve">= </w:t>
            </w:r>
            <w:r>
              <w:rPr>
                <w:color w:val="006F1F"/>
                <w:sz w:val="23"/>
              </w:rPr>
              <w:t>raw_input</w:t>
            </w:r>
            <w:r>
              <w:rPr>
                <w:sz w:val="23"/>
              </w:rPr>
              <w:t>(</w:t>
            </w:r>
            <w:r>
              <w:rPr>
                <w:color w:val="406F9F"/>
                <w:sz w:val="23"/>
              </w:rPr>
              <w:t>"[keypad]&gt; "</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b/>
                <w:color w:val="006F1F"/>
                <w:sz w:val="23"/>
              </w:rPr>
              <w:t xml:space="preserve">if </w:t>
            </w:r>
            <w:r>
              <w:rPr>
                <w:sz w:val="23"/>
              </w:rPr>
              <w:t xml:space="preserve">guess </w:t>
            </w:r>
            <w:r>
              <w:rPr>
                <w:color w:val="666666"/>
                <w:sz w:val="23"/>
              </w:rPr>
              <w:t xml:space="preserve">== </w:t>
            </w:r>
            <w:r>
              <w:rPr>
                <w:sz w:val="23"/>
              </w:rPr>
              <w:t>code:</w:t>
            </w:r>
          </w:p>
          <w:p>
            <w:pPr>
              <w:pStyle w:val="10"/>
              <w:spacing w:before="1"/>
              <w:rPr>
                <w:rFonts w:ascii="宋体"/>
                <w:sz w:val="22"/>
              </w:rPr>
            </w:pPr>
          </w:p>
          <w:p>
            <w:pPr>
              <w:pStyle w:val="10"/>
              <w:spacing w:line="278" w:lineRule="auto"/>
              <w:ind w:left="120" w:firstLine="984"/>
              <w:rPr>
                <w:sz w:val="23"/>
              </w:rPr>
            </w:pPr>
            <w:r>
              <w:rPr>
                <w:b/>
                <w:color w:val="006F1F"/>
                <w:spacing w:val="2"/>
                <w:sz w:val="23"/>
              </w:rPr>
              <w:t>print</w:t>
            </w:r>
            <w:r>
              <w:rPr>
                <w:b/>
                <w:color w:val="006F1F"/>
                <w:spacing w:val="-30"/>
                <w:sz w:val="23"/>
              </w:rPr>
              <w:t xml:space="preserve"> </w:t>
            </w:r>
            <w:r>
              <w:rPr>
                <w:color w:val="406F9F"/>
                <w:spacing w:val="2"/>
                <w:sz w:val="23"/>
              </w:rPr>
              <w:t>"The</w:t>
            </w:r>
            <w:r>
              <w:rPr>
                <w:color w:val="406F9F"/>
                <w:spacing w:val="-34"/>
                <w:sz w:val="23"/>
              </w:rPr>
              <w:t xml:space="preserve"> </w:t>
            </w:r>
            <w:r>
              <w:rPr>
                <w:color w:val="406F9F"/>
                <w:spacing w:val="2"/>
                <w:sz w:val="23"/>
              </w:rPr>
              <w:t>container</w:t>
            </w:r>
            <w:r>
              <w:rPr>
                <w:color w:val="406F9F"/>
                <w:spacing w:val="-30"/>
                <w:sz w:val="23"/>
              </w:rPr>
              <w:t xml:space="preserve"> </w:t>
            </w:r>
            <w:r>
              <w:rPr>
                <w:color w:val="406F9F"/>
                <w:spacing w:val="2"/>
                <w:sz w:val="23"/>
              </w:rPr>
              <w:t>clicks</w:t>
            </w:r>
            <w:r>
              <w:rPr>
                <w:color w:val="406F9F"/>
                <w:spacing w:val="-32"/>
                <w:sz w:val="23"/>
              </w:rPr>
              <w:t xml:space="preserve"> </w:t>
            </w:r>
            <w:r>
              <w:rPr>
                <w:color w:val="406F9F"/>
                <w:spacing w:val="2"/>
                <w:sz w:val="23"/>
              </w:rPr>
              <w:t>open</w:t>
            </w:r>
            <w:r>
              <w:rPr>
                <w:color w:val="406F9F"/>
                <w:spacing w:val="-31"/>
                <w:sz w:val="23"/>
              </w:rPr>
              <w:t xml:space="preserve"> </w:t>
            </w:r>
            <w:r>
              <w:rPr>
                <w:color w:val="406F9F"/>
                <w:sz w:val="23"/>
              </w:rPr>
              <w:t>and</w:t>
            </w:r>
            <w:r>
              <w:rPr>
                <w:color w:val="406F9F"/>
                <w:spacing w:val="-31"/>
                <w:sz w:val="23"/>
              </w:rPr>
              <w:t xml:space="preserve"> </w:t>
            </w:r>
            <w:r>
              <w:rPr>
                <w:color w:val="406F9F"/>
                <w:spacing w:val="2"/>
                <w:sz w:val="23"/>
              </w:rPr>
              <w:t>the</w:t>
            </w:r>
            <w:r>
              <w:rPr>
                <w:color w:val="406F9F"/>
                <w:spacing w:val="-32"/>
                <w:sz w:val="23"/>
              </w:rPr>
              <w:t xml:space="preserve"> </w:t>
            </w:r>
            <w:r>
              <w:rPr>
                <w:color w:val="406F9F"/>
                <w:spacing w:val="2"/>
                <w:sz w:val="23"/>
              </w:rPr>
              <w:t>seal</w:t>
            </w:r>
            <w:r>
              <w:rPr>
                <w:color w:val="406F9F"/>
                <w:spacing w:val="-22"/>
                <w:sz w:val="23"/>
              </w:rPr>
              <w:t xml:space="preserve"> </w:t>
            </w:r>
            <w:r>
              <w:rPr>
                <w:color w:val="406F9F"/>
                <w:spacing w:val="2"/>
                <w:sz w:val="23"/>
              </w:rPr>
              <w:t xml:space="preserve">breaks, </w:t>
            </w:r>
            <w:r>
              <w:rPr>
                <w:color w:val="406F9F"/>
                <w:spacing w:val="3"/>
                <w:sz w:val="23"/>
              </w:rPr>
              <w:t xml:space="preserve">letting </w:t>
            </w:r>
            <w:r>
              <w:rPr>
                <w:color w:val="406F9F"/>
                <w:spacing w:val="2"/>
                <w:sz w:val="23"/>
              </w:rPr>
              <w:t>gas</w:t>
            </w:r>
            <w:r>
              <w:rPr>
                <w:color w:val="406F9F"/>
                <w:spacing w:val="9"/>
                <w:sz w:val="23"/>
              </w:rPr>
              <w:t xml:space="preserve"> </w:t>
            </w:r>
            <w:r>
              <w:rPr>
                <w:color w:val="406F9F"/>
                <w:spacing w:val="2"/>
                <w:sz w:val="23"/>
              </w:rPr>
              <w:t>out."</w:t>
            </w:r>
          </w:p>
          <w:p>
            <w:pPr>
              <w:pStyle w:val="10"/>
              <w:spacing w:before="8"/>
              <w:rPr>
                <w:rFonts w:ascii="宋体"/>
                <w:sz w:val="18"/>
              </w:rPr>
            </w:pPr>
          </w:p>
          <w:p>
            <w:pPr>
              <w:pStyle w:val="10"/>
              <w:spacing w:before="1" w:line="278" w:lineRule="auto"/>
              <w:ind w:left="120" w:firstLine="984"/>
              <w:rPr>
                <w:sz w:val="23"/>
              </w:rPr>
            </w:pPr>
            <w:r>
              <w:rPr>
                <w:b/>
                <w:color w:val="006F1F"/>
                <w:sz w:val="23"/>
              </w:rPr>
              <w:t xml:space="preserve">print </w:t>
            </w:r>
            <w:r>
              <w:rPr>
                <w:color w:val="406F9F"/>
                <w:sz w:val="23"/>
              </w:rPr>
              <w:t>"You grab the neutron bomb and run as fast as you can to the"</w:t>
            </w:r>
          </w:p>
          <w:p>
            <w:pPr>
              <w:pStyle w:val="10"/>
              <w:spacing w:before="8"/>
              <w:rPr>
                <w:rFonts w:ascii="宋体"/>
                <w:sz w:val="18"/>
              </w:rPr>
            </w:pPr>
          </w:p>
          <w:p>
            <w:pPr>
              <w:pStyle w:val="10"/>
              <w:ind w:left="1104"/>
              <w:rPr>
                <w:sz w:val="23"/>
              </w:rPr>
            </w:pPr>
            <w:r>
              <w:rPr>
                <w:b/>
                <w:color w:val="006F1F"/>
                <w:spacing w:val="2"/>
                <w:sz w:val="23"/>
              </w:rPr>
              <w:t xml:space="preserve">print </w:t>
            </w:r>
            <w:r>
              <w:rPr>
                <w:color w:val="406F9F"/>
                <w:spacing w:val="2"/>
                <w:sz w:val="23"/>
              </w:rPr>
              <w:t xml:space="preserve">"bridge where </w:t>
            </w:r>
            <w:r>
              <w:rPr>
                <w:color w:val="406F9F"/>
                <w:sz w:val="23"/>
              </w:rPr>
              <w:t xml:space="preserve">you </w:t>
            </w:r>
            <w:r>
              <w:rPr>
                <w:color w:val="406F9F"/>
                <w:spacing w:val="2"/>
                <w:sz w:val="23"/>
              </w:rPr>
              <w:t xml:space="preserve">must place </w:t>
            </w:r>
            <w:r>
              <w:rPr>
                <w:color w:val="406F9F"/>
                <w:sz w:val="23"/>
              </w:rPr>
              <w:t>it in the</w:t>
            </w:r>
            <w:r>
              <w:rPr>
                <w:color w:val="406F9F"/>
                <w:spacing w:val="85"/>
                <w:sz w:val="23"/>
              </w:rPr>
              <w:t xml:space="preserve"> </w:t>
            </w:r>
            <w:r>
              <w:rPr>
                <w:color w:val="406F9F"/>
                <w:spacing w:val="2"/>
                <w:sz w:val="23"/>
              </w:rPr>
              <w:t>right</w:t>
            </w:r>
          </w:p>
          <w:p>
            <w:pPr>
              <w:pStyle w:val="10"/>
              <w:spacing w:before="43"/>
              <w:ind w:left="120"/>
              <w:rPr>
                <w:sz w:val="23"/>
              </w:rPr>
            </w:pPr>
            <w:r>
              <w:rPr>
                <w:color w:val="406F9F"/>
                <w:sz w:val="23"/>
              </w:rPr>
              <w:t>spot."</w:t>
            </w:r>
          </w:p>
          <w:p>
            <w:pPr>
              <w:pStyle w:val="10"/>
              <w:spacing w:before="1"/>
              <w:rPr>
                <w:rFonts w:ascii="宋体"/>
                <w:sz w:val="22"/>
              </w:rPr>
            </w:pPr>
          </w:p>
          <w:p>
            <w:pPr>
              <w:pStyle w:val="10"/>
              <w:ind w:left="1104"/>
              <w:rPr>
                <w:sz w:val="23"/>
              </w:rPr>
            </w:pPr>
            <w:r>
              <w:rPr>
                <w:b/>
                <w:color w:val="006F1F"/>
                <w:sz w:val="23"/>
              </w:rPr>
              <w:t xml:space="preserve">return </w:t>
            </w:r>
            <w:r>
              <w:rPr>
                <w:color w:val="406F9F"/>
                <w:sz w:val="23"/>
              </w:rPr>
              <w:t>'the_bridge'</w:t>
            </w:r>
          </w:p>
          <w:p>
            <w:pPr>
              <w:pStyle w:val="10"/>
              <w:spacing w:before="1"/>
              <w:rPr>
                <w:rFonts w:ascii="宋体"/>
                <w:sz w:val="22"/>
              </w:rPr>
            </w:pPr>
          </w:p>
          <w:p>
            <w:pPr>
              <w:pStyle w:val="10"/>
              <w:ind w:left="612"/>
              <w:rPr>
                <w:sz w:val="23"/>
              </w:rPr>
            </w:pPr>
            <w:r>
              <w:rPr>
                <w:b/>
                <w:color w:val="006F1F"/>
                <w:sz w:val="23"/>
              </w:rPr>
              <w:t>else</w:t>
            </w:r>
            <w:r>
              <w:rPr>
                <w:sz w:val="23"/>
              </w:rPr>
              <w:t>:</w:t>
            </w:r>
          </w:p>
          <w:p>
            <w:pPr>
              <w:pStyle w:val="10"/>
              <w:spacing w:before="1"/>
              <w:rPr>
                <w:rFonts w:ascii="宋体"/>
                <w:sz w:val="22"/>
              </w:rPr>
            </w:pPr>
          </w:p>
          <w:p>
            <w:pPr>
              <w:pStyle w:val="10"/>
              <w:spacing w:line="278" w:lineRule="auto"/>
              <w:ind w:left="120" w:right="68" w:firstLine="984"/>
              <w:rPr>
                <w:sz w:val="23"/>
              </w:rPr>
            </w:pPr>
            <w:r>
              <w:rPr>
                <w:b/>
                <w:color w:val="006F1F"/>
                <w:spacing w:val="2"/>
                <w:sz w:val="23"/>
              </w:rPr>
              <w:t>print</w:t>
            </w:r>
            <w:r>
              <w:rPr>
                <w:b/>
                <w:color w:val="006F1F"/>
                <w:spacing w:val="-35"/>
                <w:sz w:val="23"/>
              </w:rPr>
              <w:t xml:space="preserve"> </w:t>
            </w:r>
            <w:r>
              <w:rPr>
                <w:color w:val="406F9F"/>
                <w:spacing w:val="2"/>
                <w:sz w:val="23"/>
              </w:rPr>
              <w:t>"The</w:t>
            </w:r>
            <w:r>
              <w:rPr>
                <w:color w:val="406F9F"/>
                <w:spacing w:val="-37"/>
                <w:sz w:val="23"/>
              </w:rPr>
              <w:t xml:space="preserve"> </w:t>
            </w:r>
            <w:r>
              <w:rPr>
                <w:color w:val="406F9F"/>
                <w:spacing w:val="2"/>
                <w:sz w:val="23"/>
              </w:rPr>
              <w:t>lock</w:t>
            </w:r>
            <w:r>
              <w:rPr>
                <w:color w:val="406F9F"/>
                <w:spacing w:val="-36"/>
                <w:sz w:val="23"/>
              </w:rPr>
              <w:t xml:space="preserve"> </w:t>
            </w:r>
            <w:r>
              <w:rPr>
                <w:color w:val="406F9F"/>
                <w:spacing w:val="2"/>
                <w:sz w:val="23"/>
              </w:rPr>
              <w:t>buzzes</w:t>
            </w:r>
            <w:r>
              <w:rPr>
                <w:color w:val="406F9F"/>
                <w:spacing w:val="-37"/>
                <w:sz w:val="23"/>
              </w:rPr>
              <w:t xml:space="preserve"> </w:t>
            </w:r>
            <w:r>
              <w:rPr>
                <w:color w:val="406F9F"/>
                <w:sz w:val="23"/>
              </w:rPr>
              <w:t>one</w:t>
            </w:r>
            <w:r>
              <w:rPr>
                <w:color w:val="406F9F"/>
                <w:spacing w:val="-36"/>
                <w:sz w:val="23"/>
              </w:rPr>
              <w:t xml:space="preserve"> </w:t>
            </w:r>
            <w:r>
              <w:rPr>
                <w:color w:val="406F9F"/>
                <w:spacing w:val="3"/>
                <w:sz w:val="23"/>
              </w:rPr>
              <w:t>last</w:t>
            </w:r>
            <w:r>
              <w:rPr>
                <w:color w:val="406F9F"/>
                <w:spacing w:val="-40"/>
                <w:sz w:val="23"/>
              </w:rPr>
              <w:t xml:space="preserve"> </w:t>
            </w:r>
            <w:r>
              <w:rPr>
                <w:color w:val="406F9F"/>
                <w:spacing w:val="2"/>
                <w:sz w:val="23"/>
              </w:rPr>
              <w:t>time</w:t>
            </w:r>
            <w:r>
              <w:rPr>
                <w:color w:val="406F9F"/>
                <w:spacing w:val="-37"/>
                <w:sz w:val="23"/>
              </w:rPr>
              <w:t xml:space="preserve"> </w:t>
            </w:r>
            <w:r>
              <w:rPr>
                <w:color w:val="406F9F"/>
                <w:spacing w:val="2"/>
                <w:sz w:val="23"/>
              </w:rPr>
              <w:t>and</w:t>
            </w:r>
            <w:r>
              <w:rPr>
                <w:color w:val="406F9F"/>
                <w:spacing w:val="-36"/>
                <w:sz w:val="23"/>
              </w:rPr>
              <w:t xml:space="preserve"> </w:t>
            </w:r>
            <w:r>
              <w:rPr>
                <w:color w:val="406F9F"/>
                <w:spacing w:val="4"/>
                <w:sz w:val="23"/>
              </w:rPr>
              <w:t>then</w:t>
            </w:r>
            <w:r>
              <w:rPr>
                <w:color w:val="406F9F"/>
                <w:spacing w:val="-37"/>
                <w:sz w:val="23"/>
              </w:rPr>
              <w:t xml:space="preserve"> </w:t>
            </w:r>
            <w:r>
              <w:rPr>
                <w:color w:val="406F9F"/>
                <w:spacing w:val="2"/>
                <w:sz w:val="23"/>
              </w:rPr>
              <w:t>you</w:t>
            </w:r>
            <w:r>
              <w:rPr>
                <w:color w:val="406F9F"/>
                <w:spacing w:val="-37"/>
                <w:sz w:val="23"/>
              </w:rPr>
              <w:t xml:space="preserve"> </w:t>
            </w:r>
            <w:r>
              <w:rPr>
                <w:color w:val="406F9F"/>
                <w:sz w:val="23"/>
              </w:rPr>
              <w:t>hear a</w:t>
            </w:r>
            <w:r>
              <w:rPr>
                <w:color w:val="406F9F"/>
                <w:spacing w:val="7"/>
                <w:sz w:val="23"/>
              </w:rPr>
              <w:t xml:space="preserve"> </w:t>
            </w:r>
            <w:r>
              <w:rPr>
                <w:color w:val="406F9F"/>
                <w:spacing w:val="2"/>
                <w:sz w:val="23"/>
              </w:rPr>
              <w:t>sickening"</w:t>
            </w:r>
          </w:p>
          <w:p>
            <w:pPr>
              <w:pStyle w:val="10"/>
              <w:spacing w:before="8"/>
              <w:rPr>
                <w:rFonts w:ascii="宋体"/>
                <w:sz w:val="18"/>
              </w:rPr>
            </w:pPr>
          </w:p>
          <w:p>
            <w:pPr>
              <w:pStyle w:val="10"/>
              <w:spacing w:line="278" w:lineRule="auto"/>
              <w:ind w:left="120" w:firstLine="984"/>
              <w:rPr>
                <w:sz w:val="23"/>
              </w:rPr>
            </w:pPr>
            <w:r>
              <w:rPr>
                <w:b/>
                <w:color w:val="006F1F"/>
                <w:sz w:val="23"/>
              </w:rPr>
              <w:t xml:space="preserve">print </w:t>
            </w:r>
            <w:r>
              <w:rPr>
                <w:color w:val="406F9F"/>
                <w:sz w:val="23"/>
              </w:rPr>
              <w:t>"melting sound as the mechanism is fused together."</w:t>
            </w:r>
          </w:p>
          <w:p>
            <w:pPr>
              <w:pStyle w:val="10"/>
              <w:spacing w:before="9"/>
              <w:rPr>
                <w:rFonts w:ascii="宋体"/>
                <w:sz w:val="18"/>
              </w:rPr>
            </w:pPr>
          </w:p>
          <w:p>
            <w:pPr>
              <w:pStyle w:val="10"/>
              <w:spacing w:before="1" w:line="278" w:lineRule="auto"/>
              <w:ind w:left="120" w:firstLine="984"/>
              <w:rPr>
                <w:sz w:val="23"/>
              </w:rPr>
            </w:pPr>
            <w:r>
              <w:rPr>
                <w:b/>
                <w:color w:val="006F1F"/>
                <w:spacing w:val="2"/>
                <w:sz w:val="23"/>
              </w:rPr>
              <w:t>print</w:t>
            </w:r>
            <w:r>
              <w:rPr>
                <w:b/>
                <w:color w:val="006F1F"/>
                <w:spacing w:val="-54"/>
                <w:sz w:val="23"/>
              </w:rPr>
              <w:t xml:space="preserve"> </w:t>
            </w:r>
            <w:r>
              <w:rPr>
                <w:color w:val="406F9F"/>
                <w:spacing w:val="2"/>
                <w:sz w:val="23"/>
              </w:rPr>
              <w:t>"You</w:t>
            </w:r>
            <w:r>
              <w:rPr>
                <w:color w:val="406F9F"/>
                <w:spacing w:val="-57"/>
                <w:sz w:val="23"/>
              </w:rPr>
              <w:t xml:space="preserve"> </w:t>
            </w:r>
            <w:r>
              <w:rPr>
                <w:color w:val="406F9F"/>
                <w:spacing w:val="2"/>
                <w:sz w:val="23"/>
              </w:rPr>
              <w:t>decide</w:t>
            </w:r>
            <w:r>
              <w:rPr>
                <w:color w:val="406F9F"/>
                <w:spacing w:val="-56"/>
                <w:sz w:val="23"/>
              </w:rPr>
              <w:t xml:space="preserve"> </w:t>
            </w:r>
            <w:r>
              <w:rPr>
                <w:color w:val="406F9F"/>
                <w:sz w:val="23"/>
              </w:rPr>
              <w:t>to</w:t>
            </w:r>
            <w:r>
              <w:rPr>
                <w:color w:val="406F9F"/>
                <w:spacing w:val="-55"/>
                <w:sz w:val="23"/>
              </w:rPr>
              <w:t xml:space="preserve"> </w:t>
            </w:r>
            <w:r>
              <w:rPr>
                <w:color w:val="406F9F"/>
                <w:sz w:val="23"/>
              </w:rPr>
              <w:t>sit</w:t>
            </w:r>
            <w:r>
              <w:rPr>
                <w:color w:val="406F9F"/>
                <w:spacing w:val="-55"/>
                <w:sz w:val="23"/>
              </w:rPr>
              <w:t xml:space="preserve"> </w:t>
            </w:r>
            <w:r>
              <w:rPr>
                <w:color w:val="406F9F"/>
                <w:spacing w:val="2"/>
                <w:sz w:val="23"/>
              </w:rPr>
              <w:t>there,</w:t>
            </w:r>
            <w:r>
              <w:rPr>
                <w:color w:val="406F9F"/>
                <w:spacing w:val="-58"/>
                <w:sz w:val="23"/>
              </w:rPr>
              <w:t xml:space="preserve"> </w:t>
            </w:r>
            <w:r>
              <w:rPr>
                <w:color w:val="406F9F"/>
                <w:spacing w:val="2"/>
                <w:sz w:val="23"/>
              </w:rPr>
              <w:t>and</w:t>
            </w:r>
            <w:r>
              <w:rPr>
                <w:color w:val="406F9F"/>
                <w:spacing w:val="-55"/>
                <w:sz w:val="23"/>
              </w:rPr>
              <w:t xml:space="preserve"> </w:t>
            </w:r>
            <w:r>
              <w:rPr>
                <w:color w:val="406F9F"/>
                <w:spacing w:val="2"/>
                <w:sz w:val="23"/>
              </w:rPr>
              <w:t>finally</w:t>
            </w:r>
            <w:r>
              <w:rPr>
                <w:color w:val="406F9F"/>
                <w:spacing w:val="-56"/>
                <w:sz w:val="23"/>
              </w:rPr>
              <w:t xml:space="preserve"> </w:t>
            </w:r>
            <w:r>
              <w:rPr>
                <w:color w:val="406F9F"/>
                <w:sz w:val="23"/>
              </w:rPr>
              <w:t>the</w:t>
            </w:r>
            <w:r>
              <w:rPr>
                <w:color w:val="406F9F"/>
                <w:spacing w:val="-54"/>
                <w:sz w:val="23"/>
              </w:rPr>
              <w:t xml:space="preserve"> </w:t>
            </w:r>
            <w:r>
              <w:rPr>
                <w:color w:val="406F9F"/>
                <w:spacing w:val="2"/>
                <w:sz w:val="23"/>
              </w:rPr>
              <w:t>Gothons blow up the"</w:t>
            </w:r>
          </w:p>
          <w:p>
            <w:pPr>
              <w:pStyle w:val="10"/>
              <w:spacing w:before="8"/>
              <w:rPr>
                <w:rFonts w:ascii="宋体"/>
                <w:sz w:val="18"/>
              </w:rPr>
            </w:pPr>
          </w:p>
          <w:p>
            <w:pPr>
              <w:pStyle w:val="10"/>
              <w:ind w:left="1104"/>
              <w:rPr>
                <w:sz w:val="23"/>
              </w:rPr>
            </w:pPr>
            <w:r>
              <w:rPr>
                <w:b/>
                <w:color w:val="006F1F"/>
                <w:sz w:val="23"/>
              </w:rPr>
              <w:t xml:space="preserve">print </w:t>
            </w:r>
            <w:r>
              <w:rPr>
                <w:color w:val="406F9F"/>
                <w:sz w:val="23"/>
              </w:rPr>
              <w:t>"ship from their ship and you die."</w:t>
            </w:r>
          </w:p>
          <w:p>
            <w:pPr>
              <w:pStyle w:val="10"/>
              <w:spacing w:before="1"/>
              <w:rPr>
                <w:rFonts w:ascii="宋体"/>
                <w:sz w:val="22"/>
              </w:rPr>
            </w:pPr>
          </w:p>
          <w:p>
            <w:pPr>
              <w:pStyle w:val="10"/>
              <w:ind w:left="1104"/>
              <w:rPr>
                <w:sz w:val="23"/>
              </w:rPr>
            </w:pPr>
            <w:r>
              <w:rPr>
                <w:b/>
                <w:color w:val="006F1F"/>
                <w:sz w:val="23"/>
              </w:rPr>
              <w:t xml:space="preserve">return </w:t>
            </w:r>
            <w:r>
              <w:rPr>
                <w:color w:val="406F9F"/>
                <w:sz w:val="23"/>
              </w:rPr>
              <w:t>'death'</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120"/>
              <w:rPr>
                <w:sz w:val="23"/>
              </w:rPr>
            </w:pPr>
            <w:r>
              <w:rPr>
                <w:b/>
                <w:color w:val="006F1F"/>
                <w:sz w:val="23"/>
              </w:rPr>
              <w:t xml:space="preserve">def </w:t>
            </w:r>
            <w:r>
              <w:rPr>
                <w:color w:val="05287D"/>
                <w:sz w:val="23"/>
              </w:rPr>
              <w:t>the_bridge</w:t>
            </w:r>
            <w:r>
              <w:rPr>
                <w:sz w:val="23"/>
              </w:rPr>
              <w:t>():</w:t>
            </w:r>
          </w:p>
          <w:p>
            <w:pPr>
              <w:pStyle w:val="10"/>
              <w:spacing w:before="1"/>
              <w:rPr>
                <w:rFonts w:ascii="宋体"/>
                <w:sz w:val="22"/>
              </w:rPr>
            </w:pPr>
          </w:p>
          <w:p>
            <w:pPr>
              <w:pStyle w:val="10"/>
              <w:ind w:left="612"/>
              <w:rPr>
                <w:sz w:val="23"/>
              </w:rPr>
            </w:pPr>
            <w:r>
              <w:rPr>
                <w:b/>
                <w:color w:val="006F1F"/>
                <w:spacing w:val="2"/>
                <w:sz w:val="23"/>
              </w:rPr>
              <w:t>print</w:t>
            </w:r>
            <w:r>
              <w:rPr>
                <w:b/>
                <w:color w:val="006F1F"/>
                <w:spacing w:val="-46"/>
                <w:sz w:val="23"/>
              </w:rPr>
              <w:t xml:space="preserve"> </w:t>
            </w:r>
            <w:r>
              <w:rPr>
                <w:color w:val="406F9F"/>
                <w:spacing w:val="2"/>
                <w:sz w:val="23"/>
              </w:rPr>
              <w:t>"You</w:t>
            </w:r>
            <w:r>
              <w:rPr>
                <w:color w:val="406F9F"/>
                <w:spacing w:val="-45"/>
                <w:sz w:val="23"/>
              </w:rPr>
              <w:t xml:space="preserve"> </w:t>
            </w:r>
            <w:r>
              <w:rPr>
                <w:color w:val="406F9F"/>
                <w:spacing w:val="2"/>
                <w:sz w:val="23"/>
              </w:rPr>
              <w:t>burst</w:t>
            </w:r>
            <w:r>
              <w:rPr>
                <w:color w:val="406F9F"/>
                <w:spacing w:val="-46"/>
                <w:sz w:val="23"/>
              </w:rPr>
              <w:t xml:space="preserve"> </w:t>
            </w:r>
            <w:r>
              <w:rPr>
                <w:color w:val="406F9F"/>
                <w:spacing w:val="2"/>
                <w:sz w:val="23"/>
              </w:rPr>
              <w:t>onto</w:t>
            </w:r>
            <w:r>
              <w:rPr>
                <w:color w:val="406F9F"/>
                <w:spacing w:val="-47"/>
                <w:sz w:val="23"/>
              </w:rPr>
              <w:t xml:space="preserve"> </w:t>
            </w:r>
            <w:r>
              <w:rPr>
                <w:color w:val="406F9F"/>
                <w:spacing w:val="2"/>
                <w:sz w:val="23"/>
              </w:rPr>
              <w:t>the</w:t>
            </w:r>
            <w:r>
              <w:rPr>
                <w:color w:val="406F9F"/>
                <w:spacing w:val="-47"/>
                <w:sz w:val="23"/>
              </w:rPr>
              <w:t xml:space="preserve"> </w:t>
            </w:r>
            <w:r>
              <w:rPr>
                <w:color w:val="406F9F"/>
                <w:spacing w:val="2"/>
                <w:sz w:val="23"/>
              </w:rPr>
              <w:t>Bridge</w:t>
            </w:r>
            <w:r>
              <w:rPr>
                <w:color w:val="406F9F"/>
                <w:spacing w:val="-48"/>
                <w:sz w:val="23"/>
              </w:rPr>
              <w:t xml:space="preserve"> </w:t>
            </w:r>
            <w:r>
              <w:rPr>
                <w:color w:val="406F9F"/>
                <w:spacing w:val="3"/>
                <w:sz w:val="23"/>
              </w:rPr>
              <w:t>with</w:t>
            </w:r>
            <w:r>
              <w:rPr>
                <w:color w:val="406F9F"/>
                <w:spacing w:val="-47"/>
                <w:sz w:val="23"/>
              </w:rPr>
              <w:t xml:space="preserve"> </w:t>
            </w:r>
            <w:r>
              <w:rPr>
                <w:color w:val="406F9F"/>
                <w:spacing w:val="2"/>
                <w:sz w:val="23"/>
              </w:rPr>
              <w:t>the</w:t>
            </w:r>
            <w:r>
              <w:rPr>
                <w:color w:val="406F9F"/>
                <w:spacing w:val="-48"/>
                <w:sz w:val="23"/>
              </w:rPr>
              <w:t xml:space="preserve"> </w:t>
            </w:r>
            <w:r>
              <w:rPr>
                <w:color w:val="406F9F"/>
                <w:spacing w:val="2"/>
                <w:sz w:val="23"/>
              </w:rPr>
              <w:t>neutron</w:t>
            </w:r>
            <w:r>
              <w:rPr>
                <w:color w:val="406F9F"/>
                <w:spacing w:val="-45"/>
                <w:sz w:val="23"/>
              </w:rPr>
              <w:t xml:space="preserve"> </w:t>
            </w:r>
            <w:r>
              <w:rPr>
                <w:color w:val="406F9F"/>
                <w:spacing w:val="2"/>
                <w:sz w:val="23"/>
              </w:rPr>
              <w:t>destruct</w:t>
            </w:r>
          </w:p>
        </w:tc>
      </w:tr>
    </w:tbl>
    <w:p>
      <w:pPr>
        <w:spacing w:after="0"/>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610" w:hRule="atLeast"/>
        </w:trPr>
        <w:tc>
          <w:tcPr>
            <w:tcW w:w="711" w:type="dxa"/>
          </w:tcPr>
          <w:p>
            <w:pPr>
              <w:pStyle w:val="10"/>
              <w:spacing w:before="21"/>
              <w:ind w:left="200"/>
              <w:rPr>
                <w:sz w:val="23"/>
              </w:rPr>
            </w:pPr>
            <w:r>
              <w:rPr>
                <w:color w:val="AAAAAA"/>
                <w:spacing w:val="2"/>
                <w:sz w:val="23"/>
              </w:rPr>
              <w:t>110</w:t>
            </w:r>
          </w:p>
          <w:p>
            <w:pPr>
              <w:pStyle w:val="10"/>
              <w:spacing w:before="1"/>
              <w:rPr>
                <w:rFonts w:ascii="宋体"/>
                <w:sz w:val="22"/>
              </w:rPr>
            </w:pPr>
          </w:p>
          <w:p>
            <w:pPr>
              <w:pStyle w:val="10"/>
              <w:ind w:left="200"/>
              <w:rPr>
                <w:sz w:val="23"/>
              </w:rPr>
            </w:pPr>
            <w:r>
              <w:rPr>
                <w:color w:val="AAAAAA"/>
                <w:spacing w:val="2"/>
                <w:sz w:val="23"/>
              </w:rPr>
              <w:t>111</w:t>
            </w:r>
          </w:p>
          <w:p>
            <w:pPr>
              <w:pStyle w:val="10"/>
              <w:spacing w:before="1"/>
              <w:rPr>
                <w:rFonts w:ascii="宋体"/>
                <w:sz w:val="22"/>
              </w:rPr>
            </w:pPr>
          </w:p>
          <w:p>
            <w:pPr>
              <w:pStyle w:val="10"/>
              <w:ind w:left="200"/>
              <w:rPr>
                <w:sz w:val="23"/>
              </w:rPr>
            </w:pPr>
            <w:r>
              <w:rPr>
                <w:color w:val="AAAAAA"/>
                <w:spacing w:val="2"/>
                <w:sz w:val="23"/>
              </w:rPr>
              <w:t>112</w:t>
            </w:r>
          </w:p>
          <w:p>
            <w:pPr>
              <w:pStyle w:val="10"/>
              <w:spacing w:before="1"/>
              <w:rPr>
                <w:rFonts w:ascii="宋体"/>
                <w:sz w:val="22"/>
              </w:rPr>
            </w:pPr>
          </w:p>
          <w:p>
            <w:pPr>
              <w:pStyle w:val="10"/>
              <w:ind w:left="200"/>
              <w:rPr>
                <w:sz w:val="23"/>
              </w:rPr>
            </w:pPr>
            <w:r>
              <w:rPr>
                <w:color w:val="AAAAAA"/>
                <w:spacing w:val="2"/>
                <w:sz w:val="23"/>
              </w:rPr>
              <w:t>113</w:t>
            </w:r>
          </w:p>
          <w:p>
            <w:pPr>
              <w:pStyle w:val="10"/>
              <w:rPr>
                <w:rFonts w:ascii="宋体"/>
                <w:sz w:val="22"/>
              </w:rPr>
            </w:pPr>
          </w:p>
          <w:p>
            <w:pPr>
              <w:pStyle w:val="10"/>
              <w:spacing w:before="1"/>
              <w:ind w:left="200"/>
              <w:rPr>
                <w:sz w:val="23"/>
              </w:rPr>
            </w:pPr>
            <w:r>
              <w:rPr>
                <w:color w:val="AAAAAA"/>
                <w:spacing w:val="2"/>
                <w:sz w:val="23"/>
              </w:rPr>
              <w:t>114</w:t>
            </w:r>
          </w:p>
          <w:p>
            <w:pPr>
              <w:pStyle w:val="10"/>
              <w:rPr>
                <w:rFonts w:ascii="宋体"/>
                <w:sz w:val="22"/>
              </w:rPr>
            </w:pPr>
          </w:p>
          <w:p>
            <w:pPr>
              <w:pStyle w:val="10"/>
              <w:ind w:left="200"/>
              <w:rPr>
                <w:sz w:val="23"/>
              </w:rPr>
            </w:pPr>
            <w:r>
              <w:rPr>
                <w:color w:val="AAAAAA"/>
                <w:spacing w:val="2"/>
                <w:sz w:val="23"/>
              </w:rPr>
              <w:t>115</w:t>
            </w:r>
          </w:p>
          <w:p>
            <w:pPr>
              <w:pStyle w:val="10"/>
              <w:spacing w:before="2"/>
              <w:rPr>
                <w:rFonts w:ascii="宋体"/>
                <w:sz w:val="22"/>
              </w:rPr>
            </w:pPr>
          </w:p>
          <w:p>
            <w:pPr>
              <w:pStyle w:val="10"/>
              <w:ind w:left="200"/>
              <w:rPr>
                <w:sz w:val="23"/>
              </w:rPr>
            </w:pPr>
            <w:r>
              <w:rPr>
                <w:color w:val="AAAAAA"/>
                <w:spacing w:val="2"/>
                <w:sz w:val="23"/>
              </w:rPr>
              <w:t>116</w:t>
            </w:r>
          </w:p>
          <w:p>
            <w:pPr>
              <w:pStyle w:val="10"/>
              <w:spacing w:before="1"/>
              <w:rPr>
                <w:rFonts w:ascii="宋体"/>
                <w:sz w:val="22"/>
              </w:rPr>
            </w:pPr>
          </w:p>
          <w:p>
            <w:pPr>
              <w:pStyle w:val="10"/>
              <w:ind w:left="200"/>
              <w:rPr>
                <w:sz w:val="23"/>
              </w:rPr>
            </w:pPr>
            <w:r>
              <w:rPr>
                <w:color w:val="AAAAAA"/>
                <w:spacing w:val="2"/>
                <w:sz w:val="23"/>
              </w:rPr>
              <w:t>117</w:t>
            </w:r>
          </w:p>
          <w:p>
            <w:pPr>
              <w:pStyle w:val="10"/>
              <w:rPr>
                <w:rFonts w:ascii="宋体"/>
                <w:sz w:val="22"/>
              </w:rPr>
            </w:pPr>
          </w:p>
          <w:p>
            <w:pPr>
              <w:pStyle w:val="10"/>
              <w:spacing w:before="1"/>
              <w:ind w:left="200"/>
              <w:rPr>
                <w:sz w:val="23"/>
              </w:rPr>
            </w:pPr>
            <w:r>
              <w:rPr>
                <w:color w:val="AAAAAA"/>
                <w:spacing w:val="2"/>
                <w:sz w:val="23"/>
              </w:rPr>
              <w:t>118</w:t>
            </w:r>
          </w:p>
          <w:p>
            <w:pPr>
              <w:pStyle w:val="10"/>
              <w:rPr>
                <w:rFonts w:ascii="宋体"/>
                <w:sz w:val="22"/>
              </w:rPr>
            </w:pPr>
          </w:p>
          <w:p>
            <w:pPr>
              <w:pStyle w:val="10"/>
              <w:ind w:left="200"/>
              <w:rPr>
                <w:sz w:val="23"/>
              </w:rPr>
            </w:pPr>
            <w:r>
              <w:rPr>
                <w:color w:val="AAAAAA"/>
                <w:spacing w:val="2"/>
                <w:sz w:val="23"/>
              </w:rPr>
              <w:t>119</w:t>
            </w:r>
          </w:p>
          <w:p>
            <w:pPr>
              <w:pStyle w:val="10"/>
              <w:spacing w:before="1"/>
              <w:rPr>
                <w:rFonts w:ascii="宋体"/>
                <w:sz w:val="22"/>
              </w:rPr>
            </w:pPr>
          </w:p>
          <w:p>
            <w:pPr>
              <w:pStyle w:val="10"/>
              <w:ind w:left="200"/>
              <w:rPr>
                <w:sz w:val="23"/>
              </w:rPr>
            </w:pPr>
            <w:r>
              <w:rPr>
                <w:color w:val="AAAAAA"/>
                <w:spacing w:val="2"/>
                <w:sz w:val="23"/>
              </w:rPr>
              <w:t>120</w:t>
            </w:r>
          </w:p>
          <w:p>
            <w:pPr>
              <w:pStyle w:val="10"/>
              <w:spacing w:before="1"/>
              <w:rPr>
                <w:rFonts w:ascii="宋体"/>
                <w:sz w:val="22"/>
              </w:rPr>
            </w:pPr>
          </w:p>
          <w:p>
            <w:pPr>
              <w:pStyle w:val="10"/>
              <w:ind w:left="200"/>
              <w:rPr>
                <w:sz w:val="23"/>
              </w:rPr>
            </w:pPr>
            <w:r>
              <w:rPr>
                <w:color w:val="AAAAAA"/>
                <w:spacing w:val="2"/>
                <w:sz w:val="23"/>
              </w:rPr>
              <w:t>121</w:t>
            </w:r>
          </w:p>
          <w:p>
            <w:pPr>
              <w:pStyle w:val="10"/>
              <w:spacing w:before="1"/>
              <w:rPr>
                <w:rFonts w:ascii="宋体"/>
                <w:sz w:val="22"/>
              </w:rPr>
            </w:pPr>
          </w:p>
          <w:p>
            <w:pPr>
              <w:pStyle w:val="10"/>
              <w:ind w:left="200"/>
              <w:rPr>
                <w:sz w:val="23"/>
              </w:rPr>
            </w:pPr>
            <w:r>
              <w:rPr>
                <w:color w:val="AAAAAA"/>
                <w:spacing w:val="2"/>
                <w:sz w:val="23"/>
              </w:rPr>
              <w:t>122</w:t>
            </w:r>
          </w:p>
          <w:p>
            <w:pPr>
              <w:pStyle w:val="10"/>
              <w:spacing w:before="1"/>
              <w:rPr>
                <w:rFonts w:ascii="宋体"/>
                <w:sz w:val="22"/>
              </w:rPr>
            </w:pPr>
          </w:p>
          <w:p>
            <w:pPr>
              <w:pStyle w:val="10"/>
              <w:ind w:left="200"/>
              <w:rPr>
                <w:sz w:val="23"/>
              </w:rPr>
            </w:pPr>
            <w:r>
              <w:rPr>
                <w:color w:val="AAAAAA"/>
                <w:spacing w:val="2"/>
                <w:sz w:val="23"/>
              </w:rPr>
              <w:t>123</w:t>
            </w:r>
          </w:p>
          <w:p>
            <w:pPr>
              <w:pStyle w:val="10"/>
              <w:spacing w:before="1"/>
              <w:rPr>
                <w:rFonts w:ascii="宋体"/>
                <w:sz w:val="22"/>
              </w:rPr>
            </w:pPr>
          </w:p>
          <w:p>
            <w:pPr>
              <w:pStyle w:val="10"/>
              <w:ind w:left="200"/>
              <w:rPr>
                <w:sz w:val="23"/>
              </w:rPr>
            </w:pPr>
            <w:r>
              <w:rPr>
                <w:color w:val="AAAAAA"/>
                <w:spacing w:val="2"/>
                <w:sz w:val="23"/>
              </w:rPr>
              <w:t>124</w:t>
            </w:r>
          </w:p>
          <w:p>
            <w:pPr>
              <w:pStyle w:val="10"/>
              <w:rPr>
                <w:rFonts w:ascii="宋体"/>
                <w:sz w:val="22"/>
              </w:rPr>
            </w:pPr>
          </w:p>
          <w:p>
            <w:pPr>
              <w:pStyle w:val="10"/>
              <w:spacing w:before="1"/>
              <w:ind w:left="200"/>
              <w:rPr>
                <w:sz w:val="23"/>
              </w:rPr>
            </w:pPr>
            <w:r>
              <w:rPr>
                <w:color w:val="AAAAAA"/>
                <w:spacing w:val="2"/>
                <w:sz w:val="23"/>
              </w:rPr>
              <w:t>125</w:t>
            </w:r>
          </w:p>
          <w:p>
            <w:pPr>
              <w:pStyle w:val="10"/>
              <w:rPr>
                <w:rFonts w:ascii="宋体"/>
                <w:sz w:val="22"/>
              </w:rPr>
            </w:pPr>
          </w:p>
          <w:p>
            <w:pPr>
              <w:pStyle w:val="10"/>
              <w:ind w:left="200"/>
              <w:rPr>
                <w:sz w:val="23"/>
              </w:rPr>
            </w:pPr>
            <w:r>
              <w:rPr>
                <w:color w:val="AAAAAA"/>
                <w:spacing w:val="2"/>
                <w:sz w:val="23"/>
              </w:rPr>
              <w:t>126</w:t>
            </w:r>
          </w:p>
          <w:p>
            <w:pPr>
              <w:pStyle w:val="10"/>
              <w:spacing w:before="2"/>
              <w:rPr>
                <w:rFonts w:ascii="宋体"/>
                <w:sz w:val="22"/>
              </w:rPr>
            </w:pPr>
          </w:p>
          <w:p>
            <w:pPr>
              <w:pStyle w:val="10"/>
              <w:ind w:left="200"/>
              <w:rPr>
                <w:sz w:val="23"/>
              </w:rPr>
            </w:pPr>
            <w:r>
              <w:rPr>
                <w:color w:val="AAAAAA"/>
                <w:spacing w:val="2"/>
                <w:sz w:val="23"/>
              </w:rPr>
              <w:t>127</w:t>
            </w:r>
          </w:p>
          <w:p>
            <w:pPr>
              <w:pStyle w:val="10"/>
              <w:spacing w:before="1"/>
              <w:rPr>
                <w:rFonts w:ascii="宋体"/>
                <w:sz w:val="22"/>
              </w:rPr>
            </w:pPr>
          </w:p>
          <w:p>
            <w:pPr>
              <w:pStyle w:val="10"/>
              <w:ind w:left="200"/>
              <w:rPr>
                <w:sz w:val="23"/>
              </w:rPr>
            </w:pPr>
            <w:r>
              <w:rPr>
                <w:color w:val="AAAAAA"/>
                <w:spacing w:val="2"/>
                <w:sz w:val="23"/>
              </w:rPr>
              <w:t>128</w:t>
            </w:r>
          </w:p>
          <w:p>
            <w:pPr>
              <w:pStyle w:val="10"/>
              <w:rPr>
                <w:rFonts w:ascii="宋体"/>
                <w:sz w:val="22"/>
              </w:rPr>
            </w:pPr>
          </w:p>
          <w:p>
            <w:pPr>
              <w:pStyle w:val="10"/>
              <w:spacing w:before="1"/>
              <w:ind w:left="200"/>
              <w:rPr>
                <w:sz w:val="23"/>
              </w:rPr>
            </w:pPr>
            <w:r>
              <w:rPr>
                <w:color w:val="AAAAAA"/>
                <w:spacing w:val="2"/>
                <w:sz w:val="23"/>
              </w:rPr>
              <w:t>129</w:t>
            </w:r>
          </w:p>
          <w:p>
            <w:pPr>
              <w:pStyle w:val="10"/>
              <w:rPr>
                <w:rFonts w:ascii="宋体"/>
                <w:sz w:val="22"/>
              </w:rPr>
            </w:pPr>
          </w:p>
          <w:p>
            <w:pPr>
              <w:pStyle w:val="10"/>
              <w:ind w:left="200"/>
              <w:rPr>
                <w:sz w:val="23"/>
              </w:rPr>
            </w:pPr>
            <w:r>
              <w:rPr>
                <w:color w:val="AAAAAA"/>
                <w:spacing w:val="2"/>
                <w:sz w:val="23"/>
              </w:rPr>
              <w:t>130</w:t>
            </w:r>
          </w:p>
          <w:p>
            <w:pPr>
              <w:pStyle w:val="10"/>
              <w:spacing w:before="1"/>
              <w:rPr>
                <w:rFonts w:ascii="宋体"/>
                <w:sz w:val="22"/>
              </w:rPr>
            </w:pPr>
          </w:p>
          <w:p>
            <w:pPr>
              <w:pStyle w:val="10"/>
              <w:ind w:left="200"/>
              <w:rPr>
                <w:sz w:val="23"/>
              </w:rPr>
            </w:pPr>
            <w:r>
              <w:rPr>
                <w:color w:val="AAAAAA"/>
                <w:spacing w:val="2"/>
                <w:sz w:val="23"/>
              </w:rPr>
              <w:t>131</w:t>
            </w:r>
          </w:p>
          <w:p>
            <w:pPr>
              <w:pStyle w:val="10"/>
              <w:spacing w:before="1"/>
              <w:rPr>
                <w:rFonts w:ascii="宋体"/>
                <w:sz w:val="22"/>
              </w:rPr>
            </w:pPr>
          </w:p>
          <w:p>
            <w:pPr>
              <w:pStyle w:val="10"/>
              <w:ind w:left="200"/>
              <w:rPr>
                <w:sz w:val="23"/>
              </w:rPr>
            </w:pPr>
            <w:r>
              <w:rPr>
                <w:color w:val="AAAAAA"/>
                <w:spacing w:val="2"/>
                <w:sz w:val="23"/>
              </w:rPr>
              <w:t>132</w:t>
            </w:r>
          </w:p>
          <w:p>
            <w:pPr>
              <w:pStyle w:val="10"/>
              <w:spacing w:before="1"/>
              <w:rPr>
                <w:rFonts w:ascii="宋体"/>
                <w:sz w:val="22"/>
              </w:rPr>
            </w:pPr>
          </w:p>
          <w:p>
            <w:pPr>
              <w:pStyle w:val="10"/>
              <w:ind w:left="200"/>
              <w:rPr>
                <w:sz w:val="23"/>
              </w:rPr>
            </w:pPr>
            <w:r>
              <w:rPr>
                <w:color w:val="AAAAAA"/>
                <w:spacing w:val="2"/>
                <w:sz w:val="23"/>
              </w:rPr>
              <w:t>133</w:t>
            </w:r>
          </w:p>
          <w:p>
            <w:pPr>
              <w:pStyle w:val="10"/>
              <w:spacing w:before="1"/>
              <w:rPr>
                <w:rFonts w:ascii="宋体"/>
                <w:sz w:val="22"/>
              </w:rPr>
            </w:pPr>
          </w:p>
          <w:p>
            <w:pPr>
              <w:pStyle w:val="10"/>
              <w:ind w:left="200"/>
              <w:rPr>
                <w:sz w:val="23"/>
              </w:rPr>
            </w:pPr>
            <w:r>
              <w:rPr>
                <w:color w:val="AAAAAA"/>
                <w:spacing w:val="2"/>
                <w:sz w:val="23"/>
              </w:rPr>
              <w:t>134</w:t>
            </w:r>
          </w:p>
        </w:tc>
        <w:tc>
          <w:tcPr>
            <w:tcW w:w="7796" w:type="dxa"/>
            <w:shd w:val="clear" w:color="auto" w:fill="EDEDED"/>
          </w:tcPr>
          <w:p>
            <w:pPr>
              <w:pStyle w:val="10"/>
              <w:spacing w:before="21"/>
              <w:ind w:left="120"/>
              <w:rPr>
                <w:sz w:val="23"/>
              </w:rPr>
            </w:pPr>
            <w:r>
              <w:rPr>
                <w:color w:val="406F9F"/>
                <w:sz w:val="23"/>
              </w:rPr>
              <w:t>bomb"</w:t>
            </w:r>
          </w:p>
          <w:p>
            <w:pPr>
              <w:pStyle w:val="10"/>
              <w:spacing w:before="1"/>
              <w:rPr>
                <w:rFonts w:ascii="宋体"/>
                <w:sz w:val="22"/>
              </w:rPr>
            </w:pPr>
          </w:p>
          <w:p>
            <w:pPr>
              <w:pStyle w:val="10"/>
              <w:ind w:left="612"/>
              <w:rPr>
                <w:sz w:val="23"/>
              </w:rPr>
            </w:pPr>
            <w:r>
              <w:rPr>
                <w:b/>
                <w:color w:val="006F1F"/>
                <w:spacing w:val="2"/>
                <w:sz w:val="23"/>
              </w:rPr>
              <w:t>print</w:t>
            </w:r>
            <w:r>
              <w:rPr>
                <w:b/>
                <w:color w:val="006F1F"/>
                <w:spacing w:val="-53"/>
                <w:sz w:val="23"/>
              </w:rPr>
              <w:t xml:space="preserve"> </w:t>
            </w:r>
            <w:r>
              <w:rPr>
                <w:color w:val="406F9F"/>
                <w:spacing w:val="2"/>
                <w:sz w:val="23"/>
              </w:rPr>
              <w:t>"under</w:t>
            </w:r>
            <w:r>
              <w:rPr>
                <w:color w:val="406F9F"/>
                <w:spacing w:val="-54"/>
                <w:sz w:val="23"/>
              </w:rPr>
              <w:t xml:space="preserve"> </w:t>
            </w:r>
            <w:r>
              <w:rPr>
                <w:color w:val="406F9F"/>
                <w:spacing w:val="2"/>
                <w:sz w:val="23"/>
              </w:rPr>
              <w:t>your</w:t>
            </w:r>
            <w:r>
              <w:rPr>
                <w:color w:val="406F9F"/>
                <w:spacing w:val="-52"/>
                <w:sz w:val="23"/>
              </w:rPr>
              <w:t xml:space="preserve"> </w:t>
            </w:r>
            <w:r>
              <w:rPr>
                <w:color w:val="406F9F"/>
                <w:sz w:val="23"/>
              </w:rPr>
              <w:t>arm</w:t>
            </w:r>
            <w:r>
              <w:rPr>
                <w:color w:val="406F9F"/>
                <w:spacing w:val="-52"/>
                <w:sz w:val="23"/>
              </w:rPr>
              <w:t xml:space="preserve"> </w:t>
            </w:r>
            <w:r>
              <w:rPr>
                <w:color w:val="406F9F"/>
                <w:sz w:val="23"/>
              </w:rPr>
              <w:t>and</w:t>
            </w:r>
            <w:r>
              <w:rPr>
                <w:color w:val="406F9F"/>
                <w:spacing w:val="-52"/>
                <w:sz w:val="23"/>
              </w:rPr>
              <w:t xml:space="preserve"> </w:t>
            </w:r>
            <w:r>
              <w:rPr>
                <w:color w:val="406F9F"/>
                <w:spacing w:val="2"/>
                <w:sz w:val="23"/>
              </w:rPr>
              <w:t>surprise</w:t>
            </w:r>
            <w:r>
              <w:rPr>
                <w:color w:val="406F9F"/>
                <w:spacing w:val="-54"/>
                <w:sz w:val="23"/>
              </w:rPr>
              <w:t xml:space="preserve"> </w:t>
            </w:r>
            <w:r>
              <w:rPr>
                <w:color w:val="406F9F"/>
                <w:sz w:val="23"/>
              </w:rPr>
              <w:t>5</w:t>
            </w:r>
            <w:r>
              <w:rPr>
                <w:color w:val="406F9F"/>
                <w:spacing w:val="-55"/>
                <w:sz w:val="23"/>
              </w:rPr>
              <w:t xml:space="preserve"> </w:t>
            </w:r>
            <w:r>
              <w:rPr>
                <w:color w:val="406F9F"/>
                <w:spacing w:val="3"/>
                <w:sz w:val="23"/>
              </w:rPr>
              <w:t>Gothons</w:t>
            </w:r>
            <w:r>
              <w:rPr>
                <w:color w:val="406F9F"/>
                <w:spacing w:val="-54"/>
                <w:sz w:val="23"/>
              </w:rPr>
              <w:t xml:space="preserve"> </w:t>
            </w:r>
            <w:r>
              <w:rPr>
                <w:color w:val="406F9F"/>
                <w:spacing w:val="2"/>
                <w:sz w:val="23"/>
              </w:rPr>
              <w:t>who</w:t>
            </w:r>
            <w:r>
              <w:rPr>
                <w:color w:val="406F9F"/>
                <w:spacing w:val="-54"/>
                <w:sz w:val="23"/>
              </w:rPr>
              <w:t xml:space="preserve"> </w:t>
            </w:r>
            <w:r>
              <w:rPr>
                <w:color w:val="406F9F"/>
                <w:spacing w:val="2"/>
                <w:sz w:val="23"/>
              </w:rPr>
              <w:t>are</w:t>
            </w:r>
            <w:r>
              <w:rPr>
                <w:color w:val="406F9F"/>
                <w:spacing w:val="-54"/>
                <w:sz w:val="23"/>
              </w:rPr>
              <w:t xml:space="preserve"> </w:t>
            </w:r>
            <w:r>
              <w:rPr>
                <w:color w:val="406F9F"/>
                <w:spacing w:val="2"/>
                <w:sz w:val="23"/>
              </w:rPr>
              <w:t>trying</w:t>
            </w:r>
          </w:p>
          <w:p>
            <w:pPr>
              <w:pStyle w:val="10"/>
              <w:spacing w:before="43"/>
              <w:ind w:left="120"/>
              <w:rPr>
                <w:sz w:val="23"/>
              </w:rPr>
            </w:pPr>
            <w:r>
              <w:rPr>
                <w:color w:val="406F9F"/>
                <w:sz w:val="23"/>
              </w:rPr>
              <w:t>to"</w:t>
            </w:r>
          </w:p>
          <w:p>
            <w:pPr>
              <w:pStyle w:val="10"/>
              <w:spacing w:before="1"/>
              <w:rPr>
                <w:rFonts w:ascii="宋体"/>
                <w:sz w:val="22"/>
              </w:rPr>
            </w:pPr>
          </w:p>
          <w:p>
            <w:pPr>
              <w:pStyle w:val="10"/>
              <w:tabs>
                <w:tab w:val="left" w:pos="4784"/>
              </w:tabs>
              <w:spacing w:line="278" w:lineRule="auto"/>
              <w:ind w:left="120" w:right="135" w:firstLine="492"/>
              <w:rPr>
                <w:sz w:val="23"/>
              </w:rPr>
            </w:pPr>
            <w:r>
              <w:rPr>
                <w:b/>
                <w:color w:val="006F1F"/>
                <w:spacing w:val="2"/>
                <w:sz w:val="23"/>
              </w:rPr>
              <w:t>print</w:t>
            </w:r>
            <w:r>
              <w:rPr>
                <w:b/>
                <w:color w:val="006F1F"/>
                <w:spacing w:val="-38"/>
                <w:sz w:val="23"/>
              </w:rPr>
              <w:t xml:space="preserve"> </w:t>
            </w:r>
            <w:r>
              <w:rPr>
                <w:color w:val="406F9F"/>
                <w:spacing w:val="2"/>
                <w:sz w:val="23"/>
              </w:rPr>
              <w:t>"take</w:t>
            </w:r>
            <w:r>
              <w:rPr>
                <w:color w:val="406F9F"/>
                <w:spacing w:val="-39"/>
                <w:sz w:val="23"/>
              </w:rPr>
              <w:t xml:space="preserve"> </w:t>
            </w:r>
            <w:r>
              <w:rPr>
                <w:color w:val="406F9F"/>
                <w:spacing w:val="2"/>
                <w:sz w:val="23"/>
              </w:rPr>
              <w:t>control</w:t>
            </w:r>
            <w:r>
              <w:rPr>
                <w:color w:val="406F9F"/>
                <w:spacing w:val="-36"/>
                <w:sz w:val="23"/>
              </w:rPr>
              <w:t xml:space="preserve"> </w:t>
            </w:r>
            <w:r>
              <w:rPr>
                <w:color w:val="406F9F"/>
                <w:sz w:val="23"/>
              </w:rPr>
              <w:t>of</w:t>
            </w:r>
            <w:r>
              <w:rPr>
                <w:color w:val="406F9F"/>
                <w:spacing w:val="-39"/>
                <w:sz w:val="23"/>
              </w:rPr>
              <w:t xml:space="preserve"> </w:t>
            </w:r>
            <w:r>
              <w:rPr>
                <w:color w:val="406F9F"/>
                <w:spacing w:val="2"/>
                <w:sz w:val="23"/>
              </w:rPr>
              <w:t>the</w:t>
            </w:r>
            <w:r>
              <w:rPr>
                <w:color w:val="406F9F"/>
                <w:spacing w:val="-40"/>
                <w:sz w:val="23"/>
              </w:rPr>
              <w:t xml:space="preserve"> </w:t>
            </w:r>
            <w:r>
              <w:rPr>
                <w:color w:val="406F9F"/>
                <w:spacing w:val="2"/>
                <w:sz w:val="23"/>
              </w:rPr>
              <w:t>ship.</w:t>
            </w:r>
            <w:r>
              <w:rPr>
                <w:color w:val="406F9F"/>
                <w:spacing w:val="2"/>
                <w:sz w:val="23"/>
              </w:rPr>
              <w:tab/>
            </w:r>
            <w:r>
              <w:rPr>
                <w:color w:val="406F9F"/>
                <w:spacing w:val="2"/>
                <w:sz w:val="23"/>
              </w:rPr>
              <w:t>Each</w:t>
            </w:r>
            <w:r>
              <w:rPr>
                <w:color w:val="406F9F"/>
                <w:spacing w:val="-39"/>
                <w:sz w:val="23"/>
              </w:rPr>
              <w:t xml:space="preserve"> </w:t>
            </w:r>
            <w:r>
              <w:rPr>
                <w:color w:val="406F9F"/>
                <w:spacing w:val="2"/>
                <w:sz w:val="23"/>
              </w:rPr>
              <w:t>of</w:t>
            </w:r>
            <w:r>
              <w:rPr>
                <w:color w:val="406F9F"/>
                <w:spacing w:val="-39"/>
                <w:sz w:val="23"/>
              </w:rPr>
              <w:t xml:space="preserve"> </w:t>
            </w:r>
            <w:r>
              <w:rPr>
                <w:color w:val="406F9F"/>
                <w:spacing w:val="2"/>
                <w:sz w:val="23"/>
              </w:rPr>
              <w:t>them</w:t>
            </w:r>
            <w:r>
              <w:rPr>
                <w:color w:val="406F9F"/>
                <w:spacing w:val="-36"/>
                <w:sz w:val="23"/>
              </w:rPr>
              <w:t xml:space="preserve"> </w:t>
            </w:r>
            <w:r>
              <w:rPr>
                <w:color w:val="406F9F"/>
                <w:sz w:val="23"/>
              </w:rPr>
              <w:t>has</w:t>
            </w:r>
            <w:r>
              <w:rPr>
                <w:color w:val="406F9F"/>
                <w:spacing w:val="-37"/>
                <w:sz w:val="23"/>
              </w:rPr>
              <w:t xml:space="preserve"> </w:t>
            </w:r>
            <w:r>
              <w:rPr>
                <w:color w:val="406F9F"/>
                <w:sz w:val="23"/>
              </w:rPr>
              <w:t>an</w:t>
            </w:r>
            <w:r>
              <w:rPr>
                <w:color w:val="406F9F"/>
                <w:spacing w:val="-39"/>
                <w:sz w:val="23"/>
              </w:rPr>
              <w:t xml:space="preserve"> </w:t>
            </w:r>
            <w:r>
              <w:rPr>
                <w:color w:val="406F9F"/>
                <w:sz w:val="23"/>
              </w:rPr>
              <w:t xml:space="preserve">even </w:t>
            </w:r>
            <w:r>
              <w:rPr>
                <w:color w:val="406F9F"/>
                <w:spacing w:val="3"/>
                <w:sz w:val="23"/>
              </w:rPr>
              <w:t>uglier"</w:t>
            </w:r>
          </w:p>
          <w:p>
            <w:pPr>
              <w:pStyle w:val="10"/>
              <w:spacing w:before="8"/>
              <w:rPr>
                <w:rFonts w:ascii="宋体"/>
                <w:sz w:val="18"/>
              </w:rPr>
            </w:pPr>
          </w:p>
          <w:p>
            <w:pPr>
              <w:pStyle w:val="10"/>
              <w:tabs>
                <w:tab w:val="left" w:pos="5260"/>
              </w:tabs>
              <w:spacing w:line="278" w:lineRule="auto"/>
              <w:ind w:left="120" w:right="129" w:firstLine="492"/>
              <w:rPr>
                <w:sz w:val="23"/>
              </w:rPr>
            </w:pPr>
            <w:r>
              <w:rPr>
                <w:b/>
                <w:color w:val="006F1F"/>
                <w:spacing w:val="2"/>
                <w:sz w:val="23"/>
              </w:rPr>
              <w:t xml:space="preserve">print </w:t>
            </w:r>
            <w:r>
              <w:rPr>
                <w:color w:val="406F9F"/>
                <w:spacing w:val="2"/>
                <w:sz w:val="23"/>
              </w:rPr>
              <w:t>"clown costume than</w:t>
            </w:r>
            <w:r>
              <w:rPr>
                <w:color w:val="406F9F"/>
                <w:spacing w:val="-95"/>
                <w:sz w:val="23"/>
              </w:rPr>
              <w:t xml:space="preserve"> </w:t>
            </w:r>
            <w:r>
              <w:rPr>
                <w:color w:val="406F9F"/>
                <w:spacing w:val="2"/>
                <w:sz w:val="23"/>
              </w:rPr>
              <w:t>the</w:t>
            </w:r>
            <w:r>
              <w:rPr>
                <w:color w:val="406F9F"/>
                <w:spacing w:val="-16"/>
                <w:sz w:val="23"/>
              </w:rPr>
              <w:t xml:space="preserve"> </w:t>
            </w:r>
            <w:r>
              <w:rPr>
                <w:color w:val="406F9F"/>
                <w:spacing w:val="2"/>
                <w:sz w:val="23"/>
              </w:rPr>
              <w:t>last.</w:t>
            </w:r>
            <w:r>
              <w:rPr>
                <w:color w:val="406F9F"/>
                <w:spacing w:val="2"/>
                <w:sz w:val="23"/>
              </w:rPr>
              <w:tab/>
            </w:r>
            <w:r>
              <w:rPr>
                <w:color w:val="406F9F"/>
                <w:spacing w:val="2"/>
                <w:sz w:val="23"/>
              </w:rPr>
              <w:t xml:space="preserve">They </w:t>
            </w:r>
            <w:r>
              <w:rPr>
                <w:color w:val="406F9F"/>
                <w:spacing w:val="3"/>
                <w:sz w:val="23"/>
              </w:rPr>
              <w:t>haven't</w:t>
            </w:r>
            <w:r>
              <w:rPr>
                <w:color w:val="406F9F"/>
                <w:spacing w:val="-49"/>
                <w:sz w:val="23"/>
              </w:rPr>
              <w:t xml:space="preserve"> </w:t>
            </w:r>
            <w:r>
              <w:rPr>
                <w:color w:val="406F9F"/>
                <w:sz w:val="23"/>
              </w:rPr>
              <w:t xml:space="preserve">pulled </w:t>
            </w:r>
            <w:r>
              <w:rPr>
                <w:color w:val="406F9F"/>
                <w:spacing w:val="2"/>
                <w:sz w:val="23"/>
              </w:rPr>
              <w:t>their"</w:t>
            </w:r>
          </w:p>
          <w:p>
            <w:pPr>
              <w:pStyle w:val="10"/>
              <w:spacing w:before="9"/>
              <w:rPr>
                <w:rFonts w:ascii="宋体"/>
                <w:sz w:val="18"/>
              </w:rPr>
            </w:pPr>
          </w:p>
          <w:p>
            <w:pPr>
              <w:pStyle w:val="10"/>
              <w:spacing w:line="278" w:lineRule="auto"/>
              <w:ind w:left="120" w:firstLine="492"/>
              <w:rPr>
                <w:sz w:val="23"/>
              </w:rPr>
            </w:pPr>
            <w:r>
              <w:rPr>
                <w:b/>
                <w:color w:val="006F1F"/>
                <w:spacing w:val="2"/>
                <w:sz w:val="23"/>
              </w:rPr>
              <w:t>print</w:t>
            </w:r>
            <w:r>
              <w:rPr>
                <w:b/>
                <w:color w:val="006F1F"/>
                <w:spacing w:val="-26"/>
                <w:sz w:val="23"/>
              </w:rPr>
              <w:t xml:space="preserve"> </w:t>
            </w:r>
            <w:r>
              <w:rPr>
                <w:color w:val="406F9F"/>
                <w:spacing w:val="2"/>
                <w:sz w:val="23"/>
              </w:rPr>
              <w:t>"weapons</w:t>
            </w:r>
            <w:r>
              <w:rPr>
                <w:color w:val="406F9F"/>
                <w:spacing w:val="-27"/>
                <w:sz w:val="23"/>
              </w:rPr>
              <w:t xml:space="preserve"> </w:t>
            </w:r>
            <w:r>
              <w:rPr>
                <w:color w:val="406F9F"/>
                <w:spacing w:val="2"/>
                <w:sz w:val="23"/>
              </w:rPr>
              <w:t>out</w:t>
            </w:r>
            <w:r>
              <w:rPr>
                <w:color w:val="406F9F"/>
                <w:spacing w:val="-27"/>
                <w:sz w:val="23"/>
              </w:rPr>
              <w:t xml:space="preserve"> </w:t>
            </w:r>
            <w:r>
              <w:rPr>
                <w:color w:val="406F9F"/>
                <w:spacing w:val="2"/>
                <w:sz w:val="23"/>
              </w:rPr>
              <w:t>yet,</w:t>
            </w:r>
            <w:r>
              <w:rPr>
                <w:color w:val="406F9F"/>
                <w:spacing w:val="-27"/>
                <w:sz w:val="23"/>
              </w:rPr>
              <w:t xml:space="preserve"> </w:t>
            </w:r>
            <w:r>
              <w:rPr>
                <w:color w:val="406F9F"/>
                <w:spacing w:val="2"/>
                <w:sz w:val="23"/>
              </w:rPr>
              <w:t>as</w:t>
            </w:r>
            <w:r>
              <w:rPr>
                <w:color w:val="406F9F"/>
                <w:spacing w:val="-27"/>
                <w:sz w:val="23"/>
              </w:rPr>
              <w:t xml:space="preserve"> </w:t>
            </w:r>
            <w:r>
              <w:rPr>
                <w:color w:val="406F9F"/>
                <w:spacing w:val="2"/>
                <w:sz w:val="23"/>
              </w:rPr>
              <w:t>they</w:t>
            </w:r>
            <w:r>
              <w:rPr>
                <w:color w:val="406F9F"/>
                <w:spacing w:val="-27"/>
                <w:sz w:val="23"/>
              </w:rPr>
              <w:t xml:space="preserve"> </w:t>
            </w:r>
            <w:r>
              <w:rPr>
                <w:color w:val="406F9F"/>
                <w:spacing w:val="2"/>
                <w:sz w:val="23"/>
              </w:rPr>
              <w:t>see</w:t>
            </w:r>
            <w:r>
              <w:rPr>
                <w:color w:val="406F9F"/>
                <w:spacing w:val="-24"/>
                <w:sz w:val="23"/>
              </w:rPr>
              <w:t xml:space="preserve"> </w:t>
            </w:r>
            <w:r>
              <w:rPr>
                <w:color w:val="406F9F"/>
                <w:sz w:val="23"/>
              </w:rPr>
              <w:t>the</w:t>
            </w:r>
            <w:r>
              <w:rPr>
                <w:color w:val="406F9F"/>
                <w:spacing w:val="-27"/>
                <w:sz w:val="23"/>
              </w:rPr>
              <w:t xml:space="preserve"> </w:t>
            </w:r>
            <w:r>
              <w:rPr>
                <w:color w:val="406F9F"/>
                <w:spacing w:val="2"/>
                <w:sz w:val="23"/>
              </w:rPr>
              <w:t>active</w:t>
            </w:r>
            <w:r>
              <w:rPr>
                <w:color w:val="406F9F"/>
                <w:spacing w:val="-27"/>
                <w:sz w:val="23"/>
              </w:rPr>
              <w:t xml:space="preserve"> </w:t>
            </w:r>
            <w:r>
              <w:rPr>
                <w:color w:val="406F9F"/>
                <w:spacing w:val="2"/>
                <w:sz w:val="23"/>
              </w:rPr>
              <w:t>bomb</w:t>
            </w:r>
            <w:r>
              <w:rPr>
                <w:color w:val="406F9F"/>
                <w:spacing w:val="-24"/>
                <w:sz w:val="23"/>
              </w:rPr>
              <w:t xml:space="preserve"> </w:t>
            </w:r>
            <w:r>
              <w:rPr>
                <w:color w:val="406F9F"/>
                <w:sz w:val="23"/>
              </w:rPr>
              <w:t xml:space="preserve">under </w:t>
            </w:r>
            <w:r>
              <w:rPr>
                <w:color w:val="406F9F"/>
                <w:spacing w:val="2"/>
                <w:sz w:val="23"/>
              </w:rPr>
              <w:t>your"</w:t>
            </w:r>
          </w:p>
          <w:p>
            <w:pPr>
              <w:pStyle w:val="10"/>
              <w:spacing w:before="9"/>
              <w:rPr>
                <w:rFonts w:ascii="宋体"/>
                <w:sz w:val="18"/>
              </w:rPr>
            </w:pPr>
          </w:p>
          <w:p>
            <w:pPr>
              <w:pStyle w:val="10"/>
              <w:ind w:left="612"/>
              <w:rPr>
                <w:sz w:val="23"/>
              </w:rPr>
            </w:pPr>
            <w:r>
              <w:rPr>
                <w:b/>
                <w:color w:val="006F1F"/>
                <w:sz w:val="23"/>
              </w:rPr>
              <w:t xml:space="preserve">print </w:t>
            </w:r>
            <w:r>
              <w:rPr>
                <w:color w:val="406F9F"/>
                <w:sz w:val="23"/>
              </w:rPr>
              <w:t>"arm and don't want to set it off."</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sz w:val="23"/>
              </w:rPr>
              <w:t xml:space="preserve">action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b/>
                <w:color w:val="006F1F"/>
                <w:sz w:val="23"/>
              </w:rPr>
              <w:t xml:space="preserve">if </w:t>
            </w:r>
            <w:r>
              <w:rPr>
                <w:sz w:val="23"/>
              </w:rPr>
              <w:t xml:space="preserve">action </w:t>
            </w:r>
            <w:r>
              <w:rPr>
                <w:color w:val="666666"/>
                <w:sz w:val="23"/>
              </w:rPr>
              <w:t xml:space="preserve">== </w:t>
            </w:r>
            <w:r>
              <w:rPr>
                <w:color w:val="406F9F"/>
                <w:sz w:val="23"/>
              </w:rPr>
              <w:t>"throw the bomb"</w:t>
            </w:r>
            <w:r>
              <w:rPr>
                <w:sz w:val="23"/>
              </w:rPr>
              <w:t>:</w:t>
            </w:r>
          </w:p>
          <w:p>
            <w:pPr>
              <w:pStyle w:val="10"/>
              <w:spacing w:before="1"/>
              <w:rPr>
                <w:rFonts w:ascii="宋体"/>
                <w:sz w:val="22"/>
              </w:rPr>
            </w:pPr>
          </w:p>
          <w:p>
            <w:pPr>
              <w:pStyle w:val="10"/>
              <w:spacing w:line="278" w:lineRule="auto"/>
              <w:ind w:left="120" w:firstLine="984"/>
              <w:rPr>
                <w:sz w:val="23"/>
              </w:rPr>
            </w:pPr>
            <w:r>
              <w:rPr>
                <w:b/>
                <w:color w:val="006F1F"/>
                <w:sz w:val="23"/>
              </w:rPr>
              <w:t xml:space="preserve">print </w:t>
            </w:r>
            <w:r>
              <w:rPr>
                <w:color w:val="406F9F"/>
                <w:sz w:val="23"/>
              </w:rPr>
              <w:t>"In a panic you throw the bomb at the group of Gothons"</w:t>
            </w:r>
          </w:p>
          <w:p>
            <w:pPr>
              <w:pStyle w:val="10"/>
              <w:spacing w:before="8"/>
              <w:rPr>
                <w:rFonts w:ascii="宋体"/>
                <w:sz w:val="18"/>
              </w:rPr>
            </w:pPr>
          </w:p>
          <w:p>
            <w:pPr>
              <w:pStyle w:val="10"/>
              <w:tabs>
                <w:tab w:val="left" w:pos="5628"/>
              </w:tabs>
              <w:spacing w:before="1"/>
              <w:ind w:left="1104"/>
              <w:rPr>
                <w:sz w:val="23"/>
              </w:rPr>
            </w:pPr>
            <w:r>
              <w:rPr>
                <w:b/>
                <w:color w:val="006F1F"/>
                <w:spacing w:val="2"/>
                <w:sz w:val="23"/>
              </w:rPr>
              <w:t>print</w:t>
            </w:r>
            <w:r>
              <w:rPr>
                <w:b/>
                <w:color w:val="006F1F"/>
                <w:spacing w:val="-48"/>
                <w:sz w:val="23"/>
              </w:rPr>
              <w:t xml:space="preserve"> </w:t>
            </w:r>
            <w:r>
              <w:rPr>
                <w:color w:val="406F9F"/>
                <w:spacing w:val="2"/>
                <w:sz w:val="23"/>
              </w:rPr>
              <w:t>"and</w:t>
            </w:r>
            <w:r>
              <w:rPr>
                <w:color w:val="406F9F"/>
                <w:spacing w:val="-49"/>
                <w:sz w:val="23"/>
              </w:rPr>
              <w:t xml:space="preserve"> </w:t>
            </w:r>
            <w:r>
              <w:rPr>
                <w:color w:val="406F9F"/>
                <w:spacing w:val="2"/>
                <w:sz w:val="23"/>
              </w:rPr>
              <w:t>make</w:t>
            </w:r>
            <w:r>
              <w:rPr>
                <w:color w:val="406F9F"/>
                <w:spacing w:val="-50"/>
                <w:sz w:val="23"/>
              </w:rPr>
              <w:t xml:space="preserve"> </w:t>
            </w:r>
            <w:r>
              <w:rPr>
                <w:color w:val="406F9F"/>
                <w:sz w:val="23"/>
              </w:rPr>
              <w:t>a</w:t>
            </w:r>
            <w:r>
              <w:rPr>
                <w:color w:val="406F9F"/>
                <w:spacing w:val="-49"/>
                <w:sz w:val="23"/>
              </w:rPr>
              <w:t xml:space="preserve"> </w:t>
            </w:r>
            <w:r>
              <w:rPr>
                <w:color w:val="406F9F"/>
                <w:spacing w:val="2"/>
                <w:sz w:val="23"/>
              </w:rPr>
              <w:t>leap</w:t>
            </w:r>
            <w:r>
              <w:rPr>
                <w:color w:val="406F9F"/>
                <w:spacing w:val="-48"/>
                <w:sz w:val="23"/>
              </w:rPr>
              <w:t xml:space="preserve"> </w:t>
            </w:r>
            <w:r>
              <w:rPr>
                <w:color w:val="406F9F"/>
                <w:sz w:val="23"/>
              </w:rPr>
              <w:t>for</w:t>
            </w:r>
            <w:r>
              <w:rPr>
                <w:color w:val="406F9F"/>
                <w:spacing w:val="-49"/>
                <w:sz w:val="23"/>
              </w:rPr>
              <w:t xml:space="preserve"> </w:t>
            </w:r>
            <w:r>
              <w:rPr>
                <w:color w:val="406F9F"/>
                <w:spacing w:val="2"/>
                <w:sz w:val="23"/>
              </w:rPr>
              <w:t>the</w:t>
            </w:r>
            <w:r>
              <w:rPr>
                <w:color w:val="406F9F"/>
                <w:spacing w:val="-50"/>
                <w:sz w:val="23"/>
              </w:rPr>
              <w:t xml:space="preserve"> </w:t>
            </w:r>
            <w:r>
              <w:rPr>
                <w:color w:val="406F9F"/>
                <w:spacing w:val="2"/>
                <w:sz w:val="23"/>
              </w:rPr>
              <w:t>door.</w:t>
            </w:r>
            <w:r>
              <w:rPr>
                <w:color w:val="406F9F"/>
                <w:spacing w:val="2"/>
                <w:sz w:val="23"/>
              </w:rPr>
              <w:tab/>
            </w:r>
            <w:r>
              <w:rPr>
                <w:color w:val="406F9F"/>
                <w:spacing w:val="2"/>
                <w:sz w:val="23"/>
              </w:rPr>
              <w:t>Right</w:t>
            </w:r>
            <w:r>
              <w:rPr>
                <w:color w:val="406F9F"/>
                <w:spacing w:val="-47"/>
                <w:sz w:val="23"/>
              </w:rPr>
              <w:t xml:space="preserve"> </w:t>
            </w:r>
            <w:r>
              <w:rPr>
                <w:color w:val="406F9F"/>
                <w:sz w:val="23"/>
              </w:rPr>
              <w:t>as</w:t>
            </w:r>
            <w:r>
              <w:rPr>
                <w:color w:val="406F9F"/>
                <w:spacing w:val="-49"/>
                <w:sz w:val="23"/>
              </w:rPr>
              <w:t xml:space="preserve"> </w:t>
            </w:r>
            <w:r>
              <w:rPr>
                <w:color w:val="406F9F"/>
                <w:spacing w:val="2"/>
                <w:sz w:val="23"/>
              </w:rPr>
              <w:t>you</w:t>
            </w:r>
            <w:r>
              <w:rPr>
                <w:color w:val="406F9F"/>
                <w:spacing w:val="-50"/>
                <w:sz w:val="23"/>
              </w:rPr>
              <w:t xml:space="preserve"> </w:t>
            </w:r>
            <w:r>
              <w:rPr>
                <w:color w:val="406F9F"/>
                <w:sz w:val="23"/>
              </w:rPr>
              <w:t>drop</w:t>
            </w:r>
          </w:p>
          <w:p>
            <w:pPr>
              <w:pStyle w:val="10"/>
              <w:spacing w:before="42"/>
              <w:ind w:left="120"/>
              <w:rPr>
                <w:sz w:val="23"/>
              </w:rPr>
            </w:pPr>
            <w:r>
              <w:rPr>
                <w:color w:val="406F9F"/>
                <w:sz w:val="23"/>
              </w:rPr>
              <w:t>it a"</w:t>
            </w:r>
          </w:p>
          <w:p>
            <w:pPr>
              <w:pStyle w:val="10"/>
              <w:spacing w:before="1"/>
              <w:rPr>
                <w:rFonts w:ascii="宋体"/>
                <w:sz w:val="22"/>
              </w:rPr>
            </w:pPr>
          </w:p>
          <w:p>
            <w:pPr>
              <w:pStyle w:val="10"/>
              <w:ind w:left="1104"/>
              <w:rPr>
                <w:sz w:val="23"/>
              </w:rPr>
            </w:pPr>
            <w:r>
              <w:rPr>
                <w:b/>
                <w:color w:val="006F1F"/>
                <w:spacing w:val="2"/>
                <w:sz w:val="23"/>
              </w:rPr>
              <w:t xml:space="preserve">print </w:t>
            </w:r>
            <w:r>
              <w:rPr>
                <w:color w:val="406F9F"/>
                <w:spacing w:val="2"/>
                <w:sz w:val="23"/>
              </w:rPr>
              <w:t xml:space="preserve">"Gothon shoots you right </w:t>
            </w:r>
            <w:r>
              <w:rPr>
                <w:color w:val="406F9F"/>
                <w:sz w:val="23"/>
              </w:rPr>
              <w:t xml:space="preserve">in </w:t>
            </w:r>
            <w:r>
              <w:rPr>
                <w:color w:val="406F9F"/>
                <w:spacing w:val="2"/>
                <w:sz w:val="23"/>
              </w:rPr>
              <w:t>the back</w:t>
            </w:r>
            <w:r>
              <w:rPr>
                <w:color w:val="406F9F"/>
                <w:spacing w:val="67"/>
                <w:sz w:val="23"/>
              </w:rPr>
              <w:t xml:space="preserve"> </w:t>
            </w:r>
            <w:r>
              <w:rPr>
                <w:color w:val="406F9F"/>
                <w:spacing w:val="2"/>
                <w:sz w:val="23"/>
              </w:rPr>
              <w:t>killing</w:t>
            </w:r>
          </w:p>
          <w:p>
            <w:pPr>
              <w:pStyle w:val="10"/>
              <w:spacing w:before="43"/>
              <w:ind w:left="120"/>
              <w:rPr>
                <w:sz w:val="23"/>
              </w:rPr>
            </w:pPr>
            <w:r>
              <w:rPr>
                <w:color w:val="406F9F"/>
                <w:sz w:val="23"/>
              </w:rPr>
              <w:t>you."</w:t>
            </w:r>
          </w:p>
          <w:p>
            <w:pPr>
              <w:pStyle w:val="10"/>
              <w:spacing w:before="1"/>
              <w:rPr>
                <w:rFonts w:ascii="宋体"/>
                <w:sz w:val="22"/>
              </w:rPr>
            </w:pPr>
          </w:p>
          <w:p>
            <w:pPr>
              <w:pStyle w:val="10"/>
              <w:spacing w:line="278" w:lineRule="auto"/>
              <w:ind w:left="120" w:firstLine="984"/>
              <w:rPr>
                <w:sz w:val="23"/>
              </w:rPr>
            </w:pPr>
            <w:r>
              <w:rPr>
                <w:b/>
                <w:color w:val="006F1F"/>
                <w:sz w:val="23"/>
              </w:rPr>
              <w:t xml:space="preserve">print </w:t>
            </w:r>
            <w:r>
              <w:rPr>
                <w:color w:val="406F9F"/>
                <w:sz w:val="23"/>
              </w:rPr>
              <w:t>"As you die you see another Gothon frantically try to disarm"</w:t>
            </w:r>
          </w:p>
          <w:p>
            <w:pPr>
              <w:pStyle w:val="10"/>
              <w:spacing w:before="9"/>
              <w:rPr>
                <w:rFonts w:ascii="宋体"/>
                <w:sz w:val="18"/>
              </w:rPr>
            </w:pPr>
          </w:p>
          <w:p>
            <w:pPr>
              <w:pStyle w:val="10"/>
              <w:spacing w:line="278" w:lineRule="auto"/>
              <w:ind w:left="120" w:firstLine="984"/>
              <w:rPr>
                <w:sz w:val="23"/>
              </w:rPr>
            </w:pPr>
            <w:r>
              <w:rPr>
                <w:b/>
                <w:color w:val="006F1F"/>
                <w:sz w:val="23"/>
              </w:rPr>
              <w:t xml:space="preserve">print </w:t>
            </w:r>
            <w:r>
              <w:rPr>
                <w:color w:val="406F9F"/>
                <w:sz w:val="23"/>
              </w:rPr>
              <w:t>"the bomb. You die knowing they will probably blow up when"</w:t>
            </w:r>
          </w:p>
          <w:p>
            <w:pPr>
              <w:pStyle w:val="10"/>
              <w:spacing w:before="8"/>
              <w:rPr>
                <w:rFonts w:ascii="宋体"/>
                <w:sz w:val="18"/>
              </w:rPr>
            </w:pPr>
          </w:p>
          <w:p>
            <w:pPr>
              <w:pStyle w:val="10"/>
              <w:ind w:left="1104"/>
              <w:rPr>
                <w:sz w:val="23"/>
              </w:rPr>
            </w:pPr>
            <w:r>
              <w:rPr>
                <w:b/>
                <w:color w:val="006F1F"/>
                <w:sz w:val="23"/>
              </w:rPr>
              <w:t xml:space="preserve">print </w:t>
            </w:r>
            <w:r>
              <w:rPr>
                <w:color w:val="406F9F"/>
                <w:sz w:val="23"/>
              </w:rPr>
              <w:t>"it goes off."</w:t>
            </w:r>
          </w:p>
          <w:p>
            <w:pPr>
              <w:pStyle w:val="10"/>
              <w:spacing w:before="1"/>
              <w:rPr>
                <w:rFonts w:ascii="宋体"/>
                <w:sz w:val="22"/>
              </w:rPr>
            </w:pPr>
          </w:p>
          <w:p>
            <w:pPr>
              <w:pStyle w:val="10"/>
              <w:ind w:left="1104"/>
              <w:rPr>
                <w:sz w:val="23"/>
              </w:rPr>
            </w:pPr>
            <w:r>
              <w:rPr>
                <w:b/>
                <w:color w:val="006F1F"/>
                <w:sz w:val="23"/>
              </w:rPr>
              <w:t xml:space="preserve">return </w:t>
            </w:r>
            <w:r>
              <w:rPr>
                <w:color w:val="406F9F"/>
                <w:sz w:val="23"/>
              </w:rPr>
              <w:t>'death'</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ind w:left="612"/>
              <w:rPr>
                <w:sz w:val="23"/>
              </w:rPr>
            </w:pPr>
            <w:r>
              <w:rPr>
                <w:b/>
                <w:color w:val="006F1F"/>
                <w:sz w:val="23"/>
              </w:rPr>
              <w:t xml:space="preserve">elif </w:t>
            </w:r>
            <w:r>
              <w:rPr>
                <w:sz w:val="23"/>
              </w:rPr>
              <w:t xml:space="preserve">action </w:t>
            </w:r>
            <w:r>
              <w:rPr>
                <w:color w:val="666666"/>
                <w:sz w:val="23"/>
              </w:rPr>
              <w:t xml:space="preserve">== </w:t>
            </w:r>
            <w:r>
              <w:rPr>
                <w:color w:val="406F9F"/>
                <w:sz w:val="23"/>
              </w:rPr>
              <w:t>"slowly place the bomb"</w:t>
            </w:r>
            <w:r>
              <w:rPr>
                <w:sz w:val="23"/>
              </w:rPr>
              <w:t>:</w:t>
            </w:r>
          </w:p>
          <w:p>
            <w:pPr>
              <w:pStyle w:val="10"/>
              <w:rPr>
                <w:rFonts w:ascii="宋体"/>
                <w:sz w:val="22"/>
              </w:rPr>
            </w:pPr>
          </w:p>
          <w:p>
            <w:pPr>
              <w:pStyle w:val="10"/>
              <w:ind w:left="1104"/>
              <w:rPr>
                <w:sz w:val="23"/>
              </w:rPr>
            </w:pPr>
            <w:r>
              <w:rPr>
                <w:b/>
                <w:color w:val="006F1F"/>
                <w:sz w:val="23"/>
              </w:rPr>
              <w:t xml:space="preserve">print </w:t>
            </w:r>
            <w:r>
              <w:rPr>
                <w:color w:val="406F9F"/>
                <w:sz w:val="23"/>
              </w:rPr>
              <w:t>"You point your blaster at the bomb under your</w:t>
            </w:r>
          </w:p>
        </w:tc>
      </w:tr>
    </w:tbl>
    <w:p>
      <w:pPr>
        <w:spacing w:after="0"/>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922" w:hRule="atLeast"/>
        </w:trPr>
        <w:tc>
          <w:tcPr>
            <w:tcW w:w="711" w:type="dxa"/>
          </w:tcPr>
          <w:p>
            <w:pPr>
              <w:pStyle w:val="10"/>
              <w:spacing w:before="21"/>
              <w:ind w:left="200"/>
              <w:rPr>
                <w:sz w:val="23"/>
              </w:rPr>
            </w:pPr>
            <w:r>
              <w:rPr>
                <w:color w:val="AAAAAA"/>
                <w:spacing w:val="2"/>
                <w:sz w:val="23"/>
              </w:rPr>
              <w:t>135</w:t>
            </w:r>
          </w:p>
          <w:p>
            <w:pPr>
              <w:pStyle w:val="10"/>
              <w:spacing w:before="1"/>
              <w:rPr>
                <w:rFonts w:ascii="宋体"/>
                <w:sz w:val="22"/>
              </w:rPr>
            </w:pPr>
          </w:p>
          <w:p>
            <w:pPr>
              <w:pStyle w:val="10"/>
              <w:ind w:left="200"/>
              <w:rPr>
                <w:sz w:val="23"/>
              </w:rPr>
            </w:pPr>
            <w:r>
              <w:rPr>
                <w:color w:val="AAAAAA"/>
                <w:spacing w:val="2"/>
                <w:sz w:val="23"/>
              </w:rPr>
              <w:t>136</w:t>
            </w:r>
          </w:p>
          <w:p>
            <w:pPr>
              <w:pStyle w:val="10"/>
              <w:spacing w:before="1"/>
              <w:rPr>
                <w:rFonts w:ascii="宋体"/>
                <w:sz w:val="22"/>
              </w:rPr>
            </w:pPr>
          </w:p>
          <w:p>
            <w:pPr>
              <w:pStyle w:val="10"/>
              <w:ind w:left="200"/>
              <w:rPr>
                <w:sz w:val="23"/>
              </w:rPr>
            </w:pPr>
            <w:r>
              <w:rPr>
                <w:color w:val="AAAAAA"/>
                <w:spacing w:val="2"/>
                <w:sz w:val="23"/>
              </w:rPr>
              <w:t>137</w:t>
            </w:r>
          </w:p>
          <w:p>
            <w:pPr>
              <w:pStyle w:val="10"/>
              <w:spacing w:before="1"/>
              <w:rPr>
                <w:rFonts w:ascii="宋体"/>
                <w:sz w:val="22"/>
              </w:rPr>
            </w:pPr>
          </w:p>
          <w:p>
            <w:pPr>
              <w:pStyle w:val="10"/>
              <w:ind w:left="200"/>
              <w:rPr>
                <w:sz w:val="23"/>
              </w:rPr>
            </w:pPr>
            <w:r>
              <w:rPr>
                <w:color w:val="AAAAAA"/>
                <w:spacing w:val="2"/>
                <w:sz w:val="23"/>
              </w:rPr>
              <w:t>138</w:t>
            </w:r>
          </w:p>
          <w:p>
            <w:pPr>
              <w:pStyle w:val="10"/>
              <w:rPr>
                <w:rFonts w:ascii="宋体"/>
                <w:sz w:val="22"/>
              </w:rPr>
            </w:pPr>
          </w:p>
          <w:p>
            <w:pPr>
              <w:pStyle w:val="10"/>
              <w:spacing w:before="1"/>
              <w:ind w:left="200"/>
              <w:rPr>
                <w:sz w:val="23"/>
              </w:rPr>
            </w:pPr>
            <w:r>
              <w:rPr>
                <w:color w:val="AAAAAA"/>
                <w:spacing w:val="2"/>
                <w:sz w:val="23"/>
              </w:rPr>
              <w:t>139</w:t>
            </w:r>
          </w:p>
          <w:p>
            <w:pPr>
              <w:pStyle w:val="10"/>
              <w:rPr>
                <w:rFonts w:ascii="宋体"/>
                <w:sz w:val="22"/>
              </w:rPr>
            </w:pPr>
          </w:p>
          <w:p>
            <w:pPr>
              <w:pStyle w:val="10"/>
              <w:ind w:left="200"/>
              <w:rPr>
                <w:sz w:val="23"/>
              </w:rPr>
            </w:pPr>
            <w:r>
              <w:rPr>
                <w:color w:val="AAAAAA"/>
                <w:spacing w:val="2"/>
                <w:sz w:val="23"/>
              </w:rPr>
              <w:t>140</w:t>
            </w:r>
          </w:p>
          <w:p>
            <w:pPr>
              <w:pStyle w:val="10"/>
              <w:spacing w:before="2"/>
              <w:rPr>
                <w:rFonts w:ascii="宋体"/>
                <w:sz w:val="22"/>
              </w:rPr>
            </w:pPr>
          </w:p>
          <w:p>
            <w:pPr>
              <w:pStyle w:val="10"/>
              <w:ind w:left="200"/>
              <w:rPr>
                <w:sz w:val="23"/>
              </w:rPr>
            </w:pPr>
            <w:r>
              <w:rPr>
                <w:color w:val="AAAAAA"/>
                <w:spacing w:val="2"/>
                <w:sz w:val="23"/>
              </w:rPr>
              <w:t>141</w:t>
            </w:r>
          </w:p>
          <w:p>
            <w:pPr>
              <w:pStyle w:val="10"/>
              <w:spacing w:before="1"/>
              <w:rPr>
                <w:rFonts w:ascii="宋体"/>
                <w:sz w:val="22"/>
              </w:rPr>
            </w:pPr>
          </w:p>
          <w:p>
            <w:pPr>
              <w:pStyle w:val="10"/>
              <w:ind w:left="200"/>
              <w:rPr>
                <w:sz w:val="23"/>
              </w:rPr>
            </w:pPr>
            <w:r>
              <w:rPr>
                <w:color w:val="AAAAAA"/>
                <w:spacing w:val="2"/>
                <w:sz w:val="23"/>
              </w:rPr>
              <w:t>142</w:t>
            </w:r>
          </w:p>
          <w:p>
            <w:pPr>
              <w:pStyle w:val="10"/>
              <w:rPr>
                <w:rFonts w:ascii="宋体"/>
                <w:sz w:val="22"/>
              </w:rPr>
            </w:pPr>
          </w:p>
          <w:p>
            <w:pPr>
              <w:pStyle w:val="10"/>
              <w:spacing w:before="1"/>
              <w:ind w:left="200"/>
              <w:rPr>
                <w:sz w:val="23"/>
              </w:rPr>
            </w:pPr>
            <w:r>
              <w:rPr>
                <w:color w:val="AAAAAA"/>
                <w:spacing w:val="2"/>
                <w:sz w:val="23"/>
              </w:rPr>
              <w:t>143</w:t>
            </w:r>
          </w:p>
          <w:p>
            <w:pPr>
              <w:pStyle w:val="10"/>
              <w:rPr>
                <w:rFonts w:ascii="宋体"/>
                <w:sz w:val="22"/>
              </w:rPr>
            </w:pPr>
          </w:p>
          <w:p>
            <w:pPr>
              <w:pStyle w:val="10"/>
              <w:ind w:left="200"/>
              <w:rPr>
                <w:sz w:val="23"/>
              </w:rPr>
            </w:pPr>
            <w:r>
              <w:rPr>
                <w:color w:val="AAAAAA"/>
                <w:spacing w:val="2"/>
                <w:sz w:val="23"/>
              </w:rPr>
              <w:t>144</w:t>
            </w:r>
          </w:p>
          <w:p>
            <w:pPr>
              <w:pStyle w:val="10"/>
              <w:spacing w:before="1"/>
              <w:rPr>
                <w:rFonts w:ascii="宋体"/>
                <w:sz w:val="22"/>
              </w:rPr>
            </w:pPr>
          </w:p>
          <w:p>
            <w:pPr>
              <w:pStyle w:val="10"/>
              <w:ind w:left="200"/>
              <w:rPr>
                <w:sz w:val="23"/>
              </w:rPr>
            </w:pPr>
            <w:r>
              <w:rPr>
                <w:color w:val="AAAAAA"/>
                <w:spacing w:val="2"/>
                <w:sz w:val="23"/>
              </w:rPr>
              <w:t>145</w:t>
            </w:r>
          </w:p>
          <w:p>
            <w:pPr>
              <w:pStyle w:val="10"/>
              <w:spacing w:before="1"/>
              <w:rPr>
                <w:rFonts w:ascii="宋体"/>
                <w:sz w:val="22"/>
              </w:rPr>
            </w:pPr>
          </w:p>
          <w:p>
            <w:pPr>
              <w:pStyle w:val="10"/>
              <w:ind w:left="200"/>
              <w:rPr>
                <w:sz w:val="23"/>
              </w:rPr>
            </w:pPr>
            <w:r>
              <w:rPr>
                <w:color w:val="AAAAAA"/>
                <w:spacing w:val="2"/>
                <w:sz w:val="23"/>
              </w:rPr>
              <w:t>146</w:t>
            </w:r>
          </w:p>
          <w:p>
            <w:pPr>
              <w:pStyle w:val="10"/>
              <w:spacing w:before="1"/>
              <w:rPr>
                <w:rFonts w:ascii="宋体"/>
                <w:sz w:val="22"/>
              </w:rPr>
            </w:pPr>
          </w:p>
          <w:p>
            <w:pPr>
              <w:pStyle w:val="10"/>
              <w:ind w:left="200"/>
              <w:rPr>
                <w:sz w:val="23"/>
              </w:rPr>
            </w:pPr>
            <w:r>
              <w:rPr>
                <w:color w:val="AAAAAA"/>
                <w:spacing w:val="2"/>
                <w:sz w:val="23"/>
              </w:rPr>
              <w:t>147</w:t>
            </w:r>
          </w:p>
          <w:p>
            <w:pPr>
              <w:pStyle w:val="10"/>
              <w:spacing w:before="1"/>
              <w:rPr>
                <w:rFonts w:ascii="宋体"/>
                <w:sz w:val="22"/>
              </w:rPr>
            </w:pPr>
          </w:p>
          <w:p>
            <w:pPr>
              <w:pStyle w:val="10"/>
              <w:ind w:left="200"/>
              <w:rPr>
                <w:sz w:val="23"/>
              </w:rPr>
            </w:pPr>
            <w:r>
              <w:rPr>
                <w:color w:val="AAAAAA"/>
                <w:spacing w:val="2"/>
                <w:sz w:val="23"/>
              </w:rPr>
              <w:t>148</w:t>
            </w:r>
          </w:p>
          <w:p>
            <w:pPr>
              <w:pStyle w:val="10"/>
              <w:spacing w:before="1"/>
              <w:rPr>
                <w:rFonts w:ascii="宋体"/>
                <w:sz w:val="22"/>
              </w:rPr>
            </w:pPr>
          </w:p>
          <w:p>
            <w:pPr>
              <w:pStyle w:val="10"/>
              <w:ind w:left="200"/>
              <w:rPr>
                <w:sz w:val="23"/>
              </w:rPr>
            </w:pPr>
            <w:r>
              <w:rPr>
                <w:color w:val="AAAAAA"/>
                <w:spacing w:val="2"/>
                <w:sz w:val="23"/>
              </w:rPr>
              <w:t>149</w:t>
            </w:r>
          </w:p>
          <w:p>
            <w:pPr>
              <w:pStyle w:val="10"/>
              <w:rPr>
                <w:rFonts w:ascii="宋体"/>
                <w:sz w:val="22"/>
              </w:rPr>
            </w:pPr>
          </w:p>
          <w:p>
            <w:pPr>
              <w:pStyle w:val="10"/>
              <w:spacing w:before="1"/>
              <w:ind w:left="200"/>
              <w:rPr>
                <w:sz w:val="23"/>
              </w:rPr>
            </w:pPr>
            <w:r>
              <w:rPr>
                <w:color w:val="AAAAAA"/>
                <w:spacing w:val="2"/>
                <w:sz w:val="23"/>
              </w:rPr>
              <w:t>150</w:t>
            </w:r>
          </w:p>
          <w:p>
            <w:pPr>
              <w:pStyle w:val="10"/>
              <w:rPr>
                <w:rFonts w:ascii="宋体"/>
                <w:sz w:val="22"/>
              </w:rPr>
            </w:pPr>
          </w:p>
          <w:p>
            <w:pPr>
              <w:pStyle w:val="10"/>
              <w:ind w:left="200"/>
              <w:rPr>
                <w:sz w:val="23"/>
              </w:rPr>
            </w:pPr>
            <w:r>
              <w:rPr>
                <w:color w:val="AAAAAA"/>
                <w:spacing w:val="2"/>
                <w:sz w:val="23"/>
              </w:rPr>
              <w:t>151</w:t>
            </w:r>
          </w:p>
          <w:p>
            <w:pPr>
              <w:pStyle w:val="10"/>
              <w:spacing w:before="2"/>
              <w:rPr>
                <w:rFonts w:ascii="宋体"/>
                <w:sz w:val="22"/>
              </w:rPr>
            </w:pPr>
          </w:p>
          <w:p>
            <w:pPr>
              <w:pStyle w:val="10"/>
              <w:ind w:left="200"/>
              <w:rPr>
                <w:sz w:val="23"/>
              </w:rPr>
            </w:pPr>
            <w:r>
              <w:rPr>
                <w:color w:val="AAAAAA"/>
                <w:spacing w:val="2"/>
                <w:sz w:val="23"/>
              </w:rPr>
              <w:t>152</w:t>
            </w:r>
          </w:p>
          <w:p>
            <w:pPr>
              <w:pStyle w:val="10"/>
              <w:spacing w:before="1"/>
              <w:rPr>
                <w:rFonts w:ascii="宋体"/>
                <w:sz w:val="22"/>
              </w:rPr>
            </w:pPr>
          </w:p>
          <w:p>
            <w:pPr>
              <w:pStyle w:val="10"/>
              <w:ind w:left="200"/>
              <w:rPr>
                <w:sz w:val="23"/>
              </w:rPr>
            </w:pPr>
            <w:r>
              <w:rPr>
                <w:color w:val="AAAAAA"/>
                <w:spacing w:val="2"/>
                <w:sz w:val="23"/>
              </w:rPr>
              <w:t>153</w:t>
            </w:r>
          </w:p>
          <w:p>
            <w:pPr>
              <w:pStyle w:val="10"/>
              <w:rPr>
                <w:rFonts w:ascii="宋体"/>
                <w:sz w:val="22"/>
              </w:rPr>
            </w:pPr>
          </w:p>
          <w:p>
            <w:pPr>
              <w:pStyle w:val="10"/>
              <w:spacing w:before="1"/>
              <w:ind w:left="200"/>
              <w:rPr>
                <w:sz w:val="23"/>
              </w:rPr>
            </w:pPr>
            <w:r>
              <w:rPr>
                <w:color w:val="AAAAAA"/>
                <w:spacing w:val="2"/>
                <w:sz w:val="23"/>
              </w:rPr>
              <w:t>154</w:t>
            </w:r>
          </w:p>
          <w:p>
            <w:pPr>
              <w:pStyle w:val="10"/>
              <w:rPr>
                <w:rFonts w:ascii="宋体"/>
                <w:sz w:val="22"/>
              </w:rPr>
            </w:pPr>
          </w:p>
          <w:p>
            <w:pPr>
              <w:pStyle w:val="10"/>
              <w:ind w:left="200"/>
              <w:rPr>
                <w:sz w:val="23"/>
              </w:rPr>
            </w:pPr>
            <w:r>
              <w:rPr>
                <w:color w:val="AAAAAA"/>
                <w:spacing w:val="2"/>
                <w:sz w:val="23"/>
              </w:rPr>
              <w:t>155</w:t>
            </w:r>
          </w:p>
          <w:p>
            <w:pPr>
              <w:pStyle w:val="10"/>
              <w:spacing w:before="1"/>
              <w:rPr>
                <w:rFonts w:ascii="宋体"/>
                <w:sz w:val="22"/>
              </w:rPr>
            </w:pPr>
          </w:p>
          <w:p>
            <w:pPr>
              <w:pStyle w:val="10"/>
              <w:ind w:left="200"/>
              <w:rPr>
                <w:sz w:val="23"/>
              </w:rPr>
            </w:pPr>
            <w:r>
              <w:rPr>
                <w:color w:val="AAAAAA"/>
                <w:spacing w:val="2"/>
                <w:sz w:val="23"/>
              </w:rPr>
              <w:t>156</w:t>
            </w:r>
          </w:p>
          <w:p>
            <w:pPr>
              <w:pStyle w:val="10"/>
              <w:spacing w:before="1"/>
              <w:rPr>
                <w:rFonts w:ascii="宋体"/>
                <w:sz w:val="22"/>
              </w:rPr>
            </w:pPr>
          </w:p>
          <w:p>
            <w:pPr>
              <w:pStyle w:val="10"/>
              <w:ind w:left="200"/>
              <w:rPr>
                <w:sz w:val="23"/>
              </w:rPr>
            </w:pPr>
            <w:r>
              <w:rPr>
                <w:color w:val="AAAAAA"/>
                <w:spacing w:val="2"/>
                <w:sz w:val="23"/>
              </w:rPr>
              <w:t>157</w:t>
            </w:r>
          </w:p>
          <w:p>
            <w:pPr>
              <w:pStyle w:val="10"/>
              <w:spacing w:before="1"/>
              <w:rPr>
                <w:rFonts w:ascii="宋体"/>
                <w:sz w:val="22"/>
              </w:rPr>
            </w:pPr>
          </w:p>
          <w:p>
            <w:pPr>
              <w:pStyle w:val="10"/>
              <w:ind w:left="200"/>
              <w:rPr>
                <w:sz w:val="23"/>
              </w:rPr>
            </w:pPr>
            <w:r>
              <w:rPr>
                <w:color w:val="AAAAAA"/>
                <w:spacing w:val="2"/>
                <w:sz w:val="23"/>
              </w:rPr>
              <w:t>158</w:t>
            </w:r>
          </w:p>
          <w:p>
            <w:pPr>
              <w:pStyle w:val="10"/>
              <w:spacing w:before="1"/>
              <w:rPr>
                <w:rFonts w:ascii="宋体"/>
                <w:sz w:val="22"/>
              </w:rPr>
            </w:pPr>
          </w:p>
          <w:p>
            <w:pPr>
              <w:pStyle w:val="10"/>
              <w:ind w:left="200"/>
              <w:rPr>
                <w:sz w:val="23"/>
              </w:rPr>
            </w:pPr>
            <w:r>
              <w:rPr>
                <w:color w:val="AAAAAA"/>
                <w:spacing w:val="2"/>
                <w:sz w:val="23"/>
              </w:rPr>
              <w:t>159</w:t>
            </w:r>
          </w:p>
        </w:tc>
        <w:tc>
          <w:tcPr>
            <w:tcW w:w="7796" w:type="dxa"/>
            <w:shd w:val="clear" w:color="auto" w:fill="EDEDED"/>
          </w:tcPr>
          <w:p>
            <w:pPr>
              <w:pStyle w:val="10"/>
              <w:spacing w:before="21"/>
              <w:ind w:left="120"/>
              <w:rPr>
                <w:sz w:val="23"/>
              </w:rPr>
            </w:pPr>
            <w:r>
              <w:rPr>
                <w:color w:val="406F9F"/>
                <w:sz w:val="23"/>
              </w:rPr>
              <w:t>arm"</w:t>
            </w:r>
          </w:p>
          <w:p>
            <w:pPr>
              <w:pStyle w:val="10"/>
              <w:spacing w:before="1"/>
              <w:rPr>
                <w:rFonts w:ascii="宋体"/>
                <w:sz w:val="22"/>
              </w:rPr>
            </w:pPr>
          </w:p>
          <w:p>
            <w:pPr>
              <w:pStyle w:val="10"/>
              <w:spacing w:line="278" w:lineRule="auto"/>
              <w:ind w:left="120" w:right="126" w:firstLine="984"/>
              <w:rPr>
                <w:sz w:val="23"/>
              </w:rPr>
            </w:pPr>
            <w:r>
              <w:rPr>
                <w:b/>
                <w:color w:val="006F1F"/>
                <w:spacing w:val="2"/>
                <w:sz w:val="23"/>
              </w:rPr>
              <w:t xml:space="preserve">print </w:t>
            </w:r>
            <w:r>
              <w:rPr>
                <w:color w:val="406F9F"/>
                <w:spacing w:val="2"/>
                <w:sz w:val="23"/>
              </w:rPr>
              <w:t xml:space="preserve">"and the Gothons put their hands </w:t>
            </w:r>
            <w:r>
              <w:rPr>
                <w:color w:val="406F9F"/>
                <w:sz w:val="23"/>
              </w:rPr>
              <w:t xml:space="preserve">up </w:t>
            </w:r>
            <w:r>
              <w:rPr>
                <w:color w:val="406F9F"/>
                <w:spacing w:val="2"/>
                <w:sz w:val="23"/>
              </w:rPr>
              <w:t>and start to</w:t>
            </w:r>
            <w:r>
              <w:rPr>
                <w:color w:val="406F9F"/>
                <w:spacing w:val="5"/>
                <w:sz w:val="23"/>
              </w:rPr>
              <w:t xml:space="preserve"> </w:t>
            </w:r>
            <w:r>
              <w:rPr>
                <w:color w:val="406F9F"/>
                <w:spacing w:val="3"/>
                <w:sz w:val="23"/>
              </w:rPr>
              <w:t>sweat."</w:t>
            </w:r>
          </w:p>
          <w:p>
            <w:pPr>
              <w:pStyle w:val="10"/>
              <w:spacing w:before="9"/>
              <w:rPr>
                <w:rFonts w:ascii="宋体"/>
                <w:sz w:val="18"/>
              </w:rPr>
            </w:pPr>
          </w:p>
          <w:p>
            <w:pPr>
              <w:pStyle w:val="10"/>
              <w:spacing w:line="278" w:lineRule="auto"/>
              <w:ind w:left="120" w:firstLine="984"/>
              <w:rPr>
                <w:sz w:val="23"/>
              </w:rPr>
            </w:pPr>
            <w:r>
              <w:rPr>
                <w:b/>
                <w:color w:val="006F1F"/>
                <w:spacing w:val="2"/>
                <w:sz w:val="23"/>
              </w:rPr>
              <w:t>print</w:t>
            </w:r>
            <w:r>
              <w:rPr>
                <w:b/>
                <w:color w:val="006F1F"/>
                <w:spacing w:val="-50"/>
                <w:sz w:val="23"/>
              </w:rPr>
              <w:t xml:space="preserve"> </w:t>
            </w:r>
            <w:r>
              <w:rPr>
                <w:color w:val="406F9F"/>
                <w:spacing w:val="2"/>
                <w:sz w:val="23"/>
              </w:rPr>
              <w:t>"You</w:t>
            </w:r>
            <w:r>
              <w:rPr>
                <w:color w:val="406F9F"/>
                <w:spacing w:val="-49"/>
                <w:sz w:val="23"/>
              </w:rPr>
              <w:t xml:space="preserve"> </w:t>
            </w:r>
            <w:r>
              <w:rPr>
                <w:color w:val="406F9F"/>
                <w:spacing w:val="2"/>
                <w:sz w:val="23"/>
              </w:rPr>
              <w:t>inch</w:t>
            </w:r>
            <w:r>
              <w:rPr>
                <w:color w:val="406F9F"/>
                <w:spacing w:val="-49"/>
                <w:sz w:val="23"/>
              </w:rPr>
              <w:t xml:space="preserve"> </w:t>
            </w:r>
            <w:r>
              <w:rPr>
                <w:color w:val="406F9F"/>
                <w:spacing w:val="2"/>
                <w:sz w:val="23"/>
              </w:rPr>
              <w:t>backward</w:t>
            </w:r>
            <w:r>
              <w:rPr>
                <w:color w:val="406F9F"/>
                <w:spacing w:val="-49"/>
                <w:sz w:val="23"/>
              </w:rPr>
              <w:t xml:space="preserve"> </w:t>
            </w:r>
            <w:r>
              <w:rPr>
                <w:color w:val="406F9F"/>
                <w:sz w:val="23"/>
              </w:rPr>
              <w:t>to</w:t>
            </w:r>
            <w:r>
              <w:rPr>
                <w:color w:val="406F9F"/>
                <w:spacing w:val="-52"/>
                <w:sz w:val="23"/>
              </w:rPr>
              <w:t xml:space="preserve"> </w:t>
            </w:r>
            <w:r>
              <w:rPr>
                <w:color w:val="406F9F"/>
                <w:spacing w:val="2"/>
                <w:sz w:val="23"/>
              </w:rPr>
              <w:t>the</w:t>
            </w:r>
            <w:r>
              <w:rPr>
                <w:color w:val="406F9F"/>
                <w:spacing w:val="-52"/>
                <w:sz w:val="23"/>
              </w:rPr>
              <w:t xml:space="preserve"> </w:t>
            </w:r>
            <w:r>
              <w:rPr>
                <w:color w:val="406F9F"/>
                <w:spacing w:val="2"/>
                <w:sz w:val="23"/>
              </w:rPr>
              <w:t>door,</w:t>
            </w:r>
            <w:r>
              <w:rPr>
                <w:color w:val="406F9F"/>
                <w:spacing w:val="-52"/>
                <w:sz w:val="23"/>
              </w:rPr>
              <w:t xml:space="preserve"> </w:t>
            </w:r>
            <w:r>
              <w:rPr>
                <w:color w:val="406F9F"/>
                <w:spacing w:val="2"/>
                <w:sz w:val="23"/>
              </w:rPr>
              <w:t>open</w:t>
            </w:r>
            <w:r>
              <w:rPr>
                <w:color w:val="406F9F"/>
                <w:spacing w:val="-49"/>
                <w:sz w:val="23"/>
              </w:rPr>
              <w:t xml:space="preserve"> </w:t>
            </w:r>
            <w:r>
              <w:rPr>
                <w:color w:val="406F9F"/>
                <w:spacing w:val="2"/>
                <w:sz w:val="23"/>
              </w:rPr>
              <w:t>it,</w:t>
            </w:r>
            <w:r>
              <w:rPr>
                <w:color w:val="406F9F"/>
                <w:spacing w:val="-52"/>
                <w:sz w:val="23"/>
              </w:rPr>
              <w:t xml:space="preserve"> </w:t>
            </w:r>
            <w:r>
              <w:rPr>
                <w:color w:val="406F9F"/>
                <w:spacing w:val="2"/>
                <w:sz w:val="23"/>
              </w:rPr>
              <w:t>and</w:t>
            </w:r>
            <w:r>
              <w:rPr>
                <w:color w:val="406F9F"/>
                <w:spacing w:val="-52"/>
                <w:sz w:val="23"/>
              </w:rPr>
              <w:t xml:space="preserve"> </w:t>
            </w:r>
            <w:r>
              <w:rPr>
                <w:color w:val="406F9F"/>
                <w:spacing w:val="2"/>
                <w:sz w:val="23"/>
              </w:rPr>
              <w:t xml:space="preserve">then </w:t>
            </w:r>
            <w:r>
              <w:rPr>
                <w:color w:val="406F9F"/>
                <w:spacing w:val="3"/>
                <w:sz w:val="23"/>
              </w:rPr>
              <w:t>carefully"</w:t>
            </w:r>
          </w:p>
          <w:p>
            <w:pPr>
              <w:pStyle w:val="10"/>
              <w:spacing w:before="8"/>
              <w:rPr>
                <w:rFonts w:ascii="宋体"/>
                <w:sz w:val="18"/>
              </w:rPr>
            </w:pPr>
          </w:p>
          <w:p>
            <w:pPr>
              <w:pStyle w:val="10"/>
              <w:spacing w:line="278" w:lineRule="auto"/>
              <w:ind w:left="120" w:firstLine="984"/>
              <w:rPr>
                <w:sz w:val="23"/>
              </w:rPr>
            </w:pPr>
            <w:r>
              <w:rPr>
                <w:b/>
                <w:color w:val="006F1F"/>
                <w:sz w:val="23"/>
              </w:rPr>
              <w:t xml:space="preserve">print </w:t>
            </w:r>
            <w:r>
              <w:rPr>
                <w:color w:val="406F9F"/>
                <w:sz w:val="23"/>
              </w:rPr>
              <w:t>"place the bomb on the floor, pointing your blaster at it."</w:t>
            </w:r>
          </w:p>
          <w:p>
            <w:pPr>
              <w:pStyle w:val="10"/>
              <w:spacing w:before="9"/>
              <w:rPr>
                <w:rFonts w:ascii="宋体"/>
                <w:sz w:val="18"/>
              </w:rPr>
            </w:pPr>
          </w:p>
          <w:p>
            <w:pPr>
              <w:pStyle w:val="10"/>
              <w:spacing w:before="1" w:line="278" w:lineRule="auto"/>
              <w:ind w:left="120" w:firstLine="984"/>
              <w:rPr>
                <w:sz w:val="23"/>
              </w:rPr>
            </w:pPr>
            <w:r>
              <w:rPr>
                <w:b/>
                <w:color w:val="006F1F"/>
                <w:spacing w:val="2"/>
                <w:sz w:val="23"/>
              </w:rPr>
              <w:t>print</w:t>
            </w:r>
            <w:r>
              <w:rPr>
                <w:b/>
                <w:color w:val="006F1F"/>
                <w:spacing w:val="-26"/>
                <w:sz w:val="23"/>
              </w:rPr>
              <w:t xml:space="preserve"> </w:t>
            </w:r>
            <w:r>
              <w:rPr>
                <w:color w:val="406F9F"/>
                <w:spacing w:val="2"/>
                <w:sz w:val="23"/>
              </w:rPr>
              <w:t>"You</w:t>
            </w:r>
            <w:r>
              <w:rPr>
                <w:color w:val="406F9F"/>
                <w:spacing w:val="-30"/>
                <w:sz w:val="23"/>
              </w:rPr>
              <w:t xml:space="preserve"> </w:t>
            </w:r>
            <w:r>
              <w:rPr>
                <w:color w:val="406F9F"/>
                <w:spacing w:val="2"/>
                <w:sz w:val="23"/>
              </w:rPr>
              <w:t>then</w:t>
            </w:r>
            <w:r>
              <w:rPr>
                <w:color w:val="406F9F"/>
                <w:spacing w:val="-28"/>
                <w:sz w:val="23"/>
              </w:rPr>
              <w:t xml:space="preserve"> </w:t>
            </w:r>
            <w:r>
              <w:rPr>
                <w:color w:val="406F9F"/>
                <w:spacing w:val="2"/>
                <w:sz w:val="23"/>
              </w:rPr>
              <w:t>jump</w:t>
            </w:r>
            <w:r>
              <w:rPr>
                <w:color w:val="406F9F"/>
                <w:spacing w:val="-28"/>
                <w:sz w:val="23"/>
              </w:rPr>
              <w:t xml:space="preserve"> </w:t>
            </w:r>
            <w:r>
              <w:rPr>
                <w:color w:val="406F9F"/>
                <w:spacing w:val="2"/>
                <w:sz w:val="23"/>
              </w:rPr>
              <w:t>back</w:t>
            </w:r>
            <w:r>
              <w:rPr>
                <w:color w:val="406F9F"/>
                <w:spacing w:val="-28"/>
                <w:sz w:val="23"/>
              </w:rPr>
              <w:t xml:space="preserve"> </w:t>
            </w:r>
            <w:r>
              <w:rPr>
                <w:color w:val="406F9F"/>
                <w:spacing w:val="2"/>
                <w:sz w:val="23"/>
              </w:rPr>
              <w:t>through</w:t>
            </w:r>
            <w:r>
              <w:rPr>
                <w:color w:val="406F9F"/>
                <w:spacing w:val="-28"/>
                <w:sz w:val="23"/>
              </w:rPr>
              <w:t xml:space="preserve"> </w:t>
            </w:r>
            <w:r>
              <w:rPr>
                <w:color w:val="406F9F"/>
                <w:spacing w:val="2"/>
                <w:sz w:val="23"/>
              </w:rPr>
              <w:t>the</w:t>
            </w:r>
            <w:r>
              <w:rPr>
                <w:color w:val="406F9F"/>
                <w:spacing w:val="-22"/>
                <w:sz w:val="23"/>
              </w:rPr>
              <w:t xml:space="preserve"> </w:t>
            </w:r>
            <w:r>
              <w:rPr>
                <w:color w:val="406F9F"/>
                <w:spacing w:val="2"/>
                <w:sz w:val="23"/>
              </w:rPr>
              <w:t>door,</w:t>
            </w:r>
            <w:r>
              <w:rPr>
                <w:color w:val="406F9F"/>
                <w:spacing w:val="-28"/>
                <w:sz w:val="23"/>
              </w:rPr>
              <w:t xml:space="preserve"> </w:t>
            </w:r>
            <w:r>
              <w:rPr>
                <w:color w:val="406F9F"/>
                <w:spacing w:val="2"/>
                <w:sz w:val="23"/>
              </w:rPr>
              <w:t>punch</w:t>
            </w:r>
            <w:r>
              <w:rPr>
                <w:color w:val="406F9F"/>
                <w:spacing w:val="-30"/>
                <w:sz w:val="23"/>
              </w:rPr>
              <w:t xml:space="preserve"> </w:t>
            </w:r>
            <w:r>
              <w:rPr>
                <w:color w:val="406F9F"/>
                <w:spacing w:val="2"/>
                <w:sz w:val="23"/>
              </w:rPr>
              <w:t>the close</w:t>
            </w:r>
            <w:r>
              <w:rPr>
                <w:color w:val="406F9F"/>
                <w:spacing w:val="7"/>
                <w:sz w:val="23"/>
              </w:rPr>
              <w:t xml:space="preserve"> </w:t>
            </w:r>
            <w:r>
              <w:rPr>
                <w:color w:val="406F9F"/>
                <w:spacing w:val="2"/>
                <w:sz w:val="23"/>
              </w:rPr>
              <w:t>button"</w:t>
            </w:r>
          </w:p>
          <w:p>
            <w:pPr>
              <w:pStyle w:val="10"/>
              <w:spacing w:before="8"/>
              <w:rPr>
                <w:rFonts w:ascii="宋体"/>
                <w:sz w:val="18"/>
              </w:rPr>
            </w:pPr>
          </w:p>
          <w:p>
            <w:pPr>
              <w:pStyle w:val="10"/>
              <w:ind w:left="1104"/>
              <w:rPr>
                <w:sz w:val="23"/>
              </w:rPr>
            </w:pPr>
            <w:r>
              <w:rPr>
                <w:b/>
                <w:color w:val="006F1F"/>
                <w:spacing w:val="2"/>
                <w:sz w:val="23"/>
              </w:rPr>
              <w:t xml:space="preserve">print </w:t>
            </w:r>
            <w:r>
              <w:rPr>
                <w:color w:val="406F9F"/>
                <w:spacing w:val="2"/>
                <w:sz w:val="23"/>
              </w:rPr>
              <w:t xml:space="preserve">"and blast </w:t>
            </w:r>
            <w:r>
              <w:rPr>
                <w:color w:val="406F9F"/>
                <w:sz w:val="23"/>
              </w:rPr>
              <w:t xml:space="preserve">the </w:t>
            </w:r>
            <w:r>
              <w:rPr>
                <w:color w:val="406F9F"/>
                <w:spacing w:val="2"/>
                <w:sz w:val="23"/>
              </w:rPr>
              <w:t xml:space="preserve">lock </w:t>
            </w:r>
            <w:r>
              <w:rPr>
                <w:color w:val="406F9F"/>
                <w:sz w:val="23"/>
              </w:rPr>
              <w:t xml:space="preserve">so </w:t>
            </w:r>
            <w:r>
              <w:rPr>
                <w:color w:val="406F9F"/>
                <w:spacing w:val="2"/>
                <w:sz w:val="23"/>
              </w:rPr>
              <w:t>the Gothons can't</w:t>
            </w:r>
            <w:r>
              <w:rPr>
                <w:color w:val="406F9F"/>
                <w:spacing w:val="75"/>
                <w:sz w:val="23"/>
              </w:rPr>
              <w:t xml:space="preserve"> </w:t>
            </w:r>
            <w:r>
              <w:rPr>
                <w:color w:val="406F9F"/>
                <w:spacing w:val="2"/>
                <w:sz w:val="23"/>
              </w:rPr>
              <w:t>get</w:t>
            </w:r>
          </w:p>
          <w:p>
            <w:pPr>
              <w:pStyle w:val="10"/>
              <w:spacing w:before="43"/>
              <w:ind w:left="120"/>
              <w:rPr>
                <w:sz w:val="23"/>
              </w:rPr>
            </w:pPr>
            <w:r>
              <w:rPr>
                <w:color w:val="406F9F"/>
                <w:sz w:val="23"/>
              </w:rPr>
              <w:t>out."</w:t>
            </w:r>
          </w:p>
          <w:p>
            <w:pPr>
              <w:pStyle w:val="10"/>
              <w:rPr>
                <w:rFonts w:ascii="宋体"/>
                <w:sz w:val="22"/>
              </w:rPr>
            </w:pPr>
          </w:p>
          <w:p>
            <w:pPr>
              <w:pStyle w:val="10"/>
              <w:spacing w:before="1"/>
              <w:ind w:left="1104"/>
              <w:rPr>
                <w:sz w:val="23"/>
              </w:rPr>
            </w:pPr>
            <w:r>
              <w:rPr>
                <w:b/>
                <w:color w:val="006F1F"/>
                <w:spacing w:val="2"/>
                <w:sz w:val="23"/>
              </w:rPr>
              <w:t>print</w:t>
            </w:r>
            <w:r>
              <w:rPr>
                <w:b/>
                <w:color w:val="006F1F"/>
                <w:spacing w:val="-55"/>
                <w:sz w:val="23"/>
              </w:rPr>
              <w:t xml:space="preserve"> </w:t>
            </w:r>
            <w:r>
              <w:rPr>
                <w:color w:val="406F9F"/>
                <w:spacing w:val="2"/>
                <w:sz w:val="23"/>
              </w:rPr>
              <w:t>"Now</w:t>
            </w:r>
            <w:r>
              <w:rPr>
                <w:color w:val="406F9F"/>
                <w:spacing w:val="-57"/>
                <w:sz w:val="23"/>
              </w:rPr>
              <w:t xml:space="preserve"> </w:t>
            </w:r>
            <w:r>
              <w:rPr>
                <w:color w:val="406F9F"/>
                <w:spacing w:val="2"/>
                <w:sz w:val="23"/>
              </w:rPr>
              <w:t>that</w:t>
            </w:r>
            <w:r>
              <w:rPr>
                <w:color w:val="406F9F"/>
                <w:spacing w:val="-56"/>
                <w:sz w:val="23"/>
              </w:rPr>
              <w:t xml:space="preserve"> </w:t>
            </w:r>
            <w:r>
              <w:rPr>
                <w:color w:val="406F9F"/>
                <w:spacing w:val="2"/>
                <w:sz w:val="23"/>
              </w:rPr>
              <w:t>the</w:t>
            </w:r>
            <w:r>
              <w:rPr>
                <w:color w:val="406F9F"/>
                <w:spacing w:val="-57"/>
                <w:sz w:val="23"/>
              </w:rPr>
              <w:t xml:space="preserve"> </w:t>
            </w:r>
            <w:r>
              <w:rPr>
                <w:color w:val="406F9F"/>
                <w:spacing w:val="2"/>
                <w:sz w:val="23"/>
              </w:rPr>
              <w:t>bomb</w:t>
            </w:r>
            <w:r>
              <w:rPr>
                <w:color w:val="406F9F"/>
                <w:spacing w:val="-59"/>
                <w:sz w:val="23"/>
              </w:rPr>
              <w:t xml:space="preserve"> </w:t>
            </w:r>
            <w:r>
              <w:rPr>
                <w:color w:val="406F9F"/>
                <w:spacing w:val="2"/>
                <w:sz w:val="23"/>
              </w:rPr>
              <w:t>is</w:t>
            </w:r>
            <w:r>
              <w:rPr>
                <w:color w:val="406F9F"/>
                <w:spacing w:val="-57"/>
                <w:sz w:val="23"/>
              </w:rPr>
              <w:t xml:space="preserve"> </w:t>
            </w:r>
            <w:r>
              <w:rPr>
                <w:color w:val="406F9F"/>
                <w:spacing w:val="2"/>
                <w:sz w:val="23"/>
              </w:rPr>
              <w:t>placed</w:t>
            </w:r>
            <w:r>
              <w:rPr>
                <w:color w:val="406F9F"/>
                <w:spacing w:val="-57"/>
                <w:sz w:val="23"/>
              </w:rPr>
              <w:t xml:space="preserve"> </w:t>
            </w:r>
            <w:r>
              <w:rPr>
                <w:color w:val="406F9F"/>
                <w:sz w:val="23"/>
              </w:rPr>
              <w:t>you</w:t>
            </w:r>
            <w:r>
              <w:rPr>
                <w:color w:val="406F9F"/>
                <w:spacing w:val="-56"/>
                <w:sz w:val="23"/>
              </w:rPr>
              <w:t xml:space="preserve"> </w:t>
            </w:r>
            <w:r>
              <w:rPr>
                <w:color w:val="406F9F"/>
                <w:spacing w:val="2"/>
                <w:sz w:val="23"/>
              </w:rPr>
              <w:t>run</w:t>
            </w:r>
            <w:r>
              <w:rPr>
                <w:color w:val="406F9F"/>
                <w:spacing w:val="-57"/>
                <w:sz w:val="23"/>
              </w:rPr>
              <w:t xml:space="preserve"> </w:t>
            </w:r>
            <w:r>
              <w:rPr>
                <w:color w:val="406F9F"/>
                <w:sz w:val="23"/>
              </w:rPr>
              <w:t>to</w:t>
            </w:r>
            <w:r>
              <w:rPr>
                <w:color w:val="406F9F"/>
                <w:spacing w:val="-56"/>
                <w:sz w:val="23"/>
              </w:rPr>
              <w:t xml:space="preserve"> </w:t>
            </w:r>
            <w:r>
              <w:rPr>
                <w:color w:val="406F9F"/>
                <w:spacing w:val="2"/>
                <w:sz w:val="23"/>
              </w:rPr>
              <w:t>the</w:t>
            </w:r>
            <w:r>
              <w:rPr>
                <w:color w:val="406F9F"/>
                <w:spacing w:val="-57"/>
                <w:sz w:val="23"/>
              </w:rPr>
              <w:t xml:space="preserve"> </w:t>
            </w:r>
            <w:r>
              <w:rPr>
                <w:color w:val="406F9F"/>
                <w:sz w:val="23"/>
              </w:rPr>
              <w:t>escape</w:t>
            </w:r>
          </w:p>
          <w:p>
            <w:pPr>
              <w:pStyle w:val="10"/>
              <w:spacing w:before="42"/>
              <w:ind w:left="120"/>
              <w:rPr>
                <w:sz w:val="23"/>
              </w:rPr>
            </w:pPr>
            <w:r>
              <w:rPr>
                <w:color w:val="406F9F"/>
                <w:sz w:val="23"/>
              </w:rPr>
              <w:t>pod to"</w:t>
            </w:r>
          </w:p>
          <w:p>
            <w:pPr>
              <w:pStyle w:val="10"/>
              <w:spacing w:before="1"/>
              <w:rPr>
                <w:rFonts w:ascii="宋体"/>
                <w:sz w:val="22"/>
              </w:rPr>
            </w:pPr>
          </w:p>
          <w:p>
            <w:pPr>
              <w:pStyle w:val="10"/>
              <w:ind w:left="1104"/>
              <w:rPr>
                <w:sz w:val="23"/>
              </w:rPr>
            </w:pPr>
            <w:r>
              <w:rPr>
                <w:b/>
                <w:color w:val="006F1F"/>
                <w:sz w:val="23"/>
              </w:rPr>
              <w:t xml:space="preserve">print </w:t>
            </w:r>
            <w:r>
              <w:rPr>
                <w:color w:val="406F9F"/>
                <w:sz w:val="23"/>
              </w:rPr>
              <w:t>"get off this tin can."</w:t>
            </w:r>
          </w:p>
          <w:p>
            <w:pPr>
              <w:pStyle w:val="10"/>
              <w:spacing w:before="1"/>
              <w:rPr>
                <w:rFonts w:ascii="宋体"/>
                <w:sz w:val="22"/>
              </w:rPr>
            </w:pPr>
          </w:p>
          <w:p>
            <w:pPr>
              <w:pStyle w:val="10"/>
              <w:ind w:left="1104"/>
              <w:rPr>
                <w:sz w:val="23"/>
              </w:rPr>
            </w:pPr>
            <w:r>
              <w:rPr>
                <w:b/>
                <w:color w:val="006F1F"/>
                <w:sz w:val="23"/>
              </w:rPr>
              <w:t xml:space="preserve">return </w:t>
            </w:r>
            <w:r>
              <w:rPr>
                <w:color w:val="406F9F"/>
                <w:sz w:val="23"/>
              </w:rPr>
              <w:t>'escape_pod'</w:t>
            </w:r>
          </w:p>
          <w:p>
            <w:pPr>
              <w:pStyle w:val="10"/>
              <w:spacing w:before="1"/>
              <w:rPr>
                <w:rFonts w:ascii="宋体"/>
                <w:sz w:val="22"/>
              </w:rPr>
            </w:pPr>
          </w:p>
          <w:p>
            <w:pPr>
              <w:pStyle w:val="10"/>
              <w:ind w:left="612"/>
              <w:rPr>
                <w:sz w:val="23"/>
              </w:rPr>
            </w:pPr>
            <w:r>
              <w:rPr>
                <w:b/>
                <w:color w:val="006F1F"/>
                <w:sz w:val="23"/>
              </w:rPr>
              <w:t>else</w:t>
            </w:r>
            <w:r>
              <w:rPr>
                <w:sz w:val="23"/>
              </w:rPr>
              <w:t>:</w:t>
            </w:r>
          </w:p>
          <w:p>
            <w:pPr>
              <w:pStyle w:val="10"/>
              <w:spacing w:before="1"/>
              <w:rPr>
                <w:rFonts w:ascii="宋体"/>
                <w:sz w:val="22"/>
              </w:rPr>
            </w:pPr>
          </w:p>
          <w:p>
            <w:pPr>
              <w:pStyle w:val="10"/>
              <w:ind w:left="1104"/>
              <w:rPr>
                <w:sz w:val="23"/>
              </w:rPr>
            </w:pPr>
            <w:r>
              <w:rPr>
                <w:b/>
                <w:color w:val="006F1F"/>
                <w:sz w:val="23"/>
              </w:rPr>
              <w:t xml:space="preserve">print </w:t>
            </w:r>
            <w:r>
              <w:rPr>
                <w:color w:val="406F9F"/>
                <w:sz w:val="23"/>
              </w:rPr>
              <w:t>"DOES NOT COMPUTE!"</w:t>
            </w:r>
          </w:p>
          <w:p>
            <w:pPr>
              <w:pStyle w:val="10"/>
              <w:spacing w:before="1"/>
              <w:rPr>
                <w:rFonts w:ascii="宋体"/>
                <w:sz w:val="22"/>
              </w:rPr>
            </w:pPr>
          </w:p>
          <w:p>
            <w:pPr>
              <w:pStyle w:val="10"/>
              <w:ind w:left="1104"/>
              <w:rPr>
                <w:sz w:val="23"/>
              </w:rPr>
            </w:pPr>
            <w:r>
              <w:rPr>
                <w:b/>
                <w:color w:val="006F1F"/>
                <w:sz w:val="23"/>
              </w:rPr>
              <w:t xml:space="preserve">return </w:t>
            </w:r>
            <w:r>
              <w:rPr>
                <w:color w:val="406F9F"/>
                <w:sz w:val="23"/>
              </w:rPr>
              <w:t>"the_bridge"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20"/>
              <w:rPr>
                <w:sz w:val="23"/>
              </w:rPr>
            </w:pPr>
            <w:r>
              <w:rPr>
                <w:b/>
                <w:color w:val="006F1F"/>
                <w:sz w:val="23"/>
              </w:rPr>
              <w:t xml:space="preserve">def </w:t>
            </w:r>
            <w:r>
              <w:rPr>
                <w:color w:val="05287D"/>
                <w:sz w:val="23"/>
              </w:rPr>
              <w:t>escape_pod</w:t>
            </w:r>
            <w:r>
              <w:rPr>
                <w:sz w:val="23"/>
              </w:rPr>
              <w:t>():</w:t>
            </w:r>
          </w:p>
          <w:p>
            <w:pPr>
              <w:pStyle w:val="10"/>
              <w:spacing w:before="1"/>
              <w:rPr>
                <w:rFonts w:ascii="宋体"/>
                <w:sz w:val="22"/>
              </w:rPr>
            </w:pPr>
          </w:p>
          <w:p>
            <w:pPr>
              <w:pStyle w:val="10"/>
              <w:spacing w:line="278" w:lineRule="auto"/>
              <w:ind w:left="120" w:firstLine="492"/>
              <w:rPr>
                <w:sz w:val="23"/>
              </w:rPr>
            </w:pPr>
            <w:r>
              <w:rPr>
                <w:b/>
                <w:color w:val="006F1F"/>
                <w:spacing w:val="2"/>
                <w:sz w:val="23"/>
              </w:rPr>
              <w:t>print</w:t>
            </w:r>
            <w:r>
              <w:rPr>
                <w:b/>
                <w:color w:val="006F1F"/>
                <w:spacing w:val="-58"/>
                <w:sz w:val="23"/>
              </w:rPr>
              <w:t xml:space="preserve"> </w:t>
            </w:r>
            <w:r>
              <w:rPr>
                <w:color w:val="406F9F"/>
                <w:spacing w:val="2"/>
                <w:sz w:val="23"/>
              </w:rPr>
              <w:t>"You</w:t>
            </w:r>
            <w:r>
              <w:rPr>
                <w:color w:val="406F9F"/>
                <w:spacing w:val="-58"/>
                <w:sz w:val="23"/>
              </w:rPr>
              <w:t xml:space="preserve"> </w:t>
            </w:r>
            <w:r>
              <w:rPr>
                <w:color w:val="406F9F"/>
                <w:spacing w:val="2"/>
                <w:sz w:val="23"/>
              </w:rPr>
              <w:t>rush</w:t>
            </w:r>
            <w:r>
              <w:rPr>
                <w:color w:val="406F9F"/>
                <w:spacing w:val="-59"/>
                <w:sz w:val="23"/>
              </w:rPr>
              <w:t xml:space="preserve"> </w:t>
            </w:r>
            <w:r>
              <w:rPr>
                <w:color w:val="406F9F"/>
                <w:spacing w:val="3"/>
                <w:sz w:val="23"/>
              </w:rPr>
              <w:t>through</w:t>
            </w:r>
            <w:r>
              <w:rPr>
                <w:color w:val="406F9F"/>
                <w:spacing w:val="-60"/>
                <w:sz w:val="23"/>
              </w:rPr>
              <w:t xml:space="preserve"> </w:t>
            </w:r>
            <w:r>
              <w:rPr>
                <w:color w:val="406F9F"/>
                <w:spacing w:val="2"/>
                <w:sz w:val="23"/>
              </w:rPr>
              <w:t>the</w:t>
            </w:r>
            <w:r>
              <w:rPr>
                <w:color w:val="406F9F"/>
                <w:spacing w:val="-60"/>
                <w:sz w:val="23"/>
              </w:rPr>
              <w:t xml:space="preserve"> </w:t>
            </w:r>
            <w:r>
              <w:rPr>
                <w:color w:val="406F9F"/>
                <w:spacing w:val="2"/>
                <w:sz w:val="23"/>
              </w:rPr>
              <w:t>ship</w:t>
            </w:r>
            <w:r>
              <w:rPr>
                <w:color w:val="406F9F"/>
                <w:spacing w:val="-60"/>
                <w:sz w:val="23"/>
              </w:rPr>
              <w:t xml:space="preserve"> </w:t>
            </w:r>
            <w:r>
              <w:rPr>
                <w:color w:val="406F9F"/>
                <w:spacing w:val="2"/>
                <w:sz w:val="23"/>
              </w:rPr>
              <w:t>desperately</w:t>
            </w:r>
            <w:r>
              <w:rPr>
                <w:color w:val="406F9F"/>
                <w:spacing w:val="-59"/>
                <w:sz w:val="23"/>
              </w:rPr>
              <w:t xml:space="preserve"> </w:t>
            </w:r>
            <w:r>
              <w:rPr>
                <w:color w:val="406F9F"/>
                <w:spacing w:val="2"/>
                <w:sz w:val="23"/>
              </w:rPr>
              <w:t>trying</w:t>
            </w:r>
            <w:r>
              <w:rPr>
                <w:color w:val="406F9F"/>
                <w:spacing w:val="-60"/>
                <w:sz w:val="23"/>
              </w:rPr>
              <w:t xml:space="preserve"> </w:t>
            </w:r>
            <w:r>
              <w:rPr>
                <w:color w:val="406F9F"/>
                <w:spacing w:val="2"/>
                <w:sz w:val="23"/>
              </w:rPr>
              <w:t>to</w:t>
            </w:r>
            <w:r>
              <w:rPr>
                <w:color w:val="406F9F"/>
                <w:spacing w:val="-60"/>
                <w:sz w:val="23"/>
              </w:rPr>
              <w:t xml:space="preserve"> </w:t>
            </w:r>
            <w:r>
              <w:rPr>
                <w:color w:val="406F9F"/>
                <w:sz w:val="23"/>
              </w:rPr>
              <w:t xml:space="preserve">make </w:t>
            </w:r>
            <w:r>
              <w:rPr>
                <w:color w:val="406F9F"/>
                <w:spacing w:val="2"/>
                <w:sz w:val="23"/>
              </w:rPr>
              <w:t>it to"</w:t>
            </w:r>
          </w:p>
          <w:p>
            <w:pPr>
              <w:pStyle w:val="10"/>
              <w:spacing w:before="9"/>
              <w:rPr>
                <w:rFonts w:ascii="宋体"/>
                <w:sz w:val="18"/>
              </w:rPr>
            </w:pPr>
          </w:p>
          <w:p>
            <w:pPr>
              <w:pStyle w:val="10"/>
              <w:tabs>
                <w:tab w:val="left" w:pos="7403"/>
              </w:tabs>
              <w:spacing w:line="278" w:lineRule="auto"/>
              <w:ind w:left="120" w:right="134" w:firstLine="492"/>
              <w:rPr>
                <w:sz w:val="23"/>
              </w:rPr>
            </w:pPr>
            <w:r>
              <w:rPr>
                <w:b/>
                <w:color w:val="006F1F"/>
                <w:spacing w:val="2"/>
                <w:sz w:val="23"/>
              </w:rPr>
              <w:t>print</w:t>
            </w:r>
            <w:r>
              <w:rPr>
                <w:b/>
                <w:color w:val="006F1F"/>
                <w:spacing w:val="-33"/>
                <w:sz w:val="23"/>
              </w:rPr>
              <w:t xml:space="preserve"> </w:t>
            </w:r>
            <w:r>
              <w:rPr>
                <w:color w:val="406F9F"/>
                <w:spacing w:val="2"/>
                <w:sz w:val="23"/>
              </w:rPr>
              <w:t>"the</w:t>
            </w:r>
            <w:r>
              <w:rPr>
                <w:color w:val="406F9F"/>
                <w:spacing w:val="-34"/>
                <w:sz w:val="23"/>
              </w:rPr>
              <w:t xml:space="preserve"> </w:t>
            </w:r>
            <w:r>
              <w:rPr>
                <w:color w:val="406F9F"/>
                <w:spacing w:val="2"/>
                <w:sz w:val="23"/>
              </w:rPr>
              <w:t>escape</w:t>
            </w:r>
            <w:r>
              <w:rPr>
                <w:color w:val="406F9F"/>
                <w:spacing w:val="-34"/>
                <w:sz w:val="23"/>
              </w:rPr>
              <w:t xml:space="preserve"> </w:t>
            </w:r>
            <w:r>
              <w:rPr>
                <w:color w:val="406F9F"/>
                <w:sz w:val="23"/>
              </w:rPr>
              <w:t>pod</w:t>
            </w:r>
            <w:r>
              <w:rPr>
                <w:color w:val="406F9F"/>
                <w:spacing w:val="-34"/>
                <w:sz w:val="23"/>
              </w:rPr>
              <w:t xml:space="preserve"> </w:t>
            </w:r>
            <w:r>
              <w:rPr>
                <w:color w:val="406F9F"/>
                <w:spacing w:val="2"/>
                <w:sz w:val="23"/>
              </w:rPr>
              <w:t>before</w:t>
            </w:r>
            <w:r>
              <w:rPr>
                <w:color w:val="406F9F"/>
                <w:spacing w:val="-34"/>
                <w:sz w:val="23"/>
              </w:rPr>
              <w:t xml:space="preserve"> </w:t>
            </w:r>
            <w:r>
              <w:rPr>
                <w:color w:val="406F9F"/>
                <w:spacing w:val="2"/>
                <w:sz w:val="23"/>
              </w:rPr>
              <w:t>the</w:t>
            </w:r>
            <w:r>
              <w:rPr>
                <w:color w:val="406F9F"/>
                <w:spacing w:val="-34"/>
                <w:sz w:val="23"/>
              </w:rPr>
              <w:t xml:space="preserve"> </w:t>
            </w:r>
            <w:r>
              <w:rPr>
                <w:color w:val="406F9F"/>
                <w:spacing w:val="2"/>
                <w:sz w:val="23"/>
              </w:rPr>
              <w:t>whole</w:t>
            </w:r>
            <w:r>
              <w:rPr>
                <w:color w:val="406F9F"/>
                <w:spacing w:val="-34"/>
                <w:sz w:val="23"/>
              </w:rPr>
              <w:t xml:space="preserve"> </w:t>
            </w:r>
            <w:r>
              <w:rPr>
                <w:color w:val="406F9F"/>
                <w:spacing w:val="2"/>
                <w:sz w:val="23"/>
              </w:rPr>
              <w:t>ship</w:t>
            </w:r>
            <w:r>
              <w:rPr>
                <w:color w:val="406F9F"/>
                <w:spacing w:val="-34"/>
                <w:sz w:val="23"/>
              </w:rPr>
              <w:t xml:space="preserve"> </w:t>
            </w:r>
            <w:r>
              <w:rPr>
                <w:color w:val="406F9F"/>
                <w:spacing w:val="2"/>
                <w:sz w:val="23"/>
              </w:rPr>
              <w:t>explodes.</w:t>
            </w:r>
            <w:r>
              <w:rPr>
                <w:color w:val="406F9F"/>
                <w:spacing w:val="2"/>
                <w:sz w:val="23"/>
              </w:rPr>
              <w:tab/>
            </w:r>
            <w:r>
              <w:rPr>
                <w:color w:val="406F9F"/>
                <w:spacing w:val="-12"/>
                <w:sz w:val="23"/>
              </w:rPr>
              <w:t xml:space="preserve">It </w:t>
            </w:r>
            <w:r>
              <w:rPr>
                <w:color w:val="406F9F"/>
                <w:spacing w:val="2"/>
                <w:sz w:val="23"/>
              </w:rPr>
              <w:t>seems</w:t>
            </w:r>
            <w:r>
              <w:rPr>
                <w:color w:val="406F9F"/>
                <w:spacing w:val="7"/>
                <w:sz w:val="23"/>
              </w:rPr>
              <w:t xml:space="preserve"> </w:t>
            </w:r>
            <w:r>
              <w:rPr>
                <w:color w:val="406F9F"/>
                <w:spacing w:val="2"/>
                <w:sz w:val="23"/>
              </w:rPr>
              <w:t>like"</w:t>
            </w:r>
          </w:p>
          <w:p>
            <w:pPr>
              <w:pStyle w:val="10"/>
              <w:spacing w:before="8"/>
              <w:rPr>
                <w:rFonts w:ascii="宋体"/>
                <w:sz w:val="18"/>
              </w:rPr>
            </w:pPr>
          </w:p>
          <w:p>
            <w:pPr>
              <w:pStyle w:val="10"/>
              <w:spacing w:line="278" w:lineRule="auto"/>
              <w:ind w:left="120" w:firstLine="492"/>
              <w:rPr>
                <w:sz w:val="23"/>
              </w:rPr>
            </w:pPr>
            <w:r>
              <w:rPr>
                <w:b/>
                <w:color w:val="006F1F"/>
                <w:spacing w:val="2"/>
                <w:sz w:val="23"/>
              </w:rPr>
              <w:t>print</w:t>
            </w:r>
            <w:r>
              <w:rPr>
                <w:b/>
                <w:color w:val="006F1F"/>
                <w:spacing w:val="-24"/>
                <w:sz w:val="23"/>
              </w:rPr>
              <w:t xml:space="preserve"> </w:t>
            </w:r>
            <w:r>
              <w:rPr>
                <w:color w:val="406F9F"/>
                <w:spacing w:val="3"/>
                <w:sz w:val="23"/>
              </w:rPr>
              <w:t>"hardly</w:t>
            </w:r>
            <w:r>
              <w:rPr>
                <w:color w:val="406F9F"/>
                <w:spacing w:val="-25"/>
                <w:sz w:val="23"/>
              </w:rPr>
              <w:t xml:space="preserve"> </w:t>
            </w:r>
            <w:r>
              <w:rPr>
                <w:color w:val="406F9F"/>
                <w:spacing w:val="2"/>
                <w:sz w:val="23"/>
              </w:rPr>
              <w:t>any</w:t>
            </w:r>
            <w:r>
              <w:rPr>
                <w:color w:val="406F9F"/>
                <w:spacing w:val="-25"/>
                <w:sz w:val="23"/>
              </w:rPr>
              <w:t xml:space="preserve"> </w:t>
            </w:r>
            <w:r>
              <w:rPr>
                <w:color w:val="406F9F"/>
                <w:spacing w:val="2"/>
                <w:sz w:val="23"/>
              </w:rPr>
              <w:t>Gothons</w:t>
            </w:r>
            <w:r>
              <w:rPr>
                <w:color w:val="406F9F"/>
                <w:spacing w:val="-23"/>
                <w:sz w:val="23"/>
              </w:rPr>
              <w:t xml:space="preserve"> </w:t>
            </w:r>
            <w:r>
              <w:rPr>
                <w:color w:val="406F9F"/>
                <w:spacing w:val="2"/>
                <w:sz w:val="23"/>
              </w:rPr>
              <w:t>are</w:t>
            </w:r>
            <w:r>
              <w:rPr>
                <w:color w:val="406F9F"/>
                <w:spacing w:val="-26"/>
                <w:sz w:val="23"/>
              </w:rPr>
              <w:t xml:space="preserve"> </w:t>
            </w:r>
            <w:r>
              <w:rPr>
                <w:color w:val="406F9F"/>
                <w:spacing w:val="2"/>
                <w:sz w:val="23"/>
              </w:rPr>
              <w:t>on</w:t>
            </w:r>
            <w:r>
              <w:rPr>
                <w:color w:val="406F9F"/>
                <w:spacing w:val="-25"/>
                <w:sz w:val="23"/>
              </w:rPr>
              <w:t xml:space="preserve"> </w:t>
            </w:r>
            <w:r>
              <w:rPr>
                <w:color w:val="406F9F"/>
                <w:spacing w:val="2"/>
                <w:sz w:val="23"/>
              </w:rPr>
              <w:t>the</w:t>
            </w:r>
            <w:r>
              <w:rPr>
                <w:color w:val="406F9F"/>
                <w:spacing w:val="-25"/>
                <w:sz w:val="23"/>
              </w:rPr>
              <w:t xml:space="preserve"> </w:t>
            </w:r>
            <w:r>
              <w:rPr>
                <w:color w:val="406F9F"/>
                <w:spacing w:val="4"/>
                <w:sz w:val="23"/>
              </w:rPr>
              <w:t>ship,</w:t>
            </w:r>
            <w:r>
              <w:rPr>
                <w:color w:val="406F9F"/>
                <w:spacing w:val="-25"/>
                <w:sz w:val="23"/>
              </w:rPr>
              <w:t xml:space="preserve"> </w:t>
            </w:r>
            <w:r>
              <w:rPr>
                <w:color w:val="406F9F"/>
                <w:spacing w:val="2"/>
                <w:sz w:val="23"/>
              </w:rPr>
              <w:t>so</w:t>
            </w:r>
            <w:r>
              <w:rPr>
                <w:color w:val="406F9F"/>
                <w:spacing w:val="-26"/>
                <w:sz w:val="23"/>
              </w:rPr>
              <w:t xml:space="preserve"> </w:t>
            </w:r>
            <w:r>
              <w:rPr>
                <w:color w:val="406F9F"/>
                <w:spacing w:val="2"/>
                <w:sz w:val="23"/>
              </w:rPr>
              <w:t>your</w:t>
            </w:r>
            <w:r>
              <w:rPr>
                <w:color w:val="406F9F"/>
                <w:spacing w:val="-23"/>
                <w:sz w:val="23"/>
              </w:rPr>
              <w:t xml:space="preserve"> </w:t>
            </w:r>
            <w:r>
              <w:rPr>
                <w:color w:val="406F9F"/>
                <w:sz w:val="23"/>
              </w:rPr>
              <w:t>run</w:t>
            </w:r>
            <w:r>
              <w:rPr>
                <w:color w:val="406F9F"/>
                <w:spacing w:val="-23"/>
                <w:sz w:val="23"/>
              </w:rPr>
              <w:t xml:space="preserve"> </w:t>
            </w:r>
            <w:r>
              <w:rPr>
                <w:color w:val="406F9F"/>
                <w:sz w:val="23"/>
              </w:rPr>
              <w:t xml:space="preserve">is </w:t>
            </w:r>
            <w:r>
              <w:rPr>
                <w:color w:val="406F9F"/>
                <w:spacing w:val="2"/>
                <w:sz w:val="23"/>
              </w:rPr>
              <w:t>clear</w:t>
            </w:r>
            <w:r>
              <w:rPr>
                <w:color w:val="406F9F"/>
                <w:spacing w:val="7"/>
                <w:sz w:val="23"/>
              </w:rPr>
              <w:t xml:space="preserve"> </w:t>
            </w:r>
            <w:r>
              <w:rPr>
                <w:color w:val="406F9F"/>
                <w:sz w:val="23"/>
              </w:rPr>
              <w:t>of"</w:t>
            </w:r>
          </w:p>
          <w:p>
            <w:pPr>
              <w:pStyle w:val="10"/>
              <w:spacing w:before="9"/>
              <w:rPr>
                <w:rFonts w:ascii="宋体"/>
                <w:sz w:val="18"/>
              </w:rPr>
            </w:pPr>
          </w:p>
          <w:p>
            <w:pPr>
              <w:pStyle w:val="10"/>
              <w:tabs>
                <w:tab w:val="left" w:pos="3464"/>
              </w:tabs>
              <w:spacing w:line="278" w:lineRule="auto"/>
              <w:ind w:left="120" w:right="299" w:firstLine="492"/>
              <w:rPr>
                <w:sz w:val="23"/>
              </w:rPr>
            </w:pPr>
            <w:r>
              <w:rPr>
                <w:b/>
                <w:color w:val="006F1F"/>
                <w:spacing w:val="2"/>
                <w:sz w:val="23"/>
              </w:rPr>
              <w:t>print</w:t>
            </w:r>
            <w:r>
              <w:rPr>
                <w:b/>
                <w:color w:val="006F1F"/>
                <w:spacing w:val="19"/>
                <w:sz w:val="23"/>
              </w:rPr>
              <w:t xml:space="preserve"> </w:t>
            </w:r>
            <w:r>
              <w:rPr>
                <w:color w:val="406F9F"/>
                <w:spacing w:val="2"/>
                <w:sz w:val="23"/>
              </w:rPr>
              <w:t>"interference.</w:t>
            </w:r>
            <w:r>
              <w:rPr>
                <w:color w:val="406F9F"/>
                <w:spacing w:val="2"/>
                <w:sz w:val="23"/>
              </w:rPr>
              <w:tab/>
            </w:r>
            <w:r>
              <w:rPr>
                <w:color w:val="406F9F"/>
                <w:sz w:val="23"/>
              </w:rPr>
              <w:t xml:space="preserve">You </w:t>
            </w:r>
            <w:r>
              <w:rPr>
                <w:color w:val="406F9F"/>
                <w:spacing w:val="2"/>
                <w:sz w:val="23"/>
              </w:rPr>
              <w:t xml:space="preserve">get </w:t>
            </w:r>
            <w:r>
              <w:rPr>
                <w:color w:val="406F9F"/>
                <w:sz w:val="23"/>
              </w:rPr>
              <w:t xml:space="preserve">to </w:t>
            </w:r>
            <w:r>
              <w:rPr>
                <w:color w:val="406F9F"/>
                <w:spacing w:val="2"/>
                <w:sz w:val="23"/>
              </w:rPr>
              <w:t>the chamber with the escape pods,</w:t>
            </w:r>
            <w:r>
              <w:rPr>
                <w:color w:val="406F9F"/>
                <w:spacing w:val="12"/>
                <w:sz w:val="23"/>
              </w:rPr>
              <w:t xml:space="preserve"> </w:t>
            </w:r>
            <w:r>
              <w:rPr>
                <w:color w:val="406F9F"/>
                <w:spacing w:val="2"/>
                <w:sz w:val="23"/>
              </w:rPr>
              <w:t>and"</w:t>
            </w:r>
          </w:p>
          <w:p>
            <w:pPr>
              <w:pStyle w:val="10"/>
              <w:spacing w:before="9"/>
              <w:rPr>
                <w:rFonts w:ascii="宋体"/>
                <w:sz w:val="18"/>
              </w:rPr>
            </w:pPr>
          </w:p>
          <w:p>
            <w:pPr>
              <w:pStyle w:val="10"/>
              <w:tabs>
                <w:tab w:val="left" w:pos="5388"/>
              </w:tabs>
              <w:spacing w:line="278" w:lineRule="auto"/>
              <w:ind w:left="120" w:right="134" w:firstLine="492"/>
              <w:rPr>
                <w:sz w:val="23"/>
              </w:rPr>
            </w:pPr>
            <w:r>
              <w:rPr>
                <w:b/>
                <w:color w:val="006F1F"/>
                <w:spacing w:val="2"/>
                <w:sz w:val="23"/>
              </w:rPr>
              <w:t xml:space="preserve">print </w:t>
            </w:r>
            <w:r>
              <w:rPr>
                <w:color w:val="406F9F"/>
                <w:spacing w:val="2"/>
                <w:sz w:val="23"/>
              </w:rPr>
              <w:t>"now need to pick one</w:t>
            </w:r>
            <w:r>
              <w:rPr>
                <w:color w:val="406F9F"/>
                <w:spacing w:val="-91"/>
                <w:sz w:val="23"/>
              </w:rPr>
              <w:t xml:space="preserve"> </w:t>
            </w:r>
            <w:r>
              <w:rPr>
                <w:color w:val="406F9F"/>
                <w:sz w:val="23"/>
              </w:rPr>
              <w:t>to</w:t>
            </w:r>
            <w:r>
              <w:rPr>
                <w:color w:val="406F9F"/>
                <w:spacing w:val="-12"/>
                <w:sz w:val="23"/>
              </w:rPr>
              <w:t xml:space="preserve"> </w:t>
            </w:r>
            <w:r>
              <w:rPr>
                <w:color w:val="406F9F"/>
                <w:spacing w:val="2"/>
                <w:sz w:val="23"/>
              </w:rPr>
              <w:t>take.</w:t>
            </w:r>
            <w:r>
              <w:rPr>
                <w:color w:val="406F9F"/>
                <w:spacing w:val="2"/>
                <w:sz w:val="23"/>
              </w:rPr>
              <w:tab/>
            </w:r>
            <w:r>
              <w:rPr>
                <w:color w:val="406F9F"/>
                <w:spacing w:val="2"/>
                <w:sz w:val="23"/>
              </w:rPr>
              <w:t xml:space="preserve">Some </w:t>
            </w:r>
            <w:r>
              <w:rPr>
                <w:color w:val="406F9F"/>
                <w:sz w:val="23"/>
              </w:rPr>
              <w:t xml:space="preserve">of </w:t>
            </w:r>
            <w:r>
              <w:rPr>
                <w:color w:val="406F9F"/>
                <w:spacing w:val="3"/>
                <w:sz w:val="23"/>
              </w:rPr>
              <w:t>them</w:t>
            </w:r>
            <w:r>
              <w:rPr>
                <w:color w:val="406F9F"/>
                <w:spacing w:val="-47"/>
                <w:sz w:val="23"/>
              </w:rPr>
              <w:t xml:space="preserve"> </w:t>
            </w:r>
            <w:r>
              <w:rPr>
                <w:color w:val="406F9F"/>
                <w:sz w:val="23"/>
              </w:rPr>
              <w:t xml:space="preserve">could </w:t>
            </w:r>
            <w:r>
              <w:rPr>
                <w:color w:val="406F9F"/>
                <w:spacing w:val="2"/>
                <w:sz w:val="23"/>
              </w:rPr>
              <w:t>be</w:t>
            </w:r>
            <w:r>
              <w:rPr>
                <w:color w:val="406F9F"/>
                <w:spacing w:val="5"/>
                <w:sz w:val="23"/>
              </w:rPr>
              <w:t xml:space="preserve"> </w:t>
            </w:r>
            <w:r>
              <w:rPr>
                <w:color w:val="406F9F"/>
                <w:spacing w:val="2"/>
                <w:sz w:val="23"/>
              </w:rPr>
              <w:t>damaged"</w:t>
            </w:r>
          </w:p>
        </w:tc>
      </w:tr>
    </w:tbl>
    <w:p>
      <w:pPr>
        <w:spacing w:after="0" w:line="278" w:lineRule="auto"/>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50" w:hRule="atLeast"/>
        </w:trPr>
        <w:tc>
          <w:tcPr>
            <w:tcW w:w="711" w:type="dxa"/>
          </w:tcPr>
          <w:p>
            <w:pPr>
              <w:pStyle w:val="10"/>
              <w:spacing w:before="21"/>
              <w:ind w:left="200"/>
              <w:rPr>
                <w:sz w:val="23"/>
              </w:rPr>
            </w:pPr>
            <w:r>
              <w:rPr>
                <w:color w:val="AAAAAA"/>
                <w:spacing w:val="2"/>
                <w:sz w:val="23"/>
              </w:rPr>
              <w:t>160</w:t>
            </w:r>
          </w:p>
          <w:p>
            <w:pPr>
              <w:pStyle w:val="10"/>
              <w:spacing w:before="1"/>
              <w:rPr>
                <w:rFonts w:ascii="宋体"/>
                <w:sz w:val="22"/>
              </w:rPr>
            </w:pPr>
          </w:p>
          <w:p>
            <w:pPr>
              <w:pStyle w:val="10"/>
              <w:ind w:left="200"/>
              <w:rPr>
                <w:sz w:val="23"/>
              </w:rPr>
            </w:pPr>
            <w:r>
              <w:rPr>
                <w:color w:val="AAAAAA"/>
                <w:spacing w:val="2"/>
                <w:sz w:val="23"/>
              </w:rPr>
              <w:t>161</w:t>
            </w:r>
          </w:p>
          <w:p>
            <w:pPr>
              <w:pStyle w:val="10"/>
              <w:spacing w:before="1"/>
              <w:rPr>
                <w:rFonts w:ascii="宋体"/>
                <w:sz w:val="22"/>
              </w:rPr>
            </w:pPr>
          </w:p>
          <w:p>
            <w:pPr>
              <w:pStyle w:val="10"/>
              <w:ind w:left="200"/>
              <w:rPr>
                <w:sz w:val="23"/>
              </w:rPr>
            </w:pPr>
            <w:r>
              <w:rPr>
                <w:color w:val="AAAAAA"/>
                <w:spacing w:val="2"/>
                <w:sz w:val="23"/>
              </w:rPr>
              <w:t>162</w:t>
            </w:r>
          </w:p>
          <w:p>
            <w:pPr>
              <w:pStyle w:val="10"/>
              <w:spacing w:before="1"/>
              <w:rPr>
                <w:rFonts w:ascii="宋体"/>
                <w:sz w:val="22"/>
              </w:rPr>
            </w:pPr>
          </w:p>
          <w:p>
            <w:pPr>
              <w:pStyle w:val="10"/>
              <w:ind w:left="200"/>
              <w:rPr>
                <w:sz w:val="23"/>
              </w:rPr>
            </w:pPr>
            <w:r>
              <w:rPr>
                <w:color w:val="AAAAAA"/>
                <w:spacing w:val="2"/>
                <w:sz w:val="23"/>
              </w:rPr>
              <w:t>163</w:t>
            </w:r>
          </w:p>
          <w:p>
            <w:pPr>
              <w:pStyle w:val="10"/>
              <w:rPr>
                <w:rFonts w:ascii="宋体"/>
                <w:sz w:val="22"/>
              </w:rPr>
            </w:pPr>
          </w:p>
          <w:p>
            <w:pPr>
              <w:pStyle w:val="10"/>
              <w:spacing w:before="1"/>
              <w:ind w:left="200"/>
              <w:rPr>
                <w:sz w:val="23"/>
              </w:rPr>
            </w:pPr>
            <w:r>
              <w:rPr>
                <w:color w:val="AAAAAA"/>
                <w:spacing w:val="2"/>
                <w:sz w:val="23"/>
              </w:rPr>
              <w:t>164</w:t>
            </w:r>
          </w:p>
          <w:p>
            <w:pPr>
              <w:pStyle w:val="10"/>
              <w:rPr>
                <w:rFonts w:ascii="宋体"/>
                <w:sz w:val="22"/>
              </w:rPr>
            </w:pPr>
          </w:p>
          <w:p>
            <w:pPr>
              <w:pStyle w:val="10"/>
              <w:ind w:left="200"/>
              <w:rPr>
                <w:sz w:val="23"/>
              </w:rPr>
            </w:pPr>
            <w:r>
              <w:rPr>
                <w:color w:val="AAAAAA"/>
                <w:spacing w:val="2"/>
                <w:sz w:val="23"/>
              </w:rPr>
              <w:t>165</w:t>
            </w:r>
          </w:p>
          <w:p>
            <w:pPr>
              <w:pStyle w:val="10"/>
              <w:spacing w:before="2"/>
              <w:rPr>
                <w:rFonts w:ascii="宋体"/>
                <w:sz w:val="22"/>
              </w:rPr>
            </w:pPr>
          </w:p>
          <w:p>
            <w:pPr>
              <w:pStyle w:val="10"/>
              <w:ind w:left="200"/>
              <w:rPr>
                <w:sz w:val="23"/>
              </w:rPr>
            </w:pPr>
            <w:r>
              <w:rPr>
                <w:color w:val="AAAAAA"/>
                <w:spacing w:val="2"/>
                <w:sz w:val="23"/>
              </w:rPr>
              <w:t>166</w:t>
            </w:r>
          </w:p>
          <w:p>
            <w:pPr>
              <w:pStyle w:val="10"/>
              <w:spacing w:before="1"/>
              <w:rPr>
                <w:rFonts w:ascii="宋体"/>
                <w:sz w:val="22"/>
              </w:rPr>
            </w:pPr>
          </w:p>
          <w:p>
            <w:pPr>
              <w:pStyle w:val="10"/>
              <w:ind w:left="200"/>
              <w:rPr>
                <w:sz w:val="23"/>
              </w:rPr>
            </w:pPr>
            <w:r>
              <w:rPr>
                <w:color w:val="AAAAAA"/>
                <w:spacing w:val="2"/>
                <w:sz w:val="23"/>
              </w:rPr>
              <w:t>167</w:t>
            </w:r>
          </w:p>
          <w:p>
            <w:pPr>
              <w:pStyle w:val="10"/>
              <w:rPr>
                <w:rFonts w:ascii="宋体"/>
                <w:sz w:val="22"/>
              </w:rPr>
            </w:pPr>
          </w:p>
          <w:p>
            <w:pPr>
              <w:pStyle w:val="10"/>
              <w:spacing w:before="1"/>
              <w:ind w:left="200"/>
              <w:rPr>
                <w:sz w:val="23"/>
              </w:rPr>
            </w:pPr>
            <w:r>
              <w:rPr>
                <w:color w:val="AAAAAA"/>
                <w:spacing w:val="2"/>
                <w:sz w:val="23"/>
              </w:rPr>
              <w:t>168</w:t>
            </w:r>
          </w:p>
        </w:tc>
        <w:tc>
          <w:tcPr>
            <w:tcW w:w="7796" w:type="dxa"/>
            <w:shd w:val="clear" w:color="auto" w:fill="EDEDED"/>
          </w:tcPr>
          <w:p>
            <w:pPr>
              <w:pStyle w:val="10"/>
              <w:tabs>
                <w:tab w:val="left" w:pos="5765"/>
              </w:tabs>
              <w:spacing w:before="21" w:line="278" w:lineRule="auto"/>
              <w:ind w:left="120" w:right="134" w:firstLine="492"/>
              <w:rPr>
                <w:sz w:val="23"/>
              </w:rPr>
            </w:pPr>
            <w:r>
              <w:rPr>
                <w:b/>
                <w:color w:val="006F1F"/>
                <w:spacing w:val="2"/>
                <w:sz w:val="23"/>
              </w:rPr>
              <w:t>print</w:t>
            </w:r>
            <w:r>
              <w:rPr>
                <w:b/>
                <w:color w:val="006F1F"/>
                <w:spacing w:val="-15"/>
                <w:sz w:val="23"/>
              </w:rPr>
              <w:t xml:space="preserve"> </w:t>
            </w:r>
            <w:r>
              <w:rPr>
                <w:color w:val="406F9F"/>
                <w:spacing w:val="2"/>
                <w:sz w:val="23"/>
              </w:rPr>
              <w:t>"but</w:t>
            </w:r>
            <w:r>
              <w:rPr>
                <w:color w:val="406F9F"/>
                <w:spacing w:val="-16"/>
                <w:sz w:val="23"/>
              </w:rPr>
              <w:t xml:space="preserve"> </w:t>
            </w:r>
            <w:r>
              <w:rPr>
                <w:color w:val="406F9F"/>
                <w:spacing w:val="2"/>
                <w:sz w:val="23"/>
              </w:rPr>
              <w:t>you</w:t>
            </w:r>
            <w:r>
              <w:rPr>
                <w:color w:val="406F9F"/>
                <w:spacing w:val="-16"/>
                <w:sz w:val="23"/>
              </w:rPr>
              <w:t xml:space="preserve"> </w:t>
            </w:r>
            <w:r>
              <w:rPr>
                <w:color w:val="406F9F"/>
                <w:spacing w:val="2"/>
                <w:sz w:val="23"/>
              </w:rPr>
              <w:t>don't</w:t>
            </w:r>
            <w:r>
              <w:rPr>
                <w:color w:val="406F9F"/>
                <w:spacing w:val="-16"/>
                <w:sz w:val="23"/>
              </w:rPr>
              <w:t xml:space="preserve"> </w:t>
            </w:r>
            <w:r>
              <w:rPr>
                <w:color w:val="406F9F"/>
                <w:spacing w:val="2"/>
                <w:sz w:val="23"/>
              </w:rPr>
              <w:t>have</w:t>
            </w:r>
            <w:r>
              <w:rPr>
                <w:color w:val="406F9F"/>
                <w:spacing w:val="-16"/>
                <w:sz w:val="23"/>
              </w:rPr>
              <w:t xml:space="preserve"> </w:t>
            </w:r>
            <w:r>
              <w:rPr>
                <w:color w:val="406F9F"/>
                <w:spacing w:val="2"/>
                <w:sz w:val="23"/>
              </w:rPr>
              <w:t>time</w:t>
            </w:r>
            <w:r>
              <w:rPr>
                <w:color w:val="406F9F"/>
                <w:spacing w:val="-16"/>
                <w:sz w:val="23"/>
              </w:rPr>
              <w:t xml:space="preserve"> </w:t>
            </w:r>
            <w:r>
              <w:rPr>
                <w:color w:val="406F9F"/>
                <w:spacing w:val="2"/>
                <w:sz w:val="23"/>
              </w:rPr>
              <w:t>to</w:t>
            </w:r>
            <w:r>
              <w:rPr>
                <w:color w:val="406F9F"/>
                <w:spacing w:val="-16"/>
                <w:sz w:val="23"/>
              </w:rPr>
              <w:t xml:space="preserve"> </w:t>
            </w:r>
            <w:r>
              <w:rPr>
                <w:color w:val="406F9F"/>
                <w:spacing w:val="2"/>
                <w:sz w:val="23"/>
              </w:rPr>
              <w:t>look.</w:t>
            </w:r>
            <w:r>
              <w:rPr>
                <w:color w:val="406F9F"/>
                <w:spacing w:val="2"/>
                <w:sz w:val="23"/>
              </w:rPr>
              <w:tab/>
            </w:r>
            <w:r>
              <w:rPr>
                <w:color w:val="406F9F"/>
                <w:spacing w:val="2"/>
                <w:sz w:val="23"/>
              </w:rPr>
              <w:t xml:space="preserve">There's </w:t>
            </w:r>
            <w:r>
              <w:rPr>
                <w:color w:val="406F9F"/>
                <w:sz w:val="23"/>
              </w:rPr>
              <w:t>5</w:t>
            </w:r>
            <w:r>
              <w:rPr>
                <w:color w:val="406F9F"/>
                <w:spacing w:val="-38"/>
                <w:sz w:val="23"/>
              </w:rPr>
              <w:t xml:space="preserve"> </w:t>
            </w:r>
            <w:r>
              <w:rPr>
                <w:color w:val="406F9F"/>
                <w:sz w:val="23"/>
              </w:rPr>
              <w:t xml:space="preserve">pods, </w:t>
            </w:r>
            <w:r>
              <w:rPr>
                <w:color w:val="406F9F"/>
                <w:spacing w:val="2"/>
                <w:sz w:val="23"/>
              </w:rPr>
              <w:t>which</w:t>
            </w:r>
            <w:r>
              <w:rPr>
                <w:color w:val="406F9F"/>
                <w:spacing w:val="7"/>
                <w:sz w:val="23"/>
              </w:rPr>
              <w:t xml:space="preserve"> </w:t>
            </w:r>
            <w:r>
              <w:rPr>
                <w:color w:val="406F9F"/>
                <w:spacing w:val="2"/>
                <w:sz w:val="23"/>
              </w:rPr>
              <w:t>one"</w:t>
            </w:r>
          </w:p>
          <w:p>
            <w:pPr>
              <w:pStyle w:val="10"/>
              <w:spacing w:before="9"/>
              <w:rPr>
                <w:rFonts w:ascii="宋体"/>
                <w:sz w:val="18"/>
              </w:rPr>
            </w:pPr>
          </w:p>
          <w:p>
            <w:pPr>
              <w:pStyle w:val="10"/>
              <w:ind w:left="612"/>
              <w:rPr>
                <w:sz w:val="23"/>
              </w:rPr>
            </w:pPr>
            <w:r>
              <w:rPr>
                <w:b/>
                <w:color w:val="006F1F"/>
                <w:sz w:val="23"/>
              </w:rPr>
              <w:t xml:space="preserve">print </w:t>
            </w:r>
            <w:r>
              <w:rPr>
                <w:color w:val="406F9F"/>
                <w:sz w:val="23"/>
              </w:rPr>
              <w:t>"do you take?"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sz w:val="23"/>
              </w:rPr>
              <w:t xml:space="preserve">good_pod </w:t>
            </w:r>
            <w:r>
              <w:rPr>
                <w:color w:val="666666"/>
                <w:sz w:val="23"/>
              </w:rPr>
              <w:t xml:space="preserve">= </w:t>
            </w:r>
            <w:r>
              <w:rPr>
                <w:sz w:val="23"/>
              </w:rPr>
              <w:t>randint(</w:t>
            </w:r>
            <w:r>
              <w:rPr>
                <w:color w:val="1F8050"/>
                <w:sz w:val="23"/>
              </w:rPr>
              <w:t>1</w:t>
            </w:r>
            <w:r>
              <w:rPr>
                <w:sz w:val="23"/>
              </w:rPr>
              <w:t>,</w:t>
            </w:r>
            <w:r>
              <w:rPr>
                <w:color w:val="1F8050"/>
                <w:sz w:val="23"/>
              </w:rPr>
              <w:t>5</w:t>
            </w:r>
            <w:r>
              <w:rPr>
                <w:sz w:val="23"/>
              </w:rPr>
              <w:t>)</w:t>
            </w:r>
          </w:p>
          <w:p>
            <w:pPr>
              <w:pStyle w:val="10"/>
              <w:rPr>
                <w:rFonts w:ascii="宋体"/>
                <w:sz w:val="22"/>
              </w:rPr>
            </w:pPr>
          </w:p>
          <w:p>
            <w:pPr>
              <w:pStyle w:val="10"/>
              <w:spacing w:before="1"/>
              <w:ind w:left="612"/>
              <w:rPr>
                <w:sz w:val="23"/>
              </w:rPr>
            </w:pPr>
            <w:r>
              <w:rPr>
                <w:sz w:val="23"/>
              </w:rPr>
              <w:t xml:space="preserve">guess </w:t>
            </w:r>
            <w:r>
              <w:rPr>
                <w:color w:val="666666"/>
                <w:sz w:val="23"/>
              </w:rPr>
              <w:t xml:space="preserve">= </w:t>
            </w:r>
            <w:r>
              <w:rPr>
                <w:color w:val="006F1F"/>
                <w:sz w:val="23"/>
              </w:rPr>
              <w:t>raw_input</w:t>
            </w:r>
            <w:r>
              <w:rPr>
                <w:sz w:val="23"/>
              </w:rPr>
              <w:t>(</w:t>
            </w:r>
            <w:r>
              <w:rPr>
                <w:color w:val="406F9F"/>
                <w:sz w:val="23"/>
              </w:rPr>
              <w:t>"[pod #]&gt; "</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612"/>
              <w:rPr>
                <w:sz w:val="23"/>
              </w:rPr>
            </w:pPr>
            <w:r>
              <w:rPr>
                <w:b/>
                <w:color w:val="006F1F"/>
                <w:sz w:val="23"/>
              </w:rPr>
              <w:t xml:space="preserve">if </w:t>
            </w:r>
            <w:r>
              <w:rPr>
                <w:color w:val="006F1F"/>
                <w:sz w:val="23"/>
              </w:rPr>
              <w:t>int</w:t>
            </w:r>
            <w:r>
              <w:rPr>
                <w:sz w:val="23"/>
              </w:rPr>
              <w:t xml:space="preserve">(guess) </w:t>
            </w:r>
            <w:r>
              <w:rPr>
                <w:color w:val="666666"/>
                <w:sz w:val="23"/>
              </w:rPr>
              <w:t xml:space="preserve">!= </w:t>
            </w:r>
            <w:r>
              <w:rPr>
                <w:sz w:val="23"/>
              </w:rPr>
              <w:t>good_pod:</w:t>
            </w:r>
          </w:p>
          <w:p>
            <w:pPr>
              <w:pStyle w:val="10"/>
              <w:spacing w:before="1"/>
              <w:rPr>
                <w:rFonts w:ascii="宋体"/>
                <w:sz w:val="22"/>
              </w:rPr>
            </w:pPr>
          </w:p>
          <w:p>
            <w:pPr>
              <w:pStyle w:val="10"/>
              <w:ind w:left="1104"/>
              <w:rPr>
                <w:sz w:val="23"/>
              </w:rPr>
            </w:pPr>
            <w:r>
              <w:rPr>
                <w:b/>
                <w:color w:val="006F1F"/>
                <w:spacing w:val="2"/>
                <w:sz w:val="23"/>
              </w:rPr>
              <w:t>print</w:t>
            </w:r>
            <w:r>
              <w:rPr>
                <w:b/>
                <w:color w:val="006F1F"/>
                <w:spacing w:val="-55"/>
                <w:sz w:val="23"/>
              </w:rPr>
              <w:t xml:space="preserve"> </w:t>
            </w:r>
            <w:r>
              <w:rPr>
                <w:color w:val="406F9F"/>
                <w:spacing w:val="2"/>
                <w:sz w:val="23"/>
              </w:rPr>
              <w:t>"You</w:t>
            </w:r>
            <w:r>
              <w:rPr>
                <w:color w:val="406F9F"/>
                <w:spacing w:val="-58"/>
                <w:sz w:val="23"/>
              </w:rPr>
              <w:t xml:space="preserve"> </w:t>
            </w:r>
            <w:r>
              <w:rPr>
                <w:color w:val="406F9F"/>
                <w:spacing w:val="2"/>
                <w:sz w:val="23"/>
              </w:rPr>
              <w:t>jump</w:t>
            </w:r>
            <w:r>
              <w:rPr>
                <w:color w:val="406F9F"/>
                <w:spacing w:val="-56"/>
                <w:sz w:val="23"/>
              </w:rPr>
              <w:t xml:space="preserve"> </w:t>
            </w:r>
            <w:r>
              <w:rPr>
                <w:color w:val="406F9F"/>
                <w:spacing w:val="2"/>
                <w:sz w:val="23"/>
              </w:rPr>
              <w:t>into</w:t>
            </w:r>
            <w:r>
              <w:rPr>
                <w:color w:val="406F9F"/>
                <w:spacing w:val="-56"/>
                <w:sz w:val="23"/>
              </w:rPr>
              <w:t xml:space="preserve"> </w:t>
            </w:r>
            <w:r>
              <w:rPr>
                <w:color w:val="406F9F"/>
                <w:spacing w:val="2"/>
                <w:sz w:val="23"/>
              </w:rPr>
              <w:t>pod</w:t>
            </w:r>
            <w:r>
              <w:rPr>
                <w:color w:val="406F9F"/>
                <w:spacing w:val="-54"/>
                <w:sz w:val="23"/>
              </w:rPr>
              <w:t xml:space="preserve"> </w:t>
            </w:r>
            <w:r>
              <w:rPr>
                <w:i/>
                <w:color w:val="6F9FD0"/>
                <w:spacing w:val="2"/>
                <w:sz w:val="23"/>
              </w:rPr>
              <w:t>%s</w:t>
            </w:r>
            <w:r>
              <w:rPr>
                <w:i/>
                <w:color w:val="6F9FD0"/>
                <w:spacing w:val="-56"/>
                <w:sz w:val="23"/>
              </w:rPr>
              <w:t xml:space="preserve"> </w:t>
            </w:r>
            <w:r>
              <w:rPr>
                <w:color w:val="406F9F"/>
                <w:sz w:val="23"/>
              </w:rPr>
              <w:t>and</w:t>
            </w:r>
            <w:r>
              <w:rPr>
                <w:color w:val="406F9F"/>
                <w:spacing w:val="-56"/>
                <w:sz w:val="23"/>
              </w:rPr>
              <w:t xml:space="preserve"> </w:t>
            </w:r>
            <w:r>
              <w:rPr>
                <w:color w:val="406F9F"/>
                <w:spacing w:val="2"/>
                <w:sz w:val="23"/>
              </w:rPr>
              <w:t>hit</w:t>
            </w:r>
            <w:r>
              <w:rPr>
                <w:color w:val="406F9F"/>
                <w:spacing w:val="-57"/>
                <w:sz w:val="23"/>
              </w:rPr>
              <w:t xml:space="preserve"> </w:t>
            </w:r>
            <w:r>
              <w:rPr>
                <w:color w:val="406F9F"/>
                <w:sz w:val="23"/>
              </w:rPr>
              <w:t>the</w:t>
            </w:r>
            <w:r>
              <w:rPr>
                <w:color w:val="406F9F"/>
                <w:spacing w:val="-56"/>
                <w:sz w:val="23"/>
              </w:rPr>
              <w:t xml:space="preserve"> </w:t>
            </w:r>
            <w:r>
              <w:rPr>
                <w:color w:val="406F9F"/>
                <w:spacing w:val="2"/>
                <w:sz w:val="23"/>
              </w:rPr>
              <w:t>eject</w:t>
            </w:r>
            <w:r>
              <w:rPr>
                <w:color w:val="406F9F"/>
                <w:spacing w:val="-59"/>
                <w:sz w:val="23"/>
              </w:rPr>
              <w:t xml:space="preserve"> </w:t>
            </w:r>
            <w:r>
              <w:rPr>
                <w:color w:val="406F9F"/>
                <w:spacing w:val="2"/>
                <w:sz w:val="23"/>
              </w:rPr>
              <w:t>button."</w:t>
            </w:r>
            <w:r>
              <w:rPr>
                <w:color w:val="406F9F"/>
                <w:spacing w:val="-52"/>
                <w:sz w:val="23"/>
              </w:rPr>
              <w:t xml:space="preserve"> </w:t>
            </w:r>
            <w:r>
              <w:rPr>
                <w:color w:val="666666"/>
                <w:sz w:val="23"/>
              </w:rPr>
              <w:t>%</w:t>
            </w:r>
          </w:p>
          <w:p>
            <w:pPr>
              <w:pStyle w:val="10"/>
              <w:spacing w:before="43"/>
              <w:ind w:left="120"/>
              <w:rPr>
                <w:sz w:val="23"/>
              </w:rPr>
            </w:pPr>
            <w:r>
              <w:rPr>
                <w:sz w:val="23"/>
              </w:rPr>
              <w:t>guess</w:t>
            </w:r>
          </w:p>
          <w:p>
            <w:pPr>
              <w:pStyle w:val="10"/>
              <w:rPr>
                <w:rFonts w:ascii="宋体"/>
                <w:sz w:val="22"/>
              </w:rPr>
            </w:pPr>
          </w:p>
          <w:p>
            <w:pPr>
              <w:pStyle w:val="10"/>
              <w:spacing w:before="1"/>
              <w:ind w:left="1104"/>
              <w:rPr>
                <w:sz w:val="23"/>
              </w:rPr>
            </w:pPr>
            <w:r>
              <w:rPr>
                <w:b/>
                <w:color w:val="006F1F"/>
                <w:spacing w:val="2"/>
                <w:sz w:val="23"/>
              </w:rPr>
              <w:t xml:space="preserve">print </w:t>
            </w:r>
            <w:r>
              <w:rPr>
                <w:color w:val="406F9F"/>
                <w:spacing w:val="2"/>
                <w:sz w:val="23"/>
              </w:rPr>
              <w:t xml:space="preserve">"The pod escapes </w:t>
            </w:r>
            <w:r>
              <w:rPr>
                <w:color w:val="406F9F"/>
                <w:sz w:val="23"/>
              </w:rPr>
              <w:t xml:space="preserve">out </w:t>
            </w:r>
            <w:r>
              <w:rPr>
                <w:color w:val="406F9F"/>
                <w:spacing w:val="2"/>
                <w:sz w:val="23"/>
              </w:rPr>
              <w:t xml:space="preserve">into the void </w:t>
            </w:r>
            <w:r>
              <w:rPr>
                <w:color w:val="406F9F"/>
                <w:sz w:val="23"/>
              </w:rPr>
              <w:t>of</w:t>
            </w:r>
            <w:r>
              <w:rPr>
                <w:color w:val="406F9F"/>
                <w:spacing w:val="72"/>
                <w:sz w:val="23"/>
              </w:rPr>
              <w:t xml:space="preserve"> </w:t>
            </w:r>
            <w:r>
              <w:rPr>
                <w:color w:val="406F9F"/>
                <w:spacing w:val="2"/>
                <w:sz w:val="23"/>
              </w:rPr>
              <w:t>space,</w:t>
            </w:r>
          </w:p>
          <w:p>
            <w:pPr>
              <w:pStyle w:val="10"/>
              <w:spacing w:before="42"/>
              <w:ind w:left="120"/>
              <w:rPr>
                <w:sz w:val="23"/>
              </w:rPr>
            </w:pPr>
            <w:r>
              <w:rPr>
                <w:color w:val="406F9F"/>
                <w:sz w:val="23"/>
              </w:rPr>
              <w:t>then"</w:t>
            </w:r>
          </w:p>
          <w:p>
            <w:pPr>
              <w:pStyle w:val="10"/>
              <w:spacing w:before="1"/>
              <w:rPr>
                <w:rFonts w:ascii="宋体"/>
                <w:sz w:val="22"/>
              </w:rPr>
            </w:pPr>
          </w:p>
          <w:p>
            <w:pPr>
              <w:pStyle w:val="10"/>
              <w:ind w:left="1104"/>
              <w:rPr>
                <w:sz w:val="23"/>
              </w:rPr>
            </w:pPr>
            <w:r>
              <w:rPr>
                <w:b/>
                <w:color w:val="006F1F"/>
                <w:sz w:val="23"/>
              </w:rPr>
              <w:t xml:space="preserve">print </w:t>
            </w:r>
            <w:r>
              <w:rPr>
                <w:color w:val="406F9F"/>
                <w:sz w:val="23"/>
              </w:rPr>
              <w:t>"implodes as the hull ruptures, crushing your</w:t>
            </w:r>
          </w:p>
          <w:p>
            <w:pPr>
              <w:pStyle w:val="10"/>
              <w:spacing w:before="43"/>
              <w:ind w:left="120"/>
              <w:rPr>
                <w:sz w:val="23"/>
              </w:rPr>
            </w:pPr>
            <w:r>
              <w:rPr>
                <w:color w:val="406F9F"/>
                <w:sz w:val="23"/>
              </w:rPr>
              <w:t>body"</w:t>
            </w:r>
          </w:p>
          <w:p>
            <w:pPr>
              <w:pStyle w:val="10"/>
              <w:spacing w:before="1"/>
              <w:rPr>
                <w:rFonts w:ascii="宋体"/>
                <w:sz w:val="22"/>
              </w:rPr>
            </w:pPr>
          </w:p>
          <w:p>
            <w:pPr>
              <w:pStyle w:val="10"/>
              <w:ind w:left="1104"/>
              <w:rPr>
                <w:sz w:val="23"/>
              </w:rPr>
            </w:pPr>
            <w:r>
              <w:rPr>
                <w:b/>
                <w:color w:val="006F1F"/>
                <w:sz w:val="23"/>
              </w:rPr>
              <w:t xml:space="preserve">print </w:t>
            </w:r>
            <w:r>
              <w:rPr>
                <w:color w:val="406F9F"/>
                <w:sz w:val="23"/>
              </w:rPr>
              <w:t>"into jam jelly."</w:t>
            </w:r>
          </w:p>
          <w:p>
            <w:pPr>
              <w:pStyle w:val="10"/>
              <w:spacing w:before="1"/>
              <w:rPr>
                <w:rFonts w:ascii="宋体"/>
                <w:sz w:val="22"/>
              </w:rPr>
            </w:pPr>
          </w:p>
          <w:p>
            <w:pPr>
              <w:pStyle w:val="10"/>
              <w:ind w:left="1104"/>
              <w:rPr>
                <w:sz w:val="23"/>
              </w:rPr>
            </w:pPr>
            <w:r>
              <w:rPr>
                <w:b/>
                <w:color w:val="006F1F"/>
                <w:sz w:val="23"/>
              </w:rPr>
              <w:t xml:space="preserve">return </w:t>
            </w:r>
            <w:r>
              <w:rPr>
                <w:color w:val="406F9F"/>
                <w:sz w:val="23"/>
              </w:rPr>
              <w:t>'death'</w:t>
            </w:r>
          </w:p>
          <w:p>
            <w:pPr>
              <w:pStyle w:val="10"/>
              <w:rPr>
                <w:rFonts w:ascii="宋体"/>
                <w:sz w:val="22"/>
              </w:rPr>
            </w:pPr>
          </w:p>
          <w:p>
            <w:pPr>
              <w:pStyle w:val="10"/>
              <w:spacing w:before="1"/>
              <w:ind w:left="612"/>
              <w:rPr>
                <w:sz w:val="23"/>
              </w:rPr>
            </w:pPr>
            <w:r>
              <w:rPr>
                <w:b/>
                <w:color w:val="006F1F"/>
                <w:sz w:val="23"/>
              </w:rPr>
              <w:t>else</w:t>
            </w:r>
            <w:r>
              <w:rPr>
                <w:sz w:val="23"/>
              </w:rPr>
              <w:t>:</w:t>
            </w:r>
          </w:p>
          <w:p>
            <w:pPr>
              <w:pStyle w:val="10"/>
              <w:rPr>
                <w:rFonts w:ascii="宋体"/>
                <w:sz w:val="22"/>
              </w:rPr>
            </w:pPr>
          </w:p>
          <w:p>
            <w:pPr>
              <w:pStyle w:val="10"/>
              <w:ind w:left="1104"/>
              <w:rPr>
                <w:sz w:val="23"/>
              </w:rPr>
            </w:pPr>
            <w:r>
              <w:rPr>
                <w:b/>
                <w:color w:val="006F1F"/>
                <w:spacing w:val="2"/>
                <w:sz w:val="23"/>
              </w:rPr>
              <w:t>print</w:t>
            </w:r>
            <w:r>
              <w:rPr>
                <w:b/>
                <w:color w:val="006F1F"/>
                <w:spacing w:val="-55"/>
                <w:sz w:val="23"/>
              </w:rPr>
              <w:t xml:space="preserve"> </w:t>
            </w:r>
            <w:r>
              <w:rPr>
                <w:color w:val="406F9F"/>
                <w:spacing w:val="2"/>
                <w:sz w:val="23"/>
              </w:rPr>
              <w:t>"You</w:t>
            </w:r>
            <w:r>
              <w:rPr>
                <w:color w:val="406F9F"/>
                <w:spacing w:val="-58"/>
                <w:sz w:val="23"/>
              </w:rPr>
              <w:t xml:space="preserve"> </w:t>
            </w:r>
            <w:r>
              <w:rPr>
                <w:color w:val="406F9F"/>
                <w:spacing w:val="2"/>
                <w:sz w:val="23"/>
              </w:rPr>
              <w:t>jump</w:t>
            </w:r>
            <w:r>
              <w:rPr>
                <w:color w:val="406F9F"/>
                <w:spacing w:val="-56"/>
                <w:sz w:val="23"/>
              </w:rPr>
              <w:t xml:space="preserve"> </w:t>
            </w:r>
            <w:r>
              <w:rPr>
                <w:color w:val="406F9F"/>
                <w:spacing w:val="2"/>
                <w:sz w:val="23"/>
              </w:rPr>
              <w:t>into</w:t>
            </w:r>
            <w:r>
              <w:rPr>
                <w:color w:val="406F9F"/>
                <w:spacing w:val="-56"/>
                <w:sz w:val="23"/>
              </w:rPr>
              <w:t xml:space="preserve"> </w:t>
            </w:r>
            <w:r>
              <w:rPr>
                <w:color w:val="406F9F"/>
                <w:spacing w:val="2"/>
                <w:sz w:val="23"/>
              </w:rPr>
              <w:t>pod</w:t>
            </w:r>
            <w:r>
              <w:rPr>
                <w:color w:val="406F9F"/>
                <w:spacing w:val="-54"/>
                <w:sz w:val="23"/>
              </w:rPr>
              <w:t xml:space="preserve"> </w:t>
            </w:r>
            <w:r>
              <w:rPr>
                <w:i/>
                <w:color w:val="6F9FD0"/>
                <w:spacing w:val="2"/>
                <w:sz w:val="23"/>
              </w:rPr>
              <w:t>%s</w:t>
            </w:r>
            <w:r>
              <w:rPr>
                <w:i/>
                <w:color w:val="6F9FD0"/>
                <w:spacing w:val="-56"/>
                <w:sz w:val="23"/>
              </w:rPr>
              <w:t xml:space="preserve"> </w:t>
            </w:r>
            <w:r>
              <w:rPr>
                <w:color w:val="406F9F"/>
                <w:sz w:val="23"/>
              </w:rPr>
              <w:t>and</w:t>
            </w:r>
            <w:r>
              <w:rPr>
                <w:color w:val="406F9F"/>
                <w:spacing w:val="-56"/>
                <w:sz w:val="23"/>
              </w:rPr>
              <w:t xml:space="preserve"> </w:t>
            </w:r>
            <w:r>
              <w:rPr>
                <w:color w:val="406F9F"/>
                <w:spacing w:val="2"/>
                <w:sz w:val="23"/>
              </w:rPr>
              <w:t>hit</w:t>
            </w:r>
            <w:r>
              <w:rPr>
                <w:color w:val="406F9F"/>
                <w:spacing w:val="-57"/>
                <w:sz w:val="23"/>
              </w:rPr>
              <w:t xml:space="preserve"> </w:t>
            </w:r>
            <w:r>
              <w:rPr>
                <w:color w:val="406F9F"/>
                <w:sz w:val="23"/>
              </w:rPr>
              <w:t>the</w:t>
            </w:r>
            <w:r>
              <w:rPr>
                <w:color w:val="406F9F"/>
                <w:spacing w:val="-56"/>
                <w:sz w:val="23"/>
              </w:rPr>
              <w:t xml:space="preserve"> </w:t>
            </w:r>
            <w:r>
              <w:rPr>
                <w:color w:val="406F9F"/>
                <w:spacing w:val="2"/>
                <w:sz w:val="23"/>
              </w:rPr>
              <w:t>eject</w:t>
            </w:r>
            <w:r>
              <w:rPr>
                <w:color w:val="406F9F"/>
                <w:spacing w:val="-59"/>
                <w:sz w:val="23"/>
              </w:rPr>
              <w:t xml:space="preserve"> </w:t>
            </w:r>
            <w:r>
              <w:rPr>
                <w:color w:val="406F9F"/>
                <w:spacing w:val="2"/>
                <w:sz w:val="23"/>
              </w:rPr>
              <w:t>button."</w:t>
            </w:r>
            <w:r>
              <w:rPr>
                <w:color w:val="406F9F"/>
                <w:spacing w:val="-52"/>
                <w:sz w:val="23"/>
              </w:rPr>
              <w:t xml:space="preserve"> </w:t>
            </w:r>
            <w:r>
              <w:rPr>
                <w:color w:val="666666"/>
                <w:sz w:val="23"/>
              </w:rPr>
              <w:t>%</w:t>
            </w:r>
          </w:p>
          <w:p>
            <w:pPr>
              <w:pStyle w:val="10"/>
              <w:spacing w:before="43"/>
              <w:ind w:left="120"/>
              <w:rPr>
                <w:sz w:val="23"/>
              </w:rPr>
            </w:pPr>
            <w:r>
              <w:rPr>
                <w:sz w:val="23"/>
              </w:rPr>
              <w:t>guess</w:t>
            </w:r>
          </w:p>
          <w:p>
            <w:pPr>
              <w:pStyle w:val="10"/>
              <w:spacing w:before="1"/>
              <w:rPr>
                <w:rFonts w:ascii="宋体"/>
                <w:sz w:val="22"/>
              </w:rPr>
            </w:pPr>
          </w:p>
          <w:p>
            <w:pPr>
              <w:pStyle w:val="10"/>
              <w:spacing w:before="1"/>
              <w:ind w:left="1104"/>
              <w:rPr>
                <w:sz w:val="23"/>
              </w:rPr>
            </w:pPr>
            <w:r>
              <w:rPr>
                <w:b/>
                <w:color w:val="006F1F"/>
                <w:sz w:val="23"/>
              </w:rPr>
              <w:t xml:space="preserve">print </w:t>
            </w:r>
            <w:r>
              <w:rPr>
                <w:color w:val="406F9F"/>
                <w:sz w:val="23"/>
              </w:rPr>
              <w:t>"The pod easily slides out into space heading</w:t>
            </w:r>
          </w:p>
          <w:p>
            <w:pPr>
              <w:pStyle w:val="10"/>
              <w:spacing w:before="42"/>
              <w:ind w:left="120"/>
              <w:rPr>
                <w:sz w:val="23"/>
              </w:rPr>
            </w:pPr>
            <w:r>
              <w:rPr>
                <w:color w:val="406F9F"/>
                <w:sz w:val="23"/>
              </w:rPr>
              <w:t>to"</w:t>
            </w:r>
          </w:p>
          <w:p>
            <w:pPr>
              <w:pStyle w:val="10"/>
              <w:spacing w:before="1"/>
              <w:rPr>
                <w:rFonts w:ascii="宋体"/>
                <w:sz w:val="22"/>
              </w:rPr>
            </w:pPr>
          </w:p>
          <w:p>
            <w:pPr>
              <w:pStyle w:val="10"/>
              <w:tabs>
                <w:tab w:val="left" w:pos="4402"/>
              </w:tabs>
              <w:spacing w:line="278" w:lineRule="auto"/>
              <w:ind w:left="120" w:right="134" w:firstLine="984"/>
              <w:rPr>
                <w:sz w:val="23"/>
              </w:rPr>
            </w:pPr>
            <w:r>
              <w:rPr>
                <w:b/>
                <w:color w:val="006F1F"/>
                <w:spacing w:val="2"/>
                <w:sz w:val="23"/>
              </w:rPr>
              <w:t xml:space="preserve">print </w:t>
            </w:r>
            <w:r>
              <w:rPr>
                <w:color w:val="406F9F"/>
                <w:spacing w:val="2"/>
                <w:sz w:val="23"/>
              </w:rPr>
              <w:t>"the</w:t>
            </w:r>
            <w:r>
              <w:rPr>
                <w:color w:val="406F9F"/>
                <w:spacing w:val="-32"/>
                <w:sz w:val="23"/>
              </w:rPr>
              <w:t xml:space="preserve"> </w:t>
            </w:r>
            <w:r>
              <w:rPr>
                <w:color w:val="406F9F"/>
                <w:spacing w:val="2"/>
                <w:sz w:val="23"/>
              </w:rPr>
              <w:t>planet</w:t>
            </w:r>
            <w:r>
              <w:rPr>
                <w:color w:val="406F9F"/>
                <w:spacing w:val="-12"/>
                <w:sz w:val="23"/>
              </w:rPr>
              <w:t xml:space="preserve"> </w:t>
            </w:r>
            <w:r>
              <w:rPr>
                <w:color w:val="406F9F"/>
                <w:spacing w:val="2"/>
                <w:sz w:val="23"/>
              </w:rPr>
              <w:t>below.</w:t>
            </w:r>
            <w:r>
              <w:rPr>
                <w:color w:val="406F9F"/>
                <w:spacing w:val="2"/>
                <w:sz w:val="23"/>
              </w:rPr>
              <w:tab/>
            </w:r>
            <w:r>
              <w:rPr>
                <w:color w:val="406F9F"/>
                <w:spacing w:val="2"/>
                <w:sz w:val="23"/>
              </w:rPr>
              <w:t xml:space="preserve">As </w:t>
            </w:r>
            <w:r>
              <w:rPr>
                <w:color w:val="406F9F"/>
                <w:sz w:val="23"/>
              </w:rPr>
              <w:t xml:space="preserve">it </w:t>
            </w:r>
            <w:r>
              <w:rPr>
                <w:color w:val="406F9F"/>
                <w:spacing w:val="2"/>
                <w:sz w:val="23"/>
              </w:rPr>
              <w:t xml:space="preserve">flies </w:t>
            </w:r>
            <w:r>
              <w:rPr>
                <w:color w:val="406F9F"/>
                <w:sz w:val="23"/>
              </w:rPr>
              <w:t xml:space="preserve">to </w:t>
            </w:r>
            <w:r>
              <w:rPr>
                <w:color w:val="406F9F"/>
                <w:spacing w:val="2"/>
                <w:sz w:val="23"/>
              </w:rPr>
              <w:t>the</w:t>
            </w:r>
            <w:r>
              <w:rPr>
                <w:color w:val="406F9F"/>
                <w:spacing w:val="-78"/>
                <w:sz w:val="23"/>
              </w:rPr>
              <w:t xml:space="preserve"> </w:t>
            </w:r>
            <w:r>
              <w:rPr>
                <w:color w:val="406F9F"/>
                <w:spacing w:val="2"/>
                <w:sz w:val="23"/>
              </w:rPr>
              <w:t>planet, you</w:t>
            </w:r>
            <w:r>
              <w:rPr>
                <w:color w:val="406F9F"/>
                <w:spacing w:val="7"/>
                <w:sz w:val="23"/>
              </w:rPr>
              <w:t xml:space="preserve"> </w:t>
            </w:r>
            <w:r>
              <w:rPr>
                <w:color w:val="406F9F"/>
                <w:spacing w:val="2"/>
                <w:sz w:val="23"/>
              </w:rPr>
              <w:t>look"</w:t>
            </w:r>
          </w:p>
          <w:p>
            <w:pPr>
              <w:pStyle w:val="10"/>
              <w:spacing w:before="8"/>
              <w:rPr>
                <w:rFonts w:ascii="宋体"/>
                <w:sz w:val="18"/>
              </w:rPr>
            </w:pPr>
          </w:p>
          <w:p>
            <w:pPr>
              <w:pStyle w:val="10"/>
              <w:spacing w:before="1"/>
              <w:ind w:left="1104"/>
              <w:rPr>
                <w:sz w:val="23"/>
              </w:rPr>
            </w:pPr>
            <w:r>
              <w:rPr>
                <w:b/>
                <w:color w:val="006F1F"/>
                <w:spacing w:val="2"/>
                <w:sz w:val="23"/>
              </w:rPr>
              <w:t>print</w:t>
            </w:r>
            <w:r>
              <w:rPr>
                <w:b/>
                <w:color w:val="006F1F"/>
                <w:spacing w:val="-56"/>
                <w:sz w:val="23"/>
              </w:rPr>
              <w:t xml:space="preserve"> </w:t>
            </w:r>
            <w:r>
              <w:rPr>
                <w:color w:val="406F9F"/>
                <w:spacing w:val="2"/>
                <w:sz w:val="23"/>
              </w:rPr>
              <w:t>"back</w:t>
            </w:r>
            <w:r>
              <w:rPr>
                <w:color w:val="406F9F"/>
                <w:spacing w:val="-59"/>
                <w:sz w:val="23"/>
              </w:rPr>
              <w:t xml:space="preserve"> </w:t>
            </w:r>
            <w:r>
              <w:rPr>
                <w:color w:val="406F9F"/>
                <w:spacing w:val="2"/>
                <w:sz w:val="23"/>
              </w:rPr>
              <w:t>and</w:t>
            </w:r>
            <w:r>
              <w:rPr>
                <w:color w:val="406F9F"/>
                <w:spacing w:val="-58"/>
                <w:sz w:val="23"/>
              </w:rPr>
              <w:t xml:space="preserve"> </w:t>
            </w:r>
            <w:r>
              <w:rPr>
                <w:color w:val="406F9F"/>
                <w:spacing w:val="2"/>
                <w:sz w:val="23"/>
              </w:rPr>
              <w:t>see</w:t>
            </w:r>
            <w:r>
              <w:rPr>
                <w:color w:val="406F9F"/>
                <w:spacing w:val="-59"/>
                <w:sz w:val="23"/>
              </w:rPr>
              <w:t xml:space="preserve"> </w:t>
            </w:r>
            <w:r>
              <w:rPr>
                <w:color w:val="406F9F"/>
                <w:spacing w:val="2"/>
                <w:sz w:val="23"/>
              </w:rPr>
              <w:t>your</w:t>
            </w:r>
            <w:r>
              <w:rPr>
                <w:color w:val="406F9F"/>
                <w:spacing w:val="-57"/>
                <w:sz w:val="23"/>
              </w:rPr>
              <w:t xml:space="preserve"> </w:t>
            </w:r>
            <w:r>
              <w:rPr>
                <w:color w:val="406F9F"/>
                <w:spacing w:val="2"/>
                <w:sz w:val="23"/>
              </w:rPr>
              <w:t>ship</w:t>
            </w:r>
            <w:r>
              <w:rPr>
                <w:color w:val="406F9F"/>
                <w:spacing w:val="-57"/>
                <w:sz w:val="23"/>
              </w:rPr>
              <w:t xml:space="preserve"> </w:t>
            </w:r>
            <w:r>
              <w:rPr>
                <w:color w:val="406F9F"/>
                <w:spacing w:val="2"/>
                <w:sz w:val="23"/>
              </w:rPr>
              <w:t>implode</w:t>
            </w:r>
            <w:r>
              <w:rPr>
                <w:color w:val="406F9F"/>
                <w:spacing w:val="-58"/>
                <w:sz w:val="23"/>
              </w:rPr>
              <w:t xml:space="preserve"> </w:t>
            </w:r>
            <w:r>
              <w:rPr>
                <w:color w:val="406F9F"/>
                <w:spacing w:val="2"/>
                <w:sz w:val="23"/>
              </w:rPr>
              <w:t>then</w:t>
            </w:r>
            <w:r>
              <w:rPr>
                <w:color w:val="406F9F"/>
                <w:spacing w:val="-59"/>
                <w:sz w:val="23"/>
              </w:rPr>
              <w:t xml:space="preserve"> </w:t>
            </w:r>
            <w:r>
              <w:rPr>
                <w:color w:val="406F9F"/>
                <w:spacing w:val="2"/>
                <w:sz w:val="23"/>
              </w:rPr>
              <w:t>explode</w:t>
            </w:r>
            <w:r>
              <w:rPr>
                <w:color w:val="406F9F"/>
                <w:spacing w:val="-56"/>
                <w:sz w:val="23"/>
              </w:rPr>
              <w:t xml:space="preserve"> </w:t>
            </w:r>
            <w:r>
              <w:rPr>
                <w:color w:val="406F9F"/>
                <w:spacing w:val="2"/>
                <w:sz w:val="23"/>
              </w:rPr>
              <w:t>like</w:t>
            </w:r>
          </w:p>
          <w:p>
            <w:pPr>
              <w:pStyle w:val="10"/>
              <w:spacing w:before="42"/>
              <w:ind w:left="120"/>
              <w:rPr>
                <w:sz w:val="23"/>
              </w:rPr>
            </w:pPr>
            <w:r>
              <w:rPr>
                <w:color w:val="406F9F"/>
                <w:sz w:val="23"/>
              </w:rPr>
              <w:t>a"</w:t>
            </w:r>
          </w:p>
          <w:p>
            <w:pPr>
              <w:pStyle w:val="10"/>
              <w:spacing w:before="1"/>
              <w:rPr>
                <w:rFonts w:ascii="宋体"/>
                <w:sz w:val="22"/>
              </w:rPr>
            </w:pPr>
          </w:p>
          <w:p>
            <w:pPr>
              <w:pStyle w:val="10"/>
              <w:ind w:left="1104"/>
              <w:rPr>
                <w:sz w:val="23"/>
              </w:rPr>
            </w:pPr>
            <w:r>
              <w:rPr>
                <w:b/>
                <w:color w:val="006F1F"/>
                <w:spacing w:val="2"/>
                <w:sz w:val="23"/>
              </w:rPr>
              <w:t>print</w:t>
            </w:r>
            <w:r>
              <w:rPr>
                <w:b/>
                <w:color w:val="006F1F"/>
                <w:spacing w:val="-27"/>
                <w:sz w:val="23"/>
              </w:rPr>
              <w:t xml:space="preserve"> </w:t>
            </w:r>
            <w:r>
              <w:rPr>
                <w:color w:val="406F9F"/>
                <w:spacing w:val="2"/>
                <w:sz w:val="23"/>
              </w:rPr>
              <w:t>"bright</w:t>
            </w:r>
            <w:r>
              <w:rPr>
                <w:color w:val="406F9F"/>
                <w:spacing w:val="-28"/>
                <w:sz w:val="23"/>
              </w:rPr>
              <w:t xml:space="preserve"> </w:t>
            </w:r>
            <w:r>
              <w:rPr>
                <w:color w:val="406F9F"/>
                <w:spacing w:val="2"/>
                <w:sz w:val="23"/>
              </w:rPr>
              <w:t>star,</w:t>
            </w:r>
            <w:r>
              <w:rPr>
                <w:color w:val="406F9F"/>
                <w:spacing w:val="-28"/>
                <w:sz w:val="23"/>
              </w:rPr>
              <w:t xml:space="preserve"> </w:t>
            </w:r>
            <w:r>
              <w:rPr>
                <w:color w:val="406F9F"/>
                <w:spacing w:val="2"/>
                <w:sz w:val="23"/>
              </w:rPr>
              <w:t>taking</w:t>
            </w:r>
            <w:r>
              <w:rPr>
                <w:color w:val="406F9F"/>
                <w:spacing w:val="-30"/>
                <w:sz w:val="23"/>
              </w:rPr>
              <w:t xml:space="preserve"> </w:t>
            </w:r>
            <w:r>
              <w:rPr>
                <w:color w:val="406F9F"/>
                <w:spacing w:val="2"/>
                <w:sz w:val="23"/>
              </w:rPr>
              <w:t>out</w:t>
            </w:r>
            <w:r>
              <w:rPr>
                <w:color w:val="406F9F"/>
                <w:spacing w:val="-30"/>
                <w:sz w:val="23"/>
              </w:rPr>
              <w:t xml:space="preserve"> </w:t>
            </w:r>
            <w:r>
              <w:rPr>
                <w:color w:val="406F9F"/>
                <w:spacing w:val="2"/>
                <w:sz w:val="23"/>
              </w:rPr>
              <w:t>the</w:t>
            </w:r>
            <w:r>
              <w:rPr>
                <w:color w:val="406F9F"/>
                <w:spacing w:val="-28"/>
                <w:sz w:val="23"/>
              </w:rPr>
              <w:t xml:space="preserve"> </w:t>
            </w:r>
            <w:r>
              <w:rPr>
                <w:color w:val="406F9F"/>
                <w:spacing w:val="2"/>
                <w:sz w:val="23"/>
              </w:rPr>
              <w:t>Gothon</w:t>
            </w:r>
            <w:r>
              <w:rPr>
                <w:color w:val="406F9F"/>
                <w:spacing w:val="-30"/>
                <w:sz w:val="23"/>
              </w:rPr>
              <w:t xml:space="preserve"> </w:t>
            </w:r>
            <w:r>
              <w:rPr>
                <w:color w:val="406F9F"/>
                <w:spacing w:val="3"/>
                <w:sz w:val="23"/>
              </w:rPr>
              <w:t>ship</w:t>
            </w:r>
            <w:r>
              <w:rPr>
                <w:color w:val="406F9F"/>
                <w:spacing w:val="-30"/>
                <w:sz w:val="23"/>
              </w:rPr>
              <w:t xml:space="preserve"> </w:t>
            </w:r>
            <w:r>
              <w:rPr>
                <w:color w:val="406F9F"/>
                <w:spacing w:val="2"/>
                <w:sz w:val="23"/>
              </w:rPr>
              <w:t>at</w:t>
            </w:r>
            <w:r>
              <w:rPr>
                <w:color w:val="406F9F"/>
                <w:spacing w:val="-31"/>
                <w:sz w:val="23"/>
              </w:rPr>
              <w:t xml:space="preserve"> </w:t>
            </w:r>
            <w:r>
              <w:rPr>
                <w:color w:val="406F9F"/>
                <w:spacing w:val="2"/>
                <w:sz w:val="23"/>
              </w:rPr>
              <w:t>the</w:t>
            </w:r>
          </w:p>
          <w:p>
            <w:pPr>
              <w:pStyle w:val="10"/>
              <w:spacing w:before="43"/>
              <w:ind w:left="120"/>
              <w:rPr>
                <w:sz w:val="23"/>
              </w:rPr>
            </w:pPr>
            <w:r>
              <w:rPr>
                <w:color w:val="406F9F"/>
                <w:sz w:val="23"/>
              </w:rPr>
              <w:t>same"</w:t>
            </w:r>
          </w:p>
          <w:p>
            <w:pPr>
              <w:pStyle w:val="10"/>
              <w:spacing w:before="1"/>
              <w:rPr>
                <w:rFonts w:ascii="宋体"/>
                <w:sz w:val="22"/>
              </w:rPr>
            </w:pPr>
          </w:p>
          <w:p>
            <w:pPr>
              <w:pStyle w:val="10"/>
              <w:tabs>
                <w:tab w:val="left" w:pos="2914"/>
              </w:tabs>
              <w:ind w:left="1104"/>
              <w:rPr>
                <w:sz w:val="23"/>
              </w:rPr>
            </w:pPr>
            <w:r>
              <w:rPr>
                <w:b/>
                <w:color w:val="006F1F"/>
                <w:spacing w:val="2"/>
                <w:sz w:val="23"/>
              </w:rPr>
              <w:t>print</w:t>
            </w:r>
            <w:r>
              <w:rPr>
                <w:b/>
                <w:color w:val="006F1F"/>
                <w:spacing w:val="13"/>
                <w:sz w:val="23"/>
              </w:rPr>
              <w:t xml:space="preserve"> </w:t>
            </w:r>
            <w:r>
              <w:rPr>
                <w:color w:val="406F9F"/>
                <w:spacing w:val="2"/>
                <w:sz w:val="23"/>
              </w:rPr>
              <w:t>"time.</w:t>
            </w:r>
            <w:r>
              <w:rPr>
                <w:color w:val="406F9F"/>
                <w:spacing w:val="2"/>
                <w:sz w:val="23"/>
              </w:rPr>
              <w:tab/>
            </w:r>
            <w:r>
              <w:rPr>
                <w:color w:val="406F9F"/>
                <w:spacing w:val="2"/>
                <w:sz w:val="23"/>
              </w:rPr>
              <w:t>You</w:t>
            </w:r>
            <w:r>
              <w:rPr>
                <w:color w:val="406F9F"/>
                <w:spacing w:val="7"/>
                <w:sz w:val="23"/>
              </w:rPr>
              <w:t xml:space="preserve"> </w:t>
            </w:r>
            <w:r>
              <w:rPr>
                <w:color w:val="406F9F"/>
                <w:spacing w:val="2"/>
                <w:sz w:val="23"/>
              </w:rPr>
              <w:t>won!"</w:t>
            </w:r>
          </w:p>
        </w:tc>
      </w:tr>
    </w:tbl>
    <w:p>
      <w:pPr>
        <w:spacing w:after="0"/>
        <w:rPr>
          <w:sz w:val="23"/>
        </w:rPr>
        <w:sectPr>
          <w:footerReference r:id="rId11" w:type="default"/>
          <w:pgSz w:w="11910" w:h="16840"/>
          <w:pgMar w:top="1420" w:right="1440" w:bottom="1300" w:left="0" w:header="0" w:footer="1115" w:gutter="0"/>
        </w:sectPr>
      </w:pPr>
    </w:p>
    <w:p>
      <w:pPr>
        <w:pStyle w:val="5"/>
        <w:ind w:left="2431"/>
        <w:rPr>
          <w:sz w:val="20"/>
        </w:rPr>
      </w:pPr>
      <w:r>
        <w:rPr>
          <w:sz w:val="20"/>
        </w:rPr>
        <mc:AlternateContent>
          <mc:Choice Requires="wps">
            <w:drawing>
              <wp:inline distT="0" distB="0" distL="114300" distR="114300">
                <wp:extent cx="4951095" cy="7286625"/>
                <wp:effectExtent l="0" t="0" r="1905" b="3175"/>
                <wp:docPr id="634" name="文本框 591"/>
                <wp:cNvGraphicFramePr/>
                <a:graphic xmlns:a="http://schemas.openxmlformats.org/drawingml/2006/main">
                  <a:graphicData uri="http://schemas.microsoft.com/office/word/2010/wordprocessingShape">
                    <wps:wsp>
                      <wps:cNvSpPr txBox="1"/>
                      <wps:spPr>
                        <a:xfrm>
                          <a:off x="0" y="0"/>
                          <a:ext cx="4951095" cy="7286625"/>
                        </a:xfrm>
                        <a:prstGeom prst="rect">
                          <a:avLst/>
                        </a:prstGeom>
                        <a:solidFill>
                          <a:srgbClr val="EDEDED"/>
                        </a:solidFill>
                        <a:ln w="9525">
                          <a:noFill/>
                        </a:ln>
                      </wps:spPr>
                      <wps:txbx>
                        <w:txbxContent>
                          <w:p>
                            <w:pPr>
                              <w:spacing w:before="21"/>
                              <w:ind w:left="1104" w:right="0" w:firstLine="0"/>
                              <w:jc w:val="left"/>
                              <w:rPr>
                                <w:sz w:val="23"/>
                              </w:rPr>
                            </w:pPr>
                            <w:r>
                              <w:rPr>
                                <w:color w:val="006F1F"/>
                                <w:sz w:val="23"/>
                              </w:rPr>
                              <w:t>exit</w:t>
                            </w:r>
                            <w:r>
                              <w:rPr>
                                <w:sz w:val="23"/>
                              </w:rPr>
                              <w:t>(</w:t>
                            </w:r>
                            <w:r>
                              <w:rPr>
                                <w:color w:val="1F8050"/>
                                <w:sz w:val="23"/>
                              </w:rPr>
                              <w:t>0</w:t>
                            </w:r>
                            <w:r>
                              <w:rPr>
                                <w:sz w:val="23"/>
                              </w:rPr>
                              <w:t>)</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0"/>
                              <w:ind w:left="120" w:right="0" w:firstLine="0"/>
                              <w:jc w:val="left"/>
                              <w:rPr>
                                <w:sz w:val="23"/>
                              </w:rPr>
                            </w:pPr>
                            <w:r>
                              <w:rPr>
                                <w:sz w:val="23"/>
                              </w:rPr>
                              <w:t xml:space="preserve">ROOMS </w:t>
                            </w:r>
                            <w:r>
                              <w:rPr>
                                <w:color w:val="666666"/>
                                <w:sz w:val="23"/>
                              </w:rPr>
                              <w:t xml:space="preserve">= </w:t>
                            </w:r>
                            <w:r>
                              <w:rPr>
                                <w:sz w:val="23"/>
                              </w:rPr>
                              <w:t>{</w:t>
                            </w:r>
                          </w:p>
                          <w:p>
                            <w:pPr>
                              <w:pStyle w:val="5"/>
                              <w:spacing w:before="1"/>
                              <w:rPr>
                                <w:sz w:val="22"/>
                              </w:rPr>
                            </w:pPr>
                          </w:p>
                          <w:p>
                            <w:pPr>
                              <w:spacing w:before="0"/>
                              <w:ind w:left="612" w:right="0" w:firstLine="0"/>
                              <w:jc w:val="left"/>
                              <w:rPr>
                                <w:sz w:val="23"/>
                              </w:rPr>
                            </w:pPr>
                            <w:r>
                              <w:rPr>
                                <w:color w:val="406F9F"/>
                                <w:sz w:val="23"/>
                              </w:rPr>
                              <w:t>'death'</w:t>
                            </w:r>
                            <w:r>
                              <w:rPr>
                                <w:sz w:val="23"/>
                              </w:rPr>
                              <w:t>: death,</w:t>
                            </w:r>
                          </w:p>
                          <w:p>
                            <w:pPr>
                              <w:pStyle w:val="5"/>
                              <w:spacing w:before="1"/>
                              <w:rPr>
                                <w:sz w:val="22"/>
                              </w:rPr>
                            </w:pPr>
                          </w:p>
                          <w:p>
                            <w:pPr>
                              <w:spacing w:before="0" w:line="491" w:lineRule="auto"/>
                              <w:ind w:left="612" w:right="1198" w:firstLine="0"/>
                              <w:jc w:val="left"/>
                              <w:rPr>
                                <w:sz w:val="23"/>
                              </w:rPr>
                            </w:pPr>
                            <w:r>
                              <w:rPr>
                                <w:color w:val="406F9F"/>
                                <w:sz w:val="23"/>
                              </w:rPr>
                              <w:t>'central_corridor'</w:t>
                            </w:r>
                            <w:r>
                              <w:rPr>
                                <w:sz w:val="23"/>
                              </w:rPr>
                              <w:t xml:space="preserve">: central_corridor, </w:t>
                            </w:r>
                            <w:r>
                              <w:rPr>
                                <w:color w:val="406F9F"/>
                                <w:sz w:val="23"/>
                              </w:rPr>
                              <w:t>'laser_weapon_armory'</w:t>
                            </w:r>
                            <w:r>
                              <w:rPr>
                                <w:sz w:val="23"/>
                              </w:rPr>
                              <w:t xml:space="preserve">: laser_weapon_armory, </w:t>
                            </w:r>
                            <w:r>
                              <w:rPr>
                                <w:color w:val="406F9F"/>
                                <w:sz w:val="23"/>
                              </w:rPr>
                              <w:t>'the_bridge'</w:t>
                            </w:r>
                            <w:r>
                              <w:rPr>
                                <w:sz w:val="23"/>
                              </w:rPr>
                              <w:t>: the_bridge,</w:t>
                            </w:r>
                          </w:p>
                          <w:p>
                            <w:pPr>
                              <w:spacing w:before="0"/>
                              <w:ind w:left="612" w:right="0" w:firstLine="0"/>
                              <w:jc w:val="left"/>
                              <w:rPr>
                                <w:sz w:val="23"/>
                              </w:rPr>
                            </w:pPr>
                            <w:r>
                              <w:rPr>
                                <w:color w:val="406F9F"/>
                                <w:sz w:val="23"/>
                              </w:rPr>
                              <w:t>'escape_pod'</w:t>
                            </w:r>
                            <w:r>
                              <w:rPr>
                                <w:sz w:val="23"/>
                              </w:rPr>
                              <w:t>: escape_pod</w:t>
                            </w:r>
                          </w:p>
                          <w:p>
                            <w:pPr>
                              <w:pStyle w:val="5"/>
                              <w:spacing w:before="1"/>
                              <w:rPr>
                                <w:sz w:val="22"/>
                              </w:rPr>
                            </w:pPr>
                          </w:p>
                          <w:p>
                            <w:pPr>
                              <w:spacing w:before="0"/>
                              <w:ind w:left="120" w:right="0" w:firstLine="0"/>
                              <w:jc w:val="left"/>
                              <w:rPr>
                                <w:sz w:val="23"/>
                              </w:rPr>
                            </w:pPr>
                            <w:r>
                              <w:rPr>
                                <w:w w:val="100"/>
                                <w:sz w:val="23"/>
                              </w:rPr>
                              <w:t>}</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1" w:line="491" w:lineRule="auto"/>
                              <w:ind w:left="612" w:right="4343" w:hanging="492"/>
                              <w:jc w:val="left"/>
                              <w:rPr>
                                <w:sz w:val="23"/>
                              </w:rPr>
                            </w:pPr>
                            <w:r>
                              <w:rPr>
                                <w:b/>
                                <w:color w:val="006F1F"/>
                                <w:sz w:val="23"/>
                              </w:rPr>
                              <w:t xml:space="preserve">def </w:t>
                            </w:r>
                            <w:r>
                              <w:rPr>
                                <w:color w:val="05287D"/>
                                <w:sz w:val="23"/>
                              </w:rPr>
                              <w:t>runner</w:t>
                            </w:r>
                            <w:r>
                              <w:rPr>
                                <w:sz w:val="23"/>
                              </w:rPr>
                              <w:t>(</w:t>
                            </w:r>
                            <w:r>
                              <w:rPr>
                                <w:color w:val="006F1F"/>
                                <w:sz w:val="23"/>
                              </w:rPr>
                              <w:t>map</w:t>
                            </w:r>
                            <w:r>
                              <w:rPr>
                                <w:sz w:val="23"/>
                              </w:rPr>
                              <w:t xml:space="preserve">, start): </w:t>
                            </w:r>
                            <w:r>
                              <w:rPr>
                                <w:color w:val="006F1F"/>
                                <w:sz w:val="23"/>
                              </w:rPr>
                              <w:t xml:space="preserve">next </w:t>
                            </w:r>
                            <w:r>
                              <w:rPr>
                                <w:color w:val="666666"/>
                                <w:sz w:val="23"/>
                              </w:rPr>
                              <w:t xml:space="preserve">= </w:t>
                            </w:r>
                            <w:r>
                              <w:rPr>
                                <w:sz w:val="23"/>
                              </w:rPr>
                              <w:t>start</w:t>
                            </w:r>
                          </w:p>
                          <w:p>
                            <w:pPr>
                              <w:pStyle w:val="5"/>
                              <w:rPr>
                                <w:sz w:val="22"/>
                              </w:rPr>
                            </w:pPr>
                          </w:p>
                          <w:p>
                            <w:pPr>
                              <w:pStyle w:val="5"/>
                              <w:rPr>
                                <w:sz w:val="21"/>
                              </w:rPr>
                            </w:pPr>
                          </w:p>
                          <w:p>
                            <w:pPr>
                              <w:spacing w:before="0"/>
                              <w:ind w:left="612" w:right="0" w:firstLine="0"/>
                              <w:jc w:val="left"/>
                              <w:rPr>
                                <w:sz w:val="23"/>
                              </w:rPr>
                            </w:pPr>
                            <w:r>
                              <w:rPr>
                                <w:b/>
                                <w:color w:val="006F1F"/>
                                <w:sz w:val="23"/>
                              </w:rPr>
                              <w:t xml:space="preserve">while </w:t>
                            </w:r>
                            <w:r>
                              <w:rPr>
                                <w:color w:val="006F1F"/>
                                <w:sz w:val="23"/>
                              </w:rPr>
                              <w:t>True</w:t>
                            </w:r>
                            <w:r>
                              <w:rPr>
                                <w:sz w:val="23"/>
                              </w:rPr>
                              <w:t>:</w:t>
                            </w:r>
                          </w:p>
                          <w:p>
                            <w:pPr>
                              <w:pStyle w:val="5"/>
                              <w:spacing w:before="1"/>
                              <w:rPr>
                                <w:sz w:val="22"/>
                              </w:rPr>
                            </w:pPr>
                          </w:p>
                          <w:p>
                            <w:pPr>
                              <w:spacing w:before="0"/>
                              <w:ind w:left="1104" w:right="0" w:firstLine="0"/>
                              <w:jc w:val="left"/>
                              <w:rPr>
                                <w:sz w:val="23"/>
                              </w:rPr>
                            </w:pPr>
                            <w:r>
                              <w:rPr>
                                <w:sz w:val="23"/>
                              </w:rPr>
                              <w:t xml:space="preserve">room </w:t>
                            </w:r>
                            <w:r>
                              <w:rPr>
                                <w:color w:val="666666"/>
                                <w:sz w:val="23"/>
                              </w:rPr>
                              <w:t xml:space="preserve">= </w:t>
                            </w:r>
                            <w:r>
                              <w:rPr>
                                <w:color w:val="006F1F"/>
                                <w:sz w:val="23"/>
                              </w:rPr>
                              <w:t>map</w:t>
                            </w:r>
                            <w:r>
                              <w:rPr>
                                <w:sz w:val="23"/>
                              </w:rPr>
                              <w:t>[</w:t>
                            </w:r>
                            <w:r>
                              <w:rPr>
                                <w:color w:val="006F1F"/>
                                <w:sz w:val="23"/>
                              </w:rPr>
                              <w:t>next</w:t>
                            </w:r>
                            <w:r>
                              <w:rPr>
                                <w:sz w:val="23"/>
                              </w:rPr>
                              <w:t>]</w:t>
                            </w:r>
                          </w:p>
                          <w:p>
                            <w:pPr>
                              <w:pStyle w:val="5"/>
                              <w:spacing w:before="1"/>
                              <w:rPr>
                                <w:sz w:val="22"/>
                              </w:rPr>
                            </w:pPr>
                          </w:p>
                          <w:p>
                            <w:pPr>
                              <w:tabs>
                                <w:tab w:val="left" w:leader="hyphen" w:pos="3324"/>
                              </w:tabs>
                              <w:spacing w:before="1" w:line="491" w:lineRule="auto"/>
                              <w:ind w:left="1104" w:right="4343" w:firstLine="0"/>
                              <w:jc w:val="left"/>
                              <w:rPr>
                                <w:sz w:val="23"/>
                              </w:rPr>
                            </w:pPr>
                            <w:r>
                              <w:rPr>
                                <w:b/>
                                <w:color w:val="006F1F"/>
                                <w:sz w:val="23"/>
                              </w:rPr>
                              <w:t>print</w:t>
                            </w:r>
                            <w:r>
                              <w:rPr>
                                <w:b/>
                                <w:color w:val="006F1F"/>
                                <w:spacing w:val="19"/>
                                <w:sz w:val="23"/>
                              </w:rPr>
                              <w:t xml:space="preserve"> </w:t>
                            </w:r>
                            <w:r>
                              <w:rPr>
                                <w:color w:val="406F9F"/>
                                <w:sz w:val="23"/>
                              </w:rPr>
                              <w:t>"</w:t>
                            </w:r>
                            <w:r>
                              <w:rPr>
                                <w:b/>
                                <w:color w:val="406F9F"/>
                                <w:sz w:val="23"/>
                              </w:rPr>
                              <w:t>\n</w:t>
                            </w:r>
                            <w:r>
                              <w:rPr>
                                <w:b/>
                                <w:color w:val="406F9F"/>
                                <w:sz w:val="23"/>
                              </w:rPr>
                              <w:tab/>
                            </w:r>
                            <w:r>
                              <w:rPr>
                                <w:color w:val="406F9F"/>
                                <w:spacing w:val="-18"/>
                                <w:sz w:val="23"/>
                              </w:rPr>
                              <w:t xml:space="preserve">" </w:t>
                            </w:r>
                            <w:r>
                              <w:rPr>
                                <w:color w:val="006F1F"/>
                                <w:sz w:val="23"/>
                              </w:rPr>
                              <w:t xml:space="preserve">next </w:t>
                            </w:r>
                            <w:r>
                              <w:rPr>
                                <w:color w:val="666666"/>
                                <w:sz w:val="23"/>
                              </w:rPr>
                              <w:t>=</w:t>
                            </w:r>
                            <w:r>
                              <w:rPr>
                                <w:color w:val="666666"/>
                                <w:spacing w:val="21"/>
                                <w:sz w:val="23"/>
                              </w:rPr>
                              <w:t xml:space="preserve"> </w:t>
                            </w:r>
                            <w:r>
                              <w:rPr>
                                <w:spacing w:val="3"/>
                                <w:sz w:val="23"/>
                              </w:rPr>
                              <w:t>room()</w:t>
                            </w:r>
                          </w:p>
                          <w:p>
                            <w:pPr>
                              <w:pStyle w:val="5"/>
                              <w:rPr>
                                <w:sz w:val="22"/>
                              </w:rPr>
                            </w:pPr>
                          </w:p>
                          <w:p>
                            <w:pPr>
                              <w:pStyle w:val="5"/>
                              <w:spacing w:before="3"/>
                              <w:rPr>
                                <w:sz w:val="21"/>
                              </w:rPr>
                            </w:pPr>
                          </w:p>
                          <w:p>
                            <w:pPr>
                              <w:spacing w:before="0"/>
                              <w:ind w:left="120" w:right="0" w:firstLine="0"/>
                              <w:jc w:val="left"/>
                              <w:rPr>
                                <w:sz w:val="23"/>
                              </w:rPr>
                            </w:pPr>
                            <w:r>
                              <w:rPr>
                                <w:sz w:val="23"/>
                              </w:rPr>
                              <w:t xml:space="preserve">runner(ROOMS, </w:t>
                            </w:r>
                            <w:r>
                              <w:rPr>
                                <w:color w:val="406F9F"/>
                                <w:sz w:val="23"/>
                              </w:rPr>
                              <w:t>'central_corridor'</w:t>
                            </w:r>
                            <w:r>
                              <w:rPr>
                                <w:sz w:val="23"/>
                              </w:rPr>
                              <w:t>)</w:t>
                            </w:r>
                          </w:p>
                        </w:txbxContent>
                      </wps:txbx>
                      <wps:bodyPr lIns="0" tIns="0" rIns="0" bIns="0" upright="1"/>
                    </wps:wsp>
                  </a:graphicData>
                </a:graphic>
              </wp:inline>
            </w:drawing>
          </mc:Choice>
          <mc:Fallback>
            <w:pict>
              <v:shape id="文本框 591" o:spid="_x0000_s1026" o:spt="202" type="#_x0000_t202" style="height:573.75pt;width:389.85pt;" fillcolor="#EDEDED" filled="t" stroked="f" coordsize="21600,21600" o:gfxdata="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PrSiHTAAAABgEAAA8AAAAAAAAAAQAgAAAAIgAAAGRycy9kb3ducmV2LnhtbFBL&#10;AQIUABQAAAAIAIdO4kBPMDOvwgEAAFsDAAAOAAAAAAAAAAEAIAAAACIBAABkcnMvZTJvRG9jLnht&#10;bFBLBQYAAAAABgAGAFkBAABWBQAAAAA=&#10;">
                <v:fill on="t" focussize="0,0"/>
                <v:stroke on="f"/>
                <v:imagedata o:title=""/>
                <o:lock v:ext="edit" aspectratio="f"/>
                <v:textbox inset="0mm,0mm,0mm,0mm">
                  <w:txbxContent>
                    <w:p>
                      <w:pPr>
                        <w:spacing w:before="21"/>
                        <w:ind w:left="1104" w:right="0" w:firstLine="0"/>
                        <w:jc w:val="left"/>
                        <w:rPr>
                          <w:sz w:val="23"/>
                        </w:rPr>
                      </w:pPr>
                      <w:r>
                        <w:rPr>
                          <w:color w:val="006F1F"/>
                          <w:sz w:val="23"/>
                        </w:rPr>
                        <w:t>exit</w:t>
                      </w:r>
                      <w:r>
                        <w:rPr>
                          <w:sz w:val="23"/>
                        </w:rPr>
                        <w:t>(</w:t>
                      </w:r>
                      <w:r>
                        <w:rPr>
                          <w:color w:val="1F8050"/>
                          <w:sz w:val="23"/>
                        </w:rPr>
                        <w:t>0</w:t>
                      </w:r>
                      <w:r>
                        <w:rPr>
                          <w:sz w:val="23"/>
                        </w:rPr>
                        <w:t>)</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0"/>
                        <w:ind w:left="120" w:right="0" w:firstLine="0"/>
                        <w:jc w:val="left"/>
                        <w:rPr>
                          <w:sz w:val="23"/>
                        </w:rPr>
                      </w:pPr>
                      <w:r>
                        <w:rPr>
                          <w:sz w:val="23"/>
                        </w:rPr>
                        <w:t xml:space="preserve">ROOMS </w:t>
                      </w:r>
                      <w:r>
                        <w:rPr>
                          <w:color w:val="666666"/>
                          <w:sz w:val="23"/>
                        </w:rPr>
                        <w:t xml:space="preserve">= </w:t>
                      </w:r>
                      <w:r>
                        <w:rPr>
                          <w:sz w:val="23"/>
                        </w:rPr>
                        <w:t>{</w:t>
                      </w:r>
                    </w:p>
                    <w:p>
                      <w:pPr>
                        <w:pStyle w:val="5"/>
                        <w:spacing w:before="1"/>
                        <w:rPr>
                          <w:sz w:val="22"/>
                        </w:rPr>
                      </w:pPr>
                    </w:p>
                    <w:p>
                      <w:pPr>
                        <w:spacing w:before="0"/>
                        <w:ind w:left="612" w:right="0" w:firstLine="0"/>
                        <w:jc w:val="left"/>
                        <w:rPr>
                          <w:sz w:val="23"/>
                        </w:rPr>
                      </w:pPr>
                      <w:r>
                        <w:rPr>
                          <w:color w:val="406F9F"/>
                          <w:sz w:val="23"/>
                        </w:rPr>
                        <w:t>'death'</w:t>
                      </w:r>
                      <w:r>
                        <w:rPr>
                          <w:sz w:val="23"/>
                        </w:rPr>
                        <w:t>: death,</w:t>
                      </w:r>
                    </w:p>
                    <w:p>
                      <w:pPr>
                        <w:pStyle w:val="5"/>
                        <w:spacing w:before="1"/>
                        <w:rPr>
                          <w:sz w:val="22"/>
                        </w:rPr>
                      </w:pPr>
                    </w:p>
                    <w:p>
                      <w:pPr>
                        <w:spacing w:before="0" w:line="491" w:lineRule="auto"/>
                        <w:ind w:left="612" w:right="1198" w:firstLine="0"/>
                        <w:jc w:val="left"/>
                        <w:rPr>
                          <w:sz w:val="23"/>
                        </w:rPr>
                      </w:pPr>
                      <w:r>
                        <w:rPr>
                          <w:color w:val="406F9F"/>
                          <w:sz w:val="23"/>
                        </w:rPr>
                        <w:t>'central_corridor'</w:t>
                      </w:r>
                      <w:r>
                        <w:rPr>
                          <w:sz w:val="23"/>
                        </w:rPr>
                        <w:t xml:space="preserve">: central_corridor, </w:t>
                      </w:r>
                      <w:r>
                        <w:rPr>
                          <w:color w:val="406F9F"/>
                          <w:sz w:val="23"/>
                        </w:rPr>
                        <w:t>'laser_weapon_armory'</w:t>
                      </w:r>
                      <w:r>
                        <w:rPr>
                          <w:sz w:val="23"/>
                        </w:rPr>
                        <w:t xml:space="preserve">: laser_weapon_armory, </w:t>
                      </w:r>
                      <w:r>
                        <w:rPr>
                          <w:color w:val="406F9F"/>
                          <w:sz w:val="23"/>
                        </w:rPr>
                        <w:t>'the_bridge'</w:t>
                      </w:r>
                      <w:r>
                        <w:rPr>
                          <w:sz w:val="23"/>
                        </w:rPr>
                        <w:t>: the_bridge,</w:t>
                      </w:r>
                    </w:p>
                    <w:p>
                      <w:pPr>
                        <w:spacing w:before="0"/>
                        <w:ind w:left="612" w:right="0" w:firstLine="0"/>
                        <w:jc w:val="left"/>
                        <w:rPr>
                          <w:sz w:val="23"/>
                        </w:rPr>
                      </w:pPr>
                      <w:r>
                        <w:rPr>
                          <w:color w:val="406F9F"/>
                          <w:sz w:val="23"/>
                        </w:rPr>
                        <w:t>'escape_pod'</w:t>
                      </w:r>
                      <w:r>
                        <w:rPr>
                          <w:sz w:val="23"/>
                        </w:rPr>
                        <w:t>: escape_pod</w:t>
                      </w:r>
                    </w:p>
                    <w:p>
                      <w:pPr>
                        <w:pStyle w:val="5"/>
                        <w:spacing w:before="1"/>
                        <w:rPr>
                          <w:sz w:val="22"/>
                        </w:rPr>
                      </w:pPr>
                    </w:p>
                    <w:p>
                      <w:pPr>
                        <w:spacing w:before="0"/>
                        <w:ind w:left="120" w:right="0" w:firstLine="0"/>
                        <w:jc w:val="left"/>
                        <w:rPr>
                          <w:sz w:val="23"/>
                        </w:rPr>
                      </w:pPr>
                      <w:r>
                        <w:rPr>
                          <w:w w:val="100"/>
                          <w:sz w:val="23"/>
                        </w:rPr>
                        <w:t>}</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1" w:line="491" w:lineRule="auto"/>
                        <w:ind w:left="612" w:right="4343" w:hanging="492"/>
                        <w:jc w:val="left"/>
                        <w:rPr>
                          <w:sz w:val="23"/>
                        </w:rPr>
                      </w:pPr>
                      <w:r>
                        <w:rPr>
                          <w:b/>
                          <w:color w:val="006F1F"/>
                          <w:sz w:val="23"/>
                        </w:rPr>
                        <w:t xml:space="preserve">def </w:t>
                      </w:r>
                      <w:r>
                        <w:rPr>
                          <w:color w:val="05287D"/>
                          <w:sz w:val="23"/>
                        </w:rPr>
                        <w:t>runner</w:t>
                      </w:r>
                      <w:r>
                        <w:rPr>
                          <w:sz w:val="23"/>
                        </w:rPr>
                        <w:t>(</w:t>
                      </w:r>
                      <w:r>
                        <w:rPr>
                          <w:color w:val="006F1F"/>
                          <w:sz w:val="23"/>
                        </w:rPr>
                        <w:t>map</w:t>
                      </w:r>
                      <w:r>
                        <w:rPr>
                          <w:sz w:val="23"/>
                        </w:rPr>
                        <w:t xml:space="preserve">, start): </w:t>
                      </w:r>
                      <w:r>
                        <w:rPr>
                          <w:color w:val="006F1F"/>
                          <w:sz w:val="23"/>
                        </w:rPr>
                        <w:t xml:space="preserve">next </w:t>
                      </w:r>
                      <w:r>
                        <w:rPr>
                          <w:color w:val="666666"/>
                          <w:sz w:val="23"/>
                        </w:rPr>
                        <w:t xml:space="preserve">= </w:t>
                      </w:r>
                      <w:r>
                        <w:rPr>
                          <w:sz w:val="23"/>
                        </w:rPr>
                        <w:t>start</w:t>
                      </w:r>
                    </w:p>
                    <w:p>
                      <w:pPr>
                        <w:pStyle w:val="5"/>
                        <w:rPr>
                          <w:sz w:val="22"/>
                        </w:rPr>
                      </w:pPr>
                    </w:p>
                    <w:p>
                      <w:pPr>
                        <w:pStyle w:val="5"/>
                        <w:rPr>
                          <w:sz w:val="21"/>
                        </w:rPr>
                      </w:pPr>
                    </w:p>
                    <w:p>
                      <w:pPr>
                        <w:spacing w:before="0"/>
                        <w:ind w:left="612" w:right="0" w:firstLine="0"/>
                        <w:jc w:val="left"/>
                        <w:rPr>
                          <w:sz w:val="23"/>
                        </w:rPr>
                      </w:pPr>
                      <w:r>
                        <w:rPr>
                          <w:b/>
                          <w:color w:val="006F1F"/>
                          <w:sz w:val="23"/>
                        </w:rPr>
                        <w:t xml:space="preserve">while </w:t>
                      </w:r>
                      <w:r>
                        <w:rPr>
                          <w:color w:val="006F1F"/>
                          <w:sz w:val="23"/>
                        </w:rPr>
                        <w:t>True</w:t>
                      </w:r>
                      <w:r>
                        <w:rPr>
                          <w:sz w:val="23"/>
                        </w:rPr>
                        <w:t>:</w:t>
                      </w:r>
                    </w:p>
                    <w:p>
                      <w:pPr>
                        <w:pStyle w:val="5"/>
                        <w:spacing w:before="1"/>
                        <w:rPr>
                          <w:sz w:val="22"/>
                        </w:rPr>
                      </w:pPr>
                    </w:p>
                    <w:p>
                      <w:pPr>
                        <w:spacing w:before="0"/>
                        <w:ind w:left="1104" w:right="0" w:firstLine="0"/>
                        <w:jc w:val="left"/>
                        <w:rPr>
                          <w:sz w:val="23"/>
                        </w:rPr>
                      </w:pPr>
                      <w:r>
                        <w:rPr>
                          <w:sz w:val="23"/>
                        </w:rPr>
                        <w:t xml:space="preserve">room </w:t>
                      </w:r>
                      <w:r>
                        <w:rPr>
                          <w:color w:val="666666"/>
                          <w:sz w:val="23"/>
                        </w:rPr>
                        <w:t xml:space="preserve">= </w:t>
                      </w:r>
                      <w:r>
                        <w:rPr>
                          <w:color w:val="006F1F"/>
                          <w:sz w:val="23"/>
                        </w:rPr>
                        <w:t>map</w:t>
                      </w:r>
                      <w:r>
                        <w:rPr>
                          <w:sz w:val="23"/>
                        </w:rPr>
                        <w:t>[</w:t>
                      </w:r>
                      <w:r>
                        <w:rPr>
                          <w:color w:val="006F1F"/>
                          <w:sz w:val="23"/>
                        </w:rPr>
                        <w:t>next</w:t>
                      </w:r>
                      <w:r>
                        <w:rPr>
                          <w:sz w:val="23"/>
                        </w:rPr>
                        <w:t>]</w:t>
                      </w:r>
                    </w:p>
                    <w:p>
                      <w:pPr>
                        <w:pStyle w:val="5"/>
                        <w:spacing w:before="1"/>
                        <w:rPr>
                          <w:sz w:val="22"/>
                        </w:rPr>
                      </w:pPr>
                    </w:p>
                    <w:p>
                      <w:pPr>
                        <w:tabs>
                          <w:tab w:val="left" w:leader="hyphen" w:pos="3324"/>
                        </w:tabs>
                        <w:spacing w:before="1" w:line="491" w:lineRule="auto"/>
                        <w:ind w:left="1104" w:right="4343" w:firstLine="0"/>
                        <w:jc w:val="left"/>
                        <w:rPr>
                          <w:sz w:val="23"/>
                        </w:rPr>
                      </w:pPr>
                      <w:r>
                        <w:rPr>
                          <w:b/>
                          <w:color w:val="006F1F"/>
                          <w:sz w:val="23"/>
                        </w:rPr>
                        <w:t>print</w:t>
                      </w:r>
                      <w:r>
                        <w:rPr>
                          <w:b/>
                          <w:color w:val="006F1F"/>
                          <w:spacing w:val="19"/>
                          <w:sz w:val="23"/>
                        </w:rPr>
                        <w:t xml:space="preserve"> </w:t>
                      </w:r>
                      <w:r>
                        <w:rPr>
                          <w:color w:val="406F9F"/>
                          <w:sz w:val="23"/>
                        </w:rPr>
                        <w:t>"</w:t>
                      </w:r>
                      <w:r>
                        <w:rPr>
                          <w:b/>
                          <w:color w:val="406F9F"/>
                          <w:sz w:val="23"/>
                        </w:rPr>
                        <w:t>\n</w:t>
                      </w:r>
                      <w:r>
                        <w:rPr>
                          <w:b/>
                          <w:color w:val="406F9F"/>
                          <w:sz w:val="23"/>
                        </w:rPr>
                        <w:tab/>
                      </w:r>
                      <w:r>
                        <w:rPr>
                          <w:color w:val="406F9F"/>
                          <w:spacing w:val="-18"/>
                          <w:sz w:val="23"/>
                        </w:rPr>
                        <w:t xml:space="preserve">" </w:t>
                      </w:r>
                      <w:r>
                        <w:rPr>
                          <w:color w:val="006F1F"/>
                          <w:sz w:val="23"/>
                        </w:rPr>
                        <w:t xml:space="preserve">next </w:t>
                      </w:r>
                      <w:r>
                        <w:rPr>
                          <w:color w:val="666666"/>
                          <w:sz w:val="23"/>
                        </w:rPr>
                        <w:t>=</w:t>
                      </w:r>
                      <w:r>
                        <w:rPr>
                          <w:color w:val="666666"/>
                          <w:spacing w:val="21"/>
                          <w:sz w:val="23"/>
                        </w:rPr>
                        <w:t xml:space="preserve"> </w:t>
                      </w:r>
                      <w:r>
                        <w:rPr>
                          <w:spacing w:val="3"/>
                          <w:sz w:val="23"/>
                        </w:rPr>
                        <w:t>room()</w:t>
                      </w:r>
                    </w:p>
                    <w:p>
                      <w:pPr>
                        <w:pStyle w:val="5"/>
                        <w:rPr>
                          <w:sz w:val="22"/>
                        </w:rPr>
                      </w:pPr>
                    </w:p>
                    <w:p>
                      <w:pPr>
                        <w:pStyle w:val="5"/>
                        <w:spacing w:before="3"/>
                        <w:rPr>
                          <w:sz w:val="21"/>
                        </w:rPr>
                      </w:pPr>
                    </w:p>
                    <w:p>
                      <w:pPr>
                        <w:spacing w:before="0"/>
                        <w:ind w:left="120" w:right="0" w:firstLine="0"/>
                        <w:jc w:val="left"/>
                        <w:rPr>
                          <w:sz w:val="23"/>
                        </w:rPr>
                      </w:pPr>
                      <w:r>
                        <w:rPr>
                          <w:sz w:val="23"/>
                        </w:rPr>
                        <w:t xml:space="preserve">runner(ROOMS, </w:t>
                      </w:r>
                      <w:r>
                        <w:rPr>
                          <w:color w:val="406F9F"/>
                          <w:sz w:val="23"/>
                        </w:rPr>
                        <w:t>'central_corridor'</w:t>
                      </w:r>
                      <w:r>
                        <w:rPr>
                          <w:sz w:val="23"/>
                        </w:rPr>
                        <w:t>)</w:t>
                      </w:r>
                    </w:p>
                  </w:txbxContent>
                </v:textbox>
                <w10:wrap type="none"/>
                <w10:anchorlock/>
              </v:shape>
            </w:pict>
          </mc:Fallback>
        </mc:AlternateContent>
      </w:r>
    </w:p>
    <w:p>
      <w:pPr>
        <w:pStyle w:val="5"/>
        <w:rPr>
          <w:sz w:val="20"/>
        </w:rPr>
      </w:pPr>
    </w:p>
    <w:p>
      <w:pPr>
        <w:pStyle w:val="5"/>
        <w:spacing w:before="2"/>
        <w:rPr>
          <w:sz w:val="17"/>
        </w:rPr>
      </w:pPr>
    </w:p>
    <w:p>
      <w:pPr>
        <w:pStyle w:val="5"/>
        <w:ind w:left="1800"/>
      </w:pPr>
      <w:r>
        <mc:AlternateContent>
          <mc:Choice Requires="wps">
            <w:drawing>
              <wp:anchor distT="0" distB="0" distL="114300" distR="114300" simplePos="0" relativeHeight="7168" behindDoc="0" locked="0" layoutInCell="1" allowOverlap="1">
                <wp:simplePos x="0" y="0"/>
                <wp:positionH relativeFrom="page">
                  <wp:posOffset>1543685</wp:posOffset>
                </wp:positionH>
                <wp:positionV relativeFrom="paragraph">
                  <wp:posOffset>-307340</wp:posOffset>
                </wp:positionV>
                <wp:extent cx="4950460" cy="0"/>
                <wp:effectExtent l="0" t="0" r="0" b="0"/>
                <wp:wrapNone/>
                <wp:docPr id="377" name="直线 592"/>
                <wp:cNvGraphicFramePr/>
                <a:graphic xmlns:a="http://schemas.openxmlformats.org/drawingml/2006/main">
                  <a:graphicData uri="http://schemas.microsoft.com/office/word/2010/wordprocessingShape">
                    <wps:wsp>
                      <wps:cNvSpPr/>
                      <wps:spPr>
                        <a:xfrm>
                          <a:off x="0" y="0"/>
                          <a:ext cx="4950460" cy="0"/>
                        </a:xfrm>
                        <a:prstGeom prst="line">
                          <a:avLst/>
                        </a:prstGeom>
                        <a:ln w="9144" cap="flat" cmpd="sng">
                          <a:solidFill>
                            <a:srgbClr val="CCCCCC"/>
                          </a:solidFill>
                          <a:prstDash val="solid"/>
                          <a:headEnd type="none" w="med" len="med"/>
                          <a:tailEnd type="none" w="med" len="med"/>
                        </a:ln>
                      </wps:spPr>
                      <wps:bodyPr upright="1"/>
                    </wps:wsp>
                  </a:graphicData>
                </a:graphic>
              </wp:anchor>
            </w:drawing>
          </mc:Choice>
          <mc:Fallback>
            <w:pict>
              <v:line id="直线 592" o:spid="_x0000_s1026" o:spt="20" style="position:absolute;left:0pt;margin-left:121.55pt;margin-top:-24.2pt;height:0pt;width:389.8pt;mso-position-horizontal-relative:page;z-index:7168;mso-width-relative:page;mso-height-relative:page;" filled="f" stroked="t" coordsize="21600,21600" o:gfxdata="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0j54vYAAAADAEAAA8AAAAAAAAAAQAgAAAA&#10;IgAAAGRycy9kb3ducmV2LnhtbFBLAQIUABQAAAAIAIdO4kBVoGaZ0gEAAJEDAAAOAAAAAAAAAAEA&#10;IAAAACcBAABkcnMvZTJvRG9jLnhtbFBLBQYAAAAABgAGAFkBAABrBQAAAAA=&#10;">
                <v:fill on="f" focussize="0,0"/>
                <v:stroke weight="0.72pt" color="#CCCCCC" joinstyle="round"/>
                <v:imagedata o:title=""/>
                <o:lock v:ext="edit" aspectratio="f"/>
              </v:line>
            </w:pict>
          </mc:Fallback>
        </mc:AlternateContent>
      </w:r>
      <w:r>
        <w:t>代码不少，不过还是从头写完吧。确认它能运行，然后玩一下看看。</w:t>
      </w:r>
    </w:p>
    <w:p>
      <w:pPr>
        <w:pStyle w:val="5"/>
      </w:pPr>
    </w:p>
    <w:p>
      <w:pPr>
        <w:pStyle w:val="5"/>
        <w:rPr>
          <w:sz w:val="22"/>
        </w:rPr>
      </w:pPr>
    </w:p>
    <w:p>
      <w:pPr>
        <w:pStyle w:val="3"/>
      </w:pPr>
      <w:bookmarkStart w:id="139" w:name="你应该看到的结果"/>
      <w:bookmarkEnd w:id="139"/>
      <w:r>
        <w:rPr>
          <w:color w:val="465157"/>
        </w:rPr>
        <w:t>你应该看到的结果</w:t>
      </w:r>
    </w:p>
    <w:p>
      <w:pPr>
        <w:pStyle w:val="5"/>
        <w:spacing w:before="1"/>
        <w:rPr>
          <w:b/>
          <w:sz w:val="27"/>
        </w:rPr>
      </w:pPr>
    </w:p>
    <w:p>
      <w:pPr>
        <w:pStyle w:val="5"/>
        <w:ind w:left="1800"/>
      </w:pPr>
      <w:r>
        <w:t>我玩起来时这样的：</w:t>
      </w:r>
    </w:p>
    <w:p>
      <w:pPr>
        <w:spacing w:after="0"/>
        <w:sectPr>
          <w:footerReference r:id="rId12" w:type="default"/>
          <w:pgSz w:w="11910" w:h="16840"/>
          <w:pgMar w:top="1420" w:right="1440" w:bottom="1300" w:left="0" w:header="0" w:footer="1102" w:gutter="0"/>
          <w:pgNumType w:start="141"/>
        </w:sectPr>
      </w:pPr>
    </w:p>
    <w:p>
      <w:pPr>
        <w:pStyle w:val="5"/>
        <w:ind w:left="2116"/>
        <w:rPr>
          <w:sz w:val="20"/>
        </w:rPr>
      </w:pPr>
      <w:r>
        <mc:AlternateContent>
          <mc:Choice Requires="wpg">
            <w:drawing>
              <wp:anchor distT="0" distB="0" distL="0" distR="0" simplePos="0" relativeHeight="5120" behindDoc="0" locked="0" layoutInCell="1" allowOverlap="1">
                <wp:simplePos x="0" y="0"/>
                <wp:positionH relativeFrom="page">
                  <wp:posOffset>1344295</wp:posOffset>
                </wp:positionH>
                <wp:positionV relativeFrom="paragraph">
                  <wp:posOffset>6120130</wp:posOffset>
                </wp:positionV>
                <wp:extent cx="4873625" cy="2785110"/>
                <wp:effectExtent l="0" t="635" r="3175" b="8255"/>
                <wp:wrapTopAndBottom/>
                <wp:docPr id="317" name="组合 593"/>
                <wp:cNvGraphicFramePr/>
                <a:graphic xmlns:a="http://schemas.openxmlformats.org/drawingml/2006/main">
                  <a:graphicData uri="http://schemas.microsoft.com/office/word/2010/wordprocessingGroup">
                    <wpg:wgp>
                      <wpg:cNvGrpSpPr/>
                      <wpg:grpSpPr>
                        <a:xfrm>
                          <a:off x="0" y="0"/>
                          <a:ext cx="4873625" cy="2785110"/>
                          <a:chOff x="2117" y="9639"/>
                          <a:chExt cx="7675" cy="4386"/>
                        </a:xfrm>
                      </wpg:grpSpPr>
                      <wps:wsp>
                        <wps:cNvPr id="293" name="直线 594"/>
                        <wps:cNvSpPr/>
                        <wps:spPr>
                          <a:xfrm>
                            <a:off x="2124" y="9639"/>
                            <a:ext cx="0" cy="552"/>
                          </a:xfrm>
                          <a:prstGeom prst="line">
                            <a:avLst/>
                          </a:prstGeom>
                          <a:ln w="9144" cap="flat" cmpd="sng">
                            <a:solidFill>
                              <a:srgbClr val="CCCCCC"/>
                            </a:solidFill>
                            <a:prstDash val="solid"/>
                            <a:headEnd type="none" w="med" len="med"/>
                            <a:tailEnd type="none" w="med" len="med"/>
                          </a:ln>
                        </wps:spPr>
                        <wps:bodyPr upright="1"/>
                      </wps:wsp>
                      <wps:wsp>
                        <wps:cNvPr id="294" name="直线 595"/>
                        <wps:cNvSpPr/>
                        <wps:spPr>
                          <a:xfrm>
                            <a:off x="2124" y="10191"/>
                            <a:ext cx="0" cy="552"/>
                          </a:xfrm>
                          <a:prstGeom prst="line">
                            <a:avLst/>
                          </a:prstGeom>
                          <a:ln w="9144" cap="flat" cmpd="sng">
                            <a:solidFill>
                              <a:srgbClr val="CCCCCC"/>
                            </a:solidFill>
                            <a:prstDash val="solid"/>
                            <a:headEnd type="none" w="med" len="med"/>
                            <a:tailEnd type="none" w="med" len="med"/>
                          </a:ln>
                        </wps:spPr>
                        <wps:bodyPr upright="1"/>
                      </wps:wsp>
                      <wps:wsp>
                        <wps:cNvPr id="295" name="直线 596"/>
                        <wps:cNvSpPr/>
                        <wps:spPr>
                          <a:xfrm>
                            <a:off x="2124" y="10743"/>
                            <a:ext cx="0" cy="312"/>
                          </a:xfrm>
                          <a:prstGeom prst="line">
                            <a:avLst/>
                          </a:prstGeom>
                          <a:ln w="9144" cap="flat" cmpd="sng">
                            <a:solidFill>
                              <a:srgbClr val="CCCCCC"/>
                            </a:solidFill>
                            <a:prstDash val="solid"/>
                            <a:headEnd type="none" w="med" len="med"/>
                            <a:tailEnd type="none" w="med" len="med"/>
                          </a:ln>
                        </wps:spPr>
                        <wps:bodyPr upright="1"/>
                      </wps:wsp>
                      <wps:wsp>
                        <wps:cNvPr id="296" name="直线 597"/>
                        <wps:cNvSpPr/>
                        <wps:spPr>
                          <a:xfrm>
                            <a:off x="2124" y="11055"/>
                            <a:ext cx="0" cy="552"/>
                          </a:xfrm>
                          <a:prstGeom prst="line">
                            <a:avLst/>
                          </a:prstGeom>
                          <a:ln w="9144" cap="flat" cmpd="sng">
                            <a:solidFill>
                              <a:srgbClr val="CCCCCC"/>
                            </a:solidFill>
                            <a:prstDash val="solid"/>
                            <a:headEnd type="none" w="med" len="med"/>
                            <a:tailEnd type="none" w="med" len="med"/>
                          </a:ln>
                        </wps:spPr>
                        <wps:bodyPr upright="1"/>
                      </wps:wsp>
                      <wps:wsp>
                        <wps:cNvPr id="297" name="直线 598"/>
                        <wps:cNvSpPr/>
                        <wps:spPr>
                          <a:xfrm>
                            <a:off x="2124" y="11607"/>
                            <a:ext cx="0" cy="552"/>
                          </a:xfrm>
                          <a:prstGeom prst="line">
                            <a:avLst/>
                          </a:prstGeom>
                          <a:ln w="9144" cap="flat" cmpd="sng">
                            <a:solidFill>
                              <a:srgbClr val="CCCCCC"/>
                            </a:solidFill>
                            <a:prstDash val="solid"/>
                            <a:headEnd type="none" w="med" len="med"/>
                            <a:tailEnd type="none" w="med" len="med"/>
                          </a:ln>
                        </wps:spPr>
                        <wps:bodyPr upright="1"/>
                      </wps:wsp>
                      <wps:wsp>
                        <wps:cNvPr id="298" name="直线 599"/>
                        <wps:cNvSpPr/>
                        <wps:spPr>
                          <a:xfrm>
                            <a:off x="2124" y="12159"/>
                            <a:ext cx="0" cy="552"/>
                          </a:xfrm>
                          <a:prstGeom prst="line">
                            <a:avLst/>
                          </a:prstGeom>
                          <a:ln w="9144" cap="flat" cmpd="sng">
                            <a:solidFill>
                              <a:srgbClr val="CCCCCC"/>
                            </a:solidFill>
                            <a:prstDash val="solid"/>
                            <a:headEnd type="none" w="med" len="med"/>
                            <a:tailEnd type="none" w="med" len="med"/>
                          </a:ln>
                        </wps:spPr>
                        <wps:bodyPr upright="1"/>
                      </wps:wsp>
                      <wps:wsp>
                        <wps:cNvPr id="299" name="直线 600"/>
                        <wps:cNvSpPr/>
                        <wps:spPr>
                          <a:xfrm>
                            <a:off x="2124" y="12711"/>
                            <a:ext cx="0" cy="552"/>
                          </a:xfrm>
                          <a:prstGeom prst="line">
                            <a:avLst/>
                          </a:prstGeom>
                          <a:ln w="9144" cap="flat" cmpd="sng">
                            <a:solidFill>
                              <a:srgbClr val="CCCCCC"/>
                            </a:solidFill>
                            <a:prstDash val="solid"/>
                            <a:headEnd type="none" w="med" len="med"/>
                            <a:tailEnd type="none" w="med" len="med"/>
                          </a:ln>
                        </wps:spPr>
                        <wps:bodyPr upright="1"/>
                      </wps:wsp>
                      <wps:wsp>
                        <wps:cNvPr id="300" name="直线 601"/>
                        <wps:cNvSpPr/>
                        <wps:spPr>
                          <a:xfrm>
                            <a:off x="2124" y="13263"/>
                            <a:ext cx="0" cy="312"/>
                          </a:xfrm>
                          <a:prstGeom prst="line">
                            <a:avLst/>
                          </a:prstGeom>
                          <a:ln w="9144" cap="flat" cmpd="sng">
                            <a:solidFill>
                              <a:srgbClr val="CCCCCC"/>
                            </a:solidFill>
                            <a:prstDash val="solid"/>
                            <a:headEnd type="none" w="med" len="med"/>
                            <a:tailEnd type="none" w="med" len="med"/>
                          </a:ln>
                        </wps:spPr>
                        <wps:bodyPr upright="1"/>
                      </wps:wsp>
                      <wps:wsp>
                        <wps:cNvPr id="301" name="矩形 602"/>
                        <wps:cNvSpPr/>
                        <wps:spPr>
                          <a:xfrm>
                            <a:off x="2117" y="14009"/>
                            <a:ext cx="15" cy="15"/>
                          </a:xfrm>
                          <a:prstGeom prst="rect">
                            <a:avLst/>
                          </a:prstGeom>
                          <a:solidFill>
                            <a:srgbClr val="CCCCCC"/>
                          </a:solidFill>
                          <a:ln w="9525">
                            <a:noFill/>
                          </a:ln>
                        </wps:spPr>
                        <wps:bodyPr upright="1"/>
                      </wps:wsp>
                      <wps:wsp>
                        <wps:cNvPr id="302" name="矩形 603"/>
                        <wps:cNvSpPr/>
                        <wps:spPr>
                          <a:xfrm>
                            <a:off x="2117" y="14009"/>
                            <a:ext cx="15" cy="15"/>
                          </a:xfrm>
                          <a:prstGeom prst="rect">
                            <a:avLst/>
                          </a:prstGeom>
                          <a:solidFill>
                            <a:srgbClr val="CCCCCC"/>
                          </a:solidFill>
                          <a:ln w="9525">
                            <a:noFill/>
                          </a:ln>
                        </wps:spPr>
                        <wps:bodyPr upright="1"/>
                      </wps:wsp>
                      <wps:wsp>
                        <wps:cNvPr id="303" name="直线 604"/>
                        <wps:cNvSpPr/>
                        <wps:spPr>
                          <a:xfrm>
                            <a:off x="2132" y="14017"/>
                            <a:ext cx="7645" cy="0"/>
                          </a:xfrm>
                          <a:prstGeom prst="line">
                            <a:avLst/>
                          </a:prstGeom>
                          <a:ln w="9144" cap="flat" cmpd="sng">
                            <a:solidFill>
                              <a:srgbClr val="CCCCCC"/>
                            </a:solidFill>
                            <a:prstDash val="solid"/>
                            <a:headEnd type="none" w="med" len="med"/>
                            <a:tailEnd type="none" w="med" len="med"/>
                          </a:ln>
                        </wps:spPr>
                        <wps:bodyPr upright="1"/>
                      </wps:wsp>
                      <wps:wsp>
                        <wps:cNvPr id="304" name="矩形 605"/>
                        <wps:cNvSpPr/>
                        <wps:spPr>
                          <a:xfrm>
                            <a:off x="9777" y="14009"/>
                            <a:ext cx="15" cy="15"/>
                          </a:xfrm>
                          <a:prstGeom prst="rect">
                            <a:avLst/>
                          </a:prstGeom>
                          <a:solidFill>
                            <a:srgbClr val="CCCCCC"/>
                          </a:solidFill>
                          <a:ln w="9525">
                            <a:noFill/>
                          </a:ln>
                        </wps:spPr>
                        <wps:bodyPr upright="1"/>
                      </wps:wsp>
                      <wps:wsp>
                        <wps:cNvPr id="305" name="矩形 606"/>
                        <wps:cNvSpPr/>
                        <wps:spPr>
                          <a:xfrm>
                            <a:off x="9777" y="14009"/>
                            <a:ext cx="15" cy="15"/>
                          </a:xfrm>
                          <a:prstGeom prst="rect">
                            <a:avLst/>
                          </a:prstGeom>
                          <a:solidFill>
                            <a:srgbClr val="CCCCCC"/>
                          </a:solidFill>
                          <a:ln w="9525">
                            <a:noFill/>
                          </a:ln>
                        </wps:spPr>
                        <wps:bodyPr upright="1"/>
                      </wps:wsp>
                      <wps:wsp>
                        <wps:cNvPr id="306" name="直线 607"/>
                        <wps:cNvSpPr/>
                        <wps:spPr>
                          <a:xfrm>
                            <a:off x="2124" y="13575"/>
                            <a:ext cx="0" cy="435"/>
                          </a:xfrm>
                          <a:prstGeom prst="line">
                            <a:avLst/>
                          </a:prstGeom>
                          <a:ln w="9144" cap="flat" cmpd="sng">
                            <a:solidFill>
                              <a:srgbClr val="CCCCCC"/>
                            </a:solidFill>
                            <a:prstDash val="solid"/>
                            <a:headEnd type="none" w="med" len="med"/>
                            <a:tailEnd type="none" w="med" len="med"/>
                          </a:ln>
                        </wps:spPr>
                        <wps:bodyPr upright="1"/>
                      </wps:wsp>
                      <wps:wsp>
                        <wps:cNvPr id="307" name="直线 608"/>
                        <wps:cNvSpPr/>
                        <wps:spPr>
                          <a:xfrm>
                            <a:off x="9784" y="9639"/>
                            <a:ext cx="0" cy="552"/>
                          </a:xfrm>
                          <a:prstGeom prst="line">
                            <a:avLst/>
                          </a:prstGeom>
                          <a:ln w="9144" cap="flat" cmpd="sng">
                            <a:solidFill>
                              <a:srgbClr val="CCCCCC"/>
                            </a:solidFill>
                            <a:prstDash val="solid"/>
                            <a:headEnd type="none" w="med" len="med"/>
                            <a:tailEnd type="none" w="med" len="med"/>
                          </a:ln>
                        </wps:spPr>
                        <wps:bodyPr upright="1"/>
                      </wps:wsp>
                      <wps:wsp>
                        <wps:cNvPr id="308" name="直线 609"/>
                        <wps:cNvSpPr/>
                        <wps:spPr>
                          <a:xfrm>
                            <a:off x="9784" y="10191"/>
                            <a:ext cx="0" cy="552"/>
                          </a:xfrm>
                          <a:prstGeom prst="line">
                            <a:avLst/>
                          </a:prstGeom>
                          <a:ln w="9144" cap="flat" cmpd="sng">
                            <a:solidFill>
                              <a:srgbClr val="CCCCCC"/>
                            </a:solidFill>
                            <a:prstDash val="solid"/>
                            <a:headEnd type="none" w="med" len="med"/>
                            <a:tailEnd type="none" w="med" len="med"/>
                          </a:ln>
                        </wps:spPr>
                        <wps:bodyPr upright="1"/>
                      </wps:wsp>
                      <wps:wsp>
                        <wps:cNvPr id="309" name="直线 610"/>
                        <wps:cNvSpPr/>
                        <wps:spPr>
                          <a:xfrm>
                            <a:off x="9784" y="10743"/>
                            <a:ext cx="0" cy="312"/>
                          </a:xfrm>
                          <a:prstGeom prst="line">
                            <a:avLst/>
                          </a:prstGeom>
                          <a:ln w="9144" cap="flat" cmpd="sng">
                            <a:solidFill>
                              <a:srgbClr val="CCCCCC"/>
                            </a:solidFill>
                            <a:prstDash val="solid"/>
                            <a:headEnd type="none" w="med" len="med"/>
                            <a:tailEnd type="none" w="med" len="med"/>
                          </a:ln>
                        </wps:spPr>
                        <wps:bodyPr upright="1"/>
                      </wps:wsp>
                      <wps:wsp>
                        <wps:cNvPr id="310" name="直线 611"/>
                        <wps:cNvSpPr/>
                        <wps:spPr>
                          <a:xfrm>
                            <a:off x="9784" y="11055"/>
                            <a:ext cx="0" cy="552"/>
                          </a:xfrm>
                          <a:prstGeom prst="line">
                            <a:avLst/>
                          </a:prstGeom>
                          <a:ln w="9144" cap="flat" cmpd="sng">
                            <a:solidFill>
                              <a:srgbClr val="CCCCCC"/>
                            </a:solidFill>
                            <a:prstDash val="solid"/>
                            <a:headEnd type="none" w="med" len="med"/>
                            <a:tailEnd type="none" w="med" len="med"/>
                          </a:ln>
                        </wps:spPr>
                        <wps:bodyPr upright="1"/>
                      </wps:wsp>
                      <wps:wsp>
                        <wps:cNvPr id="311" name="直线 612"/>
                        <wps:cNvSpPr/>
                        <wps:spPr>
                          <a:xfrm>
                            <a:off x="9784" y="11607"/>
                            <a:ext cx="0" cy="552"/>
                          </a:xfrm>
                          <a:prstGeom prst="line">
                            <a:avLst/>
                          </a:prstGeom>
                          <a:ln w="9144" cap="flat" cmpd="sng">
                            <a:solidFill>
                              <a:srgbClr val="CCCCCC"/>
                            </a:solidFill>
                            <a:prstDash val="solid"/>
                            <a:headEnd type="none" w="med" len="med"/>
                            <a:tailEnd type="none" w="med" len="med"/>
                          </a:ln>
                        </wps:spPr>
                        <wps:bodyPr upright="1"/>
                      </wps:wsp>
                      <wps:wsp>
                        <wps:cNvPr id="312" name="直线 613"/>
                        <wps:cNvSpPr/>
                        <wps:spPr>
                          <a:xfrm>
                            <a:off x="9784" y="12159"/>
                            <a:ext cx="0" cy="552"/>
                          </a:xfrm>
                          <a:prstGeom prst="line">
                            <a:avLst/>
                          </a:prstGeom>
                          <a:ln w="9144" cap="flat" cmpd="sng">
                            <a:solidFill>
                              <a:srgbClr val="CCCCCC"/>
                            </a:solidFill>
                            <a:prstDash val="solid"/>
                            <a:headEnd type="none" w="med" len="med"/>
                            <a:tailEnd type="none" w="med" len="med"/>
                          </a:ln>
                        </wps:spPr>
                        <wps:bodyPr upright="1"/>
                      </wps:wsp>
                      <wps:wsp>
                        <wps:cNvPr id="313" name="直线 614"/>
                        <wps:cNvSpPr/>
                        <wps:spPr>
                          <a:xfrm>
                            <a:off x="9784" y="12711"/>
                            <a:ext cx="0" cy="552"/>
                          </a:xfrm>
                          <a:prstGeom prst="line">
                            <a:avLst/>
                          </a:prstGeom>
                          <a:ln w="9144" cap="flat" cmpd="sng">
                            <a:solidFill>
                              <a:srgbClr val="CCCCCC"/>
                            </a:solidFill>
                            <a:prstDash val="solid"/>
                            <a:headEnd type="none" w="med" len="med"/>
                            <a:tailEnd type="none" w="med" len="med"/>
                          </a:ln>
                        </wps:spPr>
                        <wps:bodyPr upright="1"/>
                      </wps:wsp>
                      <wps:wsp>
                        <wps:cNvPr id="314" name="直线 615"/>
                        <wps:cNvSpPr/>
                        <wps:spPr>
                          <a:xfrm>
                            <a:off x="9784" y="13263"/>
                            <a:ext cx="0" cy="312"/>
                          </a:xfrm>
                          <a:prstGeom prst="line">
                            <a:avLst/>
                          </a:prstGeom>
                          <a:ln w="9144" cap="flat" cmpd="sng">
                            <a:solidFill>
                              <a:srgbClr val="CCCCCC"/>
                            </a:solidFill>
                            <a:prstDash val="solid"/>
                            <a:headEnd type="none" w="med" len="med"/>
                            <a:tailEnd type="none" w="med" len="med"/>
                          </a:ln>
                        </wps:spPr>
                        <wps:bodyPr upright="1"/>
                      </wps:wsp>
                      <wps:wsp>
                        <wps:cNvPr id="315" name="直线 616"/>
                        <wps:cNvSpPr/>
                        <wps:spPr>
                          <a:xfrm>
                            <a:off x="9784" y="13575"/>
                            <a:ext cx="0" cy="435"/>
                          </a:xfrm>
                          <a:prstGeom prst="line">
                            <a:avLst/>
                          </a:prstGeom>
                          <a:ln w="9144" cap="flat" cmpd="sng">
                            <a:solidFill>
                              <a:srgbClr val="CCCCCC"/>
                            </a:solidFill>
                            <a:prstDash val="solid"/>
                            <a:headEnd type="none" w="med" len="med"/>
                            <a:tailEnd type="none" w="med" len="med"/>
                          </a:ln>
                        </wps:spPr>
                        <wps:bodyPr upright="1"/>
                      </wps:wsp>
                      <wps:wsp>
                        <wps:cNvPr id="316" name="文本框 617"/>
                        <wps:cNvSpPr txBox="1"/>
                        <wps:spPr>
                          <a:xfrm>
                            <a:off x="2131" y="9638"/>
                            <a:ext cx="7646" cy="4371"/>
                          </a:xfrm>
                          <a:prstGeom prst="rect">
                            <a:avLst/>
                          </a:prstGeom>
                          <a:solidFill>
                            <a:srgbClr val="EDEDED"/>
                          </a:solidFill>
                          <a:ln w="9525">
                            <a:noFill/>
                          </a:ln>
                        </wps:spPr>
                        <wps:txbx>
                          <w:txbxContent>
                            <w:p>
                              <w:pPr>
                                <w:spacing w:before="21"/>
                                <w:ind w:left="148" w:right="0" w:firstLine="0"/>
                                <w:jc w:val="left"/>
                                <w:rPr>
                                  <w:sz w:val="23"/>
                                </w:rPr>
                              </w:pPr>
                              <w:r>
                                <w:rPr>
                                  <w:color w:val="2F2F2F"/>
                                  <w:spacing w:val="2"/>
                                  <w:sz w:val="23"/>
                                </w:rPr>
                                <w:t xml:space="preserve">Armory and about </w:t>
                              </w:r>
                              <w:r>
                                <w:rPr>
                                  <w:color w:val="2F2F2F"/>
                                  <w:sz w:val="23"/>
                                </w:rPr>
                                <w:t xml:space="preserve">to </w:t>
                              </w:r>
                              <w:r>
                                <w:rPr>
                                  <w:color w:val="2F2F2F"/>
                                  <w:spacing w:val="2"/>
                                  <w:sz w:val="23"/>
                                </w:rPr>
                                <w:t xml:space="preserve">pull </w:t>
                              </w:r>
                              <w:r>
                                <w:rPr>
                                  <w:color w:val="2F2F2F"/>
                                  <w:sz w:val="23"/>
                                </w:rPr>
                                <w:t xml:space="preserve">a </w:t>
                              </w:r>
                              <w:r>
                                <w:rPr>
                                  <w:color w:val="2F2F2F"/>
                                  <w:spacing w:val="2"/>
                                  <w:sz w:val="23"/>
                                </w:rPr>
                                <w:t xml:space="preserve">weapon </w:t>
                              </w:r>
                              <w:r>
                                <w:rPr>
                                  <w:color w:val="2F2F2F"/>
                                  <w:sz w:val="23"/>
                                </w:rPr>
                                <w:t xml:space="preserve">to </w:t>
                              </w:r>
                              <w:r>
                                <w:rPr>
                                  <w:color w:val="2F2F2F"/>
                                  <w:spacing w:val="2"/>
                                  <w:sz w:val="23"/>
                                </w:rPr>
                                <w:t>blast</w:t>
                              </w:r>
                              <w:r>
                                <w:rPr>
                                  <w:color w:val="2F2F2F"/>
                                  <w:spacing w:val="60"/>
                                  <w:sz w:val="23"/>
                                </w:rPr>
                                <w:t xml:space="preserve"> </w:t>
                              </w:r>
                              <w:r>
                                <w:rPr>
                                  <w:color w:val="2F2F2F"/>
                                  <w:spacing w:val="2"/>
                                  <w:sz w:val="23"/>
                                </w:rPr>
                                <w:t>you.</w:t>
                              </w:r>
                            </w:p>
                            <w:p>
                              <w:pPr>
                                <w:spacing w:before="1" w:line="240" w:lineRule="auto"/>
                                <w:rPr>
                                  <w:rFonts w:ascii="宋体"/>
                                  <w:sz w:val="22"/>
                                </w:rPr>
                              </w:pPr>
                            </w:p>
                            <w:p>
                              <w:pPr>
                                <w:numPr>
                                  <w:ilvl w:val="0"/>
                                  <w:numId w:val="89"/>
                                </w:numPr>
                                <w:tabs>
                                  <w:tab w:val="left" w:pos="411"/>
                                </w:tabs>
                                <w:spacing w:before="0"/>
                                <w:ind w:left="410" w:right="0" w:hanging="262"/>
                                <w:jc w:val="left"/>
                                <w:rPr>
                                  <w:sz w:val="23"/>
                                </w:rPr>
                              </w:pPr>
                              <w:r>
                                <w:rPr>
                                  <w:spacing w:val="2"/>
                                  <w:sz w:val="23"/>
                                </w:rPr>
                                <w:t>dodge!</w:t>
                              </w:r>
                            </w:p>
                            <w:p>
                              <w:pPr>
                                <w:spacing w:before="0" w:line="240" w:lineRule="auto"/>
                                <w:rPr>
                                  <w:rFonts w:ascii="宋体"/>
                                  <w:sz w:val="22"/>
                                </w:rPr>
                              </w:pPr>
                            </w:p>
                            <w:p>
                              <w:pPr>
                                <w:spacing w:before="1" w:line="278" w:lineRule="auto"/>
                                <w:ind w:left="148" w:right="0" w:firstLine="0"/>
                                <w:jc w:val="left"/>
                                <w:rPr>
                                  <w:sz w:val="23"/>
                                </w:rPr>
                              </w:pPr>
                              <w:r>
                                <w:rPr>
                                  <w:color w:val="2F2F2F"/>
                                  <w:sz w:val="23"/>
                                </w:rPr>
                                <w:t>Like a world class boxer you dodge, weave, slip and slide right</w:t>
                              </w:r>
                            </w:p>
                            <w:p>
                              <w:pPr>
                                <w:spacing w:before="8" w:line="240" w:lineRule="auto"/>
                                <w:rPr>
                                  <w:rFonts w:ascii="宋体"/>
                                  <w:sz w:val="18"/>
                                </w:rPr>
                              </w:pPr>
                            </w:p>
                            <w:p>
                              <w:pPr>
                                <w:spacing w:before="0" w:line="491" w:lineRule="auto"/>
                                <w:ind w:left="148" w:right="167" w:firstLine="0"/>
                                <w:jc w:val="left"/>
                                <w:rPr>
                                  <w:sz w:val="23"/>
                                </w:rPr>
                              </w:pPr>
                              <w:r>
                                <w:rPr>
                                  <w:color w:val="2F2F2F"/>
                                  <w:spacing w:val="2"/>
                                  <w:sz w:val="23"/>
                                </w:rPr>
                                <w:t xml:space="preserve">as the Gothon's blaster cranks </w:t>
                              </w:r>
                              <w:r>
                                <w:rPr>
                                  <w:color w:val="2F2F2F"/>
                                  <w:sz w:val="23"/>
                                </w:rPr>
                                <w:t xml:space="preserve">a </w:t>
                              </w:r>
                              <w:r>
                                <w:rPr>
                                  <w:color w:val="2F2F2F"/>
                                  <w:spacing w:val="2"/>
                                  <w:sz w:val="23"/>
                                </w:rPr>
                                <w:t xml:space="preserve">laser </w:t>
                              </w:r>
                              <w:r>
                                <w:rPr>
                                  <w:color w:val="2F2F2F"/>
                                  <w:spacing w:val="3"/>
                                  <w:sz w:val="23"/>
                                </w:rPr>
                                <w:t xml:space="preserve">past </w:t>
                              </w:r>
                              <w:r>
                                <w:rPr>
                                  <w:color w:val="2F2F2F"/>
                                  <w:spacing w:val="2"/>
                                  <w:sz w:val="23"/>
                                </w:rPr>
                                <w:t>your head.  In</w:t>
                              </w:r>
                              <w:r>
                                <w:rPr>
                                  <w:color w:val="2F2F2F"/>
                                  <w:spacing w:val="-11"/>
                                  <w:sz w:val="23"/>
                                </w:rPr>
                                <w:t xml:space="preserve"> </w:t>
                              </w:r>
                              <w:r>
                                <w:rPr>
                                  <w:color w:val="2F2F2F"/>
                                  <w:spacing w:val="2"/>
                                  <w:sz w:val="23"/>
                                </w:rPr>
                                <w:t>the</w:t>
                              </w:r>
                              <w:r>
                                <w:rPr>
                                  <w:color w:val="2F2F2F"/>
                                  <w:spacing w:val="-11"/>
                                  <w:sz w:val="23"/>
                                </w:rPr>
                                <w:t xml:space="preserve"> </w:t>
                              </w:r>
                              <w:r>
                                <w:rPr>
                                  <w:color w:val="2F2F2F"/>
                                  <w:spacing w:val="2"/>
                                  <w:sz w:val="23"/>
                                </w:rPr>
                                <w:t>middle</w:t>
                              </w:r>
                              <w:r>
                                <w:rPr>
                                  <w:color w:val="2F2F2F"/>
                                  <w:spacing w:val="-11"/>
                                  <w:sz w:val="23"/>
                                </w:rPr>
                                <w:t xml:space="preserve"> </w:t>
                              </w:r>
                              <w:r>
                                <w:rPr>
                                  <w:color w:val="2F2F2F"/>
                                  <w:spacing w:val="2"/>
                                  <w:sz w:val="23"/>
                                </w:rPr>
                                <w:t>of</w:t>
                              </w:r>
                              <w:r>
                                <w:rPr>
                                  <w:color w:val="2F2F2F"/>
                                  <w:spacing w:val="-10"/>
                                  <w:sz w:val="23"/>
                                </w:rPr>
                                <w:t xml:space="preserve"> </w:t>
                              </w:r>
                              <w:r>
                                <w:rPr>
                                  <w:color w:val="2F2F2F"/>
                                  <w:spacing w:val="2"/>
                                  <w:sz w:val="23"/>
                                </w:rPr>
                                <w:t>your</w:t>
                              </w:r>
                              <w:r>
                                <w:rPr>
                                  <w:color w:val="2F2F2F"/>
                                  <w:spacing w:val="-11"/>
                                  <w:sz w:val="23"/>
                                </w:rPr>
                                <w:t xml:space="preserve"> </w:t>
                              </w:r>
                              <w:r>
                                <w:rPr>
                                  <w:color w:val="2F2F2F"/>
                                  <w:spacing w:val="2"/>
                                  <w:sz w:val="23"/>
                                </w:rPr>
                                <w:t>artful</w:t>
                              </w:r>
                              <w:r>
                                <w:rPr>
                                  <w:color w:val="2F2F2F"/>
                                  <w:spacing w:val="-11"/>
                                  <w:sz w:val="23"/>
                                </w:rPr>
                                <w:t xml:space="preserve"> </w:t>
                              </w:r>
                              <w:r>
                                <w:rPr>
                                  <w:color w:val="2F2F2F"/>
                                  <w:spacing w:val="2"/>
                                  <w:sz w:val="23"/>
                                </w:rPr>
                                <w:t>dodge</w:t>
                              </w:r>
                              <w:r>
                                <w:rPr>
                                  <w:color w:val="2F2F2F"/>
                                  <w:spacing w:val="-10"/>
                                  <w:sz w:val="23"/>
                                </w:rPr>
                                <w:t xml:space="preserve"> </w:t>
                              </w:r>
                              <w:r>
                                <w:rPr>
                                  <w:color w:val="2F2F2F"/>
                                  <w:spacing w:val="2"/>
                                  <w:sz w:val="23"/>
                                </w:rPr>
                                <w:t>your</w:t>
                              </w:r>
                              <w:r>
                                <w:rPr>
                                  <w:color w:val="2F2F2F"/>
                                  <w:spacing w:val="-8"/>
                                  <w:sz w:val="23"/>
                                </w:rPr>
                                <w:t xml:space="preserve"> </w:t>
                              </w:r>
                              <w:r>
                                <w:rPr>
                                  <w:color w:val="2F2F2F"/>
                                  <w:spacing w:val="2"/>
                                  <w:sz w:val="23"/>
                                </w:rPr>
                                <w:t>foot</w:t>
                              </w:r>
                              <w:r>
                                <w:rPr>
                                  <w:color w:val="2F2F2F"/>
                                  <w:spacing w:val="-10"/>
                                  <w:sz w:val="23"/>
                                </w:rPr>
                                <w:t xml:space="preserve"> </w:t>
                              </w:r>
                              <w:r>
                                <w:rPr>
                                  <w:color w:val="2F2F2F"/>
                                  <w:spacing w:val="2"/>
                                  <w:sz w:val="23"/>
                                </w:rPr>
                                <w:t>slips</w:t>
                              </w:r>
                              <w:r>
                                <w:rPr>
                                  <w:color w:val="2F2F2F"/>
                                  <w:spacing w:val="-11"/>
                                  <w:sz w:val="23"/>
                                </w:rPr>
                                <w:t xml:space="preserve"> </w:t>
                              </w:r>
                              <w:r>
                                <w:rPr>
                                  <w:color w:val="2F2F2F"/>
                                  <w:spacing w:val="2"/>
                                  <w:sz w:val="23"/>
                                </w:rPr>
                                <w:t>and</w:t>
                              </w:r>
                              <w:r>
                                <w:rPr>
                                  <w:color w:val="2F2F2F"/>
                                  <w:spacing w:val="-11"/>
                                  <w:sz w:val="23"/>
                                </w:rPr>
                                <w:t xml:space="preserve"> </w:t>
                              </w:r>
                              <w:r>
                                <w:rPr>
                                  <w:color w:val="2F2F2F"/>
                                  <w:sz w:val="23"/>
                                </w:rPr>
                                <w:t xml:space="preserve">you </w:t>
                              </w:r>
                              <w:r>
                                <w:rPr>
                                  <w:color w:val="2F2F2F"/>
                                  <w:spacing w:val="2"/>
                                  <w:sz w:val="23"/>
                                </w:rPr>
                                <w:t xml:space="preserve">bang your head </w:t>
                              </w:r>
                              <w:r>
                                <w:rPr>
                                  <w:color w:val="2F2F2F"/>
                                  <w:sz w:val="23"/>
                                </w:rPr>
                                <w:t xml:space="preserve">on </w:t>
                              </w:r>
                              <w:r>
                                <w:rPr>
                                  <w:color w:val="2F2F2F"/>
                                  <w:spacing w:val="2"/>
                                  <w:sz w:val="23"/>
                                </w:rPr>
                                <w:t xml:space="preserve">the metal wall </w:t>
                              </w:r>
                              <w:r>
                                <w:rPr>
                                  <w:color w:val="2F2F2F"/>
                                  <w:sz w:val="23"/>
                                </w:rPr>
                                <w:t xml:space="preserve">and </w:t>
                              </w:r>
                              <w:r>
                                <w:rPr>
                                  <w:color w:val="2F2F2F"/>
                                  <w:spacing w:val="2"/>
                                  <w:sz w:val="23"/>
                                </w:rPr>
                                <w:t>pass</w:t>
                              </w:r>
                              <w:r>
                                <w:rPr>
                                  <w:color w:val="2F2F2F"/>
                                  <w:spacing w:val="59"/>
                                  <w:sz w:val="23"/>
                                </w:rPr>
                                <w:t xml:space="preserve"> </w:t>
                              </w:r>
                              <w:r>
                                <w:rPr>
                                  <w:color w:val="2F2F2F"/>
                                  <w:spacing w:val="2"/>
                                  <w:sz w:val="23"/>
                                </w:rPr>
                                <w:t>out.</w:t>
                              </w:r>
                            </w:p>
                            <w:p>
                              <w:pPr>
                                <w:spacing w:before="0" w:line="280" w:lineRule="auto"/>
                                <w:ind w:left="148" w:right="143" w:firstLine="0"/>
                                <w:jc w:val="left"/>
                                <w:rPr>
                                  <w:sz w:val="23"/>
                                </w:rPr>
                              </w:pPr>
                              <w:r>
                                <w:rPr>
                                  <w:color w:val="2F2F2F"/>
                                  <w:sz w:val="23"/>
                                </w:rPr>
                                <w:t>You wake up shortly after only to die as the Gothon stomps on</w:t>
                              </w:r>
                            </w:p>
                          </w:txbxContent>
                        </wps:txbx>
                        <wps:bodyPr lIns="0" tIns="0" rIns="0" bIns="0" upright="1"/>
                      </wps:wsp>
                    </wpg:wgp>
                  </a:graphicData>
                </a:graphic>
              </wp:anchor>
            </w:drawing>
          </mc:Choice>
          <mc:Fallback>
            <w:pict>
              <v:group id="组合 593" o:spid="_x0000_s1026" o:spt="203" style="position:absolute;left:0pt;margin-left:105.85pt;margin-top:481.9pt;height:219.3pt;width:383.75pt;mso-position-horizontal-relative:page;mso-wrap-distance-bottom:0pt;mso-wrap-distance-top:0pt;z-index:5120;mso-width-relative:page;mso-height-relative:page;" coordorigin="2117,9639" coordsize="7675,4386" o:gfxdata="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">
                <o:lock v:ext="edit" aspectratio="f"/>
                <v:line id="直线 594" o:spid="_x0000_s1026" o:spt="20" style="position:absolute;left:2124;top:9639;height:552;width:0;" filled="f" stroked="t" coordsize="21600,21600" o:gfxdata="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J50Y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95" o:spid="_x0000_s1026" o:spt="20" style="position:absolute;left:2124;top:10191;height:552;width:0;" filled="f" stroked="t" coordsize="21600,21600" o:gfxdata="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zgVs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96" o:spid="_x0000_s1026" o:spt="20" style="position:absolute;left:2124;top:10743;height:312;width:0;" filled="f" stroked="t" coordsize="21600,21600" o:gfxdata="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gqD3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97" o:spid="_x0000_s1026" o:spt="20" style="position:absolute;left:2124;top:11055;height:552;width:0;" filled="f" stroked="t" coordsize="21600,21600" o:gfxdata="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UD6A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98" o:spid="_x0000_s1026" o:spt="20" style="position:absolute;left:2124;top:11607;height:552;width:0;" filled="f" stroked="t" coordsize="21600,21600" o:gfxdata="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HJsb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599" o:spid="_x0000_s1026" o:spt="20" style="position:absolute;left:2124;top:12159;height:552;width:0;" filled="f" stroked="t" coordsize="21600,21600" o:gfxdata="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gw9p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00" o:spid="_x0000_s1026" o:spt="20" style="position:absolute;left:2124;top:12711;height:552;width:0;" filled="f" stroked="t" coordsize="21600,21600" o:gfxdata="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z6ry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01" o:spid="_x0000_s1026" o:spt="20" style="position:absolute;left:2124;top:13263;height:312;width:0;" filled="f" stroked="t" coordsize="21600,21600" o:gfxdata="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pl1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rect id="矩形 602" o:spid="_x0000_s1026" o:spt="1" style="position:absolute;left:2117;top:14009;height:15;width:15;" fillcolor="#CCCCCC" filled="t" stroked="f" coordsize="21600,21600" o:gfxdata="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ocFK8AAAA&#10;3AAAAA8AAAAAAAAAAQAgAAAAIgAAAGRycy9kb3ducmV2LnhtbFBLAQIUABQAAAAIAIdO4kAzLwWe&#10;OwAAADkAAAAQAAAAAAAAAAEAIAAAAAsBAABkcnMvc2hhcGV4bWwueG1sUEsFBgAAAAAGAAYAWwEA&#10;ALUDAAAAAA==&#10;">
                  <v:fill on="t" focussize="0,0"/>
                  <v:stroke on="f"/>
                  <v:imagedata o:title=""/>
                  <o:lock v:ext="edit" aspectratio="f"/>
                </v:rect>
                <v:rect id="矩形 603" o:spid="_x0000_s1026" o:spt="1" style="position:absolute;left:2117;top:14009;height:15;width:15;" fillcolor="#CCCCCC" filled="t" stroked="f" coordsize="21600,21600" o:gfxdata="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ruJb4A&#10;AADcAAAADwAAAAAAAAABACAAAAAiAAAAZHJzL2Rvd25yZXYueG1sUEsBAhQAFAAAAAgAh07iQDMv&#10;BZ47AAAAOQAAABAAAAAAAAAAAQAgAAAADQEAAGRycy9zaGFwZXhtbC54bWxQSwUGAAAAAAYABgBb&#10;AQAAtwMAAAAA&#10;">
                  <v:fill on="t" focussize="0,0"/>
                  <v:stroke on="f"/>
                  <v:imagedata o:title=""/>
                  <o:lock v:ext="edit" aspectratio="f"/>
                </v:rect>
                <v:line id="直线 604" o:spid="_x0000_s1026" o:spt="20" style="position:absolute;left:2132;top:14017;height:0;width:7645;" filled="f" stroked="t" coordsize="21600,21600" o:gfxdata="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BwK8AAAA&#10;3A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rect id="矩形 605" o:spid="_x0000_s1026" o:spt="1" style="position:absolute;left:9777;top:14009;height:15;width:15;" fillcolor="#CCCCCC" filled="t" stroked="f" coordsize="21600,21600" o:gfxdata="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Tyr4A&#10;AADcAAAADwAAAAAAAAABACAAAAAiAAAAZHJzL2Rvd25yZXYueG1sUEsBAhQAFAAAAAgAh07iQDMv&#10;BZ47AAAAOQAAABAAAAAAAAAAAQAgAAAADQEAAGRycy9zaGFwZXhtbC54bWxQSwUGAAAAAAYABgBb&#10;AQAAtwMAAAAA&#10;">
                  <v:fill on="t" focussize="0,0"/>
                  <v:stroke on="f"/>
                  <v:imagedata o:title=""/>
                  <o:lock v:ext="edit" aspectratio="f"/>
                </v:rect>
                <v:rect id="矩形 606" o:spid="_x0000_s1026" o:spt="1" style="position:absolute;left:9777;top:14009;height:15;width:15;" fillcolor="#CCCCCC" filled="t" stroked="f" coordsize="21600,21600" o:gfxdata="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U3ZRvQAA&#10;ANwAAAAPAAAAAAAAAAEAIAAAACIAAABkcnMvZG93bnJldi54bWxQSwECFAAUAAAACACHTuJAMy8F&#10;njsAAAA5AAAAEAAAAAAAAAABACAAAAAMAQAAZHJzL3NoYXBleG1sLnhtbFBLBQYAAAAABgAGAFsB&#10;AAC2AwAAAAA=&#10;">
                  <v:fill on="t" focussize="0,0"/>
                  <v:stroke on="f"/>
                  <v:imagedata o:title=""/>
                  <o:lock v:ext="edit" aspectratio="f"/>
                </v:rect>
                <v:line id="直线 607" o:spid="_x0000_s1026" o:spt="20" style="position:absolute;left:2124;top:13575;height:435;width:0;" filled="f" stroked="t" coordsize="21600,21600" o:gfxdata="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u6Sa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08" o:spid="_x0000_s1026" o:spt="20" style="position:absolute;left:9784;top:9639;height:552;width:0;" filled="f" stroked="t" coordsize="21600,21600" o:gfxdata="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9wEB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09" o:spid="_x0000_s1026" o:spt="20" style="position:absolute;left:9784;top:10191;height:552;width:0;" filled="f" stroked="t" coordsize="21600,21600" o:gfxdata="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aJVz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10" o:spid="_x0000_s1026" o:spt="20" style="position:absolute;left:9784;top:10743;height:312;width:0;" filled="f" stroked="t" coordsize="21600,21600" o:gfxdata="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JDD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11" o:spid="_x0000_s1026" o:spt="20" style="position:absolute;left:9784;top:11055;height:552;width:0;" filled="f" stroked="t" coordsize="21600,21600" o:gfxdata="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xw+o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12" o:spid="_x0000_s1026" o:spt="20" style="position:absolute;left:9784;top:11607;height:552;width:0;" filled="f" stroked="t" coordsize="21600,21600" o:gfxdata="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uqM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13" o:spid="_x0000_s1026" o:spt="20" style="position:absolute;left:9784;top:12159;height:552;width:0;" filled="f" stroked="t" coordsize="21600,21600" o:gfxdata="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WTRE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14" o:spid="_x0000_s1026" o:spt="20" style="position:absolute;left:9784;top:12711;height:552;width:0;" filled="f" stroked="t" coordsize="21600,21600" o:gfxdata="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R3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15" o:spid="_x0000_s1026" o:spt="20" style="position:absolute;left:9784;top:13263;height:312;width:0;" filled="f" stroked="t" coordsize="21600,21600" o:gfxdata="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fwJq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16" o:spid="_x0000_s1026" o:spt="20" style="position:absolute;left:9784;top:13575;height:435;width:0;" filled="f" stroked="t" coordsize="21600,21600" o:gfxdata="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CsM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617" o:spid="_x0000_s1026" o:spt="202" type="#_x0000_t202" style="position:absolute;left:2131;top:9638;height:4371;width:7646;" fillcolor="#EDEDED" filled="t" stroked="f" coordsize="21600,21600" o:gfxdata="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l1+WL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21"/>
                          <w:ind w:left="148" w:right="0" w:firstLine="0"/>
                          <w:jc w:val="left"/>
                          <w:rPr>
                            <w:sz w:val="23"/>
                          </w:rPr>
                        </w:pPr>
                        <w:r>
                          <w:rPr>
                            <w:color w:val="2F2F2F"/>
                            <w:spacing w:val="2"/>
                            <w:sz w:val="23"/>
                          </w:rPr>
                          <w:t xml:space="preserve">Armory and about </w:t>
                        </w:r>
                        <w:r>
                          <w:rPr>
                            <w:color w:val="2F2F2F"/>
                            <w:sz w:val="23"/>
                          </w:rPr>
                          <w:t xml:space="preserve">to </w:t>
                        </w:r>
                        <w:r>
                          <w:rPr>
                            <w:color w:val="2F2F2F"/>
                            <w:spacing w:val="2"/>
                            <w:sz w:val="23"/>
                          </w:rPr>
                          <w:t xml:space="preserve">pull </w:t>
                        </w:r>
                        <w:r>
                          <w:rPr>
                            <w:color w:val="2F2F2F"/>
                            <w:sz w:val="23"/>
                          </w:rPr>
                          <w:t xml:space="preserve">a </w:t>
                        </w:r>
                        <w:r>
                          <w:rPr>
                            <w:color w:val="2F2F2F"/>
                            <w:spacing w:val="2"/>
                            <w:sz w:val="23"/>
                          </w:rPr>
                          <w:t xml:space="preserve">weapon </w:t>
                        </w:r>
                        <w:r>
                          <w:rPr>
                            <w:color w:val="2F2F2F"/>
                            <w:sz w:val="23"/>
                          </w:rPr>
                          <w:t xml:space="preserve">to </w:t>
                        </w:r>
                        <w:r>
                          <w:rPr>
                            <w:color w:val="2F2F2F"/>
                            <w:spacing w:val="2"/>
                            <w:sz w:val="23"/>
                          </w:rPr>
                          <w:t>blast</w:t>
                        </w:r>
                        <w:r>
                          <w:rPr>
                            <w:color w:val="2F2F2F"/>
                            <w:spacing w:val="60"/>
                            <w:sz w:val="23"/>
                          </w:rPr>
                          <w:t xml:space="preserve"> </w:t>
                        </w:r>
                        <w:r>
                          <w:rPr>
                            <w:color w:val="2F2F2F"/>
                            <w:spacing w:val="2"/>
                            <w:sz w:val="23"/>
                          </w:rPr>
                          <w:t>you.</w:t>
                        </w:r>
                      </w:p>
                      <w:p>
                        <w:pPr>
                          <w:spacing w:before="1" w:line="240" w:lineRule="auto"/>
                          <w:rPr>
                            <w:rFonts w:ascii="宋体"/>
                            <w:sz w:val="22"/>
                          </w:rPr>
                        </w:pPr>
                      </w:p>
                      <w:p>
                        <w:pPr>
                          <w:numPr>
                            <w:ilvl w:val="0"/>
                            <w:numId w:val="89"/>
                          </w:numPr>
                          <w:tabs>
                            <w:tab w:val="left" w:pos="411"/>
                          </w:tabs>
                          <w:spacing w:before="0"/>
                          <w:ind w:left="410" w:right="0" w:hanging="262"/>
                          <w:jc w:val="left"/>
                          <w:rPr>
                            <w:sz w:val="23"/>
                          </w:rPr>
                        </w:pPr>
                        <w:r>
                          <w:rPr>
                            <w:spacing w:val="2"/>
                            <w:sz w:val="23"/>
                          </w:rPr>
                          <w:t>dodge!</w:t>
                        </w:r>
                      </w:p>
                      <w:p>
                        <w:pPr>
                          <w:spacing w:before="0" w:line="240" w:lineRule="auto"/>
                          <w:rPr>
                            <w:rFonts w:ascii="宋体"/>
                            <w:sz w:val="22"/>
                          </w:rPr>
                        </w:pPr>
                      </w:p>
                      <w:p>
                        <w:pPr>
                          <w:spacing w:before="1" w:line="278" w:lineRule="auto"/>
                          <w:ind w:left="148" w:right="0" w:firstLine="0"/>
                          <w:jc w:val="left"/>
                          <w:rPr>
                            <w:sz w:val="23"/>
                          </w:rPr>
                        </w:pPr>
                        <w:r>
                          <w:rPr>
                            <w:color w:val="2F2F2F"/>
                            <w:sz w:val="23"/>
                          </w:rPr>
                          <w:t>Like a world class boxer you dodge, weave, slip and slide right</w:t>
                        </w:r>
                      </w:p>
                      <w:p>
                        <w:pPr>
                          <w:spacing w:before="8" w:line="240" w:lineRule="auto"/>
                          <w:rPr>
                            <w:rFonts w:ascii="宋体"/>
                            <w:sz w:val="18"/>
                          </w:rPr>
                        </w:pPr>
                      </w:p>
                      <w:p>
                        <w:pPr>
                          <w:spacing w:before="0" w:line="491" w:lineRule="auto"/>
                          <w:ind w:left="148" w:right="167" w:firstLine="0"/>
                          <w:jc w:val="left"/>
                          <w:rPr>
                            <w:sz w:val="23"/>
                          </w:rPr>
                        </w:pPr>
                        <w:r>
                          <w:rPr>
                            <w:color w:val="2F2F2F"/>
                            <w:spacing w:val="2"/>
                            <w:sz w:val="23"/>
                          </w:rPr>
                          <w:t xml:space="preserve">as the Gothon's blaster cranks </w:t>
                        </w:r>
                        <w:r>
                          <w:rPr>
                            <w:color w:val="2F2F2F"/>
                            <w:sz w:val="23"/>
                          </w:rPr>
                          <w:t xml:space="preserve">a </w:t>
                        </w:r>
                        <w:r>
                          <w:rPr>
                            <w:color w:val="2F2F2F"/>
                            <w:spacing w:val="2"/>
                            <w:sz w:val="23"/>
                          </w:rPr>
                          <w:t xml:space="preserve">laser </w:t>
                        </w:r>
                        <w:r>
                          <w:rPr>
                            <w:color w:val="2F2F2F"/>
                            <w:spacing w:val="3"/>
                            <w:sz w:val="23"/>
                          </w:rPr>
                          <w:t xml:space="preserve">past </w:t>
                        </w:r>
                        <w:r>
                          <w:rPr>
                            <w:color w:val="2F2F2F"/>
                            <w:spacing w:val="2"/>
                            <w:sz w:val="23"/>
                          </w:rPr>
                          <w:t>your head.  In</w:t>
                        </w:r>
                        <w:r>
                          <w:rPr>
                            <w:color w:val="2F2F2F"/>
                            <w:spacing w:val="-11"/>
                            <w:sz w:val="23"/>
                          </w:rPr>
                          <w:t xml:space="preserve"> </w:t>
                        </w:r>
                        <w:r>
                          <w:rPr>
                            <w:color w:val="2F2F2F"/>
                            <w:spacing w:val="2"/>
                            <w:sz w:val="23"/>
                          </w:rPr>
                          <w:t>the</w:t>
                        </w:r>
                        <w:r>
                          <w:rPr>
                            <w:color w:val="2F2F2F"/>
                            <w:spacing w:val="-11"/>
                            <w:sz w:val="23"/>
                          </w:rPr>
                          <w:t xml:space="preserve"> </w:t>
                        </w:r>
                        <w:r>
                          <w:rPr>
                            <w:color w:val="2F2F2F"/>
                            <w:spacing w:val="2"/>
                            <w:sz w:val="23"/>
                          </w:rPr>
                          <w:t>middle</w:t>
                        </w:r>
                        <w:r>
                          <w:rPr>
                            <w:color w:val="2F2F2F"/>
                            <w:spacing w:val="-11"/>
                            <w:sz w:val="23"/>
                          </w:rPr>
                          <w:t xml:space="preserve"> </w:t>
                        </w:r>
                        <w:r>
                          <w:rPr>
                            <w:color w:val="2F2F2F"/>
                            <w:spacing w:val="2"/>
                            <w:sz w:val="23"/>
                          </w:rPr>
                          <w:t>of</w:t>
                        </w:r>
                        <w:r>
                          <w:rPr>
                            <w:color w:val="2F2F2F"/>
                            <w:spacing w:val="-10"/>
                            <w:sz w:val="23"/>
                          </w:rPr>
                          <w:t xml:space="preserve"> </w:t>
                        </w:r>
                        <w:r>
                          <w:rPr>
                            <w:color w:val="2F2F2F"/>
                            <w:spacing w:val="2"/>
                            <w:sz w:val="23"/>
                          </w:rPr>
                          <w:t>your</w:t>
                        </w:r>
                        <w:r>
                          <w:rPr>
                            <w:color w:val="2F2F2F"/>
                            <w:spacing w:val="-11"/>
                            <w:sz w:val="23"/>
                          </w:rPr>
                          <w:t xml:space="preserve"> </w:t>
                        </w:r>
                        <w:r>
                          <w:rPr>
                            <w:color w:val="2F2F2F"/>
                            <w:spacing w:val="2"/>
                            <w:sz w:val="23"/>
                          </w:rPr>
                          <w:t>artful</w:t>
                        </w:r>
                        <w:r>
                          <w:rPr>
                            <w:color w:val="2F2F2F"/>
                            <w:spacing w:val="-11"/>
                            <w:sz w:val="23"/>
                          </w:rPr>
                          <w:t xml:space="preserve"> </w:t>
                        </w:r>
                        <w:r>
                          <w:rPr>
                            <w:color w:val="2F2F2F"/>
                            <w:spacing w:val="2"/>
                            <w:sz w:val="23"/>
                          </w:rPr>
                          <w:t>dodge</w:t>
                        </w:r>
                        <w:r>
                          <w:rPr>
                            <w:color w:val="2F2F2F"/>
                            <w:spacing w:val="-10"/>
                            <w:sz w:val="23"/>
                          </w:rPr>
                          <w:t xml:space="preserve"> </w:t>
                        </w:r>
                        <w:r>
                          <w:rPr>
                            <w:color w:val="2F2F2F"/>
                            <w:spacing w:val="2"/>
                            <w:sz w:val="23"/>
                          </w:rPr>
                          <w:t>your</w:t>
                        </w:r>
                        <w:r>
                          <w:rPr>
                            <w:color w:val="2F2F2F"/>
                            <w:spacing w:val="-8"/>
                            <w:sz w:val="23"/>
                          </w:rPr>
                          <w:t xml:space="preserve"> </w:t>
                        </w:r>
                        <w:r>
                          <w:rPr>
                            <w:color w:val="2F2F2F"/>
                            <w:spacing w:val="2"/>
                            <w:sz w:val="23"/>
                          </w:rPr>
                          <w:t>foot</w:t>
                        </w:r>
                        <w:r>
                          <w:rPr>
                            <w:color w:val="2F2F2F"/>
                            <w:spacing w:val="-10"/>
                            <w:sz w:val="23"/>
                          </w:rPr>
                          <w:t xml:space="preserve"> </w:t>
                        </w:r>
                        <w:r>
                          <w:rPr>
                            <w:color w:val="2F2F2F"/>
                            <w:spacing w:val="2"/>
                            <w:sz w:val="23"/>
                          </w:rPr>
                          <w:t>slips</w:t>
                        </w:r>
                        <w:r>
                          <w:rPr>
                            <w:color w:val="2F2F2F"/>
                            <w:spacing w:val="-11"/>
                            <w:sz w:val="23"/>
                          </w:rPr>
                          <w:t xml:space="preserve"> </w:t>
                        </w:r>
                        <w:r>
                          <w:rPr>
                            <w:color w:val="2F2F2F"/>
                            <w:spacing w:val="2"/>
                            <w:sz w:val="23"/>
                          </w:rPr>
                          <w:t>and</w:t>
                        </w:r>
                        <w:r>
                          <w:rPr>
                            <w:color w:val="2F2F2F"/>
                            <w:spacing w:val="-11"/>
                            <w:sz w:val="23"/>
                          </w:rPr>
                          <w:t xml:space="preserve"> </w:t>
                        </w:r>
                        <w:r>
                          <w:rPr>
                            <w:color w:val="2F2F2F"/>
                            <w:sz w:val="23"/>
                          </w:rPr>
                          <w:t xml:space="preserve">you </w:t>
                        </w:r>
                        <w:r>
                          <w:rPr>
                            <w:color w:val="2F2F2F"/>
                            <w:spacing w:val="2"/>
                            <w:sz w:val="23"/>
                          </w:rPr>
                          <w:t xml:space="preserve">bang your head </w:t>
                        </w:r>
                        <w:r>
                          <w:rPr>
                            <w:color w:val="2F2F2F"/>
                            <w:sz w:val="23"/>
                          </w:rPr>
                          <w:t xml:space="preserve">on </w:t>
                        </w:r>
                        <w:r>
                          <w:rPr>
                            <w:color w:val="2F2F2F"/>
                            <w:spacing w:val="2"/>
                            <w:sz w:val="23"/>
                          </w:rPr>
                          <w:t xml:space="preserve">the metal wall </w:t>
                        </w:r>
                        <w:r>
                          <w:rPr>
                            <w:color w:val="2F2F2F"/>
                            <w:sz w:val="23"/>
                          </w:rPr>
                          <w:t xml:space="preserve">and </w:t>
                        </w:r>
                        <w:r>
                          <w:rPr>
                            <w:color w:val="2F2F2F"/>
                            <w:spacing w:val="2"/>
                            <w:sz w:val="23"/>
                          </w:rPr>
                          <w:t>pass</w:t>
                        </w:r>
                        <w:r>
                          <w:rPr>
                            <w:color w:val="2F2F2F"/>
                            <w:spacing w:val="59"/>
                            <w:sz w:val="23"/>
                          </w:rPr>
                          <w:t xml:space="preserve"> </w:t>
                        </w:r>
                        <w:r>
                          <w:rPr>
                            <w:color w:val="2F2F2F"/>
                            <w:spacing w:val="2"/>
                            <w:sz w:val="23"/>
                          </w:rPr>
                          <w:t>out.</w:t>
                        </w:r>
                      </w:p>
                      <w:p>
                        <w:pPr>
                          <w:spacing w:before="0" w:line="280" w:lineRule="auto"/>
                          <w:ind w:left="148" w:right="143" w:firstLine="0"/>
                          <w:jc w:val="left"/>
                          <w:rPr>
                            <w:sz w:val="23"/>
                          </w:rPr>
                        </w:pPr>
                        <w:r>
                          <w:rPr>
                            <w:color w:val="2F2F2F"/>
                            <w:sz w:val="23"/>
                          </w:rPr>
                          <w:t>You wake up shortly after only to die as the Gothon stomps on</w:t>
                        </w:r>
                      </w:p>
                    </w:txbxContent>
                  </v:textbox>
                </v:shape>
                <w10:wrap type="topAndBottom"/>
              </v:group>
            </w:pict>
          </mc:Fallback>
        </mc:AlternateContent>
      </w:r>
      <w:r>
        <w:rPr>
          <w:sz w:val="20"/>
        </w:rPr>
        <mc:AlternateContent>
          <mc:Choice Requires="wpg">
            <w:drawing>
              <wp:inline distT="0" distB="0" distL="114300" distR="114300">
                <wp:extent cx="4873625" cy="6029960"/>
                <wp:effectExtent l="0" t="0" r="3175" b="2540"/>
                <wp:docPr id="639" name="组合 618"/>
                <wp:cNvGraphicFramePr/>
                <a:graphic xmlns:a="http://schemas.openxmlformats.org/drawingml/2006/main">
                  <a:graphicData uri="http://schemas.microsoft.com/office/word/2010/wordprocessingGroup">
                    <wpg:wgp>
                      <wpg:cNvGrpSpPr/>
                      <wpg:grpSpPr>
                        <a:xfrm>
                          <a:off x="0" y="0"/>
                          <a:ext cx="4873625" cy="6029960"/>
                          <a:chOff x="0" y="0"/>
                          <a:chExt cx="7675" cy="9496"/>
                        </a:xfrm>
                      </wpg:grpSpPr>
                      <wps:wsp>
                        <wps:cNvPr id="635" name="直线 619"/>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636" name="直线 620"/>
                        <wps:cNvSpPr/>
                        <wps:spPr>
                          <a:xfrm>
                            <a:off x="7" y="0"/>
                            <a:ext cx="0" cy="9496"/>
                          </a:xfrm>
                          <a:prstGeom prst="line">
                            <a:avLst/>
                          </a:prstGeom>
                          <a:ln w="9144" cap="flat" cmpd="sng">
                            <a:solidFill>
                              <a:srgbClr val="CCCCCC"/>
                            </a:solidFill>
                            <a:prstDash val="solid"/>
                            <a:headEnd type="none" w="med" len="med"/>
                            <a:tailEnd type="none" w="med" len="med"/>
                          </a:ln>
                        </wps:spPr>
                        <wps:bodyPr upright="1"/>
                      </wps:wsp>
                      <wps:wsp>
                        <wps:cNvPr id="637" name="直线 621"/>
                        <wps:cNvSpPr/>
                        <wps:spPr>
                          <a:xfrm>
                            <a:off x="7667" y="0"/>
                            <a:ext cx="0" cy="9496"/>
                          </a:xfrm>
                          <a:prstGeom prst="line">
                            <a:avLst/>
                          </a:prstGeom>
                          <a:ln w="9144" cap="flat" cmpd="sng">
                            <a:solidFill>
                              <a:srgbClr val="CCCCCC"/>
                            </a:solidFill>
                            <a:prstDash val="solid"/>
                            <a:headEnd type="none" w="med" len="med"/>
                            <a:tailEnd type="none" w="med" len="med"/>
                          </a:ln>
                        </wps:spPr>
                        <wps:bodyPr upright="1"/>
                      </wps:wsp>
                      <wps:wsp>
                        <wps:cNvPr id="638" name="文本框 622"/>
                        <wps:cNvSpPr txBox="1"/>
                        <wps:spPr>
                          <a:xfrm>
                            <a:off x="14" y="14"/>
                            <a:ext cx="7646" cy="9482"/>
                          </a:xfrm>
                          <a:prstGeom prst="rect">
                            <a:avLst/>
                          </a:prstGeom>
                          <a:solidFill>
                            <a:srgbClr val="EDEDED"/>
                          </a:solidFill>
                          <a:ln w="9525">
                            <a:noFill/>
                          </a:ln>
                        </wps:spPr>
                        <wps:txbx>
                          <w:txbxContent>
                            <w:p>
                              <w:pPr>
                                <w:spacing w:before="144"/>
                                <w:ind w:left="148" w:right="0" w:firstLine="0"/>
                                <w:jc w:val="left"/>
                                <w:rPr>
                                  <w:sz w:val="23"/>
                                </w:rPr>
                              </w:pPr>
                              <w:r>
                                <w:rPr>
                                  <w:b/>
                                  <w:color w:val="C55D09"/>
                                  <w:sz w:val="23"/>
                                </w:rPr>
                                <w:t xml:space="preserve">$ </w:t>
                              </w:r>
                              <w:r>
                                <w:rPr>
                                  <w:sz w:val="23"/>
                                </w:rPr>
                                <w:t>python ex41.py</w:t>
                              </w:r>
                            </w:p>
                            <w:p>
                              <w:pPr>
                                <w:spacing w:before="0" w:line="240" w:lineRule="auto"/>
                                <w:rPr>
                                  <w:rFonts w:ascii="宋体"/>
                                  <w:sz w:val="22"/>
                                </w:rPr>
                              </w:pPr>
                            </w:p>
                            <w:p>
                              <w:pPr>
                                <w:spacing w:before="0" w:line="240" w:lineRule="auto"/>
                                <w:rPr>
                                  <w:rFonts w:ascii="宋体"/>
                                  <w:sz w:val="22"/>
                                </w:rPr>
                              </w:pPr>
                            </w:p>
                            <w:p>
                              <w:pPr>
                                <w:spacing w:before="12" w:line="240" w:lineRule="auto"/>
                                <w:rPr>
                                  <w:rFonts w:ascii="宋体"/>
                                  <w:sz w:val="20"/>
                                </w:rPr>
                              </w:pPr>
                            </w:p>
                            <w:p>
                              <w:pPr>
                                <w:spacing w:before="0"/>
                                <w:ind w:left="148" w:right="0" w:firstLine="0"/>
                                <w:jc w:val="left"/>
                                <w:rPr>
                                  <w:sz w:val="23"/>
                                </w:rPr>
                              </w:pPr>
                              <w:r>
                                <w:rPr>
                                  <w:color w:val="2F2F2F"/>
                                  <w:sz w:val="23"/>
                                </w:rPr>
                                <w:t>--------</w:t>
                              </w:r>
                            </w:p>
                            <w:p>
                              <w:pPr>
                                <w:spacing w:before="1" w:line="240" w:lineRule="auto"/>
                                <w:rPr>
                                  <w:rFonts w:ascii="宋体"/>
                                  <w:sz w:val="22"/>
                                </w:rPr>
                              </w:pPr>
                            </w:p>
                            <w:p>
                              <w:pPr>
                                <w:spacing w:before="0" w:line="278" w:lineRule="auto"/>
                                <w:ind w:left="148" w:right="0" w:firstLine="0"/>
                                <w:jc w:val="left"/>
                                <w:rPr>
                                  <w:sz w:val="23"/>
                                </w:rPr>
                              </w:pPr>
                              <w:r>
                                <w:rPr>
                                  <w:color w:val="2F2F2F"/>
                                  <w:spacing w:val="2"/>
                                  <w:sz w:val="23"/>
                                </w:rPr>
                                <w:t>The</w:t>
                              </w:r>
                              <w:r>
                                <w:rPr>
                                  <w:color w:val="2F2F2F"/>
                                  <w:spacing w:val="-21"/>
                                  <w:sz w:val="23"/>
                                </w:rPr>
                                <w:t xml:space="preserve"> </w:t>
                              </w:r>
                              <w:r>
                                <w:rPr>
                                  <w:color w:val="2F2F2F"/>
                                  <w:sz w:val="23"/>
                                </w:rPr>
                                <w:t>Gothons</w:t>
                              </w:r>
                              <w:r>
                                <w:rPr>
                                  <w:color w:val="2F2F2F"/>
                                  <w:spacing w:val="-21"/>
                                  <w:sz w:val="23"/>
                                </w:rPr>
                                <w:t xml:space="preserve"> </w:t>
                              </w:r>
                              <w:r>
                                <w:rPr>
                                  <w:color w:val="2F2F2F"/>
                                  <w:sz w:val="23"/>
                                </w:rPr>
                                <w:t>of</w:t>
                              </w:r>
                              <w:r>
                                <w:rPr>
                                  <w:color w:val="2F2F2F"/>
                                  <w:spacing w:val="-21"/>
                                  <w:sz w:val="23"/>
                                </w:rPr>
                                <w:t xml:space="preserve"> </w:t>
                              </w:r>
                              <w:r>
                                <w:rPr>
                                  <w:color w:val="2F2F2F"/>
                                  <w:spacing w:val="2"/>
                                  <w:sz w:val="23"/>
                                </w:rPr>
                                <w:t>Planet</w:t>
                              </w:r>
                              <w:r>
                                <w:rPr>
                                  <w:color w:val="2F2F2F"/>
                                  <w:spacing w:val="-21"/>
                                  <w:sz w:val="23"/>
                                </w:rPr>
                                <w:t xml:space="preserve"> </w:t>
                              </w:r>
                              <w:r>
                                <w:rPr>
                                  <w:color w:val="2F2F2F"/>
                                  <w:spacing w:val="2"/>
                                  <w:sz w:val="23"/>
                                </w:rPr>
                                <w:t>Percal</w:t>
                              </w:r>
                              <w:r>
                                <w:rPr>
                                  <w:color w:val="2F2F2F"/>
                                  <w:spacing w:val="-20"/>
                                  <w:sz w:val="23"/>
                                </w:rPr>
                                <w:t xml:space="preserve"> </w:t>
                              </w:r>
                              <w:r>
                                <w:rPr>
                                  <w:color w:val="2F2F2F"/>
                                  <w:sz w:val="23"/>
                                </w:rPr>
                                <w:t>#25</w:t>
                              </w:r>
                              <w:r>
                                <w:rPr>
                                  <w:color w:val="2F2F2F"/>
                                  <w:spacing w:val="-19"/>
                                  <w:sz w:val="23"/>
                                </w:rPr>
                                <w:t xml:space="preserve"> </w:t>
                              </w:r>
                              <w:r>
                                <w:rPr>
                                  <w:color w:val="2F2F2F"/>
                                  <w:sz w:val="23"/>
                                </w:rPr>
                                <w:t>have</w:t>
                              </w:r>
                              <w:r>
                                <w:rPr>
                                  <w:color w:val="2F2F2F"/>
                                  <w:spacing w:val="-24"/>
                                  <w:sz w:val="23"/>
                                </w:rPr>
                                <w:t xml:space="preserve"> </w:t>
                              </w:r>
                              <w:r>
                                <w:rPr>
                                  <w:color w:val="2F2F2F"/>
                                  <w:spacing w:val="3"/>
                                  <w:sz w:val="23"/>
                                </w:rPr>
                                <w:t>invaded</w:t>
                              </w:r>
                              <w:r>
                                <w:rPr>
                                  <w:color w:val="2F2F2F"/>
                                  <w:spacing w:val="-21"/>
                                  <w:sz w:val="23"/>
                                </w:rPr>
                                <w:t xml:space="preserve"> </w:t>
                              </w:r>
                              <w:r>
                                <w:rPr>
                                  <w:color w:val="2F2F2F"/>
                                  <w:sz w:val="23"/>
                                </w:rPr>
                                <w:t>your</w:t>
                              </w:r>
                              <w:r>
                                <w:rPr>
                                  <w:color w:val="2F2F2F"/>
                                  <w:spacing w:val="-21"/>
                                  <w:sz w:val="23"/>
                                </w:rPr>
                                <w:t xml:space="preserve"> </w:t>
                              </w:r>
                              <w:r>
                                <w:rPr>
                                  <w:color w:val="2F2F2F"/>
                                  <w:sz w:val="23"/>
                                </w:rPr>
                                <w:t>ship</w:t>
                              </w:r>
                              <w:r>
                                <w:rPr>
                                  <w:color w:val="2F2F2F"/>
                                  <w:spacing w:val="-19"/>
                                  <w:sz w:val="23"/>
                                </w:rPr>
                                <w:t xml:space="preserve"> </w:t>
                              </w:r>
                              <w:r>
                                <w:rPr>
                                  <w:color w:val="2F2F2F"/>
                                  <w:spacing w:val="2"/>
                                  <w:sz w:val="23"/>
                                </w:rPr>
                                <w:t xml:space="preserve">and </w:t>
                              </w:r>
                              <w:r>
                                <w:rPr>
                                  <w:color w:val="2F2F2F"/>
                                  <w:sz w:val="23"/>
                                </w:rPr>
                                <w:t>destroyed</w:t>
                              </w:r>
                            </w:p>
                            <w:p>
                              <w:pPr>
                                <w:spacing w:before="8" w:line="240" w:lineRule="auto"/>
                                <w:rPr>
                                  <w:rFonts w:ascii="宋体"/>
                                  <w:sz w:val="18"/>
                                </w:rPr>
                              </w:pPr>
                            </w:p>
                            <w:p>
                              <w:pPr>
                                <w:tabs>
                                  <w:tab w:val="left" w:pos="2474"/>
                                </w:tabs>
                                <w:spacing w:before="0" w:line="278" w:lineRule="auto"/>
                                <w:ind w:left="148" w:right="165" w:firstLine="0"/>
                                <w:jc w:val="left"/>
                                <w:rPr>
                                  <w:sz w:val="23"/>
                                </w:rPr>
                              </w:pPr>
                              <w:r>
                                <w:rPr>
                                  <w:color w:val="2F2F2F"/>
                                  <w:sz w:val="23"/>
                                </w:rPr>
                                <w:t>your</w:t>
                              </w:r>
                              <w:r>
                                <w:rPr>
                                  <w:color w:val="2F2F2F"/>
                                  <w:spacing w:val="-51"/>
                                  <w:sz w:val="23"/>
                                </w:rPr>
                                <w:t xml:space="preserve"> </w:t>
                              </w:r>
                              <w:r>
                                <w:rPr>
                                  <w:color w:val="2F2F2F"/>
                                  <w:spacing w:val="2"/>
                                  <w:sz w:val="23"/>
                                </w:rPr>
                                <w:t>entire</w:t>
                              </w:r>
                              <w:r>
                                <w:rPr>
                                  <w:color w:val="2F2F2F"/>
                                  <w:spacing w:val="-52"/>
                                  <w:sz w:val="23"/>
                                </w:rPr>
                                <w:t xml:space="preserve"> </w:t>
                              </w:r>
                              <w:r>
                                <w:rPr>
                                  <w:color w:val="2F2F2F"/>
                                  <w:sz w:val="23"/>
                                </w:rPr>
                                <w:t>crew.</w:t>
                              </w:r>
                              <w:r>
                                <w:rPr>
                                  <w:color w:val="2F2F2F"/>
                                  <w:sz w:val="23"/>
                                </w:rPr>
                                <w:tab/>
                              </w:r>
                              <w:r>
                                <w:rPr>
                                  <w:color w:val="2F2F2F"/>
                                  <w:spacing w:val="2"/>
                                  <w:sz w:val="23"/>
                                </w:rPr>
                                <w:t>You</w:t>
                              </w:r>
                              <w:r>
                                <w:rPr>
                                  <w:color w:val="2F2F2F"/>
                                  <w:spacing w:val="-51"/>
                                  <w:sz w:val="23"/>
                                </w:rPr>
                                <w:t xml:space="preserve"> </w:t>
                              </w:r>
                              <w:r>
                                <w:rPr>
                                  <w:color w:val="2F2F2F"/>
                                  <w:spacing w:val="2"/>
                                  <w:sz w:val="23"/>
                                </w:rPr>
                                <w:t>are</w:t>
                              </w:r>
                              <w:r>
                                <w:rPr>
                                  <w:color w:val="2F2F2F"/>
                                  <w:spacing w:val="-51"/>
                                  <w:sz w:val="23"/>
                                </w:rPr>
                                <w:t xml:space="preserve"> </w:t>
                              </w:r>
                              <w:r>
                                <w:rPr>
                                  <w:color w:val="2F2F2F"/>
                                  <w:spacing w:val="2"/>
                                  <w:sz w:val="23"/>
                                </w:rPr>
                                <w:t>the</w:t>
                              </w:r>
                              <w:r>
                                <w:rPr>
                                  <w:color w:val="2F2F2F"/>
                                  <w:spacing w:val="-52"/>
                                  <w:sz w:val="23"/>
                                </w:rPr>
                                <w:t xml:space="preserve"> </w:t>
                              </w:r>
                              <w:r>
                                <w:rPr>
                                  <w:color w:val="2F2F2F"/>
                                  <w:sz w:val="23"/>
                                </w:rPr>
                                <w:t>last</w:t>
                              </w:r>
                              <w:r>
                                <w:rPr>
                                  <w:color w:val="2F2F2F"/>
                                  <w:spacing w:val="-50"/>
                                  <w:sz w:val="23"/>
                                </w:rPr>
                                <w:t xml:space="preserve"> </w:t>
                              </w:r>
                              <w:r>
                                <w:rPr>
                                  <w:color w:val="2F2F2F"/>
                                  <w:sz w:val="23"/>
                                </w:rPr>
                                <w:t>surviving</w:t>
                              </w:r>
                              <w:r>
                                <w:rPr>
                                  <w:color w:val="2F2F2F"/>
                                  <w:spacing w:val="-52"/>
                                  <w:sz w:val="23"/>
                                </w:rPr>
                                <w:t xml:space="preserve"> </w:t>
                              </w:r>
                              <w:r>
                                <w:rPr>
                                  <w:color w:val="2F2F2F"/>
                                  <w:spacing w:val="2"/>
                                  <w:sz w:val="23"/>
                                </w:rPr>
                                <w:t>member</w:t>
                              </w:r>
                              <w:r>
                                <w:rPr>
                                  <w:color w:val="2F2F2F"/>
                                  <w:spacing w:val="-50"/>
                                  <w:sz w:val="23"/>
                                </w:rPr>
                                <w:t xml:space="preserve"> </w:t>
                              </w:r>
                              <w:r>
                                <w:rPr>
                                  <w:color w:val="2F2F2F"/>
                                  <w:spacing w:val="2"/>
                                  <w:sz w:val="23"/>
                                </w:rPr>
                                <w:t>and</w:t>
                              </w:r>
                              <w:r>
                                <w:rPr>
                                  <w:color w:val="2F2F2F"/>
                                  <w:spacing w:val="-51"/>
                                  <w:sz w:val="23"/>
                                </w:rPr>
                                <w:t xml:space="preserve"> </w:t>
                              </w:r>
                              <w:r>
                                <w:rPr>
                                  <w:color w:val="2F2F2F"/>
                                  <w:sz w:val="23"/>
                                </w:rPr>
                                <w:t>your last</w:t>
                              </w:r>
                            </w:p>
                            <w:p>
                              <w:pPr>
                                <w:spacing w:before="9" w:line="240" w:lineRule="auto"/>
                                <w:rPr>
                                  <w:rFonts w:ascii="宋体"/>
                                  <w:sz w:val="18"/>
                                </w:rPr>
                              </w:pPr>
                            </w:p>
                            <w:p>
                              <w:pPr>
                                <w:spacing w:before="1" w:line="278" w:lineRule="auto"/>
                                <w:ind w:left="148" w:right="0" w:firstLine="0"/>
                                <w:jc w:val="left"/>
                                <w:rPr>
                                  <w:sz w:val="23"/>
                                </w:rPr>
                              </w:pPr>
                              <w:r>
                                <w:rPr>
                                  <w:color w:val="2F2F2F"/>
                                  <w:spacing w:val="3"/>
                                  <w:sz w:val="23"/>
                                </w:rPr>
                                <w:t>mission</w:t>
                              </w:r>
                              <w:r>
                                <w:rPr>
                                  <w:color w:val="2F2F2F"/>
                                  <w:spacing w:val="-34"/>
                                  <w:sz w:val="23"/>
                                </w:rPr>
                                <w:t xml:space="preserve"> </w:t>
                              </w:r>
                              <w:r>
                                <w:rPr>
                                  <w:color w:val="2F2F2F"/>
                                  <w:sz w:val="23"/>
                                </w:rPr>
                                <w:t>is</w:t>
                              </w:r>
                              <w:r>
                                <w:rPr>
                                  <w:color w:val="2F2F2F"/>
                                  <w:spacing w:val="-34"/>
                                  <w:sz w:val="23"/>
                                </w:rPr>
                                <w:t xml:space="preserve"> </w:t>
                              </w:r>
                              <w:r>
                                <w:rPr>
                                  <w:color w:val="2F2F2F"/>
                                  <w:sz w:val="23"/>
                                </w:rPr>
                                <w:t>to</w:t>
                              </w:r>
                              <w:r>
                                <w:rPr>
                                  <w:color w:val="2F2F2F"/>
                                  <w:spacing w:val="-33"/>
                                  <w:sz w:val="23"/>
                                </w:rPr>
                                <w:t xml:space="preserve"> </w:t>
                              </w:r>
                              <w:r>
                                <w:rPr>
                                  <w:color w:val="2F2F2F"/>
                                  <w:spacing w:val="2"/>
                                  <w:sz w:val="23"/>
                                </w:rPr>
                                <w:t>get</w:t>
                              </w:r>
                              <w:r>
                                <w:rPr>
                                  <w:color w:val="2F2F2F"/>
                                  <w:spacing w:val="-30"/>
                                  <w:sz w:val="23"/>
                                </w:rPr>
                                <w:t xml:space="preserve"> </w:t>
                              </w:r>
                              <w:r>
                                <w:rPr>
                                  <w:color w:val="2F2F2F"/>
                                  <w:sz w:val="23"/>
                                </w:rPr>
                                <w:t>the</w:t>
                              </w:r>
                              <w:r>
                                <w:rPr>
                                  <w:color w:val="2F2F2F"/>
                                  <w:spacing w:val="-31"/>
                                  <w:sz w:val="23"/>
                                </w:rPr>
                                <w:t xml:space="preserve"> </w:t>
                              </w:r>
                              <w:r>
                                <w:rPr>
                                  <w:color w:val="2F2F2F"/>
                                  <w:sz w:val="23"/>
                                </w:rPr>
                                <w:t>neutron</w:t>
                              </w:r>
                              <w:r>
                                <w:rPr>
                                  <w:color w:val="2F2F2F"/>
                                  <w:spacing w:val="-29"/>
                                  <w:sz w:val="23"/>
                                </w:rPr>
                                <w:t xml:space="preserve"> </w:t>
                              </w:r>
                              <w:r>
                                <w:rPr>
                                  <w:color w:val="2F2F2F"/>
                                  <w:sz w:val="23"/>
                                </w:rPr>
                                <w:t>destruct</w:t>
                              </w:r>
                              <w:r>
                                <w:rPr>
                                  <w:color w:val="2F2F2F"/>
                                  <w:spacing w:val="-30"/>
                                  <w:sz w:val="23"/>
                                </w:rPr>
                                <w:t xml:space="preserve"> </w:t>
                              </w:r>
                              <w:r>
                                <w:rPr>
                                  <w:color w:val="2F2F2F"/>
                                  <w:sz w:val="23"/>
                                </w:rPr>
                                <w:t>bomb</w:t>
                              </w:r>
                              <w:r>
                                <w:rPr>
                                  <w:color w:val="2F2F2F"/>
                                  <w:spacing w:val="-31"/>
                                  <w:sz w:val="23"/>
                                </w:rPr>
                                <w:t xml:space="preserve"> </w:t>
                              </w:r>
                              <w:r>
                                <w:rPr>
                                  <w:color w:val="2F2F2F"/>
                                  <w:sz w:val="23"/>
                                </w:rPr>
                                <w:t>from</w:t>
                              </w:r>
                              <w:r>
                                <w:rPr>
                                  <w:color w:val="2F2F2F"/>
                                  <w:spacing w:val="-30"/>
                                  <w:sz w:val="23"/>
                                </w:rPr>
                                <w:t xml:space="preserve"> </w:t>
                              </w:r>
                              <w:r>
                                <w:rPr>
                                  <w:color w:val="2F2F2F"/>
                                  <w:spacing w:val="2"/>
                                  <w:sz w:val="23"/>
                                </w:rPr>
                                <w:t>the</w:t>
                              </w:r>
                              <w:r>
                                <w:rPr>
                                  <w:color w:val="2F2F2F"/>
                                  <w:spacing w:val="-32"/>
                                  <w:sz w:val="23"/>
                                </w:rPr>
                                <w:t xml:space="preserve"> </w:t>
                              </w:r>
                              <w:r>
                                <w:rPr>
                                  <w:color w:val="2F2F2F"/>
                                  <w:sz w:val="23"/>
                                </w:rPr>
                                <w:t xml:space="preserve">Weapons </w:t>
                              </w:r>
                              <w:r>
                                <w:rPr>
                                  <w:color w:val="2F2F2F"/>
                                  <w:spacing w:val="3"/>
                                  <w:sz w:val="23"/>
                                </w:rPr>
                                <w:t>Armory,</w:t>
                              </w:r>
                            </w:p>
                            <w:p>
                              <w:pPr>
                                <w:spacing w:before="8" w:line="240" w:lineRule="auto"/>
                                <w:rPr>
                                  <w:rFonts w:ascii="宋体"/>
                                  <w:sz w:val="18"/>
                                </w:rPr>
                              </w:pPr>
                            </w:p>
                            <w:p>
                              <w:pPr>
                                <w:spacing w:before="0" w:line="278" w:lineRule="auto"/>
                                <w:ind w:left="148" w:right="0" w:firstLine="0"/>
                                <w:jc w:val="left"/>
                                <w:rPr>
                                  <w:sz w:val="23"/>
                                </w:rPr>
                              </w:pPr>
                              <w:r>
                                <w:rPr>
                                  <w:color w:val="2F2F2F"/>
                                  <w:spacing w:val="2"/>
                                  <w:sz w:val="23"/>
                                </w:rPr>
                                <w:t>put</w:t>
                              </w:r>
                              <w:r>
                                <w:rPr>
                                  <w:color w:val="2F2F2F"/>
                                  <w:spacing w:val="-35"/>
                                  <w:sz w:val="23"/>
                                </w:rPr>
                                <w:t xml:space="preserve"> </w:t>
                              </w:r>
                              <w:r>
                                <w:rPr>
                                  <w:color w:val="2F2F2F"/>
                                  <w:sz w:val="23"/>
                                </w:rPr>
                                <w:t>it</w:t>
                              </w:r>
                              <w:r>
                                <w:rPr>
                                  <w:color w:val="2F2F2F"/>
                                  <w:spacing w:val="-37"/>
                                  <w:sz w:val="23"/>
                                </w:rPr>
                                <w:t xml:space="preserve"> </w:t>
                              </w:r>
                              <w:r>
                                <w:rPr>
                                  <w:color w:val="2F2F2F"/>
                                  <w:sz w:val="23"/>
                                </w:rPr>
                                <w:t>in</w:t>
                              </w:r>
                              <w:r>
                                <w:rPr>
                                  <w:color w:val="2F2F2F"/>
                                  <w:spacing w:val="-36"/>
                                  <w:sz w:val="23"/>
                                </w:rPr>
                                <w:t xml:space="preserve"> </w:t>
                              </w:r>
                              <w:r>
                                <w:rPr>
                                  <w:color w:val="2F2F2F"/>
                                  <w:spacing w:val="2"/>
                                  <w:sz w:val="23"/>
                                </w:rPr>
                                <w:t>the</w:t>
                              </w:r>
                              <w:r>
                                <w:rPr>
                                  <w:color w:val="2F2F2F"/>
                                  <w:spacing w:val="-37"/>
                                  <w:sz w:val="23"/>
                                </w:rPr>
                                <w:t xml:space="preserve"> </w:t>
                              </w:r>
                              <w:r>
                                <w:rPr>
                                  <w:color w:val="2F2F2F"/>
                                  <w:sz w:val="23"/>
                                </w:rPr>
                                <w:t>bridge,</w:t>
                              </w:r>
                              <w:r>
                                <w:rPr>
                                  <w:color w:val="2F2F2F"/>
                                  <w:spacing w:val="-35"/>
                                  <w:sz w:val="23"/>
                                </w:rPr>
                                <w:t xml:space="preserve"> </w:t>
                              </w:r>
                              <w:r>
                                <w:rPr>
                                  <w:color w:val="2F2F2F"/>
                                  <w:spacing w:val="2"/>
                                  <w:sz w:val="23"/>
                                </w:rPr>
                                <w:t>and</w:t>
                              </w:r>
                              <w:r>
                                <w:rPr>
                                  <w:color w:val="2F2F2F"/>
                                  <w:spacing w:val="-36"/>
                                  <w:sz w:val="23"/>
                                </w:rPr>
                                <w:t xml:space="preserve"> </w:t>
                              </w:r>
                              <w:r>
                                <w:rPr>
                                  <w:color w:val="2F2F2F"/>
                                  <w:sz w:val="23"/>
                                </w:rPr>
                                <w:t>blow</w:t>
                              </w:r>
                              <w:r>
                                <w:rPr>
                                  <w:color w:val="2F2F2F"/>
                                  <w:spacing w:val="-35"/>
                                  <w:sz w:val="23"/>
                                </w:rPr>
                                <w:t xml:space="preserve"> </w:t>
                              </w:r>
                              <w:r>
                                <w:rPr>
                                  <w:color w:val="2F2F2F"/>
                                  <w:sz w:val="23"/>
                                </w:rPr>
                                <w:t>the</w:t>
                              </w:r>
                              <w:r>
                                <w:rPr>
                                  <w:color w:val="2F2F2F"/>
                                  <w:spacing w:val="-34"/>
                                  <w:sz w:val="23"/>
                                </w:rPr>
                                <w:t xml:space="preserve"> </w:t>
                              </w:r>
                              <w:r>
                                <w:rPr>
                                  <w:color w:val="2F2F2F"/>
                                  <w:sz w:val="23"/>
                                </w:rPr>
                                <w:t>ship</w:t>
                              </w:r>
                              <w:r>
                                <w:rPr>
                                  <w:color w:val="2F2F2F"/>
                                  <w:spacing w:val="-37"/>
                                  <w:sz w:val="23"/>
                                </w:rPr>
                                <w:t xml:space="preserve"> </w:t>
                              </w:r>
                              <w:r>
                                <w:rPr>
                                  <w:color w:val="2F2F2F"/>
                                  <w:sz w:val="23"/>
                                </w:rPr>
                                <w:t>up</w:t>
                              </w:r>
                              <w:r>
                                <w:rPr>
                                  <w:color w:val="2F2F2F"/>
                                  <w:spacing w:val="-37"/>
                                  <w:sz w:val="23"/>
                                </w:rPr>
                                <w:t xml:space="preserve"> </w:t>
                              </w:r>
                              <w:r>
                                <w:rPr>
                                  <w:color w:val="2F2F2F"/>
                                  <w:sz w:val="23"/>
                                </w:rPr>
                                <w:t>after</w:t>
                              </w:r>
                              <w:r>
                                <w:rPr>
                                  <w:color w:val="2F2F2F"/>
                                  <w:spacing w:val="-36"/>
                                  <w:sz w:val="23"/>
                                </w:rPr>
                                <w:t xml:space="preserve"> </w:t>
                              </w:r>
                              <w:r>
                                <w:rPr>
                                  <w:color w:val="2F2F2F"/>
                                  <w:sz w:val="23"/>
                                </w:rPr>
                                <w:t>getting</w:t>
                              </w:r>
                              <w:r>
                                <w:rPr>
                                  <w:color w:val="2F2F2F"/>
                                  <w:spacing w:val="-35"/>
                                  <w:sz w:val="23"/>
                                </w:rPr>
                                <w:t xml:space="preserve"> </w:t>
                              </w:r>
                              <w:r>
                                <w:rPr>
                                  <w:color w:val="2F2F2F"/>
                                  <w:sz w:val="23"/>
                                </w:rPr>
                                <w:t>into an</w:t>
                              </w:r>
                            </w:p>
                            <w:p>
                              <w:pPr>
                                <w:spacing w:before="9" w:line="240" w:lineRule="auto"/>
                                <w:rPr>
                                  <w:rFonts w:ascii="宋体"/>
                                  <w:sz w:val="18"/>
                                </w:rPr>
                              </w:pPr>
                            </w:p>
                            <w:p>
                              <w:pPr>
                                <w:spacing w:before="0"/>
                                <w:ind w:left="148" w:right="0" w:firstLine="0"/>
                                <w:jc w:val="left"/>
                                <w:rPr>
                                  <w:sz w:val="23"/>
                                </w:rPr>
                              </w:pPr>
                              <w:r>
                                <w:rPr>
                                  <w:color w:val="2F2F2F"/>
                                  <w:spacing w:val="2"/>
                                  <w:sz w:val="23"/>
                                </w:rPr>
                                <w:t>escape</w:t>
                              </w:r>
                              <w:r>
                                <w:rPr>
                                  <w:color w:val="2F2F2F"/>
                                  <w:spacing w:val="22"/>
                                  <w:sz w:val="23"/>
                                </w:rPr>
                                <w:t xml:space="preserve"> </w:t>
                              </w:r>
                              <w:r>
                                <w:rPr>
                                  <w:color w:val="2F2F2F"/>
                                  <w:sz w:val="23"/>
                                </w:rPr>
                                <w:t>pod.</w:t>
                              </w: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3" w:line="240" w:lineRule="auto"/>
                                <w:rPr>
                                  <w:rFonts w:ascii="宋体"/>
                                  <w:sz w:val="20"/>
                                </w:rPr>
                              </w:pPr>
                            </w:p>
                            <w:p>
                              <w:pPr>
                                <w:spacing w:before="0" w:line="278" w:lineRule="auto"/>
                                <w:ind w:left="148" w:right="0" w:firstLine="0"/>
                                <w:jc w:val="left"/>
                                <w:rPr>
                                  <w:sz w:val="23"/>
                                </w:rPr>
                              </w:pPr>
                              <w:r>
                                <w:rPr>
                                  <w:color w:val="2F2F2F"/>
                                  <w:spacing w:val="2"/>
                                  <w:sz w:val="23"/>
                                </w:rPr>
                                <w:t xml:space="preserve">You're </w:t>
                              </w:r>
                              <w:r>
                                <w:rPr>
                                  <w:color w:val="2F2F2F"/>
                                  <w:sz w:val="23"/>
                                </w:rPr>
                                <w:t xml:space="preserve">running down </w:t>
                              </w:r>
                              <w:r>
                                <w:rPr>
                                  <w:color w:val="2F2F2F"/>
                                  <w:spacing w:val="2"/>
                                  <w:sz w:val="23"/>
                                </w:rPr>
                                <w:t xml:space="preserve">the </w:t>
                              </w:r>
                              <w:r>
                                <w:rPr>
                                  <w:color w:val="2F2F2F"/>
                                  <w:sz w:val="23"/>
                                </w:rPr>
                                <w:t xml:space="preserve">central corridor to </w:t>
                              </w:r>
                              <w:r>
                                <w:rPr>
                                  <w:color w:val="2F2F2F"/>
                                  <w:spacing w:val="2"/>
                                  <w:sz w:val="23"/>
                                </w:rPr>
                                <w:t xml:space="preserve">the </w:t>
                              </w:r>
                              <w:r>
                                <w:rPr>
                                  <w:color w:val="2F2F2F"/>
                                  <w:sz w:val="23"/>
                                </w:rPr>
                                <w:t xml:space="preserve">Weapons </w:t>
                              </w:r>
                              <w:r>
                                <w:rPr>
                                  <w:color w:val="2F2F2F"/>
                                  <w:spacing w:val="2"/>
                                  <w:sz w:val="23"/>
                                </w:rPr>
                                <w:t>Armory</w:t>
                              </w:r>
                              <w:r>
                                <w:rPr>
                                  <w:color w:val="2F2F2F"/>
                                  <w:spacing w:val="7"/>
                                  <w:sz w:val="23"/>
                                </w:rPr>
                                <w:t xml:space="preserve"> </w:t>
                              </w:r>
                              <w:r>
                                <w:rPr>
                                  <w:color w:val="2F2F2F"/>
                                  <w:sz w:val="23"/>
                                </w:rPr>
                                <w:t>when</w:t>
                              </w:r>
                            </w:p>
                            <w:p>
                              <w:pPr>
                                <w:spacing w:before="9" w:line="240" w:lineRule="auto"/>
                                <w:rPr>
                                  <w:rFonts w:ascii="宋体"/>
                                  <w:sz w:val="18"/>
                                </w:rPr>
                              </w:pPr>
                            </w:p>
                            <w:p>
                              <w:pPr>
                                <w:spacing w:before="0" w:line="278" w:lineRule="auto"/>
                                <w:ind w:left="148" w:right="0" w:firstLine="0"/>
                                <w:jc w:val="left"/>
                                <w:rPr>
                                  <w:sz w:val="23"/>
                                </w:rPr>
                              </w:pPr>
                              <w:r>
                                <w:rPr>
                                  <w:color w:val="2F2F2F"/>
                                  <w:sz w:val="23"/>
                                </w:rPr>
                                <w:t>a Gothon jumps out, red scaly skin, dark grimy teeth, and evil clown costume</w:t>
                              </w:r>
                            </w:p>
                            <w:p>
                              <w:pPr>
                                <w:spacing w:before="8" w:line="240" w:lineRule="auto"/>
                                <w:rPr>
                                  <w:rFonts w:ascii="宋体"/>
                                  <w:sz w:val="18"/>
                                </w:rPr>
                              </w:pPr>
                            </w:p>
                            <w:p>
                              <w:pPr>
                                <w:tabs>
                                  <w:tab w:val="left" w:pos="4790"/>
                                </w:tabs>
                                <w:spacing w:before="0" w:line="278" w:lineRule="auto"/>
                                <w:ind w:left="148" w:right="169" w:firstLine="0"/>
                                <w:jc w:val="left"/>
                                <w:rPr>
                                  <w:sz w:val="23"/>
                                </w:rPr>
                              </w:pPr>
                              <w:r>
                                <w:rPr>
                                  <w:color w:val="2F2F2F"/>
                                  <w:spacing w:val="3"/>
                                  <w:sz w:val="23"/>
                                </w:rPr>
                                <w:t>flowing</w:t>
                              </w:r>
                              <w:r>
                                <w:rPr>
                                  <w:color w:val="2F2F2F"/>
                                  <w:spacing w:val="-48"/>
                                  <w:sz w:val="23"/>
                                </w:rPr>
                                <w:t xml:space="preserve"> </w:t>
                              </w:r>
                              <w:r>
                                <w:rPr>
                                  <w:color w:val="2F2F2F"/>
                                  <w:spacing w:val="2"/>
                                  <w:sz w:val="23"/>
                                </w:rPr>
                                <w:t>around</w:t>
                              </w:r>
                              <w:r>
                                <w:rPr>
                                  <w:color w:val="2F2F2F"/>
                                  <w:spacing w:val="-47"/>
                                  <w:sz w:val="23"/>
                                </w:rPr>
                                <w:t xml:space="preserve"> </w:t>
                              </w:r>
                              <w:r>
                                <w:rPr>
                                  <w:color w:val="2F2F2F"/>
                                  <w:spacing w:val="2"/>
                                  <w:sz w:val="23"/>
                                </w:rPr>
                                <w:t>his</w:t>
                              </w:r>
                              <w:r>
                                <w:rPr>
                                  <w:color w:val="2F2F2F"/>
                                  <w:spacing w:val="-48"/>
                                  <w:sz w:val="23"/>
                                </w:rPr>
                                <w:t xml:space="preserve"> </w:t>
                              </w:r>
                              <w:r>
                                <w:rPr>
                                  <w:color w:val="2F2F2F"/>
                                  <w:sz w:val="23"/>
                                </w:rPr>
                                <w:t>hate</w:t>
                              </w:r>
                              <w:r>
                                <w:rPr>
                                  <w:color w:val="2F2F2F"/>
                                  <w:spacing w:val="-45"/>
                                  <w:sz w:val="23"/>
                                </w:rPr>
                                <w:t xml:space="preserve"> </w:t>
                              </w:r>
                              <w:r>
                                <w:rPr>
                                  <w:color w:val="2F2F2F"/>
                                  <w:spacing w:val="2"/>
                                  <w:sz w:val="23"/>
                                </w:rPr>
                                <w:t>filled</w:t>
                              </w:r>
                              <w:r>
                                <w:rPr>
                                  <w:color w:val="2F2F2F"/>
                                  <w:spacing w:val="-45"/>
                                  <w:sz w:val="23"/>
                                </w:rPr>
                                <w:t xml:space="preserve"> </w:t>
                              </w:r>
                              <w:r>
                                <w:rPr>
                                  <w:color w:val="2F2F2F"/>
                                  <w:sz w:val="23"/>
                                </w:rPr>
                                <w:t>body.</w:t>
                              </w:r>
                              <w:r>
                                <w:rPr>
                                  <w:color w:val="2F2F2F"/>
                                  <w:sz w:val="23"/>
                                </w:rPr>
                                <w:tab/>
                              </w:r>
                              <w:r>
                                <w:rPr>
                                  <w:color w:val="2F2F2F"/>
                                  <w:sz w:val="23"/>
                                </w:rPr>
                                <w:t>He's</w:t>
                              </w:r>
                              <w:r>
                                <w:rPr>
                                  <w:color w:val="2F2F2F"/>
                                  <w:spacing w:val="-36"/>
                                  <w:sz w:val="23"/>
                                </w:rPr>
                                <w:t xml:space="preserve"> </w:t>
                              </w:r>
                              <w:r>
                                <w:rPr>
                                  <w:color w:val="2F2F2F"/>
                                  <w:sz w:val="23"/>
                                </w:rPr>
                                <w:t>blocking</w:t>
                              </w:r>
                              <w:r>
                                <w:rPr>
                                  <w:color w:val="2F2F2F"/>
                                  <w:spacing w:val="-40"/>
                                  <w:sz w:val="23"/>
                                </w:rPr>
                                <w:t xml:space="preserve"> </w:t>
                              </w:r>
                              <w:r>
                                <w:rPr>
                                  <w:color w:val="2F2F2F"/>
                                  <w:spacing w:val="2"/>
                                  <w:sz w:val="23"/>
                                </w:rPr>
                                <w:t>the</w:t>
                              </w:r>
                              <w:r>
                                <w:rPr>
                                  <w:color w:val="2F2F2F"/>
                                  <w:spacing w:val="-37"/>
                                  <w:sz w:val="23"/>
                                </w:rPr>
                                <w:t xml:space="preserve"> </w:t>
                              </w:r>
                              <w:r>
                                <w:rPr>
                                  <w:color w:val="2F2F2F"/>
                                  <w:sz w:val="23"/>
                                </w:rPr>
                                <w:t>door to</w:t>
                              </w:r>
                              <w:r>
                                <w:rPr>
                                  <w:color w:val="2F2F2F"/>
                                  <w:spacing w:val="5"/>
                                  <w:sz w:val="23"/>
                                </w:rPr>
                                <w:t xml:space="preserve"> </w:t>
                              </w:r>
                              <w:r>
                                <w:rPr>
                                  <w:color w:val="2F2F2F"/>
                                  <w:spacing w:val="2"/>
                                  <w:sz w:val="23"/>
                                </w:rPr>
                                <w:t>the</w:t>
                              </w:r>
                            </w:p>
                          </w:txbxContent>
                        </wps:txbx>
                        <wps:bodyPr lIns="0" tIns="0" rIns="0" bIns="0" upright="1"/>
                      </wps:wsp>
                    </wpg:wgp>
                  </a:graphicData>
                </a:graphic>
              </wp:inline>
            </w:drawing>
          </mc:Choice>
          <mc:Fallback>
            <w:pict>
              <v:group id="组合 618" o:spid="_x0000_s1026" o:spt="203" style="height:474.8pt;width:383.75pt;" coordsize="7675,9496" o:gfxdata="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BFsZHv1wAAAAUBAAAPAAAAAAAA&#10;AAEAIAAAACIAAABkcnMvZG93bnJldi54bWxQSwECFAAUAAAACACHTuJAtKWRcPcCAACECgAADgAA&#10;AAAAAAABACAAAAAmAQAAZHJzL2Uyb0RvYy54bWxQSwUGAAAAAAYABgBZAQAAjwYAAAAA&#10;">
                <o:lock v:ext="edit" aspectratio="f"/>
                <v:line id="直线 619" o:spid="_x0000_s1026" o:spt="20" style="position:absolute;left:14;top:7;height:0;width:7646;" filled="f" stroked="t" coordsize="21600,21600" o:gfxdata="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tT1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20" o:spid="_x0000_s1026" o:spt="20" style="position:absolute;left:7;top:0;height:9496;width:0;" filled="f" stroked="t" coordsize="21600,21600" o:gfxdata="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nNo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21" o:spid="_x0000_s1026" o:spt="20" style="position:absolute;left:7667;top:0;height:9496;width:0;" filled="f" stroked="t" coordsize="21600,21600" o:gfxdata="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VoO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622" o:spid="_x0000_s1026" o:spt="202" type="#_x0000_t202" style="position:absolute;left:14;top:14;height:9482;width:7646;" fillcolor="#EDEDED" filled="t" stroked="f" coordsize="21600,21600" o:gfxdata="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lWwVbgAAADc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spacing w:before="144"/>
                          <w:ind w:left="148" w:right="0" w:firstLine="0"/>
                          <w:jc w:val="left"/>
                          <w:rPr>
                            <w:sz w:val="23"/>
                          </w:rPr>
                        </w:pPr>
                        <w:r>
                          <w:rPr>
                            <w:b/>
                            <w:color w:val="C55D09"/>
                            <w:sz w:val="23"/>
                          </w:rPr>
                          <w:t xml:space="preserve">$ </w:t>
                        </w:r>
                        <w:r>
                          <w:rPr>
                            <w:sz w:val="23"/>
                          </w:rPr>
                          <w:t>python ex41.py</w:t>
                        </w:r>
                      </w:p>
                      <w:p>
                        <w:pPr>
                          <w:spacing w:before="0" w:line="240" w:lineRule="auto"/>
                          <w:rPr>
                            <w:rFonts w:ascii="宋体"/>
                            <w:sz w:val="22"/>
                          </w:rPr>
                        </w:pPr>
                      </w:p>
                      <w:p>
                        <w:pPr>
                          <w:spacing w:before="0" w:line="240" w:lineRule="auto"/>
                          <w:rPr>
                            <w:rFonts w:ascii="宋体"/>
                            <w:sz w:val="22"/>
                          </w:rPr>
                        </w:pPr>
                      </w:p>
                      <w:p>
                        <w:pPr>
                          <w:spacing w:before="12" w:line="240" w:lineRule="auto"/>
                          <w:rPr>
                            <w:rFonts w:ascii="宋体"/>
                            <w:sz w:val="20"/>
                          </w:rPr>
                        </w:pPr>
                      </w:p>
                      <w:p>
                        <w:pPr>
                          <w:spacing w:before="0"/>
                          <w:ind w:left="148" w:right="0" w:firstLine="0"/>
                          <w:jc w:val="left"/>
                          <w:rPr>
                            <w:sz w:val="23"/>
                          </w:rPr>
                        </w:pPr>
                        <w:r>
                          <w:rPr>
                            <w:color w:val="2F2F2F"/>
                            <w:sz w:val="23"/>
                          </w:rPr>
                          <w:t>--------</w:t>
                        </w:r>
                      </w:p>
                      <w:p>
                        <w:pPr>
                          <w:spacing w:before="1" w:line="240" w:lineRule="auto"/>
                          <w:rPr>
                            <w:rFonts w:ascii="宋体"/>
                            <w:sz w:val="22"/>
                          </w:rPr>
                        </w:pPr>
                      </w:p>
                      <w:p>
                        <w:pPr>
                          <w:spacing w:before="0" w:line="278" w:lineRule="auto"/>
                          <w:ind w:left="148" w:right="0" w:firstLine="0"/>
                          <w:jc w:val="left"/>
                          <w:rPr>
                            <w:sz w:val="23"/>
                          </w:rPr>
                        </w:pPr>
                        <w:r>
                          <w:rPr>
                            <w:color w:val="2F2F2F"/>
                            <w:spacing w:val="2"/>
                            <w:sz w:val="23"/>
                          </w:rPr>
                          <w:t>The</w:t>
                        </w:r>
                        <w:r>
                          <w:rPr>
                            <w:color w:val="2F2F2F"/>
                            <w:spacing w:val="-21"/>
                            <w:sz w:val="23"/>
                          </w:rPr>
                          <w:t xml:space="preserve"> </w:t>
                        </w:r>
                        <w:r>
                          <w:rPr>
                            <w:color w:val="2F2F2F"/>
                            <w:sz w:val="23"/>
                          </w:rPr>
                          <w:t>Gothons</w:t>
                        </w:r>
                        <w:r>
                          <w:rPr>
                            <w:color w:val="2F2F2F"/>
                            <w:spacing w:val="-21"/>
                            <w:sz w:val="23"/>
                          </w:rPr>
                          <w:t xml:space="preserve"> </w:t>
                        </w:r>
                        <w:r>
                          <w:rPr>
                            <w:color w:val="2F2F2F"/>
                            <w:sz w:val="23"/>
                          </w:rPr>
                          <w:t>of</w:t>
                        </w:r>
                        <w:r>
                          <w:rPr>
                            <w:color w:val="2F2F2F"/>
                            <w:spacing w:val="-21"/>
                            <w:sz w:val="23"/>
                          </w:rPr>
                          <w:t xml:space="preserve"> </w:t>
                        </w:r>
                        <w:r>
                          <w:rPr>
                            <w:color w:val="2F2F2F"/>
                            <w:spacing w:val="2"/>
                            <w:sz w:val="23"/>
                          </w:rPr>
                          <w:t>Planet</w:t>
                        </w:r>
                        <w:r>
                          <w:rPr>
                            <w:color w:val="2F2F2F"/>
                            <w:spacing w:val="-21"/>
                            <w:sz w:val="23"/>
                          </w:rPr>
                          <w:t xml:space="preserve"> </w:t>
                        </w:r>
                        <w:r>
                          <w:rPr>
                            <w:color w:val="2F2F2F"/>
                            <w:spacing w:val="2"/>
                            <w:sz w:val="23"/>
                          </w:rPr>
                          <w:t>Percal</w:t>
                        </w:r>
                        <w:r>
                          <w:rPr>
                            <w:color w:val="2F2F2F"/>
                            <w:spacing w:val="-20"/>
                            <w:sz w:val="23"/>
                          </w:rPr>
                          <w:t xml:space="preserve"> </w:t>
                        </w:r>
                        <w:r>
                          <w:rPr>
                            <w:color w:val="2F2F2F"/>
                            <w:sz w:val="23"/>
                          </w:rPr>
                          <w:t>#25</w:t>
                        </w:r>
                        <w:r>
                          <w:rPr>
                            <w:color w:val="2F2F2F"/>
                            <w:spacing w:val="-19"/>
                            <w:sz w:val="23"/>
                          </w:rPr>
                          <w:t xml:space="preserve"> </w:t>
                        </w:r>
                        <w:r>
                          <w:rPr>
                            <w:color w:val="2F2F2F"/>
                            <w:sz w:val="23"/>
                          </w:rPr>
                          <w:t>have</w:t>
                        </w:r>
                        <w:r>
                          <w:rPr>
                            <w:color w:val="2F2F2F"/>
                            <w:spacing w:val="-24"/>
                            <w:sz w:val="23"/>
                          </w:rPr>
                          <w:t xml:space="preserve"> </w:t>
                        </w:r>
                        <w:r>
                          <w:rPr>
                            <w:color w:val="2F2F2F"/>
                            <w:spacing w:val="3"/>
                            <w:sz w:val="23"/>
                          </w:rPr>
                          <w:t>invaded</w:t>
                        </w:r>
                        <w:r>
                          <w:rPr>
                            <w:color w:val="2F2F2F"/>
                            <w:spacing w:val="-21"/>
                            <w:sz w:val="23"/>
                          </w:rPr>
                          <w:t xml:space="preserve"> </w:t>
                        </w:r>
                        <w:r>
                          <w:rPr>
                            <w:color w:val="2F2F2F"/>
                            <w:sz w:val="23"/>
                          </w:rPr>
                          <w:t>your</w:t>
                        </w:r>
                        <w:r>
                          <w:rPr>
                            <w:color w:val="2F2F2F"/>
                            <w:spacing w:val="-21"/>
                            <w:sz w:val="23"/>
                          </w:rPr>
                          <w:t xml:space="preserve"> </w:t>
                        </w:r>
                        <w:r>
                          <w:rPr>
                            <w:color w:val="2F2F2F"/>
                            <w:sz w:val="23"/>
                          </w:rPr>
                          <w:t>ship</w:t>
                        </w:r>
                        <w:r>
                          <w:rPr>
                            <w:color w:val="2F2F2F"/>
                            <w:spacing w:val="-19"/>
                            <w:sz w:val="23"/>
                          </w:rPr>
                          <w:t xml:space="preserve"> </w:t>
                        </w:r>
                        <w:r>
                          <w:rPr>
                            <w:color w:val="2F2F2F"/>
                            <w:spacing w:val="2"/>
                            <w:sz w:val="23"/>
                          </w:rPr>
                          <w:t xml:space="preserve">and </w:t>
                        </w:r>
                        <w:r>
                          <w:rPr>
                            <w:color w:val="2F2F2F"/>
                            <w:sz w:val="23"/>
                          </w:rPr>
                          <w:t>destroyed</w:t>
                        </w:r>
                      </w:p>
                      <w:p>
                        <w:pPr>
                          <w:spacing w:before="8" w:line="240" w:lineRule="auto"/>
                          <w:rPr>
                            <w:rFonts w:ascii="宋体"/>
                            <w:sz w:val="18"/>
                          </w:rPr>
                        </w:pPr>
                      </w:p>
                      <w:p>
                        <w:pPr>
                          <w:tabs>
                            <w:tab w:val="left" w:pos="2474"/>
                          </w:tabs>
                          <w:spacing w:before="0" w:line="278" w:lineRule="auto"/>
                          <w:ind w:left="148" w:right="165" w:firstLine="0"/>
                          <w:jc w:val="left"/>
                          <w:rPr>
                            <w:sz w:val="23"/>
                          </w:rPr>
                        </w:pPr>
                        <w:r>
                          <w:rPr>
                            <w:color w:val="2F2F2F"/>
                            <w:sz w:val="23"/>
                          </w:rPr>
                          <w:t>your</w:t>
                        </w:r>
                        <w:r>
                          <w:rPr>
                            <w:color w:val="2F2F2F"/>
                            <w:spacing w:val="-51"/>
                            <w:sz w:val="23"/>
                          </w:rPr>
                          <w:t xml:space="preserve"> </w:t>
                        </w:r>
                        <w:r>
                          <w:rPr>
                            <w:color w:val="2F2F2F"/>
                            <w:spacing w:val="2"/>
                            <w:sz w:val="23"/>
                          </w:rPr>
                          <w:t>entire</w:t>
                        </w:r>
                        <w:r>
                          <w:rPr>
                            <w:color w:val="2F2F2F"/>
                            <w:spacing w:val="-52"/>
                            <w:sz w:val="23"/>
                          </w:rPr>
                          <w:t xml:space="preserve"> </w:t>
                        </w:r>
                        <w:r>
                          <w:rPr>
                            <w:color w:val="2F2F2F"/>
                            <w:sz w:val="23"/>
                          </w:rPr>
                          <w:t>crew.</w:t>
                        </w:r>
                        <w:r>
                          <w:rPr>
                            <w:color w:val="2F2F2F"/>
                            <w:sz w:val="23"/>
                          </w:rPr>
                          <w:tab/>
                        </w:r>
                        <w:r>
                          <w:rPr>
                            <w:color w:val="2F2F2F"/>
                            <w:spacing w:val="2"/>
                            <w:sz w:val="23"/>
                          </w:rPr>
                          <w:t>You</w:t>
                        </w:r>
                        <w:r>
                          <w:rPr>
                            <w:color w:val="2F2F2F"/>
                            <w:spacing w:val="-51"/>
                            <w:sz w:val="23"/>
                          </w:rPr>
                          <w:t xml:space="preserve"> </w:t>
                        </w:r>
                        <w:r>
                          <w:rPr>
                            <w:color w:val="2F2F2F"/>
                            <w:spacing w:val="2"/>
                            <w:sz w:val="23"/>
                          </w:rPr>
                          <w:t>are</w:t>
                        </w:r>
                        <w:r>
                          <w:rPr>
                            <w:color w:val="2F2F2F"/>
                            <w:spacing w:val="-51"/>
                            <w:sz w:val="23"/>
                          </w:rPr>
                          <w:t xml:space="preserve"> </w:t>
                        </w:r>
                        <w:r>
                          <w:rPr>
                            <w:color w:val="2F2F2F"/>
                            <w:spacing w:val="2"/>
                            <w:sz w:val="23"/>
                          </w:rPr>
                          <w:t>the</w:t>
                        </w:r>
                        <w:r>
                          <w:rPr>
                            <w:color w:val="2F2F2F"/>
                            <w:spacing w:val="-52"/>
                            <w:sz w:val="23"/>
                          </w:rPr>
                          <w:t xml:space="preserve"> </w:t>
                        </w:r>
                        <w:r>
                          <w:rPr>
                            <w:color w:val="2F2F2F"/>
                            <w:sz w:val="23"/>
                          </w:rPr>
                          <w:t>last</w:t>
                        </w:r>
                        <w:r>
                          <w:rPr>
                            <w:color w:val="2F2F2F"/>
                            <w:spacing w:val="-50"/>
                            <w:sz w:val="23"/>
                          </w:rPr>
                          <w:t xml:space="preserve"> </w:t>
                        </w:r>
                        <w:r>
                          <w:rPr>
                            <w:color w:val="2F2F2F"/>
                            <w:sz w:val="23"/>
                          </w:rPr>
                          <w:t>surviving</w:t>
                        </w:r>
                        <w:r>
                          <w:rPr>
                            <w:color w:val="2F2F2F"/>
                            <w:spacing w:val="-52"/>
                            <w:sz w:val="23"/>
                          </w:rPr>
                          <w:t xml:space="preserve"> </w:t>
                        </w:r>
                        <w:r>
                          <w:rPr>
                            <w:color w:val="2F2F2F"/>
                            <w:spacing w:val="2"/>
                            <w:sz w:val="23"/>
                          </w:rPr>
                          <w:t>member</w:t>
                        </w:r>
                        <w:r>
                          <w:rPr>
                            <w:color w:val="2F2F2F"/>
                            <w:spacing w:val="-50"/>
                            <w:sz w:val="23"/>
                          </w:rPr>
                          <w:t xml:space="preserve"> </w:t>
                        </w:r>
                        <w:r>
                          <w:rPr>
                            <w:color w:val="2F2F2F"/>
                            <w:spacing w:val="2"/>
                            <w:sz w:val="23"/>
                          </w:rPr>
                          <w:t>and</w:t>
                        </w:r>
                        <w:r>
                          <w:rPr>
                            <w:color w:val="2F2F2F"/>
                            <w:spacing w:val="-51"/>
                            <w:sz w:val="23"/>
                          </w:rPr>
                          <w:t xml:space="preserve"> </w:t>
                        </w:r>
                        <w:r>
                          <w:rPr>
                            <w:color w:val="2F2F2F"/>
                            <w:sz w:val="23"/>
                          </w:rPr>
                          <w:t>your last</w:t>
                        </w:r>
                      </w:p>
                      <w:p>
                        <w:pPr>
                          <w:spacing w:before="9" w:line="240" w:lineRule="auto"/>
                          <w:rPr>
                            <w:rFonts w:ascii="宋体"/>
                            <w:sz w:val="18"/>
                          </w:rPr>
                        </w:pPr>
                      </w:p>
                      <w:p>
                        <w:pPr>
                          <w:spacing w:before="1" w:line="278" w:lineRule="auto"/>
                          <w:ind w:left="148" w:right="0" w:firstLine="0"/>
                          <w:jc w:val="left"/>
                          <w:rPr>
                            <w:sz w:val="23"/>
                          </w:rPr>
                        </w:pPr>
                        <w:r>
                          <w:rPr>
                            <w:color w:val="2F2F2F"/>
                            <w:spacing w:val="3"/>
                            <w:sz w:val="23"/>
                          </w:rPr>
                          <w:t>mission</w:t>
                        </w:r>
                        <w:r>
                          <w:rPr>
                            <w:color w:val="2F2F2F"/>
                            <w:spacing w:val="-34"/>
                            <w:sz w:val="23"/>
                          </w:rPr>
                          <w:t xml:space="preserve"> </w:t>
                        </w:r>
                        <w:r>
                          <w:rPr>
                            <w:color w:val="2F2F2F"/>
                            <w:sz w:val="23"/>
                          </w:rPr>
                          <w:t>is</w:t>
                        </w:r>
                        <w:r>
                          <w:rPr>
                            <w:color w:val="2F2F2F"/>
                            <w:spacing w:val="-34"/>
                            <w:sz w:val="23"/>
                          </w:rPr>
                          <w:t xml:space="preserve"> </w:t>
                        </w:r>
                        <w:r>
                          <w:rPr>
                            <w:color w:val="2F2F2F"/>
                            <w:sz w:val="23"/>
                          </w:rPr>
                          <w:t>to</w:t>
                        </w:r>
                        <w:r>
                          <w:rPr>
                            <w:color w:val="2F2F2F"/>
                            <w:spacing w:val="-33"/>
                            <w:sz w:val="23"/>
                          </w:rPr>
                          <w:t xml:space="preserve"> </w:t>
                        </w:r>
                        <w:r>
                          <w:rPr>
                            <w:color w:val="2F2F2F"/>
                            <w:spacing w:val="2"/>
                            <w:sz w:val="23"/>
                          </w:rPr>
                          <w:t>get</w:t>
                        </w:r>
                        <w:r>
                          <w:rPr>
                            <w:color w:val="2F2F2F"/>
                            <w:spacing w:val="-30"/>
                            <w:sz w:val="23"/>
                          </w:rPr>
                          <w:t xml:space="preserve"> </w:t>
                        </w:r>
                        <w:r>
                          <w:rPr>
                            <w:color w:val="2F2F2F"/>
                            <w:sz w:val="23"/>
                          </w:rPr>
                          <w:t>the</w:t>
                        </w:r>
                        <w:r>
                          <w:rPr>
                            <w:color w:val="2F2F2F"/>
                            <w:spacing w:val="-31"/>
                            <w:sz w:val="23"/>
                          </w:rPr>
                          <w:t xml:space="preserve"> </w:t>
                        </w:r>
                        <w:r>
                          <w:rPr>
                            <w:color w:val="2F2F2F"/>
                            <w:sz w:val="23"/>
                          </w:rPr>
                          <w:t>neutron</w:t>
                        </w:r>
                        <w:r>
                          <w:rPr>
                            <w:color w:val="2F2F2F"/>
                            <w:spacing w:val="-29"/>
                            <w:sz w:val="23"/>
                          </w:rPr>
                          <w:t xml:space="preserve"> </w:t>
                        </w:r>
                        <w:r>
                          <w:rPr>
                            <w:color w:val="2F2F2F"/>
                            <w:sz w:val="23"/>
                          </w:rPr>
                          <w:t>destruct</w:t>
                        </w:r>
                        <w:r>
                          <w:rPr>
                            <w:color w:val="2F2F2F"/>
                            <w:spacing w:val="-30"/>
                            <w:sz w:val="23"/>
                          </w:rPr>
                          <w:t xml:space="preserve"> </w:t>
                        </w:r>
                        <w:r>
                          <w:rPr>
                            <w:color w:val="2F2F2F"/>
                            <w:sz w:val="23"/>
                          </w:rPr>
                          <w:t>bomb</w:t>
                        </w:r>
                        <w:r>
                          <w:rPr>
                            <w:color w:val="2F2F2F"/>
                            <w:spacing w:val="-31"/>
                            <w:sz w:val="23"/>
                          </w:rPr>
                          <w:t xml:space="preserve"> </w:t>
                        </w:r>
                        <w:r>
                          <w:rPr>
                            <w:color w:val="2F2F2F"/>
                            <w:sz w:val="23"/>
                          </w:rPr>
                          <w:t>from</w:t>
                        </w:r>
                        <w:r>
                          <w:rPr>
                            <w:color w:val="2F2F2F"/>
                            <w:spacing w:val="-30"/>
                            <w:sz w:val="23"/>
                          </w:rPr>
                          <w:t xml:space="preserve"> </w:t>
                        </w:r>
                        <w:r>
                          <w:rPr>
                            <w:color w:val="2F2F2F"/>
                            <w:spacing w:val="2"/>
                            <w:sz w:val="23"/>
                          </w:rPr>
                          <w:t>the</w:t>
                        </w:r>
                        <w:r>
                          <w:rPr>
                            <w:color w:val="2F2F2F"/>
                            <w:spacing w:val="-32"/>
                            <w:sz w:val="23"/>
                          </w:rPr>
                          <w:t xml:space="preserve"> </w:t>
                        </w:r>
                        <w:r>
                          <w:rPr>
                            <w:color w:val="2F2F2F"/>
                            <w:sz w:val="23"/>
                          </w:rPr>
                          <w:t xml:space="preserve">Weapons </w:t>
                        </w:r>
                        <w:r>
                          <w:rPr>
                            <w:color w:val="2F2F2F"/>
                            <w:spacing w:val="3"/>
                            <w:sz w:val="23"/>
                          </w:rPr>
                          <w:t>Armory,</w:t>
                        </w:r>
                      </w:p>
                      <w:p>
                        <w:pPr>
                          <w:spacing w:before="8" w:line="240" w:lineRule="auto"/>
                          <w:rPr>
                            <w:rFonts w:ascii="宋体"/>
                            <w:sz w:val="18"/>
                          </w:rPr>
                        </w:pPr>
                      </w:p>
                      <w:p>
                        <w:pPr>
                          <w:spacing w:before="0" w:line="278" w:lineRule="auto"/>
                          <w:ind w:left="148" w:right="0" w:firstLine="0"/>
                          <w:jc w:val="left"/>
                          <w:rPr>
                            <w:sz w:val="23"/>
                          </w:rPr>
                        </w:pPr>
                        <w:r>
                          <w:rPr>
                            <w:color w:val="2F2F2F"/>
                            <w:spacing w:val="2"/>
                            <w:sz w:val="23"/>
                          </w:rPr>
                          <w:t>put</w:t>
                        </w:r>
                        <w:r>
                          <w:rPr>
                            <w:color w:val="2F2F2F"/>
                            <w:spacing w:val="-35"/>
                            <w:sz w:val="23"/>
                          </w:rPr>
                          <w:t xml:space="preserve"> </w:t>
                        </w:r>
                        <w:r>
                          <w:rPr>
                            <w:color w:val="2F2F2F"/>
                            <w:sz w:val="23"/>
                          </w:rPr>
                          <w:t>it</w:t>
                        </w:r>
                        <w:r>
                          <w:rPr>
                            <w:color w:val="2F2F2F"/>
                            <w:spacing w:val="-37"/>
                            <w:sz w:val="23"/>
                          </w:rPr>
                          <w:t xml:space="preserve"> </w:t>
                        </w:r>
                        <w:r>
                          <w:rPr>
                            <w:color w:val="2F2F2F"/>
                            <w:sz w:val="23"/>
                          </w:rPr>
                          <w:t>in</w:t>
                        </w:r>
                        <w:r>
                          <w:rPr>
                            <w:color w:val="2F2F2F"/>
                            <w:spacing w:val="-36"/>
                            <w:sz w:val="23"/>
                          </w:rPr>
                          <w:t xml:space="preserve"> </w:t>
                        </w:r>
                        <w:r>
                          <w:rPr>
                            <w:color w:val="2F2F2F"/>
                            <w:spacing w:val="2"/>
                            <w:sz w:val="23"/>
                          </w:rPr>
                          <w:t>the</w:t>
                        </w:r>
                        <w:r>
                          <w:rPr>
                            <w:color w:val="2F2F2F"/>
                            <w:spacing w:val="-37"/>
                            <w:sz w:val="23"/>
                          </w:rPr>
                          <w:t xml:space="preserve"> </w:t>
                        </w:r>
                        <w:r>
                          <w:rPr>
                            <w:color w:val="2F2F2F"/>
                            <w:sz w:val="23"/>
                          </w:rPr>
                          <w:t>bridge,</w:t>
                        </w:r>
                        <w:r>
                          <w:rPr>
                            <w:color w:val="2F2F2F"/>
                            <w:spacing w:val="-35"/>
                            <w:sz w:val="23"/>
                          </w:rPr>
                          <w:t xml:space="preserve"> </w:t>
                        </w:r>
                        <w:r>
                          <w:rPr>
                            <w:color w:val="2F2F2F"/>
                            <w:spacing w:val="2"/>
                            <w:sz w:val="23"/>
                          </w:rPr>
                          <w:t>and</w:t>
                        </w:r>
                        <w:r>
                          <w:rPr>
                            <w:color w:val="2F2F2F"/>
                            <w:spacing w:val="-36"/>
                            <w:sz w:val="23"/>
                          </w:rPr>
                          <w:t xml:space="preserve"> </w:t>
                        </w:r>
                        <w:r>
                          <w:rPr>
                            <w:color w:val="2F2F2F"/>
                            <w:sz w:val="23"/>
                          </w:rPr>
                          <w:t>blow</w:t>
                        </w:r>
                        <w:r>
                          <w:rPr>
                            <w:color w:val="2F2F2F"/>
                            <w:spacing w:val="-35"/>
                            <w:sz w:val="23"/>
                          </w:rPr>
                          <w:t xml:space="preserve"> </w:t>
                        </w:r>
                        <w:r>
                          <w:rPr>
                            <w:color w:val="2F2F2F"/>
                            <w:sz w:val="23"/>
                          </w:rPr>
                          <w:t>the</w:t>
                        </w:r>
                        <w:r>
                          <w:rPr>
                            <w:color w:val="2F2F2F"/>
                            <w:spacing w:val="-34"/>
                            <w:sz w:val="23"/>
                          </w:rPr>
                          <w:t xml:space="preserve"> </w:t>
                        </w:r>
                        <w:r>
                          <w:rPr>
                            <w:color w:val="2F2F2F"/>
                            <w:sz w:val="23"/>
                          </w:rPr>
                          <w:t>ship</w:t>
                        </w:r>
                        <w:r>
                          <w:rPr>
                            <w:color w:val="2F2F2F"/>
                            <w:spacing w:val="-37"/>
                            <w:sz w:val="23"/>
                          </w:rPr>
                          <w:t xml:space="preserve"> </w:t>
                        </w:r>
                        <w:r>
                          <w:rPr>
                            <w:color w:val="2F2F2F"/>
                            <w:sz w:val="23"/>
                          </w:rPr>
                          <w:t>up</w:t>
                        </w:r>
                        <w:r>
                          <w:rPr>
                            <w:color w:val="2F2F2F"/>
                            <w:spacing w:val="-37"/>
                            <w:sz w:val="23"/>
                          </w:rPr>
                          <w:t xml:space="preserve"> </w:t>
                        </w:r>
                        <w:r>
                          <w:rPr>
                            <w:color w:val="2F2F2F"/>
                            <w:sz w:val="23"/>
                          </w:rPr>
                          <w:t>after</w:t>
                        </w:r>
                        <w:r>
                          <w:rPr>
                            <w:color w:val="2F2F2F"/>
                            <w:spacing w:val="-36"/>
                            <w:sz w:val="23"/>
                          </w:rPr>
                          <w:t xml:space="preserve"> </w:t>
                        </w:r>
                        <w:r>
                          <w:rPr>
                            <w:color w:val="2F2F2F"/>
                            <w:sz w:val="23"/>
                          </w:rPr>
                          <w:t>getting</w:t>
                        </w:r>
                        <w:r>
                          <w:rPr>
                            <w:color w:val="2F2F2F"/>
                            <w:spacing w:val="-35"/>
                            <w:sz w:val="23"/>
                          </w:rPr>
                          <w:t xml:space="preserve"> </w:t>
                        </w:r>
                        <w:r>
                          <w:rPr>
                            <w:color w:val="2F2F2F"/>
                            <w:sz w:val="23"/>
                          </w:rPr>
                          <w:t>into an</w:t>
                        </w:r>
                      </w:p>
                      <w:p>
                        <w:pPr>
                          <w:spacing w:before="9" w:line="240" w:lineRule="auto"/>
                          <w:rPr>
                            <w:rFonts w:ascii="宋体"/>
                            <w:sz w:val="18"/>
                          </w:rPr>
                        </w:pPr>
                      </w:p>
                      <w:p>
                        <w:pPr>
                          <w:spacing w:before="0"/>
                          <w:ind w:left="148" w:right="0" w:firstLine="0"/>
                          <w:jc w:val="left"/>
                          <w:rPr>
                            <w:sz w:val="23"/>
                          </w:rPr>
                        </w:pPr>
                        <w:r>
                          <w:rPr>
                            <w:color w:val="2F2F2F"/>
                            <w:spacing w:val="2"/>
                            <w:sz w:val="23"/>
                          </w:rPr>
                          <w:t>escape</w:t>
                        </w:r>
                        <w:r>
                          <w:rPr>
                            <w:color w:val="2F2F2F"/>
                            <w:spacing w:val="22"/>
                            <w:sz w:val="23"/>
                          </w:rPr>
                          <w:t xml:space="preserve"> </w:t>
                        </w:r>
                        <w:r>
                          <w:rPr>
                            <w:color w:val="2F2F2F"/>
                            <w:sz w:val="23"/>
                          </w:rPr>
                          <w:t>pod.</w:t>
                        </w: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2"/>
                          </w:rPr>
                        </w:pPr>
                      </w:p>
                      <w:p>
                        <w:pPr>
                          <w:spacing w:before="3" w:line="240" w:lineRule="auto"/>
                          <w:rPr>
                            <w:rFonts w:ascii="宋体"/>
                            <w:sz w:val="20"/>
                          </w:rPr>
                        </w:pPr>
                      </w:p>
                      <w:p>
                        <w:pPr>
                          <w:spacing w:before="0" w:line="278" w:lineRule="auto"/>
                          <w:ind w:left="148" w:right="0" w:firstLine="0"/>
                          <w:jc w:val="left"/>
                          <w:rPr>
                            <w:sz w:val="23"/>
                          </w:rPr>
                        </w:pPr>
                        <w:r>
                          <w:rPr>
                            <w:color w:val="2F2F2F"/>
                            <w:spacing w:val="2"/>
                            <w:sz w:val="23"/>
                          </w:rPr>
                          <w:t xml:space="preserve">You're </w:t>
                        </w:r>
                        <w:r>
                          <w:rPr>
                            <w:color w:val="2F2F2F"/>
                            <w:sz w:val="23"/>
                          </w:rPr>
                          <w:t xml:space="preserve">running down </w:t>
                        </w:r>
                        <w:r>
                          <w:rPr>
                            <w:color w:val="2F2F2F"/>
                            <w:spacing w:val="2"/>
                            <w:sz w:val="23"/>
                          </w:rPr>
                          <w:t xml:space="preserve">the </w:t>
                        </w:r>
                        <w:r>
                          <w:rPr>
                            <w:color w:val="2F2F2F"/>
                            <w:sz w:val="23"/>
                          </w:rPr>
                          <w:t xml:space="preserve">central corridor to </w:t>
                        </w:r>
                        <w:r>
                          <w:rPr>
                            <w:color w:val="2F2F2F"/>
                            <w:spacing w:val="2"/>
                            <w:sz w:val="23"/>
                          </w:rPr>
                          <w:t xml:space="preserve">the </w:t>
                        </w:r>
                        <w:r>
                          <w:rPr>
                            <w:color w:val="2F2F2F"/>
                            <w:sz w:val="23"/>
                          </w:rPr>
                          <w:t xml:space="preserve">Weapons </w:t>
                        </w:r>
                        <w:r>
                          <w:rPr>
                            <w:color w:val="2F2F2F"/>
                            <w:spacing w:val="2"/>
                            <w:sz w:val="23"/>
                          </w:rPr>
                          <w:t>Armory</w:t>
                        </w:r>
                        <w:r>
                          <w:rPr>
                            <w:color w:val="2F2F2F"/>
                            <w:spacing w:val="7"/>
                            <w:sz w:val="23"/>
                          </w:rPr>
                          <w:t xml:space="preserve"> </w:t>
                        </w:r>
                        <w:r>
                          <w:rPr>
                            <w:color w:val="2F2F2F"/>
                            <w:sz w:val="23"/>
                          </w:rPr>
                          <w:t>when</w:t>
                        </w:r>
                      </w:p>
                      <w:p>
                        <w:pPr>
                          <w:spacing w:before="9" w:line="240" w:lineRule="auto"/>
                          <w:rPr>
                            <w:rFonts w:ascii="宋体"/>
                            <w:sz w:val="18"/>
                          </w:rPr>
                        </w:pPr>
                      </w:p>
                      <w:p>
                        <w:pPr>
                          <w:spacing w:before="0" w:line="278" w:lineRule="auto"/>
                          <w:ind w:left="148" w:right="0" w:firstLine="0"/>
                          <w:jc w:val="left"/>
                          <w:rPr>
                            <w:sz w:val="23"/>
                          </w:rPr>
                        </w:pPr>
                        <w:r>
                          <w:rPr>
                            <w:color w:val="2F2F2F"/>
                            <w:sz w:val="23"/>
                          </w:rPr>
                          <w:t>a Gothon jumps out, red scaly skin, dark grimy teeth, and evil clown costume</w:t>
                        </w:r>
                      </w:p>
                      <w:p>
                        <w:pPr>
                          <w:spacing w:before="8" w:line="240" w:lineRule="auto"/>
                          <w:rPr>
                            <w:rFonts w:ascii="宋体"/>
                            <w:sz w:val="18"/>
                          </w:rPr>
                        </w:pPr>
                      </w:p>
                      <w:p>
                        <w:pPr>
                          <w:tabs>
                            <w:tab w:val="left" w:pos="4790"/>
                          </w:tabs>
                          <w:spacing w:before="0" w:line="278" w:lineRule="auto"/>
                          <w:ind w:left="148" w:right="169" w:firstLine="0"/>
                          <w:jc w:val="left"/>
                          <w:rPr>
                            <w:sz w:val="23"/>
                          </w:rPr>
                        </w:pPr>
                        <w:r>
                          <w:rPr>
                            <w:color w:val="2F2F2F"/>
                            <w:spacing w:val="3"/>
                            <w:sz w:val="23"/>
                          </w:rPr>
                          <w:t>flowing</w:t>
                        </w:r>
                        <w:r>
                          <w:rPr>
                            <w:color w:val="2F2F2F"/>
                            <w:spacing w:val="-48"/>
                            <w:sz w:val="23"/>
                          </w:rPr>
                          <w:t xml:space="preserve"> </w:t>
                        </w:r>
                        <w:r>
                          <w:rPr>
                            <w:color w:val="2F2F2F"/>
                            <w:spacing w:val="2"/>
                            <w:sz w:val="23"/>
                          </w:rPr>
                          <w:t>around</w:t>
                        </w:r>
                        <w:r>
                          <w:rPr>
                            <w:color w:val="2F2F2F"/>
                            <w:spacing w:val="-47"/>
                            <w:sz w:val="23"/>
                          </w:rPr>
                          <w:t xml:space="preserve"> </w:t>
                        </w:r>
                        <w:r>
                          <w:rPr>
                            <w:color w:val="2F2F2F"/>
                            <w:spacing w:val="2"/>
                            <w:sz w:val="23"/>
                          </w:rPr>
                          <w:t>his</w:t>
                        </w:r>
                        <w:r>
                          <w:rPr>
                            <w:color w:val="2F2F2F"/>
                            <w:spacing w:val="-48"/>
                            <w:sz w:val="23"/>
                          </w:rPr>
                          <w:t xml:space="preserve"> </w:t>
                        </w:r>
                        <w:r>
                          <w:rPr>
                            <w:color w:val="2F2F2F"/>
                            <w:sz w:val="23"/>
                          </w:rPr>
                          <w:t>hate</w:t>
                        </w:r>
                        <w:r>
                          <w:rPr>
                            <w:color w:val="2F2F2F"/>
                            <w:spacing w:val="-45"/>
                            <w:sz w:val="23"/>
                          </w:rPr>
                          <w:t xml:space="preserve"> </w:t>
                        </w:r>
                        <w:r>
                          <w:rPr>
                            <w:color w:val="2F2F2F"/>
                            <w:spacing w:val="2"/>
                            <w:sz w:val="23"/>
                          </w:rPr>
                          <w:t>filled</w:t>
                        </w:r>
                        <w:r>
                          <w:rPr>
                            <w:color w:val="2F2F2F"/>
                            <w:spacing w:val="-45"/>
                            <w:sz w:val="23"/>
                          </w:rPr>
                          <w:t xml:space="preserve"> </w:t>
                        </w:r>
                        <w:r>
                          <w:rPr>
                            <w:color w:val="2F2F2F"/>
                            <w:sz w:val="23"/>
                          </w:rPr>
                          <w:t>body.</w:t>
                        </w:r>
                        <w:r>
                          <w:rPr>
                            <w:color w:val="2F2F2F"/>
                            <w:sz w:val="23"/>
                          </w:rPr>
                          <w:tab/>
                        </w:r>
                        <w:r>
                          <w:rPr>
                            <w:color w:val="2F2F2F"/>
                            <w:sz w:val="23"/>
                          </w:rPr>
                          <w:t>He's</w:t>
                        </w:r>
                        <w:r>
                          <w:rPr>
                            <w:color w:val="2F2F2F"/>
                            <w:spacing w:val="-36"/>
                            <w:sz w:val="23"/>
                          </w:rPr>
                          <w:t xml:space="preserve"> </w:t>
                        </w:r>
                        <w:r>
                          <w:rPr>
                            <w:color w:val="2F2F2F"/>
                            <w:sz w:val="23"/>
                          </w:rPr>
                          <w:t>blocking</w:t>
                        </w:r>
                        <w:r>
                          <w:rPr>
                            <w:color w:val="2F2F2F"/>
                            <w:spacing w:val="-40"/>
                            <w:sz w:val="23"/>
                          </w:rPr>
                          <w:t xml:space="preserve"> </w:t>
                        </w:r>
                        <w:r>
                          <w:rPr>
                            <w:color w:val="2F2F2F"/>
                            <w:spacing w:val="2"/>
                            <w:sz w:val="23"/>
                          </w:rPr>
                          <w:t>the</w:t>
                        </w:r>
                        <w:r>
                          <w:rPr>
                            <w:color w:val="2F2F2F"/>
                            <w:spacing w:val="-37"/>
                            <w:sz w:val="23"/>
                          </w:rPr>
                          <w:t xml:space="preserve"> </w:t>
                        </w:r>
                        <w:r>
                          <w:rPr>
                            <w:color w:val="2F2F2F"/>
                            <w:sz w:val="23"/>
                          </w:rPr>
                          <w:t>door to</w:t>
                        </w:r>
                        <w:r>
                          <w:rPr>
                            <w:color w:val="2F2F2F"/>
                            <w:spacing w:val="5"/>
                            <w:sz w:val="23"/>
                          </w:rPr>
                          <w:t xml:space="preserve"> </w:t>
                        </w:r>
                        <w:r>
                          <w:rPr>
                            <w:color w:val="2F2F2F"/>
                            <w:spacing w:val="2"/>
                            <w:sz w:val="23"/>
                          </w:rPr>
                          <w:t>the</w:t>
                        </w:r>
                      </w:p>
                    </w:txbxContent>
                  </v:textbox>
                </v:shape>
                <w10:wrap type="none"/>
                <w10:anchorlock/>
              </v:group>
            </w:pict>
          </mc:Fallback>
        </mc:AlternateContent>
      </w:r>
    </w:p>
    <w:p>
      <w:pPr>
        <w:spacing w:after="0"/>
        <w:rPr>
          <w:sz w:val="20"/>
        </w:rPr>
        <w:sectPr>
          <w:pgSz w:w="11910" w:h="16840"/>
          <w:pgMar w:top="1420" w:right="1440" w:bottom="1300" w:left="0" w:header="0" w:footer="1102" w:gutter="0"/>
        </w:sectPr>
      </w:pPr>
    </w:p>
    <w:p>
      <w:pPr>
        <w:pStyle w:val="5"/>
        <w:ind w:left="2116"/>
        <w:rPr>
          <w:sz w:val="20"/>
        </w:rPr>
      </w:pPr>
      <w:r>
        <mc:AlternateContent>
          <mc:Choice Requires="wpg">
            <w:drawing>
              <wp:anchor distT="0" distB="0" distL="0" distR="0" simplePos="0" relativeHeight="5120" behindDoc="0" locked="0" layoutInCell="1" allowOverlap="1">
                <wp:simplePos x="0" y="0"/>
                <wp:positionH relativeFrom="page">
                  <wp:posOffset>1344295</wp:posOffset>
                </wp:positionH>
                <wp:positionV relativeFrom="paragraph">
                  <wp:posOffset>5876290</wp:posOffset>
                </wp:positionV>
                <wp:extent cx="4873625" cy="2830830"/>
                <wp:effectExtent l="635" t="0" r="2540" b="1270"/>
                <wp:wrapTopAndBottom/>
                <wp:docPr id="239" name="组合 623"/>
                <wp:cNvGraphicFramePr/>
                <a:graphic xmlns:a="http://schemas.openxmlformats.org/drawingml/2006/main">
                  <a:graphicData uri="http://schemas.microsoft.com/office/word/2010/wordprocessingGroup">
                    <wpg:wgp>
                      <wpg:cNvGrpSpPr/>
                      <wpg:grpSpPr>
                        <a:xfrm>
                          <a:off x="0" y="0"/>
                          <a:ext cx="4873625" cy="2830830"/>
                          <a:chOff x="2117" y="9254"/>
                          <a:chExt cx="7675" cy="4458"/>
                        </a:xfrm>
                      </wpg:grpSpPr>
                      <wps:wsp>
                        <wps:cNvPr id="217" name="直线 624"/>
                        <wps:cNvSpPr/>
                        <wps:spPr>
                          <a:xfrm>
                            <a:off x="2124" y="9254"/>
                            <a:ext cx="0" cy="312"/>
                          </a:xfrm>
                          <a:prstGeom prst="line">
                            <a:avLst/>
                          </a:prstGeom>
                          <a:ln w="9144" cap="flat" cmpd="sng">
                            <a:solidFill>
                              <a:srgbClr val="CCCCCC"/>
                            </a:solidFill>
                            <a:prstDash val="solid"/>
                            <a:headEnd type="none" w="med" len="med"/>
                            <a:tailEnd type="none" w="med" len="med"/>
                          </a:ln>
                        </wps:spPr>
                        <wps:bodyPr upright="1"/>
                      </wps:wsp>
                      <wps:wsp>
                        <wps:cNvPr id="218" name="直线 625"/>
                        <wps:cNvSpPr/>
                        <wps:spPr>
                          <a:xfrm>
                            <a:off x="2124" y="9566"/>
                            <a:ext cx="0" cy="553"/>
                          </a:xfrm>
                          <a:prstGeom prst="line">
                            <a:avLst/>
                          </a:prstGeom>
                          <a:ln w="9144" cap="flat" cmpd="sng">
                            <a:solidFill>
                              <a:srgbClr val="CCCCCC"/>
                            </a:solidFill>
                            <a:prstDash val="solid"/>
                            <a:headEnd type="none" w="med" len="med"/>
                            <a:tailEnd type="none" w="med" len="med"/>
                          </a:ln>
                        </wps:spPr>
                        <wps:bodyPr upright="1"/>
                      </wps:wsp>
                      <wps:wsp>
                        <wps:cNvPr id="219" name="直线 626"/>
                        <wps:cNvSpPr/>
                        <wps:spPr>
                          <a:xfrm>
                            <a:off x="2124" y="10119"/>
                            <a:ext cx="0" cy="312"/>
                          </a:xfrm>
                          <a:prstGeom prst="line">
                            <a:avLst/>
                          </a:prstGeom>
                          <a:ln w="9144" cap="flat" cmpd="sng">
                            <a:solidFill>
                              <a:srgbClr val="CCCCCC"/>
                            </a:solidFill>
                            <a:prstDash val="solid"/>
                            <a:headEnd type="none" w="med" len="med"/>
                            <a:tailEnd type="none" w="med" len="med"/>
                          </a:ln>
                        </wps:spPr>
                        <wps:bodyPr upright="1"/>
                      </wps:wsp>
                      <wps:wsp>
                        <wps:cNvPr id="220" name="直线 627"/>
                        <wps:cNvSpPr/>
                        <wps:spPr>
                          <a:xfrm>
                            <a:off x="2124" y="10431"/>
                            <a:ext cx="0" cy="552"/>
                          </a:xfrm>
                          <a:prstGeom prst="line">
                            <a:avLst/>
                          </a:prstGeom>
                          <a:ln w="9144" cap="flat" cmpd="sng">
                            <a:solidFill>
                              <a:srgbClr val="CCCCCC"/>
                            </a:solidFill>
                            <a:prstDash val="solid"/>
                            <a:headEnd type="none" w="med" len="med"/>
                            <a:tailEnd type="none" w="med" len="med"/>
                          </a:ln>
                        </wps:spPr>
                        <wps:bodyPr upright="1"/>
                      </wps:wsp>
                      <wps:wsp>
                        <wps:cNvPr id="221" name="直线 628"/>
                        <wps:cNvSpPr/>
                        <wps:spPr>
                          <a:xfrm>
                            <a:off x="2124" y="10983"/>
                            <a:ext cx="0" cy="312"/>
                          </a:xfrm>
                          <a:prstGeom prst="line">
                            <a:avLst/>
                          </a:prstGeom>
                          <a:ln w="9144" cap="flat" cmpd="sng">
                            <a:solidFill>
                              <a:srgbClr val="CCCCCC"/>
                            </a:solidFill>
                            <a:prstDash val="solid"/>
                            <a:headEnd type="none" w="med" len="med"/>
                            <a:tailEnd type="none" w="med" len="med"/>
                          </a:ln>
                        </wps:spPr>
                        <wps:bodyPr upright="1"/>
                      </wps:wsp>
                      <wps:wsp>
                        <wps:cNvPr id="222" name="直线 629"/>
                        <wps:cNvSpPr/>
                        <wps:spPr>
                          <a:xfrm>
                            <a:off x="2124" y="11295"/>
                            <a:ext cx="0" cy="552"/>
                          </a:xfrm>
                          <a:prstGeom prst="line">
                            <a:avLst/>
                          </a:prstGeom>
                          <a:ln w="9144" cap="flat" cmpd="sng">
                            <a:solidFill>
                              <a:srgbClr val="CCCCCC"/>
                            </a:solidFill>
                            <a:prstDash val="solid"/>
                            <a:headEnd type="none" w="med" len="med"/>
                            <a:tailEnd type="none" w="med" len="med"/>
                          </a:ln>
                        </wps:spPr>
                        <wps:bodyPr upright="1"/>
                      </wps:wsp>
                      <wps:wsp>
                        <wps:cNvPr id="223" name="直线 630"/>
                        <wps:cNvSpPr/>
                        <wps:spPr>
                          <a:xfrm>
                            <a:off x="2124" y="11847"/>
                            <a:ext cx="0" cy="552"/>
                          </a:xfrm>
                          <a:prstGeom prst="line">
                            <a:avLst/>
                          </a:prstGeom>
                          <a:ln w="9144" cap="flat" cmpd="sng">
                            <a:solidFill>
                              <a:srgbClr val="CCCCCC"/>
                            </a:solidFill>
                            <a:prstDash val="solid"/>
                            <a:headEnd type="none" w="med" len="med"/>
                            <a:tailEnd type="none" w="med" len="med"/>
                          </a:ln>
                        </wps:spPr>
                        <wps:bodyPr upright="1"/>
                      </wps:wsp>
                      <wps:wsp>
                        <wps:cNvPr id="224" name="直线 631"/>
                        <wps:cNvSpPr/>
                        <wps:spPr>
                          <a:xfrm>
                            <a:off x="2124" y="12399"/>
                            <a:ext cx="0" cy="552"/>
                          </a:xfrm>
                          <a:prstGeom prst="line">
                            <a:avLst/>
                          </a:prstGeom>
                          <a:ln w="9144" cap="flat" cmpd="sng">
                            <a:solidFill>
                              <a:srgbClr val="CCCCCC"/>
                            </a:solidFill>
                            <a:prstDash val="solid"/>
                            <a:headEnd type="none" w="med" len="med"/>
                            <a:tailEnd type="none" w="med" len="med"/>
                          </a:ln>
                        </wps:spPr>
                        <wps:bodyPr upright="1"/>
                      </wps:wsp>
                      <wps:wsp>
                        <wps:cNvPr id="225" name="直线 632"/>
                        <wps:cNvSpPr/>
                        <wps:spPr>
                          <a:xfrm>
                            <a:off x="2124" y="12951"/>
                            <a:ext cx="0" cy="312"/>
                          </a:xfrm>
                          <a:prstGeom prst="line">
                            <a:avLst/>
                          </a:prstGeom>
                          <a:ln w="9144" cap="flat" cmpd="sng">
                            <a:solidFill>
                              <a:srgbClr val="CCCCCC"/>
                            </a:solidFill>
                            <a:prstDash val="solid"/>
                            <a:headEnd type="none" w="med" len="med"/>
                            <a:tailEnd type="none" w="med" len="med"/>
                          </a:ln>
                        </wps:spPr>
                        <wps:bodyPr upright="1"/>
                      </wps:wsp>
                      <wps:wsp>
                        <wps:cNvPr id="226" name="直线 633"/>
                        <wps:cNvSpPr/>
                        <wps:spPr>
                          <a:xfrm>
                            <a:off x="2132" y="13705"/>
                            <a:ext cx="7645" cy="0"/>
                          </a:xfrm>
                          <a:prstGeom prst="line">
                            <a:avLst/>
                          </a:prstGeom>
                          <a:ln w="9144" cap="flat" cmpd="sng">
                            <a:solidFill>
                              <a:srgbClr val="CCCCCC"/>
                            </a:solidFill>
                            <a:prstDash val="solid"/>
                            <a:headEnd type="none" w="med" len="med"/>
                            <a:tailEnd type="none" w="med" len="med"/>
                          </a:ln>
                        </wps:spPr>
                        <wps:bodyPr upright="1"/>
                      </wps:wsp>
                      <wps:wsp>
                        <wps:cNvPr id="227" name="直线 634"/>
                        <wps:cNvSpPr/>
                        <wps:spPr>
                          <a:xfrm>
                            <a:off x="2124" y="13263"/>
                            <a:ext cx="0" cy="449"/>
                          </a:xfrm>
                          <a:prstGeom prst="line">
                            <a:avLst/>
                          </a:prstGeom>
                          <a:ln w="9144" cap="flat" cmpd="sng">
                            <a:solidFill>
                              <a:srgbClr val="CCCCCC"/>
                            </a:solidFill>
                            <a:prstDash val="solid"/>
                            <a:headEnd type="none" w="med" len="med"/>
                            <a:tailEnd type="none" w="med" len="med"/>
                          </a:ln>
                        </wps:spPr>
                        <wps:bodyPr upright="1"/>
                      </wps:wsp>
                      <wps:wsp>
                        <wps:cNvPr id="228" name="直线 635"/>
                        <wps:cNvSpPr/>
                        <wps:spPr>
                          <a:xfrm>
                            <a:off x="9784" y="9254"/>
                            <a:ext cx="0" cy="312"/>
                          </a:xfrm>
                          <a:prstGeom prst="line">
                            <a:avLst/>
                          </a:prstGeom>
                          <a:ln w="9144" cap="flat" cmpd="sng">
                            <a:solidFill>
                              <a:srgbClr val="CCCCCC"/>
                            </a:solidFill>
                            <a:prstDash val="solid"/>
                            <a:headEnd type="none" w="med" len="med"/>
                            <a:tailEnd type="none" w="med" len="med"/>
                          </a:ln>
                        </wps:spPr>
                        <wps:bodyPr upright="1"/>
                      </wps:wsp>
                      <wps:wsp>
                        <wps:cNvPr id="229" name="直线 636"/>
                        <wps:cNvSpPr/>
                        <wps:spPr>
                          <a:xfrm>
                            <a:off x="9784" y="9566"/>
                            <a:ext cx="0" cy="553"/>
                          </a:xfrm>
                          <a:prstGeom prst="line">
                            <a:avLst/>
                          </a:prstGeom>
                          <a:ln w="9144" cap="flat" cmpd="sng">
                            <a:solidFill>
                              <a:srgbClr val="CCCCCC"/>
                            </a:solidFill>
                            <a:prstDash val="solid"/>
                            <a:headEnd type="none" w="med" len="med"/>
                            <a:tailEnd type="none" w="med" len="med"/>
                          </a:ln>
                        </wps:spPr>
                        <wps:bodyPr upright="1"/>
                      </wps:wsp>
                      <wps:wsp>
                        <wps:cNvPr id="230" name="直线 637"/>
                        <wps:cNvSpPr/>
                        <wps:spPr>
                          <a:xfrm>
                            <a:off x="9784" y="10119"/>
                            <a:ext cx="0" cy="312"/>
                          </a:xfrm>
                          <a:prstGeom prst="line">
                            <a:avLst/>
                          </a:prstGeom>
                          <a:ln w="9144" cap="flat" cmpd="sng">
                            <a:solidFill>
                              <a:srgbClr val="CCCCCC"/>
                            </a:solidFill>
                            <a:prstDash val="solid"/>
                            <a:headEnd type="none" w="med" len="med"/>
                            <a:tailEnd type="none" w="med" len="med"/>
                          </a:ln>
                        </wps:spPr>
                        <wps:bodyPr upright="1"/>
                      </wps:wsp>
                      <wps:wsp>
                        <wps:cNvPr id="231" name="直线 638"/>
                        <wps:cNvSpPr/>
                        <wps:spPr>
                          <a:xfrm>
                            <a:off x="9784" y="10431"/>
                            <a:ext cx="0" cy="552"/>
                          </a:xfrm>
                          <a:prstGeom prst="line">
                            <a:avLst/>
                          </a:prstGeom>
                          <a:ln w="9144" cap="flat" cmpd="sng">
                            <a:solidFill>
                              <a:srgbClr val="CCCCCC"/>
                            </a:solidFill>
                            <a:prstDash val="solid"/>
                            <a:headEnd type="none" w="med" len="med"/>
                            <a:tailEnd type="none" w="med" len="med"/>
                          </a:ln>
                        </wps:spPr>
                        <wps:bodyPr upright="1"/>
                      </wps:wsp>
                      <wps:wsp>
                        <wps:cNvPr id="232" name="直线 639"/>
                        <wps:cNvSpPr/>
                        <wps:spPr>
                          <a:xfrm>
                            <a:off x="9784" y="10983"/>
                            <a:ext cx="0" cy="312"/>
                          </a:xfrm>
                          <a:prstGeom prst="line">
                            <a:avLst/>
                          </a:prstGeom>
                          <a:ln w="9144" cap="flat" cmpd="sng">
                            <a:solidFill>
                              <a:srgbClr val="CCCCCC"/>
                            </a:solidFill>
                            <a:prstDash val="solid"/>
                            <a:headEnd type="none" w="med" len="med"/>
                            <a:tailEnd type="none" w="med" len="med"/>
                          </a:ln>
                        </wps:spPr>
                        <wps:bodyPr upright="1"/>
                      </wps:wsp>
                      <wps:wsp>
                        <wps:cNvPr id="233" name="直线 640"/>
                        <wps:cNvSpPr/>
                        <wps:spPr>
                          <a:xfrm>
                            <a:off x="9784" y="11295"/>
                            <a:ext cx="0" cy="552"/>
                          </a:xfrm>
                          <a:prstGeom prst="line">
                            <a:avLst/>
                          </a:prstGeom>
                          <a:ln w="9144" cap="flat" cmpd="sng">
                            <a:solidFill>
                              <a:srgbClr val="CCCCCC"/>
                            </a:solidFill>
                            <a:prstDash val="solid"/>
                            <a:headEnd type="none" w="med" len="med"/>
                            <a:tailEnd type="none" w="med" len="med"/>
                          </a:ln>
                        </wps:spPr>
                        <wps:bodyPr upright="1"/>
                      </wps:wsp>
                      <wps:wsp>
                        <wps:cNvPr id="234" name="直线 641"/>
                        <wps:cNvSpPr/>
                        <wps:spPr>
                          <a:xfrm>
                            <a:off x="9784" y="11847"/>
                            <a:ext cx="0" cy="552"/>
                          </a:xfrm>
                          <a:prstGeom prst="line">
                            <a:avLst/>
                          </a:prstGeom>
                          <a:ln w="9144" cap="flat" cmpd="sng">
                            <a:solidFill>
                              <a:srgbClr val="CCCCCC"/>
                            </a:solidFill>
                            <a:prstDash val="solid"/>
                            <a:headEnd type="none" w="med" len="med"/>
                            <a:tailEnd type="none" w="med" len="med"/>
                          </a:ln>
                        </wps:spPr>
                        <wps:bodyPr upright="1"/>
                      </wps:wsp>
                      <wps:wsp>
                        <wps:cNvPr id="235" name="直线 642"/>
                        <wps:cNvSpPr/>
                        <wps:spPr>
                          <a:xfrm>
                            <a:off x="9784" y="12399"/>
                            <a:ext cx="0" cy="552"/>
                          </a:xfrm>
                          <a:prstGeom prst="line">
                            <a:avLst/>
                          </a:prstGeom>
                          <a:ln w="9144" cap="flat" cmpd="sng">
                            <a:solidFill>
                              <a:srgbClr val="CCCCCC"/>
                            </a:solidFill>
                            <a:prstDash val="solid"/>
                            <a:headEnd type="none" w="med" len="med"/>
                            <a:tailEnd type="none" w="med" len="med"/>
                          </a:ln>
                        </wps:spPr>
                        <wps:bodyPr upright="1"/>
                      </wps:wsp>
                      <wps:wsp>
                        <wps:cNvPr id="236" name="直线 643"/>
                        <wps:cNvSpPr/>
                        <wps:spPr>
                          <a:xfrm>
                            <a:off x="9784" y="12951"/>
                            <a:ext cx="0" cy="312"/>
                          </a:xfrm>
                          <a:prstGeom prst="line">
                            <a:avLst/>
                          </a:prstGeom>
                          <a:ln w="9144" cap="flat" cmpd="sng">
                            <a:solidFill>
                              <a:srgbClr val="CCCCCC"/>
                            </a:solidFill>
                            <a:prstDash val="solid"/>
                            <a:headEnd type="none" w="med" len="med"/>
                            <a:tailEnd type="none" w="med" len="med"/>
                          </a:ln>
                        </wps:spPr>
                        <wps:bodyPr upright="1"/>
                      </wps:wsp>
                      <wps:wsp>
                        <wps:cNvPr id="237" name="直线 644"/>
                        <wps:cNvSpPr/>
                        <wps:spPr>
                          <a:xfrm>
                            <a:off x="9784" y="13263"/>
                            <a:ext cx="0" cy="449"/>
                          </a:xfrm>
                          <a:prstGeom prst="line">
                            <a:avLst/>
                          </a:prstGeom>
                          <a:ln w="9144" cap="flat" cmpd="sng">
                            <a:solidFill>
                              <a:srgbClr val="CCCCCC"/>
                            </a:solidFill>
                            <a:prstDash val="solid"/>
                            <a:headEnd type="none" w="med" len="med"/>
                            <a:tailEnd type="none" w="med" len="med"/>
                          </a:ln>
                        </wps:spPr>
                        <wps:bodyPr upright="1"/>
                      </wps:wsp>
                      <wps:wsp>
                        <wps:cNvPr id="238" name="文本框 645"/>
                        <wps:cNvSpPr txBox="1"/>
                        <wps:spPr>
                          <a:xfrm>
                            <a:off x="2131" y="9254"/>
                            <a:ext cx="7646" cy="4444"/>
                          </a:xfrm>
                          <a:prstGeom prst="rect">
                            <a:avLst/>
                          </a:prstGeom>
                          <a:solidFill>
                            <a:srgbClr val="EDEDED"/>
                          </a:solidFill>
                          <a:ln w="9525">
                            <a:noFill/>
                          </a:ln>
                        </wps:spPr>
                        <wps:txbx>
                          <w:txbxContent>
                            <w:p>
                              <w:pPr>
                                <w:spacing w:before="21" w:line="278" w:lineRule="auto"/>
                                <w:ind w:left="148" w:right="0" w:firstLine="0"/>
                                <w:jc w:val="left"/>
                                <w:rPr>
                                  <w:sz w:val="23"/>
                                </w:rPr>
                              </w:pPr>
                              <w:r>
                                <w:rPr>
                                  <w:color w:val="2F2F2F"/>
                                  <w:sz w:val="23"/>
                                </w:rPr>
                                <w:t>You're running down the central corridor to the Weapons Armory when</w:t>
                              </w:r>
                            </w:p>
                            <w:p>
                              <w:pPr>
                                <w:spacing w:before="9" w:line="240" w:lineRule="auto"/>
                                <w:rPr>
                                  <w:rFonts w:ascii="宋体"/>
                                  <w:sz w:val="18"/>
                                </w:rPr>
                              </w:pPr>
                            </w:p>
                            <w:p>
                              <w:pPr>
                                <w:spacing w:before="0" w:line="278" w:lineRule="auto"/>
                                <w:ind w:left="148" w:right="0" w:firstLine="0"/>
                                <w:jc w:val="left"/>
                                <w:rPr>
                                  <w:sz w:val="23"/>
                                </w:rPr>
                              </w:pPr>
                              <w:r>
                                <w:rPr>
                                  <w:color w:val="2F2F2F"/>
                                  <w:sz w:val="23"/>
                                </w:rPr>
                                <w:t>a Gothon jumps out, red scaly skin, dark grimy teeth, and evil clown costume</w:t>
                              </w:r>
                            </w:p>
                            <w:p>
                              <w:pPr>
                                <w:spacing w:before="8" w:line="240" w:lineRule="auto"/>
                                <w:rPr>
                                  <w:rFonts w:ascii="宋体"/>
                                  <w:sz w:val="18"/>
                                </w:rPr>
                              </w:pPr>
                            </w:p>
                            <w:p>
                              <w:pPr>
                                <w:tabs>
                                  <w:tab w:val="left" w:pos="4790"/>
                                </w:tabs>
                                <w:spacing w:before="1" w:line="278" w:lineRule="auto"/>
                                <w:ind w:left="148" w:right="169" w:firstLine="0"/>
                                <w:jc w:val="left"/>
                                <w:rPr>
                                  <w:sz w:val="23"/>
                                </w:rPr>
                              </w:pPr>
                              <w:r>
                                <w:rPr>
                                  <w:color w:val="2F2F2F"/>
                                  <w:spacing w:val="3"/>
                                  <w:sz w:val="23"/>
                                </w:rPr>
                                <w:t>flowing</w:t>
                              </w:r>
                              <w:r>
                                <w:rPr>
                                  <w:color w:val="2F2F2F"/>
                                  <w:spacing w:val="-50"/>
                                  <w:sz w:val="23"/>
                                </w:rPr>
                                <w:t xml:space="preserve"> </w:t>
                              </w:r>
                              <w:r>
                                <w:rPr>
                                  <w:color w:val="2F2F2F"/>
                                  <w:spacing w:val="2"/>
                                  <w:sz w:val="23"/>
                                </w:rPr>
                                <w:t>around</w:t>
                              </w:r>
                              <w:r>
                                <w:rPr>
                                  <w:color w:val="2F2F2F"/>
                                  <w:spacing w:val="-50"/>
                                  <w:sz w:val="23"/>
                                </w:rPr>
                                <w:t xml:space="preserve"> </w:t>
                              </w:r>
                              <w:r>
                                <w:rPr>
                                  <w:color w:val="2F2F2F"/>
                                  <w:spacing w:val="2"/>
                                  <w:sz w:val="23"/>
                                </w:rPr>
                                <w:t>his</w:t>
                              </w:r>
                              <w:r>
                                <w:rPr>
                                  <w:color w:val="2F2F2F"/>
                                  <w:spacing w:val="-50"/>
                                  <w:sz w:val="23"/>
                                </w:rPr>
                                <w:t xml:space="preserve"> </w:t>
                              </w:r>
                              <w:r>
                                <w:rPr>
                                  <w:color w:val="2F2F2F"/>
                                  <w:spacing w:val="2"/>
                                  <w:sz w:val="23"/>
                                </w:rPr>
                                <w:t>hate</w:t>
                              </w:r>
                              <w:r>
                                <w:rPr>
                                  <w:color w:val="2F2F2F"/>
                                  <w:spacing w:val="-48"/>
                                  <w:sz w:val="23"/>
                                </w:rPr>
                                <w:t xml:space="preserve"> </w:t>
                              </w:r>
                              <w:r>
                                <w:rPr>
                                  <w:color w:val="2F2F2F"/>
                                  <w:spacing w:val="2"/>
                                  <w:sz w:val="23"/>
                                </w:rPr>
                                <w:t>filled</w:t>
                              </w:r>
                              <w:r>
                                <w:rPr>
                                  <w:color w:val="2F2F2F"/>
                                  <w:spacing w:val="-48"/>
                                  <w:sz w:val="23"/>
                                </w:rPr>
                                <w:t xml:space="preserve"> </w:t>
                              </w:r>
                              <w:r>
                                <w:rPr>
                                  <w:color w:val="2F2F2F"/>
                                  <w:spacing w:val="2"/>
                                  <w:sz w:val="23"/>
                                </w:rPr>
                                <w:t>body.</w:t>
                              </w:r>
                              <w:r>
                                <w:rPr>
                                  <w:color w:val="2F2F2F"/>
                                  <w:spacing w:val="2"/>
                                  <w:sz w:val="23"/>
                                </w:rPr>
                                <w:tab/>
                              </w:r>
                              <w:r>
                                <w:rPr>
                                  <w:color w:val="2F2F2F"/>
                                  <w:spacing w:val="2"/>
                                  <w:sz w:val="23"/>
                                </w:rPr>
                                <w:t>He's</w:t>
                              </w:r>
                              <w:r>
                                <w:rPr>
                                  <w:color w:val="2F2F2F"/>
                                  <w:spacing w:val="-44"/>
                                  <w:sz w:val="23"/>
                                </w:rPr>
                                <w:t xml:space="preserve"> </w:t>
                              </w:r>
                              <w:r>
                                <w:rPr>
                                  <w:color w:val="2F2F2F"/>
                                  <w:spacing w:val="2"/>
                                  <w:sz w:val="23"/>
                                </w:rPr>
                                <w:t>blocking</w:t>
                              </w:r>
                              <w:r>
                                <w:rPr>
                                  <w:color w:val="2F2F2F"/>
                                  <w:spacing w:val="-47"/>
                                  <w:sz w:val="23"/>
                                </w:rPr>
                                <w:t xml:space="preserve"> </w:t>
                              </w:r>
                              <w:r>
                                <w:rPr>
                                  <w:color w:val="2F2F2F"/>
                                  <w:spacing w:val="2"/>
                                  <w:sz w:val="23"/>
                                </w:rPr>
                                <w:t>the</w:t>
                              </w:r>
                              <w:r>
                                <w:rPr>
                                  <w:color w:val="2F2F2F"/>
                                  <w:spacing w:val="-45"/>
                                  <w:sz w:val="23"/>
                                </w:rPr>
                                <w:t xml:space="preserve"> </w:t>
                              </w:r>
                              <w:r>
                                <w:rPr>
                                  <w:color w:val="2F2F2F"/>
                                  <w:sz w:val="23"/>
                                </w:rPr>
                                <w:t xml:space="preserve">door </w:t>
                              </w:r>
                              <w:r>
                                <w:rPr>
                                  <w:color w:val="2F2F2F"/>
                                  <w:spacing w:val="2"/>
                                  <w:sz w:val="23"/>
                                </w:rPr>
                                <w:t>to</w:t>
                              </w:r>
                              <w:r>
                                <w:rPr>
                                  <w:color w:val="2F2F2F"/>
                                  <w:spacing w:val="5"/>
                                  <w:sz w:val="23"/>
                                </w:rPr>
                                <w:t xml:space="preserve"> </w:t>
                              </w:r>
                              <w:r>
                                <w:rPr>
                                  <w:color w:val="2F2F2F"/>
                                  <w:spacing w:val="2"/>
                                  <w:sz w:val="23"/>
                                </w:rPr>
                                <w:t>the</w:t>
                              </w:r>
                            </w:p>
                            <w:p>
                              <w:pPr>
                                <w:spacing w:before="8" w:line="240" w:lineRule="auto"/>
                                <w:rPr>
                                  <w:rFonts w:ascii="宋体"/>
                                  <w:sz w:val="18"/>
                                </w:rPr>
                              </w:pPr>
                            </w:p>
                            <w:p>
                              <w:pPr>
                                <w:spacing w:before="0"/>
                                <w:ind w:left="148" w:right="0" w:firstLine="0"/>
                                <w:jc w:val="left"/>
                                <w:rPr>
                                  <w:sz w:val="23"/>
                                </w:rPr>
                              </w:pPr>
                              <w:r>
                                <w:rPr>
                                  <w:color w:val="2F2F2F"/>
                                  <w:spacing w:val="2"/>
                                  <w:sz w:val="23"/>
                                </w:rPr>
                                <w:t xml:space="preserve">Armory and about </w:t>
                              </w:r>
                              <w:r>
                                <w:rPr>
                                  <w:color w:val="2F2F2F"/>
                                  <w:sz w:val="23"/>
                                </w:rPr>
                                <w:t xml:space="preserve">to </w:t>
                              </w:r>
                              <w:r>
                                <w:rPr>
                                  <w:color w:val="2F2F2F"/>
                                  <w:spacing w:val="2"/>
                                  <w:sz w:val="23"/>
                                </w:rPr>
                                <w:t xml:space="preserve">pull </w:t>
                              </w:r>
                              <w:r>
                                <w:rPr>
                                  <w:color w:val="2F2F2F"/>
                                  <w:sz w:val="23"/>
                                </w:rPr>
                                <w:t xml:space="preserve">a </w:t>
                              </w:r>
                              <w:r>
                                <w:rPr>
                                  <w:color w:val="2F2F2F"/>
                                  <w:spacing w:val="2"/>
                                  <w:sz w:val="23"/>
                                </w:rPr>
                                <w:t xml:space="preserve">weapon </w:t>
                              </w:r>
                              <w:r>
                                <w:rPr>
                                  <w:color w:val="2F2F2F"/>
                                  <w:sz w:val="23"/>
                                </w:rPr>
                                <w:t xml:space="preserve">to </w:t>
                              </w:r>
                              <w:r>
                                <w:rPr>
                                  <w:color w:val="2F2F2F"/>
                                  <w:spacing w:val="2"/>
                                  <w:sz w:val="23"/>
                                </w:rPr>
                                <w:t>blast</w:t>
                              </w:r>
                              <w:r>
                                <w:rPr>
                                  <w:color w:val="2F2F2F"/>
                                  <w:spacing w:val="60"/>
                                  <w:sz w:val="23"/>
                                </w:rPr>
                                <w:t xml:space="preserve"> </w:t>
                              </w:r>
                              <w:r>
                                <w:rPr>
                                  <w:color w:val="2F2F2F"/>
                                  <w:spacing w:val="2"/>
                                  <w:sz w:val="23"/>
                                </w:rPr>
                                <w:t>you.</w:t>
                              </w:r>
                            </w:p>
                            <w:p>
                              <w:pPr>
                                <w:spacing w:before="1" w:line="240" w:lineRule="auto"/>
                                <w:rPr>
                                  <w:rFonts w:ascii="宋体"/>
                                  <w:sz w:val="22"/>
                                </w:rPr>
                              </w:pPr>
                            </w:p>
                            <w:p>
                              <w:pPr>
                                <w:numPr>
                                  <w:ilvl w:val="0"/>
                                  <w:numId w:val="90"/>
                                </w:numPr>
                                <w:tabs>
                                  <w:tab w:val="left" w:pos="411"/>
                                </w:tabs>
                                <w:spacing w:before="0"/>
                                <w:ind w:left="410" w:right="0" w:hanging="262"/>
                                <w:jc w:val="left"/>
                                <w:rPr>
                                  <w:sz w:val="23"/>
                                </w:rPr>
                              </w:pPr>
                              <w:r>
                                <w:rPr>
                                  <w:spacing w:val="2"/>
                                  <w:sz w:val="23"/>
                                </w:rPr>
                                <w:t xml:space="preserve">tell </w:t>
                              </w:r>
                              <w:r>
                                <w:rPr>
                                  <w:sz w:val="23"/>
                                </w:rPr>
                                <w:t>a</w:t>
                              </w:r>
                              <w:r>
                                <w:rPr>
                                  <w:spacing w:val="12"/>
                                  <w:sz w:val="23"/>
                                </w:rPr>
                                <w:t xml:space="preserve"> </w:t>
                              </w:r>
                              <w:r>
                                <w:rPr>
                                  <w:spacing w:val="2"/>
                                  <w:sz w:val="23"/>
                                </w:rPr>
                                <w:t>joke</w:t>
                              </w:r>
                            </w:p>
                            <w:p>
                              <w:pPr>
                                <w:spacing w:before="1" w:line="240" w:lineRule="auto"/>
                                <w:rPr>
                                  <w:rFonts w:ascii="宋体"/>
                                  <w:sz w:val="22"/>
                                </w:rPr>
                              </w:pPr>
                            </w:p>
                            <w:p>
                              <w:pPr>
                                <w:spacing w:before="0" w:line="280" w:lineRule="auto"/>
                                <w:ind w:left="148" w:right="0" w:firstLine="0"/>
                                <w:jc w:val="left"/>
                                <w:rPr>
                                  <w:sz w:val="23"/>
                                </w:rPr>
                              </w:pPr>
                              <w:r>
                                <w:rPr>
                                  <w:color w:val="2F2F2F"/>
                                  <w:sz w:val="23"/>
                                </w:rPr>
                                <w:t>Lucky for you they made you learn Gothon insults in the academy.</w:t>
                              </w:r>
                            </w:p>
                          </w:txbxContent>
                        </wps:txbx>
                        <wps:bodyPr lIns="0" tIns="0" rIns="0" bIns="0" upright="1"/>
                      </wps:wsp>
                    </wpg:wgp>
                  </a:graphicData>
                </a:graphic>
              </wp:anchor>
            </w:drawing>
          </mc:Choice>
          <mc:Fallback>
            <w:pict>
              <v:group id="组合 623" o:spid="_x0000_s1026" o:spt="203" style="position:absolute;left:0pt;margin-left:105.85pt;margin-top:462.7pt;height:222.9pt;width:383.75pt;mso-position-horizontal-relative:page;mso-wrap-distance-bottom:0pt;mso-wrap-distance-top:0pt;z-index:5120;mso-width-relative:page;mso-height-relative:page;" coordorigin="2117,9254" coordsize="7675,4458" o:gfxdata="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">
                <o:lock v:ext="edit" aspectratio="f"/>
                <v:line id="直线 624" o:spid="_x0000_s1026" o:spt="20" style="position:absolute;left:2124;top:9254;height:312;width:0;" filled="f" stroked="t" coordsize="21600,21600" o:gfxdata="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z5hB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25" o:spid="_x0000_s1026" o:spt="20" style="position:absolute;left:2124;top:9566;height:553;width:0;" filled="f" stroked="t" coordsize="21600,21600" o:gfxdata="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UAwz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26" o:spid="_x0000_s1026" o:spt="20" style="position:absolute;left:2124;top:10119;height:312;width:0;" filled="f" stroked="t" coordsize="21600,21600" o:gfxdata="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HKm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27" o:spid="_x0000_s1026" o:spt="20" style="position:absolute;left:2124;top:10431;height:552;width:0;" filled="f" stroked="t" coordsize="21600,21600" o:gfxdata="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SsqI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28" o:spid="_x0000_s1026" o:spt="20" style="position:absolute;left:2124;top:10983;height:312;width:0;" filled="f" stroked="t" coordsize="21600,21600" o:gfxdata="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ZvE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29" o:spid="_x0000_s1026" o:spt="20" style="position:absolute;left:2124;top:11295;height:552;width:0;" filled="f" stroked="t" coordsize="21600,21600" o:gfxdata="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1PFk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30" o:spid="_x0000_s1026" o:spt="20" style="position:absolute;left:2124;top:11847;height:552;width:0;" filled="f" stroked="t" coordsize="21600,21600" o:gfxdata="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hU/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31" o:spid="_x0000_s1026" o:spt="20" style="position:absolute;left:2124;top:12399;height:552;width:0;" filled="f" stroked="t" coordsize="21600,21600" o:gfxdata="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HMi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32" o:spid="_x0000_s1026" o:spt="20" style="position:absolute;left:2124;top:12951;height:312;width:0;" filled="f" stroked="t" coordsize="21600,21600" o:gfxdata="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j1pE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33" o:spid="_x0000_s1026" o:spt="20" style="position:absolute;left:2132;top:13705;height:0;width:7645;" filled="f" stroked="t" coordsize="21600,21600" o:gfxdata="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7/d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34" o:spid="_x0000_s1026" o:spt="20" style="position:absolute;left:2124;top:13263;height:449;width:0;" filled="f" stroked="t" coordsize="21600,21600" o:gfxdata="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o1L8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35" o:spid="_x0000_s1026" o:spt="20" style="position:absolute;left:9784;top:9254;height:312;width:0;" filled="f" stroked="t" coordsize="21600,21600" o:gfxdata="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PMaO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36" o:spid="_x0000_s1026" o:spt="20" style="position:absolute;left:9784;top:9566;height:553;width:0;" filled="f" stroked="t" coordsize="21600,21600" o:gfxdata="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cGMV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37" o:spid="_x0000_s1026" o:spt="20" style="position:absolute;left:9784;top:10119;height:312;width:0;" filled="f" stroked="t" coordsize="21600,21600" o:gfxdata="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k1xV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38" o:spid="_x0000_s1026" o:spt="20" style="position:absolute;left:9784;top:10431;height:552;width:0;" filled="f" stroked="t" coordsize="21600,21600" o:gfxdata="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3/n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39" o:spid="_x0000_s1026" o:spt="20" style="position:absolute;left:9784;top:10983;height:312;width:0;" filled="f" stroked="t" coordsize="21600,21600" o:gfxdata="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1nu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40" o:spid="_x0000_s1026" o:spt="20" style="position:absolute;left:9784;top:11295;height:552;width:0;" filled="f" stroked="t" coordsize="21600,21600" o:gfxdata="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QcIi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41" o:spid="_x0000_s1026" o:spt="20" style="position:absolute;left:9784;top:11847;height:552;width:0;" filled="f" stroked="t" coordsize="21600,21600" o:gfxdata="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qFpW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42" o:spid="_x0000_s1026" o:spt="20" style="position:absolute;left:9784;top:12399;height:552;width:0;" filled="f" stroked="t" coordsize="21600,21600" o:gfxdata="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5P/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43" o:spid="_x0000_s1026" o:spt="20" style="position:absolute;left:9784;top:12951;height:312;width:0;" filled="f" stroked="t" coordsize="21600,21600" o:gfxdata="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mG6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44" o:spid="_x0000_s1026" o:spt="20" style="position:absolute;left:9784;top:13263;height:449;width:0;" filled="f" stroked="t" coordsize="21600,21600" o:gfxdata="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esQ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645" o:spid="_x0000_s1026" o:spt="202" type="#_x0000_t202" style="position:absolute;left:2131;top:9254;height:4444;width:7646;" fillcolor="#EDEDED" filled="t" stroked="f" coordsize="21600,21600" o:gfxdata="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docTLgAAADc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spacing w:before="21" w:line="278" w:lineRule="auto"/>
                          <w:ind w:left="148" w:right="0" w:firstLine="0"/>
                          <w:jc w:val="left"/>
                          <w:rPr>
                            <w:sz w:val="23"/>
                          </w:rPr>
                        </w:pPr>
                        <w:r>
                          <w:rPr>
                            <w:color w:val="2F2F2F"/>
                            <w:sz w:val="23"/>
                          </w:rPr>
                          <w:t>You're running down the central corridor to the Weapons Armory when</w:t>
                        </w:r>
                      </w:p>
                      <w:p>
                        <w:pPr>
                          <w:spacing w:before="9" w:line="240" w:lineRule="auto"/>
                          <w:rPr>
                            <w:rFonts w:ascii="宋体"/>
                            <w:sz w:val="18"/>
                          </w:rPr>
                        </w:pPr>
                      </w:p>
                      <w:p>
                        <w:pPr>
                          <w:spacing w:before="0" w:line="278" w:lineRule="auto"/>
                          <w:ind w:left="148" w:right="0" w:firstLine="0"/>
                          <w:jc w:val="left"/>
                          <w:rPr>
                            <w:sz w:val="23"/>
                          </w:rPr>
                        </w:pPr>
                        <w:r>
                          <w:rPr>
                            <w:color w:val="2F2F2F"/>
                            <w:sz w:val="23"/>
                          </w:rPr>
                          <w:t>a Gothon jumps out, red scaly skin, dark grimy teeth, and evil clown costume</w:t>
                        </w:r>
                      </w:p>
                      <w:p>
                        <w:pPr>
                          <w:spacing w:before="8" w:line="240" w:lineRule="auto"/>
                          <w:rPr>
                            <w:rFonts w:ascii="宋体"/>
                            <w:sz w:val="18"/>
                          </w:rPr>
                        </w:pPr>
                      </w:p>
                      <w:p>
                        <w:pPr>
                          <w:tabs>
                            <w:tab w:val="left" w:pos="4790"/>
                          </w:tabs>
                          <w:spacing w:before="1" w:line="278" w:lineRule="auto"/>
                          <w:ind w:left="148" w:right="169" w:firstLine="0"/>
                          <w:jc w:val="left"/>
                          <w:rPr>
                            <w:sz w:val="23"/>
                          </w:rPr>
                        </w:pPr>
                        <w:r>
                          <w:rPr>
                            <w:color w:val="2F2F2F"/>
                            <w:spacing w:val="3"/>
                            <w:sz w:val="23"/>
                          </w:rPr>
                          <w:t>flowing</w:t>
                        </w:r>
                        <w:r>
                          <w:rPr>
                            <w:color w:val="2F2F2F"/>
                            <w:spacing w:val="-50"/>
                            <w:sz w:val="23"/>
                          </w:rPr>
                          <w:t xml:space="preserve"> </w:t>
                        </w:r>
                        <w:r>
                          <w:rPr>
                            <w:color w:val="2F2F2F"/>
                            <w:spacing w:val="2"/>
                            <w:sz w:val="23"/>
                          </w:rPr>
                          <w:t>around</w:t>
                        </w:r>
                        <w:r>
                          <w:rPr>
                            <w:color w:val="2F2F2F"/>
                            <w:spacing w:val="-50"/>
                            <w:sz w:val="23"/>
                          </w:rPr>
                          <w:t xml:space="preserve"> </w:t>
                        </w:r>
                        <w:r>
                          <w:rPr>
                            <w:color w:val="2F2F2F"/>
                            <w:spacing w:val="2"/>
                            <w:sz w:val="23"/>
                          </w:rPr>
                          <w:t>his</w:t>
                        </w:r>
                        <w:r>
                          <w:rPr>
                            <w:color w:val="2F2F2F"/>
                            <w:spacing w:val="-50"/>
                            <w:sz w:val="23"/>
                          </w:rPr>
                          <w:t xml:space="preserve"> </w:t>
                        </w:r>
                        <w:r>
                          <w:rPr>
                            <w:color w:val="2F2F2F"/>
                            <w:spacing w:val="2"/>
                            <w:sz w:val="23"/>
                          </w:rPr>
                          <w:t>hate</w:t>
                        </w:r>
                        <w:r>
                          <w:rPr>
                            <w:color w:val="2F2F2F"/>
                            <w:spacing w:val="-48"/>
                            <w:sz w:val="23"/>
                          </w:rPr>
                          <w:t xml:space="preserve"> </w:t>
                        </w:r>
                        <w:r>
                          <w:rPr>
                            <w:color w:val="2F2F2F"/>
                            <w:spacing w:val="2"/>
                            <w:sz w:val="23"/>
                          </w:rPr>
                          <w:t>filled</w:t>
                        </w:r>
                        <w:r>
                          <w:rPr>
                            <w:color w:val="2F2F2F"/>
                            <w:spacing w:val="-48"/>
                            <w:sz w:val="23"/>
                          </w:rPr>
                          <w:t xml:space="preserve"> </w:t>
                        </w:r>
                        <w:r>
                          <w:rPr>
                            <w:color w:val="2F2F2F"/>
                            <w:spacing w:val="2"/>
                            <w:sz w:val="23"/>
                          </w:rPr>
                          <w:t>body.</w:t>
                        </w:r>
                        <w:r>
                          <w:rPr>
                            <w:color w:val="2F2F2F"/>
                            <w:spacing w:val="2"/>
                            <w:sz w:val="23"/>
                          </w:rPr>
                          <w:tab/>
                        </w:r>
                        <w:r>
                          <w:rPr>
                            <w:color w:val="2F2F2F"/>
                            <w:spacing w:val="2"/>
                            <w:sz w:val="23"/>
                          </w:rPr>
                          <w:t>He's</w:t>
                        </w:r>
                        <w:r>
                          <w:rPr>
                            <w:color w:val="2F2F2F"/>
                            <w:spacing w:val="-44"/>
                            <w:sz w:val="23"/>
                          </w:rPr>
                          <w:t xml:space="preserve"> </w:t>
                        </w:r>
                        <w:r>
                          <w:rPr>
                            <w:color w:val="2F2F2F"/>
                            <w:spacing w:val="2"/>
                            <w:sz w:val="23"/>
                          </w:rPr>
                          <w:t>blocking</w:t>
                        </w:r>
                        <w:r>
                          <w:rPr>
                            <w:color w:val="2F2F2F"/>
                            <w:spacing w:val="-47"/>
                            <w:sz w:val="23"/>
                          </w:rPr>
                          <w:t xml:space="preserve"> </w:t>
                        </w:r>
                        <w:r>
                          <w:rPr>
                            <w:color w:val="2F2F2F"/>
                            <w:spacing w:val="2"/>
                            <w:sz w:val="23"/>
                          </w:rPr>
                          <w:t>the</w:t>
                        </w:r>
                        <w:r>
                          <w:rPr>
                            <w:color w:val="2F2F2F"/>
                            <w:spacing w:val="-45"/>
                            <w:sz w:val="23"/>
                          </w:rPr>
                          <w:t xml:space="preserve"> </w:t>
                        </w:r>
                        <w:r>
                          <w:rPr>
                            <w:color w:val="2F2F2F"/>
                            <w:sz w:val="23"/>
                          </w:rPr>
                          <w:t xml:space="preserve">door </w:t>
                        </w:r>
                        <w:r>
                          <w:rPr>
                            <w:color w:val="2F2F2F"/>
                            <w:spacing w:val="2"/>
                            <w:sz w:val="23"/>
                          </w:rPr>
                          <w:t>to</w:t>
                        </w:r>
                        <w:r>
                          <w:rPr>
                            <w:color w:val="2F2F2F"/>
                            <w:spacing w:val="5"/>
                            <w:sz w:val="23"/>
                          </w:rPr>
                          <w:t xml:space="preserve"> </w:t>
                        </w:r>
                        <w:r>
                          <w:rPr>
                            <w:color w:val="2F2F2F"/>
                            <w:spacing w:val="2"/>
                            <w:sz w:val="23"/>
                          </w:rPr>
                          <w:t>the</w:t>
                        </w:r>
                      </w:p>
                      <w:p>
                        <w:pPr>
                          <w:spacing w:before="8" w:line="240" w:lineRule="auto"/>
                          <w:rPr>
                            <w:rFonts w:ascii="宋体"/>
                            <w:sz w:val="18"/>
                          </w:rPr>
                        </w:pPr>
                      </w:p>
                      <w:p>
                        <w:pPr>
                          <w:spacing w:before="0"/>
                          <w:ind w:left="148" w:right="0" w:firstLine="0"/>
                          <w:jc w:val="left"/>
                          <w:rPr>
                            <w:sz w:val="23"/>
                          </w:rPr>
                        </w:pPr>
                        <w:r>
                          <w:rPr>
                            <w:color w:val="2F2F2F"/>
                            <w:spacing w:val="2"/>
                            <w:sz w:val="23"/>
                          </w:rPr>
                          <w:t xml:space="preserve">Armory and about </w:t>
                        </w:r>
                        <w:r>
                          <w:rPr>
                            <w:color w:val="2F2F2F"/>
                            <w:sz w:val="23"/>
                          </w:rPr>
                          <w:t xml:space="preserve">to </w:t>
                        </w:r>
                        <w:r>
                          <w:rPr>
                            <w:color w:val="2F2F2F"/>
                            <w:spacing w:val="2"/>
                            <w:sz w:val="23"/>
                          </w:rPr>
                          <w:t xml:space="preserve">pull </w:t>
                        </w:r>
                        <w:r>
                          <w:rPr>
                            <w:color w:val="2F2F2F"/>
                            <w:sz w:val="23"/>
                          </w:rPr>
                          <w:t xml:space="preserve">a </w:t>
                        </w:r>
                        <w:r>
                          <w:rPr>
                            <w:color w:val="2F2F2F"/>
                            <w:spacing w:val="2"/>
                            <w:sz w:val="23"/>
                          </w:rPr>
                          <w:t xml:space="preserve">weapon </w:t>
                        </w:r>
                        <w:r>
                          <w:rPr>
                            <w:color w:val="2F2F2F"/>
                            <w:sz w:val="23"/>
                          </w:rPr>
                          <w:t xml:space="preserve">to </w:t>
                        </w:r>
                        <w:r>
                          <w:rPr>
                            <w:color w:val="2F2F2F"/>
                            <w:spacing w:val="2"/>
                            <w:sz w:val="23"/>
                          </w:rPr>
                          <w:t>blast</w:t>
                        </w:r>
                        <w:r>
                          <w:rPr>
                            <w:color w:val="2F2F2F"/>
                            <w:spacing w:val="60"/>
                            <w:sz w:val="23"/>
                          </w:rPr>
                          <w:t xml:space="preserve"> </w:t>
                        </w:r>
                        <w:r>
                          <w:rPr>
                            <w:color w:val="2F2F2F"/>
                            <w:spacing w:val="2"/>
                            <w:sz w:val="23"/>
                          </w:rPr>
                          <w:t>you.</w:t>
                        </w:r>
                      </w:p>
                      <w:p>
                        <w:pPr>
                          <w:spacing w:before="1" w:line="240" w:lineRule="auto"/>
                          <w:rPr>
                            <w:rFonts w:ascii="宋体"/>
                            <w:sz w:val="22"/>
                          </w:rPr>
                        </w:pPr>
                      </w:p>
                      <w:p>
                        <w:pPr>
                          <w:numPr>
                            <w:ilvl w:val="0"/>
                            <w:numId w:val="90"/>
                          </w:numPr>
                          <w:tabs>
                            <w:tab w:val="left" w:pos="411"/>
                          </w:tabs>
                          <w:spacing w:before="0"/>
                          <w:ind w:left="410" w:right="0" w:hanging="262"/>
                          <w:jc w:val="left"/>
                          <w:rPr>
                            <w:sz w:val="23"/>
                          </w:rPr>
                        </w:pPr>
                        <w:r>
                          <w:rPr>
                            <w:spacing w:val="2"/>
                            <w:sz w:val="23"/>
                          </w:rPr>
                          <w:t xml:space="preserve">tell </w:t>
                        </w:r>
                        <w:r>
                          <w:rPr>
                            <w:sz w:val="23"/>
                          </w:rPr>
                          <w:t>a</w:t>
                        </w:r>
                        <w:r>
                          <w:rPr>
                            <w:spacing w:val="12"/>
                            <w:sz w:val="23"/>
                          </w:rPr>
                          <w:t xml:space="preserve"> </w:t>
                        </w:r>
                        <w:r>
                          <w:rPr>
                            <w:spacing w:val="2"/>
                            <w:sz w:val="23"/>
                          </w:rPr>
                          <w:t>joke</w:t>
                        </w:r>
                      </w:p>
                      <w:p>
                        <w:pPr>
                          <w:spacing w:before="1" w:line="240" w:lineRule="auto"/>
                          <w:rPr>
                            <w:rFonts w:ascii="宋体"/>
                            <w:sz w:val="22"/>
                          </w:rPr>
                        </w:pPr>
                      </w:p>
                      <w:p>
                        <w:pPr>
                          <w:spacing w:before="0" w:line="280" w:lineRule="auto"/>
                          <w:ind w:left="148" w:right="0" w:firstLine="0"/>
                          <w:jc w:val="left"/>
                          <w:rPr>
                            <w:sz w:val="23"/>
                          </w:rPr>
                        </w:pPr>
                        <w:r>
                          <w:rPr>
                            <w:color w:val="2F2F2F"/>
                            <w:sz w:val="23"/>
                          </w:rPr>
                          <w:t>Lucky for you they made you learn Gothon insults in the academy.</w:t>
                        </w:r>
                      </w:p>
                    </w:txbxContent>
                  </v:textbox>
                </v:shape>
                <w10:wrap type="topAndBottom"/>
              </v:group>
            </w:pict>
          </mc:Fallback>
        </mc:AlternateContent>
      </w:r>
      <w:r>
        <w:rPr>
          <w:sz w:val="20"/>
        </w:rPr>
        <mc:AlternateContent>
          <mc:Choice Requires="wpg">
            <w:drawing>
              <wp:inline distT="0" distB="0" distL="114300" distR="114300">
                <wp:extent cx="4873625" cy="5786120"/>
                <wp:effectExtent l="0" t="0" r="3175" b="5080"/>
                <wp:docPr id="644" name="组合 646"/>
                <wp:cNvGraphicFramePr/>
                <a:graphic xmlns:a="http://schemas.openxmlformats.org/drawingml/2006/main">
                  <a:graphicData uri="http://schemas.microsoft.com/office/word/2010/wordprocessingGroup">
                    <wpg:wgp>
                      <wpg:cNvGrpSpPr/>
                      <wpg:grpSpPr>
                        <a:xfrm>
                          <a:off x="0" y="0"/>
                          <a:ext cx="4873625" cy="5786120"/>
                          <a:chOff x="0" y="0"/>
                          <a:chExt cx="7675" cy="9112"/>
                        </a:xfrm>
                      </wpg:grpSpPr>
                      <wps:wsp>
                        <wps:cNvPr id="640" name="直线 647"/>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641" name="直线 648"/>
                        <wps:cNvSpPr/>
                        <wps:spPr>
                          <a:xfrm>
                            <a:off x="7" y="0"/>
                            <a:ext cx="0" cy="9112"/>
                          </a:xfrm>
                          <a:prstGeom prst="line">
                            <a:avLst/>
                          </a:prstGeom>
                          <a:ln w="9144" cap="flat" cmpd="sng">
                            <a:solidFill>
                              <a:srgbClr val="CCCCCC"/>
                            </a:solidFill>
                            <a:prstDash val="solid"/>
                            <a:headEnd type="none" w="med" len="med"/>
                            <a:tailEnd type="none" w="med" len="med"/>
                          </a:ln>
                        </wps:spPr>
                        <wps:bodyPr upright="1"/>
                      </wps:wsp>
                      <wps:wsp>
                        <wps:cNvPr id="642" name="直线 649"/>
                        <wps:cNvSpPr/>
                        <wps:spPr>
                          <a:xfrm>
                            <a:off x="7667" y="0"/>
                            <a:ext cx="0" cy="9112"/>
                          </a:xfrm>
                          <a:prstGeom prst="line">
                            <a:avLst/>
                          </a:prstGeom>
                          <a:ln w="9144" cap="flat" cmpd="sng">
                            <a:solidFill>
                              <a:srgbClr val="CCCCCC"/>
                            </a:solidFill>
                            <a:prstDash val="solid"/>
                            <a:headEnd type="none" w="med" len="med"/>
                            <a:tailEnd type="none" w="med" len="med"/>
                          </a:ln>
                        </wps:spPr>
                        <wps:bodyPr upright="1"/>
                      </wps:wsp>
                      <wps:wsp>
                        <wps:cNvPr id="643" name="文本框 650"/>
                        <wps:cNvSpPr txBox="1"/>
                        <wps:spPr>
                          <a:xfrm>
                            <a:off x="14" y="14"/>
                            <a:ext cx="7646" cy="9098"/>
                          </a:xfrm>
                          <a:prstGeom prst="rect">
                            <a:avLst/>
                          </a:prstGeom>
                          <a:solidFill>
                            <a:srgbClr val="EDEDED"/>
                          </a:solidFill>
                          <a:ln w="9525">
                            <a:noFill/>
                          </a:ln>
                        </wps:spPr>
                        <wps:txbx>
                          <w:txbxContent>
                            <w:p>
                              <w:pPr>
                                <w:spacing w:before="144"/>
                                <w:ind w:left="148" w:right="0" w:firstLine="0"/>
                                <w:jc w:val="left"/>
                                <w:rPr>
                                  <w:sz w:val="23"/>
                                </w:rPr>
                              </w:pPr>
                              <w:r>
                                <w:rPr>
                                  <w:color w:val="2F2F2F"/>
                                  <w:sz w:val="23"/>
                                </w:rPr>
                                <w:t>your head and eats you.</w:t>
                              </w:r>
                            </w:p>
                            <w:p>
                              <w:pPr>
                                <w:spacing w:before="0" w:line="240" w:lineRule="auto"/>
                                <w:rPr>
                                  <w:rFonts w:ascii="宋体"/>
                                  <w:sz w:val="22"/>
                                </w:rPr>
                              </w:pPr>
                            </w:p>
                            <w:p>
                              <w:pPr>
                                <w:spacing w:before="0" w:line="240" w:lineRule="auto"/>
                                <w:rPr>
                                  <w:rFonts w:ascii="宋体"/>
                                  <w:sz w:val="22"/>
                                </w:rPr>
                              </w:pPr>
                            </w:p>
                            <w:p>
                              <w:pPr>
                                <w:spacing w:before="12" w:line="240" w:lineRule="auto"/>
                                <w:rPr>
                                  <w:rFonts w:ascii="宋体"/>
                                  <w:sz w:val="20"/>
                                </w:rPr>
                              </w:pPr>
                            </w:p>
                            <w:p>
                              <w:pPr>
                                <w:spacing w:before="0"/>
                                <w:ind w:left="148" w:right="0" w:firstLine="0"/>
                                <w:jc w:val="left"/>
                                <w:rPr>
                                  <w:sz w:val="23"/>
                                </w:rPr>
                              </w:pPr>
                              <w:r>
                                <w:rPr>
                                  <w:color w:val="2F2F2F"/>
                                  <w:sz w:val="23"/>
                                </w:rPr>
                                <w:t>--------</w:t>
                              </w:r>
                            </w:p>
                            <w:p>
                              <w:pPr>
                                <w:spacing w:before="1" w:line="240" w:lineRule="auto"/>
                                <w:rPr>
                                  <w:rFonts w:ascii="宋体"/>
                                  <w:sz w:val="22"/>
                                </w:rPr>
                              </w:pPr>
                            </w:p>
                            <w:p>
                              <w:pPr>
                                <w:spacing w:before="0"/>
                                <w:ind w:left="148" w:right="0" w:firstLine="0"/>
                                <w:jc w:val="left"/>
                                <w:rPr>
                                  <w:sz w:val="23"/>
                                </w:rPr>
                              </w:pPr>
                              <w:r>
                                <w:rPr>
                                  <w:color w:val="2F2F2F"/>
                                  <w:sz w:val="23"/>
                                </w:rPr>
                                <w:t>Such a luser.</w:t>
                              </w:r>
                            </w:p>
                            <w:p>
                              <w:pPr>
                                <w:spacing w:before="0" w:line="240" w:lineRule="auto"/>
                                <w:rPr>
                                  <w:rFonts w:ascii="宋体"/>
                                  <w:sz w:val="22"/>
                                </w:rPr>
                              </w:pPr>
                            </w:p>
                            <w:p>
                              <w:pPr>
                                <w:spacing w:before="1"/>
                                <w:ind w:left="148" w:right="0" w:firstLine="0"/>
                                <w:jc w:val="left"/>
                                <w:rPr>
                                  <w:sz w:val="23"/>
                                </w:rPr>
                              </w:pPr>
                              <w:r>
                                <w:rPr>
                                  <w:color w:val="2F2F2F"/>
                                  <w:sz w:val="23"/>
                                </w:rPr>
                                <w:t>learnpythehardway $ python ex/ex41.py</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color w:val="2F2F2F"/>
                                  <w:sz w:val="23"/>
                                </w:rPr>
                                <w:t>--------</w:t>
                              </w:r>
                            </w:p>
                            <w:p>
                              <w:pPr>
                                <w:spacing w:before="1" w:line="240" w:lineRule="auto"/>
                                <w:rPr>
                                  <w:rFonts w:ascii="宋体"/>
                                  <w:sz w:val="22"/>
                                </w:rPr>
                              </w:pPr>
                            </w:p>
                            <w:p>
                              <w:pPr>
                                <w:spacing w:before="0" w:line="278" w:lineRule="auto"/>
                                <w:ind w:left="148" w:right="0" w:firstLine="0"/>
                                <w:jc w:val="left"/>
                                <w:rPr>
                                  <w:sz w:val="23"/>
                                </w:rPr>
                              </w:pPr>
                              <w:r>
                                <w:rPr>
                                  <w:color w:val="2F2F2F"/>
                                  <w:spacing w:val="2"/>
                                  <w:sz w:val="23"/>
                                </w:rPr>
                                <w:t>The</w:t>
                              </w:r>
                              <w:r>
                                <w:rPr>
                                  <w:color w:val="2F2F2F"/>
                                  <w:spacing w:val="-21"/>
                                  <w:sz w:val="23"/>
                                </w:rPr>
                                <w:t xml:space="preserve"> </w:t>
                              </w:r>
                              <w:r>
                                <w:rPr>
                                  <w:color w:val="2F2F2F"/>
                                  <w:sz w:val="23"/>
                                </w:rPr>
                                <w:t>Gothons</w:t>
                              </w:r>
                              <w:r>
                                <w:rPr>
                                  <w:color w:val="2F2F2F"/>
                                  <w:spacing w:val="-21"/>
                                  <w:sz w:val="23"/>
                                </w:rPr>
                                <w:t xml:space="preserve"> </w:t>
                              </w:r>
                              <w:r>
                                <w:rPr>
                                  <w:color w:val="2F2F2F"/>
                                  <w:sz w:val="23"/>
                                </w:rPr>
                                <w:t>of</w:t>
                              </w:r>
                              <w:r>
                                <w:rPr>
                                  <w:color w:val="2F2F2F"/>
                                  <w:spacing w:val="-21"/>
                                  <w:sz w:val="23"/>
                                </w:rPr>
                                <w:t xml:space="preserve"> </w:t>
                              </w:r>
                              <w:r>
                                <w:rPr>
                                  <w:color w:val="2F2F2F"/>
                                  <w:spacing w:val="2"/>
                                  <w:sz w:val="23"/>
                                </w:rPr>
                                <w:t>Planet</w:t>
                              </w:r>
                              <w:r>
                                <w:rPr>
                                  <w:color w:val="2F2F2F"/>
                                  <w:spacing w:val="-21"/>
                                  <w:sz w:val="23"/>
                                </w:rPr>
                                <w:t xml:space="preserve"> </w:t>
                              </w:r>
                              <w:r>
                                <w:rPr>
                                  <w:color w:val="2F2F2F"/>
                                  <w:spacing w:val="2"/>
                                  <w:sz w:val="23"/>
                                </w:rPr>
                                <w:t>Percal</w:t>
                              </w:r>
                              <w:r>
                                <w:rPr>
                                  <w:color w:val="2F2F2F"/>
                                  <w:spacing w:val="-20"/>
                                  <w:sz w:val="23"/>
                                </w:rPr>
                                <w:t xml:space="preserve"> </w:t>
                              </w:r>
                              <w:r>
                                <w:rPr>
                                  <w:color w:val="2F2F2F"/>
                                  <w:sz w:val="23"/>
                                </w:rPr>
                                <w:t>#25</w:t>
                              </w:r>
                              <w:r>
                                <w:rPr>
                                  <w:color w:val="2F2F2F"/>
                                  <w:spacing w:val="-19"/>
                                  <w:sz w:val="23"/>
                                </w:rPr>
                                <w:t xml:space="preserve"> </w:t>
                              </w:r>
                              <w:r>
                                <w:rPr>
                                  <w:color w:val="2F2F2F"/>
                                  <w:sz w:val="23"/>
                                </w:rPr>
                                <w:t>have</w:t>
                              </w:r>
                              <w:r>
                                <w:rPr>
                                  <w:color w:val="2F2F2F"/>
                                  <w:spacing w:val="-24"/>
                                  <w:sz w:val="23"/>
                                </w:rPr>
                                <w:t xml:space="preserve"> </w:t>
                              </w:r>
                              <w:r>
                                <w:rPr>
                                  <w:color w:val="2F2F2F"/>
                                  <w:spacing w:val="3"/>
                                  <w:sz w:val="23"/>
                                </w:rPr>
                                <w:t>invaded</w:t>
                              </w:r>
                              <w:r>
                                <w:rPr>
                                  <w:color w:val="2F2F2F"/>
                                  <w:spacing w:val="-21"/>
                                  <w:sz w:val="23"/>
                                </w:rPr>
                                <w:t xml:space="preserve"> </w:t>
                              </w:r>
                              <w:r>
                                <w:rPr>
                                  <w:color w:val="2F2F2F"/>
                                  <w:sz w:val="23"/>
                                </w:rPr>
                                <w:t>your</w:t>
                              </w:r>
                              <w:r>
                                <w:rPr>
                                  <w:color w:val="2F2F2F"/>
                                  <w:spacing w:val="-21"/>
                                  <w:sz w:val="23"/>
                                </w:rPr>
                                <w:t xml:space="preserve"> </w:t>
                              </w:r>
                              <w:r>
                                <w:rPr>
                                  <w:color w:val="2F2F2F"/>
                                  <w:sz w:val="23"/>
                                </w:rPr>
                                <w:t>ship</w:t>
                              </w:r>
                              <w:r>
                                <w:rPr>
                                  <w:color w:val="2F2F2F"/>
                                  <w:spacing w:val="-19"/>
                                  <w:sz w:val="23"/>
                                </w:rPr>
                                <w:t xml:space="preserve"> </w:t>
                              </w:r>
                              <w:r>
                                <w:rPr>
                                  <w:color w:val="2F2F2F"/>
                                  <w:spacing w:val="2"/>
                                  <w:sz w:val="23"/>
                                </w:rPr>
                                <w:t xml:space="preserve">and </w:t>
                              </w:r>
                              <w:r>
                                <w:rPr>
                                  <w:color w:val="2F2F2F"/>
                                  <w:sz w:val="23"/>
                                </w:rPr>
                                <w:t>destroyed</w:t>
                              </w:r>
                            </w:p>
                            <w:p>
                              <w:pPr>
                                <w:spacing w:before="8" w:line="240" w:lineRule="auto"/>
                                <w:rPr>
                                  <w:rFonts w:ascii="宋体"/>
                                  <w:sz w:val="18"/>
                                </w:rPr>
                              </w:pPr>
                            </w:p>
                            <w:p>
                              <w:pPr>
                                <w:tabs>
                                  <w:tab w:val="left" w:pos="2474"/>
                                </w:tabs>
                                <w:spacing w:before="1" w:line="278" w:lineRule="auto"/>
                                <w:ind w:left="148" w:right="165" w:firstLine="0"/>
                                <w:jc w:val="left"/>
                                <w:rPr>
                                  <w:sz w:val="23"/>
                                </w:rPr>
                              </w:pPr>
                              <w:r>
                                <w:rPr>
                                  <w:color w:val="2F2F2F"/>
                                  <w:sz w:val="23"/>
                                </w:rPr>
                                <w:t>your</w:t>
                              </w:r>
                              <w:r>
                                <w:rPr>
                                  <w:color w:val="2F2F2F"/>
                                  <w:spacing w:val="-51"/>
                                  <w:sz w:val="23"/>
                                </w:rPr>
                                <w:t xml:space="preserve"> </w:t>
                              </w:r>
                              <w:r>
                                <w:rPr>
                                  <w:color w:val="2F2F2F"/>
                                  <w:spacing w:val="2"/>
                                  <w:sz w:val="23"/>
                                </w:rPr>
                                <w:t>entire</w:t>
                              </w:r>
                              <w:r>
                                <w:rPr>
                                  <w:color w:val="2F2F2F"/>
                                  <w:spacing w:val="-52"/>
                                  <w:sz w:val="23"/>
                                </w:rPr>
                                <w:t xml:space="preserve"> </w:t>
                              </w:r>
                              <w:r>
                                <w:rPr>
                                  <w:color w:val="2F2F2F"/>
                                  <w:sz w:val="23"/>
                                </w:rPr>
                                <w:t>crew.</w:t>
                              </w:r>
                              <w:r>
                                <w:rPr>
                                  <w:color w:val="2F2F2F"/>
                                  <w:sz w:val="23"/>
                                </w:rPr>
                                <w:tab/>
                              </w:r>
                              <w:r>
                                <w:rPr>
                                  <w:color w:val="2F2F2F"/>
                                  <w:spacing w:val="2"/>
                                  <w:sz w:val="23"/>
                                </w:rPr>
                                <w:t>You</w:t>
                              </w:r>
                              <w:r>
                                <w:rPr>
                                  <w:color w:val="2F2F2F"/>
                                  <w:spacing w:val="-51"/>
                                  <w:sz w:val="23"/>
                                </w:rPr>
                                <w:t xml:space="preserve"> </w:t>
                              </w:r>
                              <w:r>
                                <w:rPr>
                                  <w:color w:val="2F2F2F"/>
                                  <w:spacing w:val="2"/>
                                  <w:sz w:val="23"/>
                                </w:rPr>
                                <w:t>are</w:t>
                              </w:r>
                              <w:r>
                                <w:rPr>
                                  <w:color w:val="2F2F2F"/>
                                  <w:spacing w:val="-51"/>
                                  <w:sz w:val="23"/>
                                </w:rPr>
                                <w:t xml:space="preserve"> </w:t>
                              </w:r>
                              <w:r>
                                <w:rPr>
                                  <w:color w:val="2F2F2F"/>
                                  <w:spacing w:val="2"/>
                                  <w:sz w:val="23"/>
                                </w:rPr>
                                <w:t>the</w:t>
                              </w:r>
                              <w:r>
                                <w:rPr>
                                  <w:color w:val="2F2F2F"/>
                                  <w:spacing w:val="-52"/>
                                  <w:sz w:val="23"/>
                                </w:rPr>
                                <w:t xml:space="preserve"> </w:t>
                              </w:r>
                              <w:r>
                                <w:rPr>
                                  <w:color w:val="2F2F2F"/>
                                  <w:sz w:val="23"/>
                                </w:rPr>
                                <w:t>last</w:t>
                              </w:r>
                              <w:r>
                                <w:rPr>
                                  <w:color w:val="2F2F2F"/>
                                  <w:spacing w:val="-50"/>
                                  <w:sz w:val="23"/>
                                </w:rPr>
                                <w:t xml:space="preserve"> </w:t>
                              </w:r>
                              <w:r>
                                <w:rPr>
                                  <w:color w:val="2F2F2F"/>
                                  <w:sz w:val="23"/>
                                </w:rPr>
                                <w:t>surviving</w:t>
                              </w:r>
                              <w:r>
                                <w:rPr>
                                  <w:color w:val="2F2F2F"/>
                                  <w:spacing w:val="-52"/>
                                  <w:sz w:val="23"/>
                                </w:rPr>
                                <w:t xml:space="preserve"> </w:t>
                              </w:r>
                              <w:r>
                                <w:rPr>
                                  <w:color w:val="2F2F2F"/>
                                  <w:spacing w:val="2"/>
                                  <w:sz w:val="23"/>
                                </w:rPr>
                                <w:t>member</w:t>
                              </w:r>
                              <w:r>
                                <w:rPr>
                                  <w:color w:val="2F2F2F"/>
                                  <w:spacing w:val="-50"/>
                                  <w:sz w:val="23"/>
                                </w:rPr>
                                <w:t xml:space="preserve"> </w:t>
                              </w:r>
                              <w:r>
                                <w:rPr>
                                  <w:color w:val="2F2F2F"/>
                                  <w:spacing w:val="2"/>
                                  <w:sz w:val="23"/>
                                </w:rPr>
                                <w:t>and</w:t>
                              </w:r>
                              <w:r>
                                <w:rPr>
                                  <w:color w:val="2F2F2F"/>
                                  <w:spacing w:val="-51"/>
                                  <w:sz w:val="23"/>
                                </w:rPr>
                                <w:t xml:space="preserve"> </w:t>
                              </w:r>
                              <w:r>
                                <w:rPr>
                                  <w:color w:val="2F2F2F"/>
                                  <w:sz w:val="23"/>
                                </w:rPr>
                                <w:t>your last</w:t>
                              </w:r>
                            </w:p>
                            <w:p>
                              <w:pPr>
                                <w:spacing w:before="8" w:line="240" w:lineRule="auto"/>
                                <w:rPr>
                                  <w:rFonts w:ascii="宋体"/>
                                  <w:sz w:val="18"/>
                                </w:rPr>
                              </w:pPr>
                            </w:p>
                            <w:p>
                              <w:pPr>
                                <w:spacing w:before="0" w:line="278" w:lineRule="auto"/>
                                <w:ind w:left="148" w:right="0" w:firstLine="0"/>
                                <w:jc w:val="left"/>
                                <w:rPr>
                                  <w:sz w:val="23"/>
                                </w:rPr>
                              </w:pPr>
                              <w:r>
                                <w:rPr>
                                  <w:color w:val="2F2F2F"/>
                                  <w:spacing w:val="3"/>
                                  <w:sz w:val="23"/>
                                </w:rPr>
                                <w:t>mission</w:t>
                              </w:r>
                              <w:r>
                                <w:rPr>
                                  <w:color w:val="2F2F2F"/>
                                  <w:spacing w:val="-34"/>
                                  <w:sz w:val="23"/>
                                </w:rPr>
                                <w:t xml:space="preserve"> </w:t>
                              </w:r>
                              <w:r>
                                <w:rPr>
                                  <w:color w:val="2F2F2F"/>
                                  <w:sz w:val="23"/>
                                </w:rPr>
                                <w:t>is</w:t>
                              </w:r>
                              <w:r>
                                <w:rPr>
                                  <w:color w:val="2F2F2F"/>
                                  <w:spacing w:val="-34"/>
                                  <w:sz w:val="23"/>
                                </w:rPr>
                                <w:t xml:space="preserve"> </w:t>
                              </w:r>
                              <w:r>
                                <w:rPr>
                                  <w:color w:val="2F2F2F"/>
                                  <w:sz w:val="23"/>
                                </w:rPr>
                                <w:t>to</w:t>
                              </w:r>
                              <w:r>
                                <w:rPr>
                                  <w:color w:val="2F2F2F"/>
                                  <w:spacing w:val="-33"/>
                                  <w:sz w:val="23"/>
                                </w:rPr>
                                <w:t xml:space="preserve"> </w:t>
                              </w:r>
                              <w:r>
                                <w:rPr>
                                  <w:color w:val="2F2F2F"/>
                                  <w:spacing w:val="2"/>
                                  <w:sz w:val="23"/>
                                </w:rPr>
                                <w:t>get</w:t>
                              </w:r>
                              <w:r>
                                <w:rPr>
                                  <w:color w:val="2F2F2F"/>
                                  <w:spacing w:val="-30"/>
                                  <w:sz w:val="23"/>
                                </w:rPr>
                                <w:t xml:space="preserve"> </w:t>
                              </w:r>
                              <w:r>
                                <w:rPr>
                                  <w:color w:val="2F2F2F"/>
                                  <w:sz w:val="23"/>
                                </w:rPr>
                                <w:t>the</w:t>
                              </w:r>
                              <w:r>
                                <w:rPr>
                                  <w:color w:val="2F2F2F"/>
                                  <w:spacing w:val="-31"/>
                                  <w:sz w:val="23"/>
                                </w:rPr>
                                <w:t xml:space="preserve"> </w:t>
                              </w:r>
                              <w:r>
                                <w:rPr>
                                  <w:color w:val="2F2F2F"/>
                                  <w:sz w:val="23"/>
                                </w:rPr>
                                <w:t>neutron</w:t>
                              </w:r>
                              <w:r>
                                <w:rPr>
                                  <w:color w:val="2F2F2F"/>
                                  <w:spacing w:val="-29"/>
                                  <w:sz w:val="23"/>
                                </w:rPr>
                                <w:t xml:space="preserve"> </w:t>
                              </w:r>
                              <w:r>
                                <w:rPr>
                                  <w:color w:val="2F2F2F"/>
                                  <w:sz w:val="23"/>
                                </w:rPr>
                                <w:t>destruct</w:t>
                              </w:r>
                              <w:r>
                                <w:rPr>
                                  <w:color w:val="2F2F2F"/>
                                  <w:spacing w:val="-30"/>
                                  <w:sz w:val="23"/>
                                </w:rPr>
                                <w:t xml:space="preserve"> </w:t>
                              </w:r>
                              <w:r>
                                <w:rPr>
                                  <w:color w:val="2F2F2F"/>
                                  <w:sz w:val="23"/>
                                </w:rPr>
                                <w:t>bomb</w:t>
                              </w:r>
                              <w:r>
                                <w:rPr>
                                  <w:color w:val="2F2F2F"/>
                                  <w:spacing w:val="-31"/>
                                  <w:sz w:val="23"/>
                                </w:rPr>
                                <w:t xml:space="preserve"> </w:t>
                              </w:r>
                              <w:r>
                                <w:rPr>
                                  <w:color w:val="2F2F2F"/>
                                  <w:sz w:val="23"/>
                                </w:rPr>
                                <w:t>from</w:t>
                              </w:r>
                              <w:r>
                                <w:rPr>
                                  <w:color w:val="2F2F2F"/>
                                  <w:spacing w:val="-30"/>
                                  <w:sz w:val="23"/>
                                </w:rPr>
                                <w:t xml:space="preserve"> </w:t>
                              </w:r>
                              <w:r>
                                <w:rPr>
                                  <w:color w:val="2F2F2F"/>
                                  <w:spacing w:val="2"/>
                                  <w:sz w:val="23"/>
                                </w:rPr>
                                <w:t>the</w:t>
                              </w:r>
                              <w:r>
                                <w:rPr>
                                  <w:color w:val="2F2F2F"/>
                                  <w:spacing w:val="-32"/>
                                  <w:sz w:val="23"/>
                                </w:rPr>
                                <w:t xml:space="preserve"> </w:t>
                              </w:r>
                              <w:r>
                                <w:rPr>
                                  <w:color w:val="2F2F2F"/>
                                  <w:sz w:val="23"/>
                                </w:rPr>
                                <w:t xml:space="preserve">Weapons </w:t>
                              </w:r>
                              <w:r>
                                <w:rPr>
                                  <w:color w:val="2F2F2F"/>
                                  <w:spacing w:val="3"/>
                                  <w:sz w:val="23"/>
                                </w:rPr>
                                <w:t>Armory,</w:t>
                              </w:r>
                            </w:p>
                            <w:p>
                              <w:pPr>
                                <w:spacing w:before="9" w:line="240" w:lineRule="auto"/>
                                <w:rPr>
                                  <w:rFonts w:ascii="宋体"/>
                                  <w:sz w:val="18"/>
                                </w:rPr>
                              </w:pPr>
                            </w:p>
                            <w:p>
                              <w:pPr>
                                <w:spacing w:before="0" w:line="278" w:lineRule="auto"/>
                                <w:ind w:left="148" w:right="0" w:firstLine="0"/>
                                <w:jc w:val="left"/>
                                <w:rPr>
                                  <w:sz w:val="23"/>
                                </w:rPr>
                              </w:pPr>
                              <w:r>
                                <w:rPr>
                                  <w:color w:val="2F2F2F"/>
                                  <w:spacing w:val="2"/>
                                  <w:sz w:val="23"/>
                                </w:rPr>
                                <w:t>put</w:t>
                              </w:r>
                              <w:r>
                                <w:rPr>
                                  <w:color w:val="2F2F2F"/>
                                  <w:spacing w:val="-35"/>
                                  <w:sz w:val="23"/>
                                </w:rPr>
                                <w:t xml:space="preserve"> </w:t>
                              </w:r>
                              <w:r>
                                <w:rPr>
                                  <w:color w:val="2F2F2F"/>
                                  <w:sz w:val="23"/>
                                </w:rPr>
                                <w:t>it</w:t>
                              </w:r>
                              <w:r>
                                <w:rPr>
                                  <w:color w:val="2F2F2F"/>
                                  <w:spacing w:val="-37"/>
                                  <w:sz w:val="23"/>
                                </w:rPr>
                                <w:t xml:space="preserve"> </w:t>
                              </w:r>
                              <w:r>
                                <w:rPr>
                                  <w:color w:val="2F2F2F"/>
                                  <w:sz w:val="23"/>
                                </w:rPr>
                                <w:t>in</w:t>
                              </w:r>
                              <w:r>
                                <w:rPr>
                                  <w:color w:val="2F2F2F"/>
                                  <w:spacing w:val="-36"/>
                                  <w:sz w:val="23"/>
                                </w:rPr>
                                <w:t xml:space="preserve"> </w:t>
                              </w:r>
                              <w:r>
                                <w:rPr>
                                  <w:color w:val="2F2F2F"/>
                                  <w:spacing w:val="2"/>
                                  <w:sz w:val="23"/>
                                </w:rPr>
                                <w:t>the</w:t>
                              </w:r>
                              <w:r>
                                <w:rPr>
                                  <w:color w:val="2F2F2F"/>
                                  <w:spacing w:val="-37"/>
                                  <w:sz w:val="23"/>
                                </w:rPr>
                                <w:t xml:space="preserve"> </w:t>
                              </w:r>
                              <w:r>
                                <w:rPr>
                                  <w:color w:val="2F2F2F"/>
                                  <w:sz w:val="23"/>
                                </w:rPr>
                                <w:t>bridge,</w:t>
                              </w:r>
                              <w:r>
                                <w:rPr>
                                  <w:color w:val="2F2F2F"/>
                                  <w:spacing w:val="-35"/>
                                  <w:sz w:val="23"/>
                                </w:rPr>
                                <w:t xml:space="preserve"> </w:t>
                              </w:r>
                              <w:r>
                                <w:rPr>
                                  <w:color w:val="2F2F2F"/>
                                  <w:spacing w:val="2"/>
                                  <w:sz w:val="23"/>
                                </w:rPr>
                                <w:t>and</w:t>
                              </w:r>
                              <w:r>
                                <w:rPr>
                                  <w:color w:val="2F2F2F"/>
                                  <w:spacing w:val="-36"/>
                                  <w:sz w:val="23"/>
                                </w:rPr>
                                <w:t xml:space="preserve"> </w:t>
                              </w:r>
                              <w:r>
                                <w:rPr>
                                  <w:color w:val="2F2F2F"/>
                                  <w:sz w:val="23"/>
                                </w:rPr>
                                <w:t>blow</w:t>
                              </w:r>
                              <w:r>
                                <w:rPr>
                                  <w:color w:val="2F2F2F"/>
                                  <w:spacing w:val="-35"/>
                                  <w:sz w:val="23"/>
                                </w:rPr>
                                <w:t xml:space="preserve"> </w:t>
                              </w:r>
                              <w:r>
                                <w:rPr>
                                  <w:color w:val="2F2F2F"/>
                                  <w:sz w:val="23"/>
                                </w:rPr>
                                <w:t>the</w:t>
                              </w:r>
                              <w:r>
                                <w:rPr>
                                  <w:color w:val="2F2F2F"/>
                                  <w:spacing w:val="-34"/>
                                  <w:sz w:val="23"/>
                                </w:rPr>
                                <w:t xml:space="preserve"> </w:t>
                              </w:r>
                              <w:r>
                                <w:rPr>
                                  <w:color w:val="2F2F2F"/>
                                  <w:sz w:val="23"/>
                                </w:rPr>
                                <w:t>ship</w:t>
                              </w:r>
                              <w:r>
                                <w:rPr>
                                  <w:color w:val="2F2F2F"/>
                                  <w:spacing w:val="-37"/>
                                  <w:sz w:val="23"/>
                                </w:rPr>
                                <w:t xml:space="preserve"> </w:t>
                              </w:r>
                              <w:r>
                                <w:rPr>
                                  <w:color w:val="2F2F2F"/>
                                  <w:sz w:val="23"/>
                                </w:rPr>
                                <w:t>up</w:t>
                              </w:r>
                              <w:r>
                                <w:rPr>
                                  <w:color w:val="2F2F2F"/>
                                  <w:spacing w:val="-37"/>
                                  <w:sz w:val="23"/>
                                </w:rPr>
                                <w:t xml:space="preserve"> </w:t>
                              </w:r>
                              <w:r>
                                <w:rPr>
                                  <w:color w:val="2F2F2F"/>
                                  <w:sz w:val="23"/>
                                </w:rPr>
                                <w:t>after</w:t>
                              </w:r>
                              <w:r>
                                <w:rPr>
                                  <w:color w:val="2F2F2F"/>
                                  <w:spacing w:val="-36"/>
                                  <w:sz w:val="23"/>
                                </w:rPr>
                                <w:t xml:space="preserve"> </w:t>
                              </w:r>
                              <w:r>
                                <w:rPr>
                                  <w:color w:val="2F2F2F"/>
                                  <w:sz w:val="23"/>
                                </w:rPr>
                                <w:t>getting</w:t>
                              </w:r>
                              <w:r>
                                <w:rPr>
                                  <w:color w:val="2F2F2F"/>
                                  <w:spacing w:val="-35"/>
                                  <w:sz w:val="23"/>
                                </w:rPr>
                                <w:t xml:space="preserve"> </w:t>
                              </w:r>
                              <w:r>
                                <w:rPr>
                                  <w:color w:val="2F2F2F"/>
                                  <w:sz w:val="23"/>
                                </w:rPr>
                                <w:t>into an</w:t>
                              </w:r>
                            </w:p>
                            <w:p>
                              <w:pPr>
                                <w:spacing w:before="8" w:line="240" w:lineRule="auto"/>
                                <w:rPr>
                                  <w:rFonts w:ascii="宋体"/>
                                  <w:sz w:val="18"/>
                                </w:rPr>
                              </w:pPr>
                            </w:p>
                            <w:p>
                              <w:pPr>
                                <w:spacing w:before="1"/>
                                <w:ind w:left="148" w:right="0" w:firstLine="0"/>
                                <w:jc w:val="left"/>
                                <w:rPr>
                                  <w:sz w:val="23"/>
                                </w:rPr>
                              </w:pPr>
                              <w:r>
                                <w:rPr>
                                  <w:color w:val="2F2F2F"/>
                                  <w:sz w:val="23"/>
                                </w:rPr>
                                <w:t>escape pod.</w:t>
                              </w:r>
                            </w:p>
                          </w:txbxContent>
                        </wps:txbx>
                        <wps:bodyPr lIns="0" tIns="0" rIns="0" bIns="0" upright="1"/>
                      </wps:wsp>
                    </wpg:wgp>
                  </a:graphicData>
                </a:graphic>
              </wp:inline>
            </w:drawing>
          </mc:Choice>
          <mc:Fallback>
            <w:pict>
              <v:group id="组合 646" o:spid="_x0000_s1026" o:spt="203" style="height:455.6pt;width:383.75pt;" coordsize="7675,9112" o:gfxdata="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MO0BFtcAAAAFAQAADwAAAAAA&#10;AAABACAAAAAiAAAAZHJzL2Rvd25yZXYueG1sUEsBAhQAFAAAAAgAh07iQM0GeyX4AgAAhAoAAA4A&#10;AAAAAAAAAQAgAAAAJgEAAGRycy9lMm9Eb2MueG1sUEsFBgAAAAAGAAYAWQEAAJAGAAAAAA==&#10;">
                <o:lock v:ext="edit" aspectratio="f"/>
                <v:line id="直线 647" o:spid="_x0000_s1026" o:spt="20" style="position:absolute;left:14;top:7;height:0;width:7646;" filled="f" stroked="t" coordsize="21600,21600" o:gfxdata="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qDMb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648" o:spid="_x0000_s1026" o:spt="20" style="position:absolute;left:7;top:0;height:9112;width:0;" filled="f" stroked="t" coordsize="21600,21600" o:gfxdata="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Ymq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49" o:spid="_x0000_s1026" o:spt="20" style="position:absolute;left:7667;top:0;height:9112;width:0;" filled="f" stroked="t" coordsize="21600,21600" o:gfxdata="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hLjd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650" o:spid="_x0000_s1026" o:spt="202" type="#_x0000_t202" style="position:absolute;left:14;top:14;height:9098;width:7646;" fillcolor="#EDEDED" filled="t" stroked="f" coordsize="21600,21600" o:gfxdata="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dRWb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44"/>
                          <w:ind w:left="148" w:right="0" w:firstLine="0"/>
                          <w:jc w:val="left"/>
                          <w:rPr>
                            <w:sz w:val="23"/>
                          </w:rPr>
                        </w:pPr>
                        <w:r>
                          <w:rPr>
                            <w:color w:val="2F2F2F"/>
                            <w:sz w:val="23"/>
                          </w:rPr>
                          <w:t>your head and eats you.</w:t>
                        </w:r>
                      </w:p>
                      <w:p>
                        <w:pPr>
                          <w:spacing w:before="0" w:line="240" w:lineRule="auto"/>
                          <w:rPr>
                            <w:rFonts w:ascii="宋体"/>
                            <w:sz w:val="22"/>
                          </w:rPr>
                        </w:pPr>
                      </w:p>
                      <w:p>
                        <w:pPr>
                          <w:spacing w:before="0" w:line="240" w:lineRule="auto"/>
                          <w:rPr>
                            <w:rFonts w:ascii="宋体"/>
                            <w:sz w:val="22"/>
                          </w:rPr>
                        </w:pPr>
                      </w:p>
                      <w:p>
                        <w:pPr>
                          <w:spacing w:before="12" w:line="240" w:lineRule="auto"/>
                          <w:rPr>
                            <w:rFonts w:ascii="宋体"/>
                            <w:sz w:val="20"/>
                          </w:rPr>
                        </w:pPr>
                      </w:p>
                      <w:p>
                        <w:pPr>
                          <w:spacing w:before="0"/>
                          <w:ind w:left="148" w:right="0" w:firstLine="0"/>
                          <w:jc w:val="left"/>
                          <w:rPr>
                            <w:sz w:val="23"/>
                          </w:rPr>
                        </w:pPr>
                        <w:r>
                          <w:rPr>
                            <w:color w:val="2F2F2F"/>
                            <w:sz w:val="23"/>
                          </w:rPr>
                          <w:t>--------</w:t>
                        </w:r>
                      </w:p>
                      <w:p>
                        <w:pPr>
                          <w:spacing w:before="1" w:line="240" w:lineRule="auto"/>
                          <w:rPr>
                            <w:rFonts w:ascii="宋体"/>
                            <w:sz w:val="22"/>
                          </w:rPr>
                        </w:pPr>
                      </w:p>
                      <w:p>
                        <w:pPr>
                          <w:spacing w:before="0"/>
                          <w:ind w:left="148" w:right="0" w:firstLine="0"/>
                          <w:jc w:val="left"/>
                          <w:rPr>
                            <w:sz w:val="23"/>
                          </w:rPr>
                        </w:pPr>
                        <w:r>
                          <w:rPr>
                            <w:color w:val="2F2F2F"/>
                            <w:sz w:val="23"/>
                          </w:rPr>
                          <w:t>Such a luser.</w:t>
                        </w:r>
                      </w:p>
                      <w:p>
                        <w:pPr>
                          <w:spacing w:before="0" w:line="240" w:lineRule="auto"/>
                          <w:rPr>
                            <w:rFonts w:ascii="宋体"/>
                            <w:sz w:val="22"/>
                          </w:rPr>
                        </w:pPr>
                      </w:p>
                      <w:p>
                        <w:pPr>
                          <w:spacing w:before="1"/>
                          <w:ind w:left="148" w:right="0" w:firstLine="0"/>
                          <w:jc w:val="left"/>
                          <w:rPr>
                            <w:sz w:val="23"/>
                          </w:rPr>
                        </w:pPr>
                        <w:r>
                          <w:rPr>
                            <w:color w:val="2F2F2F"/>
                            <w:sz w:val="23"/>
                          </w:rPr>
                          <w:t>learnpythehardway $ python ex/ex41.py</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color w:val="2F2F2F"/>
                            <w:sz w:val="23"/>
                          </w:rPr>
                          <w:t>--------</w:t>
                        </w:r>
                      </w:p>
                      <w:p>
                        <w:pPr>
                          <w:spacing w:before="1" w:line="240" w:lineRule="auto"/>
                          <w:rPr>
                            <w:rFonts w:ascii="宋体"/>
                            <w:sz w:val="22"/>
                          </w:rPr>
                        </w:pPr>
                      </w:p>
                      <w:p>
                        <w:pPr>
                          <w:spacing w:before="0" w:line="278" w:lineRule="auto"/>
                          <w:ind w:left="148" w:right="0" w:firstLine="0"/>
                          <w:jc w:val="left"/>
                          <w:rPr>
                            <w:sz w:val="23"/>
                          </w:rPr>
                        </w:pPr>
                        <w:r>
                          <w:rPr>
                            <w:color w:val="2F2F2F"/>
                            <w:spacing w:val="2"/>
                            <w:sz w:val="23"/>
                          </w:rPr>
                          <w:t>The</w:t>
                        </w:r>
                        <w:r>
                          <w:rPr>
                            <w:color w:val="2F2F2F"/>
                            <w:spacing w:val="-21"/>
                            <w:sz w:val="23"/>
                          </w:rPr>
                          <w:t xml:space="preserve"> </w:t>
                        </w:r>
                        <w:r>
                          <w:rPr>
                            <w:color w:val="2F2F2F"/>
                            <w:sz w:val="23"/>
                          </w:rPr>
                          <w:t>Gothons</w:t>
                        </w:r>
                        <w:r>
                          <w:rPr>
                            <w:color w:val="2F2F2F"/>
                            <w:spacing w:val="-21"/>
                            <w:sz w:val="23"/>
                          </w:rPr>
                          <w:t xml:space="preserve"> </w:t>
                        </w:r>
                        <w:r>
                          <w:rPr>
                            <w:color w:val="2F2F2F"/>
                            <w:sz w:val="23"/>
                          </w:rPr>
                          <w:t>of</w:t>
                        </w:r>
                        <w:r>
                          <w:rPr>
                            <w:color w:val="2F2F2F"/>
                            <w:spacing w:val="-21"/>
                            <w:sz w:val="23"/>
                          </w:rPr>
                          <w:t xml:space="preserve"> </w:t>
                        </w:r>
                        <w:r>
                          <w:rPr>
                            <w:color w:val="2F2F2F"/>
                            <w:spacing w:val="2"/>
                            <w:sz w:val="23"/>
                          </w:rPr>
                          <w:t>Planet</w:t>
                        </w:r>
                        <w:r>
                          <w:rPr>
                            <w:color w:val="2F2F2F"/>
                            <w:spacing w:val="-21"/>
                            <w:sz w:val="23"/>
                          </w:rPr>
                          <w:t xml:space="preserve"> </w:t>
                        </w:r>
                        <w:r>
                          <w:rPr>
                            <w:color w:val="2F2F2F"/>
                            <w:spacing w:val="2"/>
                            <w:sz w:val="23"/>
                          </w:rPr>
                          <w:t>Percal</w:t>
                        </w:r>
                        <w:r>
                          <w:rPr>
                            <w:color w:val="2F2F2F"/>
                            <w:spacing w:val="-20"/>
                            <w:sz w:val="23"/>
                          </w:rPr>
                          <w:t xml:space="preserve"> </w:t>
                        </w:r>
                        <w:r>
                          <w:rPr>
                            <w:color w:val="2F2F2F"/>
                            <w:sz w:val="23"/>
                          </w:rPr>
                          <w:t>#25</w:t>
                        </w:r>
                        <w:r>
                          <w:rPr>
                            <w:color w:val="2F2F2F"/>
                            <w:spacing w:val="-19"/>
                            <w:sz w:val="23"/>
                          </w:rPr>
                          <w:t xml:space="preserve"> </w:t>
                        </w:r>
                        <w:r>
                          <w:rPr>
                            <w:color w:val="2F2F2F"/>
                            <w:sz w:val="23"/>
                          </w:rPr>
                          <w:t>have</w:t>
                        </w:r>
                        <w:r>
                          <w:rPr>
                            <w:color w:val="2F2F2F"/>
                            <w:spacing w:val="-24"/>
                            <w:sz w:val="23"/>
                          </w:rPr>
                          <w:t xml:space="preserve"> </w:t>
                        </w:r>
                        <w:r>
                          <w:rPr>
                            <w:color w:val="2F2F2F"/>
                            <w:spacing w:val="3"/>
                            <w:sz w:val="23"/>
                          </w:rPr>
                          <w:t>invaded</w:t>
                        </w:r>
                        <w:r>
                          <w:rPr>
                            <w:color w:val="2F2F2F"/>
                            <w:spacing w:val="-21"/>
                            <w:sz w:val="23"/>
                          </w:rPr>
                          <w:t xml:space="preserve"> </w:t>
                        </w:r>
                        <w:r>
                          <w:rPr>
                            <w:color w:val="2F2F2F"/>
                            <w:sz w:val="23"/>
                          </w:rPr>
                          <w:t>your</w:t>
                        </w:r>
                        <w:r>
                          <w:rPr>
                            <w:color w:val="2F2F2F"/>
                            <w:spacing w:val="-21"/>
                            <w:sz w:val="23"/>
                          </w:rPr>
                          <w:t xml:space="preserve"> </w:t>
                        </w:r>
                        <w:r>
                          <w:rPr>
                            <w:color w:val="2F2F2F"/>
                            <w:sz w:val="23"/>
                          </w:rPr>
                          <w:t>ship</w:t>
                        </w:r>
                        <w:r>
                          <w:rPr>
                            <w:color w:val="2F2F2F"/>
                            <w:spacing w:val="-19"/>
                            <w:sz w:val="23"/>
                          </w:rPr>
                          <w:t xml:space="preserve"> </w:t>
                        </w:r>
                        <w:r>
                          <w:rPr>
                            <w:color w:val="2F2F2F"/>
                            <w:spacing w:val="2"/>
                            <w:sz w:val="23"/>
                          </w:rPr>
                          <w:t xml:space="preserve">and </w:t>
                        </w:r>
                        <w:r>
                          <w:rPr>
                            <w:color w:val="2F2F2F"/>
                            <w:sz w:val="23"/>
                          </w:rPr>
                          <w:t>destroyed</w:t>
                        </w:r>
                      </w:p>
                      <w:p>
                        <w:pPr>
                          <w:spacing w:before="8" w:line="240" w:lineRule="auto"/>
                          <w:rPr>
                            <w:rFonts w:ascii="宋体"/>
                            <w:sz w:val="18"/>
                          </w:rPr>
                        </w:pPr>
                      </w:p>
                      <w:p>
                        <w:pPr>
                          <w:tabs>
                            <w:tab w:val="left" w:pos="2474"/>
                          </w:tabs>
                          <w:spacing w:before="1" w:line="278" w:lineRule="auto"/>
                          <w:ind w:left="148" w:right="165" w:firstLine="0"/>
                          <w:jc w:val="left"/>
                          <w:rPr>
                            <w:sz w:val="23"/>
                          </w:rPr>
                        </w:pPr>
                        <w:r>
                          <w:rPr>
                            <w:color w:val="2F2F2F"/>
                            <w:sz w:val="23"/>
                          </w:rPr>
                          <w:t>your</w:t>
                        </w:r>
                        <w:r>
                          <w:rPr>
                            <w:color w:val="2F2F2F"/>
                            <w:spacing w:val="-51"/>
                            <w:sz w:val="23"/>
                          </w:rPr>
                          <w:t xml:space="preserve"> </w:t>
                        </w:r>
                        <w:r>
                          <w:rPr>
                            <w:color w:val="2F2F2F"/>
                            <w:spacing w:val="2"/>
                            <w:sz w:val="23"/>
                          </w:rPr>
                          <w:t>entire</w:t>
                        </w:r>
                        <w:r>
                          <w:rPr>
                            <w:color w:val="2F2F2F"/>
                            <w:spacing w:val="-52"/>
                            <w:sz w:val="23"/>
                          </w:rPr>
                          <w:t xml:space="preserve"> </w:t>
                        </w:r>
                        <w:r>
                          <w:rPr>
                            <w:color w:val="2F2F2F"/>
                            <w:sz w:val="23"/>
                          </w:rPr>
                          <w:t>crew.</w:t>
                        </w:r>
                        <w:r>
                          <w:rPr>
                            <w:color w:val="2F2F2F"/>
                            <w:sz w:val="23"/>
                          </w:rPr>
                          <w:tab/>
                        </w:r>
                        <w:r>
                          <w:rPr>
                            <w:color w:val="2F2F2F"/>
                            <w:spacing w:val="2"/>
                            <w:sz w:val="23"/>
                          </w:rPr>
                          <w:t>You</w:t>
                        </w:r>
                        <w:r>
                          <w:rPr>
                            <w:color w:val="2F2F2F"/>
                            <w:spacing w:val="-51"/>
                            <w:sz w:val="23"/>
                          </w:rPr>
                          <w:t xml:space="preserve"> </w:t>
                        </w:r>
                        <w:r>
                          <w:rPr>
                            <w:color w:val="2F2F2F"/>
                            <w:spacing w:val="2"/>
                            <w:sz w:val="23"/>
                          </w:rPr>
                          <w:t>are</w:t>
                        </w:r>
                        <w:r>
                          <w:rPr>
                            <w:color w:val="2F2F2F"/>
                            <w:spacing w:val="-51"/>
                            <w:sz w:val="23"/>
                          </w:rPr>
                          <w:t xml:space="preserve"> </w:t>
                        </w:r>
                        <w:r>
                          <w:rPr>
                            <w:color w:val="2F2F2F"/>
                            <w:spacing w:val="2"/>
                            <w:sz w:val="23"/>
                          </w:rPr>
                          <w:t>the</w:t>
                        </w:r>
                        <w:r>
                          <w:rPr>
                            <w:color w:val="2F2F2F"/>
                            <w:spacing w:val="-52"/>
                            <w:sz w:val="23"/>
                          </w:rPr>
                          <w:t xml:space="preserve"> </w:t>
                        </w:r>
                        <w:r>
                          <w:rPr>
                            <w:color w:val="2F2F2F"/>
                            <w:sz w:val="23"/>
                          </w:rPr>
                          <w:t>last</w:t>
                        </w:r>
                        <w:r>
                          <w:rPr>
                            <w:color w:val="2F2F2F"/>
                            <w:spacing w:val="-50"/>
                            <w:sz w:val="23"/>
                          </w:rPr>
                          <w:t xml:space="preserve"> </w:t>
                        </w:r>
                        <w:r>
                          <w:rPr>
                            <w:color w:val="2F2F2F"/>
                            <w:sz w:val="23"/>
                          </w:rPr>
                          <w:t>surviving</w:t>
                        </w:r>
                        <w:r>
                          <w:rPr>
                            <w:color w:val="2F2F2F"/>
                            <w:spacing w:val="-52"/>
                            <w:sz w:val="23"/>
                          </w:rPr>
                          <w:t xml:space="preserve"> </w:t>
                        </w:r>
                        <w:r>
                          <w:rPr>
                            <w:color w:val="2F2F2F"/>
                            <w:spacing w:val="2"/>
                            <w:sz w:val="23"/>
                          </w:rPr>
                          <w:t>member</w:t>
                        </w:r>
                        <w:r>
                          <w:rPr>
                            <w:color w:val="2F2F2F"/>
                            <w:spacing w:val="-50"/>
                            <w:sz w:val="23"/>
                          </w:rPr>
                          <w:t xml:space="preserve"> </w:t>
                        </w:r>
                        <w:r>
                          <w:rPr>
                            <w:color w:val="2F2F2F"/>
                            <w:spacing w:val="2"/>
                            <w:sz w:val="23"/>
                          </w:rPr>
                          <w:t>and</w:t>
                        </w:r>
                        <w:r>
                          <w:rPr>
                            <w:color w:val="2F2F2F"/>
                            <w:spacing w:val="-51"/>
                            <w:sz w:val="23"/>
                          </w:rPr>
                          <w:t xml:space="preserve"> </w:t>
                        </w:r>
                        <w:r>
                          <w:rPr>
                            <w:color w:val="2F2F2F"/>
                            <w:sz w:val="23"/>
                          </w:rPr>
                          <w:t>your last</w:t>
                        </w:r>
                      </w:p>
                      <w:p>
                        <w:pPr>
                          <w:spacing w:before="8" w:line="240" w:lineRule="auto"/>
                          <w:rPr>
                            <w:rFonts w:ascii="宋体"/>
                            <w:sz w:val="18"/>
                          </w:rPr>
                        </w:pPr>
                      </w:p>
                      <w:p>
                        <w:pPr>
                          <w:spacing w:before="0" w:line="278" w:lineRule="auto"/>
                          <w:ind w:left="148" w:right="0" w:firstLine="0"/>
                          <w:jc w:val="left"/>
                          <w:rPr>
                            <w:sz w:val="23"/>
                          </w:rPr>
                        </w:pPr>
                        <w:r>
                          <w:rPr>
                            <w:color w:val="2F2F2F"/>
                            <w:spacing w:val="3"/>
                            <w:sz w:val="23"/>
                          </w:rPr>
                          <w:t>mission</w:t>
                        </w:r>
                        <w:r>
                          <w:rPr>
                            <w:color w:val="2F2F2F"/>
                            <w:spacing w:val="-34"/>
                            <w:sz w:val="23"/>
                          </w:rPr>
                          <w:t xml:space="preserve"> </w:t>
                        </w:r>
                        <w:r>
                          <w:rPr>
                            <w:color w:val="2F2F2F"/>
                            <w:sz w:val="23"/>
                          </w:rPr>
                          <w:t>is</w:t>
                        </w:r>
                        <w:r>
                          <w:rPr>
                            <w:color w:val="2F2F2F"/>
                            <w:spacing w:val="-34"/>
                            <w:sz w:val="23"/>
                          </w:rPr>
                          <w:t xml:space="preserve"> </w:t>
                        </w:r>
                        <w:r>
                          <w:rPr>
                            <w:color w:val="2F2F2F"/>
                            <w:sz w:val="23"/>
                          </w:rPr>
                          <w:t>to</w:t>
                        </w:r>
                        <w:r>
                          <w:rPr>
                            <w:color w:val="2F2F2F"/>
                            <w:spacing w:val="-33"/>
                            <w:sz w:val="23"/>
                          </w:rPr>
                          <w:t xml:space="preserve"> </w:t>
                        </w:r>
                        <w:r>
                          <w:rPr>
                            <w:color w:val="2F2F2F"/>
                            <w:spacing w:val="2"/>
                            <w:sz w:val="23"/>
                          </w:rPr>
                          <w:t>get</w:t>
                        </w:r>
                        <w:r>
                          <w:rPr>
                            <w:color w:val="2F2F2F"/>
                            <w:spacing w:val="-30"/>
                            <w:sz w:val="23"/>
                          </w:rPr>
                          <w:t xml:space="preserve"> </w:t>
                        </w:r>
                        <w:r>
                          <w:rPr>
                            <w:color w:val="2F2F2F"/>
                            <w:sz w:val="23"/>
                          </w:rPr>
                          <w:t>the</w:t>
                        </w:r>
                        <w:r>
                          <w:rPr>
                            <w:color w:val="2F2F2F"/>
                            <w:spacing w:val="-31"/>
                            <w:sz w:val="23"/>
                          </w:rPr>
                          <w:t xml:space="preserve"> </w:t>
                        </w:r>
                        <w:r>
                          <w:rPr>
                            <w:color w:val="2F2F2F"/>
                            <w:sz w:val="23"/>
                          </w:rPr>
                          <w:t>neutron</w:t>
                        </w:r>
                        <w:r>
                          <w:rPr>
                            <w:color w:val="2F2F2F"/>
                            <w:spacing w:val="-29"/>
                            <w:sz w:val="23"/>
                          </w:rPr>
                          <w:t xml:space="preserve"> </w:t>
                        </w:r>
                        <w:r>
                          <w:rPr>
                            <w:color w:val="2F2F2F"/>
                            <w:sz w:val="23"/>
                          </w:rPr>
                          <w:t>destruct</w:t>
                        </w:r>
                        <w:r>
                          <w:rPr>
                            <w:color w:val="2F2F2F"/>
                            <w:spacing w:val="-30"/>
                            <w:sz w:val="23"/>
                          </w:rPr>
                          <w:t xml:space="preserve"> </w:t>
                        </w:r>
                        <w:r>
                          <w:rPr>
                            <w:color w:val="2F2F2F"/>
                            <w:sz w:val="23"/>
                          </w:rPr>
                          <w:t>bomb</w:t>
                        </w:r>
                        <w:r>
                          <w:rPr>
                            <w:color w:val="2F2F2F"/>
                            <w:spacing w:val="-31"/>
                            <w:sz w:val="23"/>
                          </w:rPr>
                          <w:t xml:space="preserve"> </w:t>
                        </w:r>
                        <w:r>
                          <w:rPr>
                            <w:color w:val="2F2F2F"/>
                            <w:sz w:val="23"/>
                          </w:rPr>
                          <w:t>from</w:t>
                        </w:r>
                        <w:r>
                          <w:rPr>
                            <w:color w:val="2F2F2F"/>
                            <w:spacing w:val="-30"/>
                            <w:sz w:val="23"/>
                          </w:rPr>
                          <w:t xml:space="preserve"> </w:t>
                        </w:r>
                        <w:r>
                          <w:rPr>
                            <w:color w:val="2F2F2F"/>
                            <w:spacing w:val="2"/>
                            <w:sz w:val="23"/>
                          </w:rPr>
                          <w:t>the</w:t>
                        </w:r>
                        <w:r>
                          <w:rPr>
                            <w:color w:val="2F2F2F"/>
                            <w:spacing w:val="-32"/>
                            <w:sz w:val="23"/>
                          </w:rPr>
                          <w:t xml:space="preserve"> </w:t>
                        </w:r>
                        <w:r>
                          <w:rPr>
                            <w:color w:val="2F2F2F"/>
                            <w:sz w:val="23"/>
                          </w:rPr>
                          <w:t xml:space="preserve">Weapons </w:t>
                        </w:r>
                        <w:r>
                          <w:rPr>
                            <w:color w:val="2F2F2F"/>
                            <w:spacing w:val="3"/>
                            <w:sz w:val="23"/>
                          </w:rPr>
                          <w:t>Armory,</w:t>
                        </w:r>
                      </w:p>
                      <w:p>
                        <w:pPr>
                          <w:spacing w:before="9" w:line="240" w:lineRule="auto"/>
                          <w:rPr>
                            <w:rFonts w:ascii="宋体"/>
                            <w:sz w:val="18"/>
                          </w:rPr>
                        </w:pPr>
                      </w:p>
                      <w:p>
                        <w:pPr>
                          <w:spacing w:before="0" w:line="278" w:lineRule="auto"/>
                          <w:ind w:left="148" w:right="0" w:firstLine="0"/>
                          <w:jc w:val="left"/>
                          <w:rPr>
                            <w:sz w:val="23"/>
                          </w:rPr>
                        </w:pPr>
                        <w:r>
                          <w:rPr>
                            <w:color w:val="2F2F2F"/>
                            <w:spacing w:val="2"/>
                            <w:sz w:val="23"/>
                          </w:rPr>
                          <w:t>put</w:t>
                        </w:r>
                        <w:r>
                          <w:rPr>
                            <w:color w:val="2F2F2F"/>
                            <w:spacing w:val="-35"/>
                            <w:sz w:val="23"/>
                          </w:rPr>
                          <w:t xml:space="preserve"> </w:t>
                        </w:r>
                        <w:r>
                          <w:rPr>
                            <w:color w:val="2F2F2F"/>
                            <w:sz w:val="23"/>
                          </w:rPr>
                          <w:t>it</w:t>
                        </w:r>
                        <w:r>
                          <w:rPr>
                            <w:color w:val="2F2F2F"/>
                            <w:spacing w:val="-37"/>
                            <w:sz w:val="23"/>
                          </w:rPr>
                          <w:t xml:space="preserve"> </w:t>
                        </w:r>
                        <w:r>
                          <w:rPr>
                            <w:color w:val="2F2F2F"/>
                            <w:sz w:val="23"/>
                          </w:rPr>
                          <w:t>in</w:t>
                        </w:r>
                        <w:r>
                          <w:rPr>
                            <w:color w:val="2F2F2F"/>
                            <w:spacing w:val="-36"/>
                            <w:sz w:val="23"/>
                          </w:rPr>
                          <w:t xml:space="preserve"> </w:t>
                        </w:r>
                        <w:r>
                          <w:rPr>
                            <w:color w:val="2F2F2F"/>
                            <w:spacing w:val="2"/>
                            <w:sz w:val="23"/>
                          </w:rPr>
                          <w:t>the</w:t>
                        </w:r>
                        <w:r>
                          <w:rPr>
                            <w:color w:val="2F2F2F"/>
                            <w:spacing w:val="-37"/>
                            <w:sz w:val="23"/>
                          </w:rPr>
                          <w:t xml:space="preserve"> </w:t>
                        </w:r>
                        <w:r>
                          <w:rPr>
                            <w:color w:val="2F2F2F"/>
                            <w:sz w:val="23"/>
                          </w:rPr>
                          <w:t>bridge,</w:t>
                        </w:r>
                        <w:r>
                          <w:rPr>
                            <w:color w:val="2F2F2F"/>
                            <w:spacing w:val="-35"/>
                            <w:sz w:val="23"/>
                          </w:rPr>
                          <w:t xml:space="preserve"> </w:t>
                        </w:r>
                        <w:r>
                          <w:rPr>
                            <w:color w:val="2F2F2F"/>
                            <w:spacing w:val="2"/>
                            <w:sz w:val="23"/>
                          </w:rPr>
                          <w:t>and</w:t>
                        </w:r>
                        <w:r>
                          <w:rPr>
                            <w:color w:val="2F2F2F"/>
                            <w:spacing w:val="-36"/>
                            <w:sz w:val="23"/>
                          </w:rPr>
                          <w:t xml:space="preserve"> </w:t>
                        </w:r>
                        <w:r>
                          <w:rPr>
                            <w:color w:val="2F2F2F"/>
                            <w:sz w:val="23"/>
                          </w:rPr>
                          <w:t>blow</w:t>
                        </w:r>
                        <w:r>
                          <w:rPr>
                            <w:color w:val="2F2F2F"/>
                            <w:spacing w:val="-35"/>
                            <w:sz w:val="23"/>
                          </w:rPr>
                          <w:t xml:space="preserve"> </w:t>
                        </w:r>
                        <w:r>
                          <w:rPr>
                            <w:color w:val="2F2F2F"/>
                            <w:sz w:val="23"/>
                          </w:rPr>
                          <w:t>the</w:t>
                        </w:r>
                        <w:r>
                          <w:rPr>
                            <w:color w:val="2F2F2F"/>
                            <w:spacing w:val="-34"/>
                            <w:sz w:val="23"/>
                          </w:rPr>
                          <w:t xml:space="preserve"> </w:t>
                        </w:r>
                        <w:r>
                          <w:rPr>
                            <w:color w:val="2F2F2F"/>
                            <w:sz w:val="23"/>
                          </w:rPr>
                          <w:t>ship</w:t>
                        </w:r>
                        <w:r>
                          <w:rPr>
                            <w:color w:val="2F2F2F"/>
                            <w:spacing w:val="-37"/>
                            <w:sz w:val="23"/>
                          </w:rPr>
                          <w:t xml:space="preserve"> </w:t>
                        </w:r>
                        <w:r>
                          <w:rPr>
                            <w:color w:val="2F2F2F"/>
                            <w:sz w:val="23"/>
                          </w:rPr>
                          <w:t>up</w:t>
                        </w:r>
                        <w:r>
                          <w:rPr>
                            <w:color w:val="2F2F2F"/>
                            <w:spacing w:val="-37"/>
                            <w:sz w:val="23"/>
                          </w:rPr>
                          <w:t xml:space="preserve"> </w:t>
                        </w:r>
                        <w:r>
                          <w:rPr>
                            <w:color w:val="2F2F2F"/>
                            <w:sz w:val="23"/>
                          </w:rPr>
                          <w:t>after</w:t>
                        </w:r>
                        <w:r>
                          <w:rPr>
                            <w:color w:val="2F2F2F"/>
                            <w:spacing w:val="-36"/>
                            <w:sz w:val="23"/>
                          </w:rPr>
                          <w:t xml:space="preserve"> </w:t>
                        </w:r>
                        <w:r>
                          <w:rPr>
                            <w:color w:val="2F2F2F"/>
                            <w:sz w:val="23"/>
                          </w:rPr>
                          <w:t>getting</w:t>
                        </w:r>
                        <w:r>
                          <w:rPr>
                            <w:color w:val="2F2F2F"/>
                            <w:spacing w:val="-35"/>
                            <w:sz w:val="23"/>
                          </w:rPr>
                          <w:t xml:space="preserve"> </w:t>
                        </w:r>
                        <w:r>
                          <w:rPr>
                            <w:color w:val="2F2F2F"/>
                            <w:sz w:val="23"/>
                          </w:rPr>
                          <w:t>into an</w:t>
                        </w:r>
                      </w:p>
                      <w:p>
                        <w:pPr>
                          <w:spacing w:before="8" w:line="240" w:lineRule="auto"/>
                          <w:rPr>
                            <w:rFonts w:ascii="宋体"/>
                            <w:sz w:val="18"/>
                          </w:rPr>
                        </w:pPr>
                      </w:p>
                      <w:p>
                        <w:pPr>
                          <w:spacing w:before="1"/>
                          <w:ind w:left="148" w:right="0" w:firstLine="0"/>
                          <w:jc w:val="left"/>
                          <w:rPr>
                            <w:sz w:val="23"/>
                          </w:rPr>
                        </w:pPr>
                        <w:r>
                          <w:rPr>
                            <w:color w:val="2F2F2F"/>
                            <w:sz w:val="23"/>
                          </w:rPr>
                          <w:t>escape pod.</w:t>
                        </w:r>
                      </w:p>
                    </w:txbxContent>
                  </v:textbox>
                </v:shape>
                <w10:wrap type="none"/>
                <w10:anchorlock/>
              </v:group>
            </w:pict>
          </mc:Fallback>
        </mc:AlternateContent>
      </w:r>
    </w:p>
    <w:p>
      <w:pPr>
        <w:spacing w:after="0"/>
        <w:rPr>
          <w:sz w:val="20"/>
        </w:rPr>
        <w:sectPr>
          <w:pgSz w:w="11910" w:h="16840"/>
          <w:pgMar w:top="1420" w:right="1440" w:bottom="1380" w:left="0" w:header="0" w:footer="1102" w:gutter="0"/>
        </w:sectPr>
      </w:pPr>
    </w:p>
    <w:p>
      <w:pPr>
        <w:pStyle w:val="5"/>
        <w:ind w:left="2116"/>
        <w:rPr>
          <w:sz w:val="20"/>
        </w:rPr>
      </w:pPr>
      <w:r>
        <mc:AlternateContent>
          <mc:Choice Requires="wpg">
            <w:drawing>
              <wp:anchor distT="0" distB="0" distL="0" distR="0" simplePos="0" relativeHeight="5120" behindDoc="0" locked="0" layoutInCell="1" allowOverlap="1">
                <wp:simplePos x="0" y="0"/>
                <wp:positionH relativeFrom="page">
                  <wp:posOffset>1344295</wp:posOffset>
                </wp:positionH>
                <wp:positionV relativeFrom="paragraph">
                  <wp:posOffset>5967730</wp:posOffset>
                </wp:positionV>
                <wp:extent cx="4873625" cy="2739390"/>
                <wp:effectExtent l="635" t="0" r="2540" b="3810"/>
                <wp:wrapTopAndBottom/>
                <wp:docPr id="336" name="组合 651"/>
                <wp:cNvGraphicFramePr/>
                <a:graphic xmlns:a="http://schemas.openxmlformats.org/drawingml/2006/main">
                  <a:graphicData uri="http://schemas.microsoft.com/office/word/2010/wordprocessingGroup">
                    <wpg:wgp>
                      <wpg:cNvGrpSpPr/>
                      <wpg:grpSpPr>
                        <a:xfrm>
                          <a:off x="0" y="0"/>
                          <a:ext cx="4873625" cy="2739390"/>
                          <a:chOff x="2117" y="9398"/>
                          <a:chExt cx="7675" cy="4314"/>
                        </a:xfrm>
                      </wpg:grpSpPr>
                      <wps:wsp>
                        <wps:cNvPr id="318" name="直线 652"/>
                        <wps:cNvSpPr/>
                        <wps:spPr>
                          <a:xfrm>
                            <a:off x="2124" y="9398"/>
                            <a:ext cx="0" cy="553"/>
                          </a:xfrm>
                          <a:prstGeom prst="line">
                            <a:avLst/>
                          </a:prstGeom>
                          <a:ln w="9144" cap="flat" cmpd="sng">
                            <a:solidFill>
                              <a:srgbClr val="CCCCCC"/>
                            </a:solidFill>
                            <a:prstDash val="solid"/>
                            <a:headEnd type="none" w="med" len="med"/>
                            <a:tailEnd type="none" w="med" len="med"/>
                          </a:ln>
                        </wps:spPr>
                        <wps:bodyPr upright="1"/>
                      </wps:wsp>
                      <wps:wsp>
                        <wps:cNvPr id="319" name="直线 653"/>
                        <wps:cNvSpPr/>
                        <wps:spPr>
                          <a:xfrm>
                            <a:off x="2124" y="9951"/>
                            <a:ext cx="0" cy="552"/>
                          </a:xfrm>
                          <a:prstGeom prst="line">
                            <a:avLst/>
                          </a:prstGeom>
                          <a:ln w="9144" cap="flat" cmpd="sng">
                            <a:solidFill>
                              <a:srgbClr val="CCCCCC"/>
                            </a:solidFill>
                            <a:prstDash val="solid"/>
                            <a:headEnd type="none" w="med" len="med"/>
                            <a:tailEnd type="none" w="med" len="med"/>
                          </a:ln>
                        </wps:spPr>
                        <wps:bodyPr upright="1"/>
                      </wps:wsp>
                      <wps:wsp>
                        <wps:cNvPr id="320" name="直线 654"/>
                        <wps:cNvSpPr/>
                        <wps:spPr>
                          <a:xfrm>
                            <a:off x="2124" y="10503"/>
                            <a:ext cx="0" cy="552"/>
                          </a:xfrm>
                          <a:prstGeom prst="line">
                            <a:avLst/>
                          </a:prstGeom>
                          <a:ln w="9144" cap="flat" cmpd="sng">
                            <a:solidFill>
                              <a:srgbClr val="CCCCCC"/>
                            </a:solidFill>
                            <a:prstDash val="solid"/>
                            <a:headEnd type="none" w="med" len="med"/>
                            <a:tailEnd type="none" w="med" len="med"/>
                          </a:ln>
                        </wps:spPr>
                        <wps:bodyPr upright="1"/>
                      </wps:wsp>
                      <wps:wsp>
                        <wps:cNvPr id="321" name="直线 655"/>
                        <wps:cNvSpPr/>
                        <wps:spPr>
                          <a:xfrm>
                            <a:off x="2124" y="11055"/>
                            <a:ext cx="0" cy="552"/>
                          </a:xfrm>
                          <a:prstGeom prst="line">
                            <a:avLst/>
                          </a:prstGeom>
                          <a:ln w="9144" cap="flat" cmpd="sng">
                            <a:solidFill>
                              <a:srgbClr val="CCCCCC"/>
                            </a:solidFill>
                            <a:prstDash val="solid"/>
                            <a:headEnd type="none" w="med" len="med"/>
                            <a:tailEnd type="none" w="med" len="med"/>
                          </a:ln>
                        </wps:spPr>
                        <wps:bodyPr upright="1"/>
                      </wps:wsp>
                      <wps:wsp>
                        <wps:cNvPr id="322" name="直线 656"/>
                        <wps:cNvSpPr/>
                        <wps:spPr>
                          <a:xfrm>
                            <a:off x="2124" y="11607"/>
                            <a:ext cx="0" cy="552"/>
                          </a:xfrm>
                          <a:prstGeom prst="line">
                            <a:avLst/>
                          </a:prstGeom>
                          <a:ln w="9144" cap="flat" cmpd="sng">
                            <a:solidFill>
                              <a:srgbClr val="CCCCCC"/>
                            </a:solidFill>
                            <a:prstDash val="solid"/>
                            <a:headEnd type="none" w="med" len="med"/>
                            <a:tailEnd type="none" w="med" len="med"/>
                          </a:ln>
                        </wps:spPr>
                        <wps:bodyPr upright="1"/>
                      </wps:wsp>
                      <wps:wsp>
                        <wps:cNvPr id="323" name="直线 657"/>
                        <wps:cNvSpPr/>
                        <wps:spPr>
                          <a:xfrm>
                            <a:off x="2124" y="12159"/>
                            <a:ext cx="0" cy="552"/>
                          </a:xfrm>
                          <a:prstGeom prst="line">
                            <a:avLst/>
                          </a:prstGeom>
                          <a:ln w="9144" cap="flat" cmpd="sng">
                            <a:solidFill>
                              <a:srgbClr val="CCCCCC"/>
                            </a:solidFill>
                            <a:prstDash val="solid"/>
                            <a:headEnd type="none" w="med" len="med"/>
                            <a:tailEnd type="none" w="med" len="med"/>
                          </a:ln>
                        </wps:spPr>
                        <wps:bodyPr upright="1"/>
                      </wps:wsp>
                      <wps:wsp>
                        <wps:cNvPr id="324" name="直线 658"/>
                        <wps:cNvSpPr/>
                        <wps:spPr>
                          <a:xfrm>
                            <a:off x="2124" y="12711"/>
                            <a:ext cx="0" cy="552"/>
                          </a:xfrm>
                          <a:prstGeom prst="line">
                            <a:avLst/>
                          </a:prstGeom>
                          <a:ln w="9144" cap="flat" cmpd="sng">
                            <a:solidFill>
                              <a:srgbClr val="CCCCCC"/>
                            </a:solidFill>
                            <a:prstDash val="solid"/>
                            <a:headEnd type="none" w="med" len="med"/>
                            <a:tailEnd type="none" w="med" len="med"/>
                          </a:ln>
                        </wps:spPr>
                        <wps:bodyPr upright="1"/>
                      </wps:wsp>
                      <wps:wsp>
                        <wps:cNvPr id="325" name="直线 659"/>
                        <wps:cNvSpPr/>
                        <wps:spPr>
                          <a:xfrm>
                            <a:off x="2132" y="13705"/>
                            <a:ext cx="7645" cy="0"/>
                          </a:xfrm>
                          <a:prstGeom prst="line">
                            <a:avLst/>
                          </a:prstGeom>
                          <a:ln w="9144" cap="flat" cmpd="sng">
                            <a:solidFill>
                              <a:srgbClr val="CCCCCC"/>
                            </a:solidFill>
                            <a:prstDash val="solid"/>
                            <a:headEnd type="none" w="med" len="med"/>
                            <a:tailEnd type="none" w="med" len="med"/>
                          </a:ln>
                        </wps:spPr>
                        <wps:bodyPr upright="1"/>
                      </wps:wsp>
                      <wps:wsp>
                        <wps:cNvPr id="326" name="直线 660"/>
                        <wps:cNvSpPr/>
                        <wps:spPr>
                          <a:xfrm>
                            <a:off x="2124" y="13263"/>
                            <a:ext cx="0" cy="449"/>
                          </a:xfrm>
                          <a:prstGeom prst="line">
                            <a:avLst/>
                          </a:prstGeom>
                          <a:ln w="9144" cap="flat" cmpd="sng">
                            <a:solidFill>
                              <a:srgbClr val="CCCCCC"/>
                            </a:solidFill>
                            <a:prstDash val="solid"/>
                            <a:headEnd type="none" w="med" len="med"/>
                            <a:tailEnd type="none" w="med" len="med"/>
                          </a:ln>
                        </wps:spPr>
                        <wps:bodyPr upright="1"/>
                      </wps:wsp>
                      <wps:wsp>
                        <wps:cNvPr id="327" name="直线 661"/>
                        <wps:cNvSpPr/>
                        <wps:spPr>
                          <a:xfrm>
                            <a:off x="9784" y="9398"/>
                            <a:ext cx="0" cy="553"/>
                          </a:xfrm>
                          <a:prstGeom prst="line">
                            <a:avLst/>
                          </a:prstGeom>
                          <a:ln w="9144" cap="flat" cmpd="sng">
                            <a:solidFill>
                              <a:srgbClr val="CCCCCC"/>
                            </a:solidFill>
                            <a:prstDash val="solid"/>
                            <a:headEnd type="none" w="med" len="med"/>
                            <a:tailEnd type="none" w="med" len="med"/>
                          </a:ln>
                        </wps:spPr>
                        <wps:bodyPr upright="1"/>
                      </wps:wsp>
                      <wps:wsp>
                        <wps:cNvPr id="328" name="直线 662"/>
                        <wps:cNvSpPr/>
                        <wps:spPr>
                          <a:xfrm>
                            <a:off x="9784" y="9951"/>
                            <a:ext cx="0" cy="552"/>
                          </a:xfrm>
                          <a:prstGeom prst="line">
                            <a:avLst/>
                          </a:prstGeom>
                          <a:ln w="9144" cap="flat" cmpd="sng">
                            <a:solidFill>
                              <a:srgbClr val="CCCCCC"/>
                            </a:solidFill>
                            <a:prstDash val="solid"/>
                            <a:headEnd type="none" w="med" len="med"/>
                            <a:tailEnd type="none" w="med" len="med"/>
                          </a:ln>
                        </wps:spPr>
                        <wps:bodyPr upright="1"/>
                      </wps:wsp>
                      <wps:wsp>
                        <wps:cNvPr id="329" name="直线 663"/>
                        <wps:cNvSpPr/>
                        <wps:spPr>
                          <a:xfrm>
                            <a:off x="9784" y="10503"/>
                            <a:ext cx="0" cy="552"/>
                          </a:xfrm>
                          <a:prstGeom prst="line">
                            <a:avLst/>
                          </a:prstGeom>
                          <a:ln w="9144" cap="flat" cmpd="sng">
                            <a:solidFill>
                              <a:srgbClr val="CCCCCC"/>
                            </a:solidFill>
                            <a:prstDash val="solid"/>
                            <a:headEnd type="none" w="med" len="med"/>
                            <a:tailEnd type="none" w="med" len="med"/>
                          </a:ln>
                        </wps:spPr>
                        <wps:bodyPr upright="1"/>
                      </wps:wsp>
                      <wps:wsp>
                        <wps:cNvPr id="330" name="直线 664"/>
                        <wps:cNvSpPr/>
                        <wps:spPr>
                          <a:xfrm>
                            <a:off x="9784" y="11055"/>
                            <a:ext cx="0" cy="552"/>
                          </a:xfrm>
                          <a:prstGeom prst="line">
                            <a:avLst/>
                          </a:prstGeom>
                          <a:ln w="9144" cap="flat" cmpd="sng">
                            <a:solidFill>
                              <a:srgbClr val="CCCCCC"/>
                            </a:solidFill>
                            <a:prstDash val="solid"/>
                            <a:headEnd type="none" w="med" len="med"/>
                            <a:tailEnd type="none" w="med" len="med"/>
                          </a:ln>
                        </wps:spPr>
                        <wps:bodyPr upright="1"/>
                      </wps:wsp>
                      <wps:wsp>
                        <wps:cNvPr id="331" name="直线 665"/>
                        <wps:cNvSpPr/>
                        <wps:spPr>
                          <a:xfrm>
                            <a:off x="9784" y="11607"/>
                            <a:ext cx="0" cy="552"/>
                          </a:xfrm>
                          <a:prstGeom prst="line">
                            <a:avLst/>
                          </a:prstGeom>
                          <a:ln w="9144" cap="flat" cmpd="sng">
                            <a:solidFill>
                              <a:srgbClr val="CCCCCC"/>
                            </a:solidFill>
                            <a:prstDash val="solid"/>
                            <a:headEnd type="none" w="med" len="med"/>
                            <a:tailEnd type="none" w="med" len="med"/>
                          </a:ln>
                        </wps:spPr>
                        <wps:bodyPr upright="1"/>
                      </wps:wsp>
                      <wps:wsp>
                        <wps:cNvPr id="332" name="直线 666"/>
                        <wps:cNvSpPr/>
                        <wps:spPr>
                          <a:xfrm>
                            <a:off x="9784" y="12159"/>
                            <a:ext cx="0" cy="552"/>
                          </a:xfrm>
                          <a:prstGeom prst="line">
                            <a:avLst/>
                          </a:prstGeom>
                          <a:ln w="9144" cap="flat" cmpd="sng">
                            <a:solidFill>
                              <a:srgbClr val="CCCCCC"/>
                            </a:solidFill>
                            <a:prstDash val="solid"/>
                            <a:headEnd type="none" w="med" len="med"/>
                            <a:tailEnd type="none" w="med" len="med"/>
                          </a:ln>
                        </wps:spPr>
                        <wps:bodyPr upright="1"/>
                      </wps:wsp>
                      <wps:wsp>
                        <wps:cNvPr id="333" name="直线 667"/>
                        <wps:cNvSpPr/>
                        <wps:spPr>
                          <a:xfrm>
                            <a:off x="9784" y="12711"/>
                            <a:ext cx="0" cy="552"/>
                          </a:xfrm>
                          <a:prstGeom prst="line">
                            <a:avLst/>
                          </a:prstGeom>
                          <a:ln w="9144" cap="flat" cmpd="sng">
                            <a:solidFill>
                              <a:srgbClr val="CCCCCC"/>
                            </a:solidFill>
                            <a:prstDash val="solid"/>
                            <a:headEnd type="none" w="med" len="med"/>
                            <a:tailEnd type="none" w="med" len="med"/>
                          </a:ln>
                        </wps:spPr>
                        <wps:bodyPr upright="1"/>
                      </wps:wsp>
                      <wps:wsp>
                        <wps:cNvPr id="334" name="直线 668"/>
                        <wps:cNvSpPr/>
                        <wps:spPr>
                          <a:xfrm>
                            <a:off x="9784" y="13263"/>
                            <a:ext cx="0" cy="449"/>
                          </a:xfrm>
                          <a:prstGeom prst="line">
                            <a:avLst/>
                          </a:prstGeom>
                          <a:ln w="9144" cap="flat" cmpd="sng">
                            <a:solidFill>
                              <a:srgbClr val="CCCCCC"/>
                            </a:solidFill>
                            <a:prstDash val="solid"/>
                            <a:headEnd type="none" w="med" len="med"/>
                            <a:tailEnd type="none" w="med" len="med"/>
                          </a:ln>
                        </wps:spPr>
                        <wps:bodyPr upright="1"/>
                      </wps:wsp>
                      <wps:wsp>
                        <wps:cNvPr id="335" name="文本框 669"/>
                        <wps:cNvSpPr txBox="1"/>
                        <wps:spPr>
                          <a:xfrm>
                            <a:off x="2131" y="9398"/>
                            <a:ext cx="7646" cy="4300"/>
                          </a:xfrm>
                          <a:prstGeom prst="rect">
                            <a:avLst/>
                          </a:prstGeom>
                          <a:solidFill>
                            <a:srgbClr val="EDEDED"/>
                          </a:solidFill>
                          <a:ln w="9525">
                            <a:noFill/>
                          </a:ln>
                        </wps:spPr>
                        <wps:txbx>
                          <w:txbxContent>
                            <w:p>
                              <w:pPr>
                                <w:tabs>
                                  <w:tab w:val="left" w:pos="2088"/>
                                </w:tabs>
                                <w:spacing w:before="21" w:line="491" w:lineRule="auto"/>
                                <w:ind w:left="148" w:right="165" w:firstLine="0"/>
                                <w:jc w:val="left"/>
                                <w:rPr>
                                  <w:sz w:val="23"/>
                                </w:rPr>
                              </w:pPr>
                              <w:r>
                                <w:rPr>
                                  <w:color w:val="2F2F2F"/>
                                  <w:spacing w:val="2"/>
                                  <w:sz w:val="23"/>
                                </w:rPr>
                                <w:t xml:space="preserve">wrong </w:t>
                              </w:r>
                              <w:r>
                                <w:rPr>
                                  <w:color w:val="2F2F2F"/>
                                  <w:sz w:val="23"/>
                                </w:rPr>
                                <w:t xml:space="preserve">10 </w:t>
                              </w:r>
                              <w:r>
                                <w:rPr>
                                  <w:color w:val="2F2F2F"/>
                                  <w:spacing w:val="2"/>
                                  <w:sz w:val="23"/>
                                </w:rPr>
                                <w:t xml:space="preserve">times then the lock closes </w:t>
                              </w:r>
                              <w:r>
                                <w:rPr>
                                  <w:color w:val="2F2F2F"/>
                                  <w:spacing w:val="3"/>
                                  <w:sz w:val="23"/>
                                </w:rPr>
                                <w:t xml:space="preserve">forever </w:t>
                              </w:r>
                              <w:r>
                                <w:rPr>
                                  <w:color w:val="2F2F2F"/>
                                  <w:sz w:val="23"/>
                                </w:rPr>
                                <w:t xml:space="preserve">and </w:t>
                              </w:r>
                              <w:r>
                                <w:rPr>
                                  <w:color w:val="2F2F2F"/>
                                  <w:spacing w:val="2"/>
                                  <w:sz w:val="23"/>
                                </w:rPr>
                                <w:t>you can't get</w:t>
                              </w:r>
                              <w:r>
                                <w:rPr>
                                  <w:color w:val="2F2F2F"/>
                                  <w:spacing w:val="9"/>
                                  <w:sz w:val="23"/>
                                </w:rPr>
                                <w:t xml:space="preserve"> </w:t>
                              </w:r>
                              <w:r>
                                <w:rPr>
                                  <w:color w:val="2F2F2F"/>
                                  <w:spacing w:val="2"/>
                                  <w:sz w:val="23"/>
                                </w:rPr>
                                <w:t>the</w:t>
                              </w:r>
                              <w:r>
                                <w:rPr>
                                  <w:color w:val="2F2F2F"/>
                                  <w:spacing w:val="8"/>
                                  <w:sz w:val="23"/>
                                </w:rPr>
                                <w:t xml:space="preserve"> </w:t>
                              </w:r>
                              <w:r>
                                <w:rPr>
                                  <w:color w:val="2F2F2F"/>
                                  <w:spacing w:val="2"/>
                                  <w:sz w:val="23"/>
                                </w:rPr>
                                <w:t>bomb.</w:t>
                              </w:r>
                              <w:r>
                                <w:rPr>
                                  <w:color w:val="2F2F2F"/>
                                  <w:spacing w:val="2"/>
                                  <w:sz w:val="23"/>
                                </w:rPr>
                                <w:tab/>
                              </w:r>
                              <w:r>
                                <w:rPr>
                                  <w:color w:val="2F2F2F"/>
                                  <w:sz w:val="23"/>
                                </w:rPr>
                                <w:t xml:space="preserve">The </w:t>
                              </w:r>
                              <w:r>
                                <w:rPr>
                                  <w:color w:val="2F2F2F"/>
                                  <w:spacing w:val="2"/>
                                  <w:sz w:val="23"/>
                                </w:rPr>
                                <w:t xml:space="preserve">code </w:t>
                              </w:r>
                              <w:r>
                                <w:rPr>
                                  <w:color w:val="2F2F2F"/>
                                  <w:sz w:val="23"/>
                                </w:rPr>
                                <w:t>is 3</w:t>
                              </w:r>
                              <w:r>
                                <w:rPr>
                                  <w:color w:val="2F2F2F"/>
                                  <w:spacing w:val="27"/>
                                  <w:sz w:val="23"/>
                                </w:rPr>
                                <w:t xml:space="preserve"> </w:t>
                              </w:r>
                              <w:r>
                                <w:rPr>
                                  <w:color w:val="2F2F2F"/>
                                  <w:spacing w:val="2"/>
                                  <w:sz w:val="23"/>
                                </w:rPr>
                                <w:t>digits.</w:t>
                              </w:r>
                            </w:p>
                            <w:p>
                              <w:pPr>
                                <w:spacing w:before="0" w:line="491" w:lineRule="auto"/>
                                <w:ind w:left="148" w:right="4636" w:firstLine="0"/>
                                <w:jc w:val="left"/>
                                <w:rPr>
                                  <w:sz w:val="23"/>
                                </w:rPr>
                              </w:pPr>
                              <w:r>
                                <w:rPr>
                                  <w:color w:val="2F2F2F"/>
                                  <w:spacing w:val="2"/>
                                  <w:sz w:val="23"/>
                                </w:rPr>
                                <w:t xml:space="preserve">[keypad]&gt; </w:t>
                              </w:r>
                              <w:r>
                                <w:rPr>
                                  <w:color w:val="2F2F2F"/>
                                  <w:spacing w:val="-3"/>
                                  <w:sz w:val="23"/>
                                </w:rPr>
                                <w:t xml:space="preserve">123 </w:t>
                              </w:r>
                              <w:r>
                                <w:rPr>
                                  <w:color w:val="2F2F2F"/>
                                  <w:spacing w:val="3"/>
                                  <w:sz w:val="23"/>
                                </w:rPr>
                                <w:t>BZZZZEDDD!</w:t>
                              </w:r>
                            </w:p>
                            <w:p>
                              <w:pPr>
                                <w:spacing w:before="0" w:line="491" w:lineRule="auto"/>
                                <w:ind w:left="148" w:right="4636" w:firstLine="0"/>
                                <w:jc w:val="left"/>
                                <w:rPr>
                                  <w:sz w:val="23"/>
                                </w:rPr>
                              </w:pPr>
                              <w:r>
                                <w:rPr>
                                  <w:color w:val="2F2F2F"/>
                                  <w:spacing w:val="2"/>
                                  <w:sz w:val="23"/>
                                </w:rPr>
                                <w:t xml:space="preserve">[keypad]&gt; </w:t>
                              </w:r>
                              <w:r>
                                <w:rPr>
                                  <w:color w:val="2F2F2F"/>
                                  <w:spacing w:val="-3"/>
                                  <w:sz w:val="23"/>
                                </w:rPr>
                                <w:t xml:space="preserve">234 </w:t>
                              </w:r>
                              <w:r>
                                <w:rPr>
                                  <w:color w:val="2F2F2F"/>
                                  <w:spacing w:val="3"/>
                                  <w:sz w:val="23"/>
                                </w:rPr>
                                <w:t>BZZZZEDDD!</w:t>
                              </w:r>
                            </w:p>
                            <w:p>
                              <w:pPr>
                                <w:spacing w:before="0"/>
                                <w:ind w:left="148" w:right="0" w:firstLine="0"/>
                                <w:jc w:val="left"/>
                                <w:rPr>
                                  <w:sz w:val="23"/>
                                </w:rPr>
                              </w:pPr>
                              <w:r>
                                <w:rPr>
                                  <w:color w:val="2F2F2F"/>
                                  <w:sz w:val="23"/>
                                </w:rPr>
                                <w:t>[keypad]&gt; 345</w:t>
                              </w:r>
                            </w:p>
                            <w:p>
                              <w:pPr>
                                <w:spacing w:before="3" w:line="240" w:lineRule="auto"/>
                                <w:rPr>
                                  <w:rFonts w:ascii="宋体"/>
                                  <w:sz w:val="22"/>
                                </w:rPr>
                              </w:pPr>
                            </w:p>
                            <w:p>
                              <w:pPr>
                                <w:spacing w:before="1"/>
                                <w:ind w:left="148" w:right="0" w:firstLine="0"/>
                                <w:jc w:val="left"/>
                                <w:rPr>
                                  <w:sz w:val="23"/>
                                </w:rPr>
                              </w:pPr>
                              <w:r>
                                <w:rPr>
                                  <w:color w:val="2F2F2F"/>
                                  <w:sz w:val="23"/>
                                </w:rPr>
                                <w:t>BZZZZEDDD!</w:t>
                              </w:r>
                            </w:p>
                          </w:txbxContent>
                        </wps:txbx>
                        <wps:bodyPr lIns="0" tIns="0" rIns="0" bIns="0" upright="1"/>
                      </wps:wsp>
                    </wpg:wgp>
                  </a:graphicData>
                </a:graphic>
              </wp:anchor>
            </w:drawing>
          </mc:Choice>
          <mc:Fallback>
            <w:pict>
              <v:group id="组合 651" o:spid="_x0000_s1026" o:spt="203" style="position:absolute;left:0pt;margin-left:105.85pt;margin-top:469.9pt;height:215.7pt;width:383.75pt;mso-position-horizontal-relative:page;mso-wrap-distance-bottom:0pt;mso-wrap-distance-top:0pt;z-index:5120;mso-width-relative:page;mso-height-relative:page;" coordorigin="2117,9398" coordsize="7675,4314" o:gfxdata="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AHaWi92wAAAAwBAAAPAAAAAAAAAAEAIAAAACIAAABkcnMvZG93&#10;bnJldi54bWxQSwECFAAUAAAACACHTuJA+Q8IuzcEAADRJgAADgAAAAAAAAABACAAAAAqAQAAZHJz&#10;L2Uyb0RvYy54bWxQSwUGAAAAAAYABgBZAQAA0wcAAAAA&#10;">
                <o:lock v:ext="edit" aspectratio="f"/>
                <v:line id="直线 652" o:spid="_x0000_s1026" o:spt="20" style="position:absolute;left:2124;top:9398;height:553;width:0;" filled="f" stroked="t" coordsize="21600,21600" o:gfxdata="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sQOu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53" o:spid="_x0000_s1026" o:spt="20" style="position:absolute;left:2124;top:9951;height:552;width:0;" filled="f" stroked="t" coordsize="21600,21600" o:gfxdata="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aY1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54" o:spid="_x0000_s1026" o:spt="20" style="position:absolute;left:2124;top:10503;height:552;width:0;" filled="f" stroked="t" coordsize="21600,21600" o:gfxdata="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q8UV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55" o:spid="_x0000_s1026" o:spt="20" style="position:absolute;left:2124;top:11055;height:552;width:0;" filled="f" stroked="t" coordsize="21600,21600" o:gfxdata="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52C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56" o:spid="_x0000_s1026" o:spt="20" style="position:absolute;left:2124;top:11607;height:552;width:0;" filled="f" stroked="t" coordsize="21600,21600" o:gfxdata="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X++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57" o:spid="_x0000_s1026" o:spt="20" style="position:absolute;left:2124;top:12159;height:552;width:0;" filled="f" stroked="t" coordsize="21600,21600" o:gfxdata="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eVti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58" o:spid="_x0000_s1026" o:spt="20" style="position:absolute;left:2124;top:12711;height:552;width:0;" filled="f" stroked="t" coordsize="21600,21600" o:gfxdata="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MMW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59" o:spid="_x0000_s1026" o:spt="20" style="position:absolute;left:2132;top:13705;height:0;width:7645;" filled="f" stroked="t" coordsize="21600,21600" o:gfxdata="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3Ga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60" o:spid="_x0000_s1026" o:spt="20" style="position:absolute;left:2124;top:13263;height:449;width:0;" filled="f" stroked="t" coordsize="21600,21600" o:gfxdata="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vj6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61" o:spid="_x0000_s1026" o:spt="20" style="position:absolute;left:9784;top:9398;height:553;width:0;" filled="f" stroked="t" coordsize="21600,21600" o:gfxdata="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Ql1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62" o:spid="_x0000_s1026" o:spt="20" style="position:absolute;left:9784;top:9951;height:552;width:0;" filled="f" stroked="t" coordsize="21600,21600" o:gfxdata="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3ckT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63" o:spid="_x0000_s1026" o:spt="20" style="position:absolute;left:9784;top:10503;height:552;width:0;" filled="f" stroked="t" coordsize="21600,21600" o:gfxdata="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kWyI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64" o:spid="_x0000_s1026" o:spt="20" style="position:absolute;left:9784;top:11055;height:552;width:0;" filled="f" stroked="t" coordsize="21600,21600" o:gfxdata="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clPI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665" o:spid="_x0000_s1026" o:spt="20" style="position:absolute;left:9784;top:11607;height:552;width:0;" filled="f" stroked="t" coordsize="21600,21600" o:gfxdata="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72U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66" o:spid="_x0000_s1026" o:spt="20" style="position:absolute;left:9784;top:12159;height:552;width:0;" filled="f" stroked="t" coordsize="21600,21600" o:gfxdata="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7Ggk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67" o:spid="_x0000_s1026" o:spt="20" style="position:absolute;left:9784;top:12711;height:552;width:0;" filled="f" stroked="t" coordsize="21600,21600" o:gfxdata="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aDNv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68" o:spid="_x0000_s1026" o:spt="20" style="position:absolute;left:9784;top:13263;height:449;width:0;" filled="f" stroked="t" coordsize="21600,21600" o:gfxdata="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SVXL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669" o:spid="_x0000_s1026" o:spt="202" type="#_x0000_t202" style="position:absolute;left:2131;top:9398;height:4300;width:7646;" fillcolor="#EDEDED" filled="t" stroked="f" coordsize="21600,21600" o:gfxdata="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6vE+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tabs>
                            <w:tab w:val="left" w:pos="2088"/>
                          </w:tabs>
                          <w:spacing w:before="21" w:line="491" w:lineRule="auto"/>
                          <w:ind w:left="148" w:right="165" w:firstLine="0"/>
                          <w:jc w:val="left"/>
                          <w:rPr>
                            <w:sz w:val="23"/>
                          </w:rPr>
                        </w:pPr>
                        <w:r>
                          <w:rPr>
                            <w:color w:val="2F2F2F"/>
                            <w:spacing w:val="2"/>
                            <w:sz w:val="23"/>
                          </w:rPr>
                          <w:t xml:space="preserve">wrong </w:t>
                        </w:r>
                        <w:r>
                          <w:rPr>
                            <w:color w:val="2F2F2F"/>
                            <w:sz w:val="23"/>
                          </w:rPr>
                          <w:t xml:space="preserve">10 </w:t>
                        </w:r>
                        <w:r>
                          <w:rPr>
                            <w:color w:val="2F2F2F"/>
                            <w:spacing w:val="2"/>
                            <w:sz w:val="23"/>
                          </w:rPr>
                          <w:t xml:space="preserve">times then the lock closes </w:t>
                        </w:r>
                        <w:r>
                          <w:rPr>
                            <w:color w:val="2F2F2F"/>
                            <w:spacing w:val="3"/>
                            <w:sz w:val="23"/>
                          </w:rPr>
                          <w:t xml:space="preserve">forever </w:t>
                        </w:r>
                        <w:r>
                          <w:rPr>
                            <w:color w:val="2F2F2F"/>
                            <w:sz w:val="23"/>
                          </w:rPr>
                          <w:t xml:space="preserve">and </w:t>
                        </w:r>
                        <w:r>
                          <w:rPr>
                            <w:color w:val="2F2F2F"/>
                            <w:spacing w:val="2"/>
                            <w:sz w:val="23"/>
                          </w:rPr>
                          <w:t>you can't get</w:t>
                        </w:r>
                        <w:r>
                          <w:rPr>
                            <w:color w:val="2F2F2F"/>
                            <w:spacing w:val="9"/>
                            <w:sz w:val="23"/>
                          </w:rPr>
                          <w:t xml:space="preserve"> </w:t>
                        </w:r>
                        <w:r>
                          <w:rPr>
                            <w:color w:val="2F2F2F"/>
                            <w:spacing w:val="2"/>
                            <w:sz w:val="23"/>
                          </w:rPr>
                          <w:t>the</w:t>
                        </w:r>
                        <w:r>
                          <w:rPr>
                            <w:color w:val="2F2F2F"/>
                            <w:spacing w:val="8"/>
                            <w:sz w:val="23"/>
                          </w:rPr>
                          <w:t xml:space="preserve"> </w:t>
                        </w:r>
                        <w:r>
                          <w:rPr>
                            <w:color w:val="2F2F2F"/>
                            <w:spacing w:val="2"/>
                            <w:sz w:val="23"/>
                          </w:rPr>
                          <w:t>bomb.</w:t>
                        </w:r>
                        <w:r>
                          <w:rPr>
                            <w:color w:val="2F2F2F"/>
                            <w:spacing w:val="2"/>
                            <w:sz w:val="23"/>
                          </w:rPr>
                          <w:tab/>
                        </w:r>
                        <w:r>
                          <w:rPr>
                            <w:color w:val="2F2F2F"/>
                            <w:sz w:val="23"/>
                          </w:rPr>
                          <w:t xml:space="preserve">The </w:t>
                        </w:r>
                        <w:r>
                          <w:rPr>
                            <w:color w:val="2F2F2F"/>
                            <w:spacing w:val="2"/>
                            <w:sz w:val="23"/>
                          </w:rPr>
                          <w:t xml:space="preserve">code </w:t>
                        </w:r>
                        <w:r>
                          <w:rPr>
                            <w:color w:val="2F2F2F"/>
                            <w:sz w:val="23"/>
                          </w:rPr>
                          <w:t>is 3</w:t>
                        </w:r>
                        <w:r>
                          <w:rPr>
                            <w:color w:val="2F2F2F"/>
                            <w:spacing w:val="27"/>
                            <w:sz w:val="23"/>
                          </w:rPr>
                          <w:t xml:space="preserve"> </w:t>
                        </w:r>
                        <w:r>
                          <w:rPr>
                            <w:color w:val="2F2F2F"/>
                            <w:spacing w:val="2"/>
                            <w:sz w:val="23"/>
                          </w:rPr>
                          <w:t>digits.</w:t>
                        </w:r>
                      </w:p>
                      <w:p>
                        <w:pPr>
                          <w:spacing w:before="0" w:line="491" w:lineRule="auto"/>
                          <w:ind w:left="148" w:right="4636" w:firstLine="0"/>
                          <w:jc w:val="left"/>
                          <w:rPr>
                            <w:sz w:val="23"/>
                          </w:rPr>
                        </w:pPr>
                        <w:r>
                          <w:rPr>
                            <w:color w:val="2F2F2F"/>
                            <w:spacing w:val="2"/>
                            <w:sz w:val="23"/>
                          </w:rPr>
                          <w:t xml:space="preserve">[keypad]&gt; </w:t>
                        </w:r>
                        <w:r>
                          <w:rPr>
                            <w:color w:val="2F2F2F"/>
                            <w:spacing w:val="-3"/>
                            <w:sz w:val="23"/>
                          </w:rPr>
                          <w:t xml:space="preserve">123 </w:t>
                        </w:r>
                        <w:r>
                          <w:rPr>
                            <w:color w:val="2F2F2F"/>
                            <w:spacing w:val="3"/>
                            <w:sz w:val="23"/>
                          </w:rPr>
                          <w:t>BZZZZEDDD!</w:t>
                        </w:r>
                      </w:p>
                      <w:p>
                        <w:pPr>
                          <w:spacing w:before="0" w:line="491" w:lineRule="auto"/>
                          <w:ind w:left="148" w:right="4636" w:firstLine="0"/>
                          <w:jc w:val="left"/>
                          <w:rPr>
                            <w:sz w:val="23"/>
                          </w:rPr>
                        </w:pPr>
                        <w:r>
                          <w:rPr>
                            <w:color w:val="2F2F2F"/>
                            <w:spacing w:val="2"/>
                            <w:sz w:val="23"/>
                          </w:rPr>
                          <w:t xml:space="preserve">[keypad]&gt; </w:t>
                        </w:r>
                        <w:r>
                          <w:rPr>
                            <w:color w:val="2F2F2F"/>
                            <w:spacing w:val="-3"/>
                            <w:sz w:val="23"/>
                          </w:rPr>
                          <w:t xml:space="preserve">234 </w:t>
                        </w:r>
                        <w:r>
                          <w:rPr>
                            <w:color w:val="2F2F2F"/>
                            <w:spacing w:val="3"/>
                            <w:sz w:val="23"/>
                          </w:rPr>
                          <w:t>BZZZZEDDD!</w:t>
                        </w:r>
                      </w:p>
                      <w:p>
                        <w:pPr>
                          <w:spacing w:before="0"/>
                          <w:ind w:left="148" w:right="0" w:firstLine="0"/>
                          <w:jc w:val="left"/>
                          <w:rPr>
                            <w:sz w:val="23"/>
                          </w:rPr>
                        </w:pPr>
                        <w:r>
                          <w:rPr>
                            <w:color w:val="2F2F2F"/>
                            <w:sz w:val="23"/>
                          </w:rPr>
                          <w:t>[keypad]&gt; 345</w:t>
                        </w:r>
                      </w:p>
                      <w:p>
                        <w:pPr>
                          <w:spacing w:before="3" w:line="240" w:lineRule="auto"/>
                          <w:rPr>
                            <w:rFonts w:ascii="宋体"/>
                            <w:sz w:val="22"/>
                          </w:rPr>
                        </w:pPr>
                      </w:p>
                      <w:p>
                        <w:pPr>
                          <w:spacing w:before="1"/>
                          <w:ind w:left="148" w:right="0" w:firstLine="0"/>
                          <w:jc w:val="left"/>
                          <w:rPr>
                            <w:sz w:val="23"/>
                          </w:rPr>
                        </w:pPr>
                        <w:r>
                          <w:rPr>
                            <w:color w:val="2F2F2F"/>
                            <w:sz w:val="23"/>
                          </w:rPr>
                          <w:t>BZZZZEDDD!</w:t>
                        </w:r>
                      </w:p>
                    </w:txbxContent>
                  </v:textbox>
                </v:shape>
                <w10:wrap type="topAndBottom"/>
              </v:group>
            </w:pict>
          </mc:Fallback>
        </mc:AlternateContent>
      </w:r>
      <w:r>
        <w:rPr>
          <w:sz w:val="20"/>
        </w:rPr>
        <mc:AlternateContent>
          <mc:Choice Requires="wpg">
            <w:drawing>
              <wp:inline distT="0" distB="0" distL="114300" distR="114300">
                <wp:extent cx="4873625" cy="5877560"/>
                <wp:effectExtent l="0" t="0" r="3175" b="2540"/>
                <wp:docPr id="649" name="组合 670"/>
                <wp:cNvGraphicFramePr/>
                <a:graphic xmlns:a="http://schemas.openxmlformats.org/drawingml/2006/main">
                  <a:graphicData uri="http://schemas.microsoft.com/office/word/2010/wordprocessingGroup">
                    <wpg:wgp>
                      <wpg:cNvGrpSpPr/>
                      <wpg:grpSpPr>
                        <a:xfrm>
                          <a:off x="0" y="0"/>
                          <a:ext cx="4873625" cy="5877560"/>
                          <a:chOff x="0" y="0"/>
                          <a:chExt cx="7675" cy="9256"/>
                        </a:xfrm>
                      </wpg:grpSpPr>
                      <wps:wsp>
                        <wps:cNvPr id="645" name="直线 671"/>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646" name="直线 672"/>
                        <wps:cNvSpPr/>
                        <wps:spPr>
                          <a:xfrm>
                            <a:off x="7" y="0"/>
                            <a:ext cx="0" cy="9256"/>
                          </a:xfrm>
                          <a:prstGeom prst="line">
                            <a:avLst/>
                          </a:prstGeom>
                          <a:ln w="9144" cap="flat" cmpd="sng">
                            <a:solidFill>
                              <a:srgbClr val="CCCCCC"/>
                            </a:solidFill>
                            <a:prstDash val="solid"/>
                            <a:headEnd type="none" w="med" len="med"/>
                            <a:tailEnd type="none" w="med" len="med"/>
                          </a:ln>
                        </wps:spPr>
                        <wps:bodyPr upright="1"/>
                      </wps:wsp>
                      <wps:wsp>
                        <wps:cNvPr id="647" name="直线 673"/>
                        <wps:cNvSpPr/>
                        <wps:spPr>
                          <a:xfrm>
                            <a:off x="7667" y="0"/>
                            <a:ext cx="0" cy="9256"/>
                          </a:xfrm>
                          <a:prstGeom prst="line">
                            <a:avLst/>
                          </a:prstGeom>
                          <a:ln w="9144" cap="flat" cmpd="sng">
                            <a:solidFill>
                              <a:srgbClr val="CCCCCC"/>
                            </a:solidFill>
                            <a:prstDash val="solid"/>
                            <a:headEnd type="none" w="med" len="med"/>
                            <a:tailEnd type="none" w="med" len="med"/>
                          </a:ln>
                        </wps:spPr>
                        <wps:bodyPr upright="1"/>
                      </wps:wsp>
                      <wps:wsp>
                        <wps:cNvPr id="648" name="文本框 674"/>
                        <wps:cNvSpPr txBox="1"/>
                        <wps:spPr>
                          <a:xfrm>
                            <a:off x="14" y="14"/>
                            <a:ext cx="7646" cy="9242"/>
                          </a:xfrm>
                          <a:prstGeom prst="rect">
                            <a:avLst/>
                          </a:prstGeom>
                          <a:solidFill>
                            <a:srgbClr val="EDEDED"/>
                          </a:solidFill>
                          <a:ln w="9525">
                            <a:noFill/>
                          </a:ln>
                        </wps:spPr>
                        <wps:txbx>
                          <w:txbxContent>
                            <w:p>
                              <w:pPr>
                                <w:spacing w:before="144"/>
                                <w:ind w:left="148" w:right="0" w:firstLine="0"/>
                                <w:jc w:val="left"/>
                                <w:rPr>
                                  <w:sz w:val="23"/>
                                </w:rPr>
                              </w:pPr>
                              <w:r>
                                <w:rPr>
                                  <w:color w:val="2F2F2F"/>
                                  <w:sz w:val="23"/>
                                </w:rPr>
                                <w:t>You tell the one Gothon joke you know:</w:t>
                              </w:r>
                            </w:p>
                            <w:p>
                              <w:pPr>
                                <w:spacing w:before="11" w:line="240" w:lineRule="auto"/>
                                <w:rPr>
                                  <w:rFonts w:ascii="宋体"/>
                                  <w:sz w:val="21"/>
                                </w:rPr>
                              </w:pPr>
                            </w:p>
                            <w:p>
                              <w:pPr>
                                <w:spacing w:before="0" w:line="278" w:lineRule="auto"/>
                                <w:ind w:left="148" w:right="0" w:firstLine="0"/>
                                <w:jc w:val="left"/>
                                <w:rPr>
                                  <w:sz w:val="23"/>
                                </w:rPr>
                              </w:pPr>
                              <w:r>
                                <w:rPr>
                                  <w:color w:val="2F2F2F"/>
                                  <w:sz w:val="23"/>
                                </w:rPr>
                                <w:t>Lbhe zbgure vf fb sng, jura fur fvgf nebhaq gur ubhfr, fur fvgf nebhaq gur ubhfr.</w:t>
                              </w:r>
                            </w:p>
                            <w:p>
                              <w:pPr>
                                <w:spacing w:before="8" w:line="240" w:lineRule="auto"/>
                                <w:rPr>
                                  <w:rFonts w:ascii="宋体"/>
                                  <w:sz w:val="18"/>
                                </w:rPr>
                              </w:pPr>
                            </w:p>
                            <w:p>
                              <w:pPr>
                                <w:spacing w:before="1" w:line="278" w:lineRule="auto"/>
                                <w:ind w:left="148" w:right="77" w:firstLine="0"/>
                                <w:jc w:val="left"/>
                                <w:rPr>
                                  <w:sz w:val="23"/>
                                </w:rPr>
                              </w:pPr>
                              <w:r>
                                <w:rPr>
                                  <w:color w:val="2F2F2F"/>
                                  <w:spacing w:val="2"/>
                                  <w:sz w:val="23"/>
                                </w:rPr>
                                <w:t>The</w:t>
                              </w:r>
                              <w:r>
                                <w:rPr>
                                  <w:color w:val="2F2F2F"/>
                                  <w:spacing w:val="-48"/>
                                  <w:sz w:val="23"/>
                                </w:rPr>
                                <w:t xml:space="preserve"> </w:t>
                              </w:r>
                              <w:r>
                                <w:rPr>
                                  <w:color w:val="2F2F2F"/>
                                  <w:spacing w:val="2"/>
                                  <w:sz w:val="23"/>
                                </w:rPr>
                                <w:t>Gothon</w:t>
                              </w:r>
                              <w:r>
                                <w:rPr>
                                  <w:color w:val="2F2F2F"/>
                                  <w:spacing w:val="-47"/>
                                  <w:sz w:val="23"/>
                                </w:rPr>
                                <w:t xml:space="preserve"> </w:t>
                              </w:r>
                              <w:r>
                                <w:rPr>
                                  <w:color w:val="2F2F2F"/>
                                  <w:spacing w:val="2"/>
                                  <w:sz w:val="23"/>
                                </w:rPr>
                                <w:t>stops,</w:t>
                              </w:r>
                              <w:r>
                                <w:rPr>
                                  <w:color w:val="2F2F2F"/>
                                  <w:spacing w:val="-47"/>
                                  <w:sz w:val="23"/>
                                </w:rPr>
                                <w:t xml:space="preserve"> </w:t>
                              </w:r>
                              <w:r>
                                <w:rPr>
                                  <w:color w:val="2F2F2F"/>
                                  <w:sz w:val="23"/>
                                </w:rPr>
                                <w:t>tries</w:t>
                              </w:r>
                              <w:r>
                                <w:rPr>
                                  <w:color w:val="2F2F2F"/>
                                  <w:spacing w:val="-47"/>
                                  <w:sz w:val="23"/>
                                </w:rPr>
                                <w:t xml:space="preserve"> </w:t>
                              </w:r>
                              <w:r>
                                <w:rPr>
                                  <w:color w:val="2F2F2F"/>
                                  <w:spacing w:val="2"/>
                                  <w:sz w:val="23"/>
                                </w:rPr>
                                <w:t>not</w:t>
                              </w:r>
                              <w:r>
                                <w:rPr>
                                  <w:color w:val="2F2F2F"/>
                                  <w:spacing w:val="-47"/>
                                  <w:sz w:val="23"/>
                                </w:rPr>
                                <w:t xml:space="preserve"> </w:t>
                              </w:r>
                              <w:r>
                                <w:rPr>
                                  <w:color w:val="2F2F2F"/>
                                  <w:sz w:val="23"/>
                                </w:rPr>
                                <w:t>to</w:t>
                              </w:r>
                              <w:r>
                                <w:rPr>
                                  <w:color w:val="2F2F2F"/>
                                  <w:spacing w:val="-46"/>
                                  <w:sz w:val="23"/>
                                </w:rPr>
                                <w:t xml:space="preserve"> </w:t>
                              </w:r>
                              <w:r>
                                <w:rPr>
                                  <w:color w:val="2F2F2F"/>
                                  <w:spacing w:val="2"/>
                                  <w:sz w:val="23"/>
                                </w:rPr>
                                <w:t>laugh,</w:t>
                              </w:r>
                              <w:r>
                                <w:rPr>
                                  <w:color w:val="2F2F2F"/>
                                  <w:spacing w:val="-48"/>
                                  <w:sz w:val="23"/>
                                </w:rPr>
                                <w:t xml:space="preserve"> </w:t>
                              </w:r>
                              <w:r>
                                <w:rPr>
                                  <w:color w:val="2F2F2F"/>
                                  <w:sz w:val="23"/>
                                </w:rPr>
                                <w:t>then</w:t>
                              </w:r>
                              <w:r>
                                <w:rPr>
                                  <w:color w:val="2F2F2F"/>
                                  <w:spacing w:val="-47"/>
                                  <w:sz w:val="23"/>
                                </w:rPr>
                                <w:t xml:space="preserve"> </w:t>
                              </w:r>
                              <w:r>
                                <w:rPr>
                                  <w:color w:val="2F2F2F"/>
                                  <w:sz w:val="23"/>
                                </w:rPr>
                                <w:t>busts</w:t>
                              </w:r>
                              <w:r>
                                <w:rPr>
                                  <w:color w:val="2F2F2F"/>
                                  <w:spacing w:val="9"/>
                                  <w:sz w:val="23"/>
                                </w:rPr>
                                <w:t xml:space="preserve"> </w:t>
                              </w:r>
                              <w:r>
                                <w:rPr>
                                  <w:color w:val="2F2F2F"/>
                                  <w:sz w:val="23"/>
                                </w:rPr>
                                <w:t>out</w:t>
                              </w:r>
                              <w:r>
                                <w:rPr>
                                  <w:color w:val="2F2F2F"/>
                                  <w:spacing w:val="7"/>
                                  <w:sz w:val="23"/>
                                </w:rPr>
                                <w:t xml:space="preserve"> </w:t>
                              </w:r>
                              <w:r>
                                <w:rPr>
                                  <w:color w:val="2F2F2F"/>
                                  <w:sz w:val="23"/>
                                </w:rPr>
                                <w:t xml:space="preserve">laughing </w:t>
                              </w:r>
                              <w:r>
                                <w:rPr>
                                  <w:color w:val="2F2F2F"/>
                                  <w:spacing w:val="2"/>
                                  <w:sz w:val="23"/>
                                </w:rPr>
                                <w:t xml:space="preserve">and </w:t>
                              </w:r>
                              <w:r>
                                <w:rPr>
                                  <w:color w:val="2F2F2F"/>
                                  <w:sz w:val="23"/>
                                </w:rPr>
                                <w:t>can't</w:t>
                              </w:r>
                              <w:r>
                                <w:rPr>
                                  <w:color w:val="2F2F2F"/>
                                  <w:spacing w:val="2"/>
                                  <w:sz w:val="23"/>
                                </w:rPr>
                                <w:t xml:space="preserve"> </w:t>
                              </w:r>
                              <w:r>
                                <w:rPr>
                                  <w:color w:val="2F2F2F"/>
                                  <w:sz w:val="23"/>
                                </w:rPr>
                                <w:t>move.</w:t>
                              </w:r>
                            </w:p>
                            <w:p>
                              <w:pPr>
                                <w:spacing w:before="8" w:line="240" w:lineRule="auto"/>
                                <w:rPr>
                                  <w:rFonts w:ascii="宋体"/>
                                  <w:sz w:val="18"/>
                                </w:rPr>
                              </w:pPr>
                            </w:p>
                            <w:p>
                              <w:pPr>
                                <w:spacing w:before="0" w:line="278" w:lineRule="auto"/>
                                <w:ind w:left="148" w:right="0" w:firstLine="0"/>
                                <w:jc w:val="left"/>
                                <w:rPr>
                                  <w:sz w:val="23"/>
                                </w:rPr>
                              </w:pPr>
                              <w:r>
                                <w:rPr>
                                  <w:color w:val="2F2F2F"/>
                                  <w:sz w:val="23"/>
                                </w:rPr>
                                <w:t>While he's laughing you run up and shoot him square in the head</w:t>
                              </w:r>
                            </w:p>
                            <w:p>
                              <w:pPr>
                                <w:spacing w:before="9" w:line="240" w:lineRule="auto"/>
                                <w:rPr>
                                  <w:rFonts w:ascii="宋体"/>
                                  <w:sz w:val="18"/>
                                </w:rPr>
                              </w:pPr>
                            </w:p>
                            <w:p>
                              <w:pPr>
                                <w:spacing w:before="0"/>
                                <w:ind w:left="148" w:right="0" w:firstLine="0"/>
                                <w:jc w:val="left"/>
                                <w:rPr>
                                  <w:sz w:val="23"/>
                                </w:rPr>
                              </w:pPr>
                              <w:r>
                                <w:rPr>
                                  <w:color w:val="2F2F2F"/>
                                  <w:sz w:val="23"/>
                                </w:rPr>
                                <w:t>putting him down, then jump through the Weapon Armory door.</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color w:val="2F2F2F"/>
                                  <w:sz w:val="23"/>
                                </w:rPr>
                                <w:t>--------</w:t>
                              </w:r>
                            </w:p>
                            <w:p>
                              <w:pPr>
                                <w:spacing w:before="1" w:line="240" w:lineRule="auto"/>
                                <w:rPr>
                                  <w:rFonts w:ascii="宋体"/>
                                  <w:sz w:val="22"/>
                                </w:rPr>
                              </w:pPr>
                            </w:p>
                            <w:p>
                              <w:pPr>
                                <w:spacing w:before="0" w:line="278" w:lineRule="auto"/>
                                <w:ind w:left="148" w:right="0" w:firstLine="0"/>
                                <w:jc w:val="left"/>
                                <w:rPr>
                                  <w:sz w:val="23"/>
                                </w:rPr>
                              </w:pPr>
                              <w:r>
                                <w:rPr>
                                  <w:color w:val="2F2F2F"/>
                                  <w:spacing w:val="2"/>
                                  <w:sz w:val="23"/>
                                </w:rPr>
                                <w:t xml:space="preserve">You </w:t>
                              </w:r>
                              <w:r>
                                <w:rPr>
                                  <w:color w:val="2F2F2F"/>
                                  <w:sz w:val="23"/>
                                </w:rPr>
                                <w:t xml:space="preserve">do a dive roll into </w:t>
                              </w:r>
                              <w:r>
                                <w:rPr>
                                  <w:color w:val="2F2F2F"/>
                                  <w:spacing w:val="2"/>
                                  <w:sz w:val="23"/>
                                </w:rPr>
                                <w:t xml:space="preserve">the Weapon </w:t>
                              </w:r>
                              <w:r>
                                <w:rPr>
                                  <w:color w:val="2F2F2F"/>
                                  <w:sz w:val="23"/>
                                </w:rPr>
                                <w:t xml:space="preserve">Armory, </w:t>
                              </w:r>
                              <w:r>
                                <w:rPr>
                                  <w:color w:val="2F2F2F"/>
                                  <w:spacing w:val="2"/>
                                  <w:sz w:val="23"/>
                                </w:rPr>
                                <w:t>crouch and</w:t>
                              </w:r>
                              <w:r>
                                <w:rPr>
                                  <w:color w:val="2F2F2F"/>
                                  <w:spacing w:val="-75"/>
                                  <w:sz w:val="23"/>
                                </w:rPr>
                                <w:t xml:space="preserve"> </w:t>
                              </w:r>
                              <w:r>
                                <w:rPr>
                                  <w:color w:val="2F2F2F"/>
                                  <w:sz w:val="23"/>
                                </w:rPr>
                                <w:t xml:space="preserve">scan </w:t>
                              </w:r>
                              <w:r>
                                <w:rPr>
                                  <w:color w:val="2F2F2F"/>
                                  <w:spacing w:val="2"/>
                                  <w:sz w:val="23"/>
                                </w:rPr>
                                <w:t>the</w:t>
                              </w:r>
                              <w:r>
                                <w:rPr>
                                  <w:color w:val="2F2F2F"/>
                                  <w:spacing w:val="7"/>
                                  <w:sz w:val="23"/>
                                </w:rPr>
                                <w:t xml:space="preserve"> </w:t>
                              </w:r>
                              <w:r>
                                <w:rPr>
                                  <w:color w:val="2F2F2F"/>
                                  <w:sz w:val="23"/>
                                </w:rPr>
                                <w:t>room</w:t>
                              </w:r>
                            </w:p>
                            <w:p>
                              <w:pPr>
                                <w:spacing w:before="8" w:line="240" w:lineRule="auto"/>
                                <w:rPr>
                                  <w:rFonts w:ascii="宋体"/>
                                  <w:sz w:val="18"/>
                                </w:rPr>
                              </w:pPr>
                            </w:p>
                            <w:p>
                              <w:pPr>
                                <w:tabs>
                                  <w:tab w:val="left" w:pos="5030"/>
                                </w:tabs>
                                <w:spacing w:before="1" w:line="278" w:lineRule="auto"/>
                                <w:ind w:left="148" w:right="167" w:firstLine="0"/>
                                <w:jc w:val="left"/>
                                <w:rPr>
                                  <w:sz w:val="23"/>
                                </w:rPr>
                              </w:pPr>
                              <w:r>
                                <w:rPr>
                                  <w:color w:val="2F2F2F"/>
                                  <w:spacing w:val="2"/>
                                  <w:sz w:val="23"/>
                                </w:rPr>
                                <w:t>for</w:t>
                              </w:r>
                              <w:r>
                                <w:rPr>
                                  <w:color w:val="2F2F2F"/>
                                  <w:spacing w:val="-38"/>
                                  <w:sz w:val="23"/>
                                </w:rPr>
                                <w:t xml:space="preserve"> </w:t>
                              </w:r>
                              <w:r>
                                <w:rPr>
                                  <w:color w:val="2F2F2F"/>
                                  <w:sz w:val="23"/>
                                </w:rPr>
                                <w:t>more</w:t>
                              </w:r>
                              <w:r>
                                <w:rPr>
                                  <w:color w:val="2F2F2F"/>
                                  <w:spacing w:val="-38"/>
                                  <w:sz w:val="23"/>
                                </w:rPr>
                                <w:t xml:space="preserve"> </w:t>
                              </w:r>
                              <w:r>
                                <w:rPr>
                                  <w:color w:val="2F2F2F"/>
                                  <w:spacing w:val="3"/>
                                  <w:sz w:val="23"/>
                                </w:rPr>
                                <w:t>Gothons</w:t>
                              </w:r>
                              <w:r>
                                <w:rPr>
                                  <w:color w:val="2F2F2F"/>
                                  <w:spacing w:val="-38"/>
                                  <w:sz w:val="23"/>
                                </w:rPr>
                                <w:t xml:space="preserve"> </w:t>
                              </w:r>
                              <w:r>
                                <w:rPr>
                                  <w:color w:val="2F2F2F"/>
                                  <w:sz w:val="23"/>
                                </w:rPr>
                                <w:t>that</w:t>
                              </w:r>
                              <w:r>
                                <w:rPr>
                                  <w:color w:val="2F2F2F"/>
                                  <w:spacing w:val="-37"/>
                                  <w:sz w:val="23"/>
                                </w:rPr>
                                <w:t xml:space="preserve"> </w:t>
                              </w:r>
                              <w:r>
                                <w:rPr>
                                  <w:color w:val="2F2F2F"/>
                                  <w:sz w:val="23"/>
                                </w:rPr>
                                <w:t>might</w:t>
                              </w:r>
                              <w:r>
                                <w:rPr>
                                  <w:color w:val="2F2F2F"/>
                                  <w:spacing w:val="-37"/>
                                  <w:sz w:val="23"/>
                                </w:rPr>
                                <w:t xml:space="preserve"> </w:t>
                              </w:r>
                              <w:r>
                                <w:rPr>
                                  <w:color w:val="2F2F2F"/>
                                  <w:sz w:val="23"/>
                                </w:rPr>
                                <w:t>be</w:t>
                              </w:r>
                              <w:r>
                                <w:rPr>
                                  <w:color w:val="2F2F2F"/>
                                  <w:spacing w:val="-36"/>
                                  <w:sz w:val="23"/>
                                </w:rPr>
                                <w:t xml:space="preserve"> </w:t>
                              </w:r>
                              <w:r>
                                <w:rPr>
                                  <w:color w:val="2F2F2F"/>
                                  <w:sz w:val="23"/>
                                </w:rPr>
                                <w:t>hiding.</w:t>
                              </w:r>
                              <w:r>
                                <w:rPr>
                                  <w:color w:val="2F2F2F"/>
                                  <w:sz w:val="23"/>
                                </w:rPr>
                                <w:tab/>
                              </w:r>
                              <w:r>
                                <w:rPr>
                                  <w:color w:val="2F2F2F"/>
                                  <w:sz w:val="23"/>
                                </w:rPr>
                                <w:t>It's</w:t>
                              </w:r>
                              <w:r>
                                <w:rPr>
                                  <w:color w:val="2F2F2F"/>
                                  <w:spacing w:val="-33"/>
                                  <w:sz w:val="23"/>
                                </w:rPr>
                                <w:t xml:space="preserve"> </w:t>
                              </w:r>
                              <w:r>
                                <w:rPr>
                                  <w:color w:val="2F2F2F"/>
                                  <w:sz w:val="23"/>
                                </w:rPr>
                                <w:t>dead</w:t>
                              </w:r>
                              <w:r>
                                <w:rPr>
                                  <w:color w:val="2F2F2F"/>
                                  <w:spacing w:val="-36"/>
                                  <w:sz w:val="23"/>
                                </w:rPr>
                                <w:t xml:space="preserve"> </w:t>
                              </w:r>
                              <w:r>
                                <w:rPr>
                                  <w:color w:val="2F2F2F"/>
                                  <w:spacing w:val="2"/>
                                  <w:sz w:val="23"/>
                                </w:rPr>
                                <w:t>quiet,</w:t>
                              </w:r>
                              <w:r>
                                <w:rPr>
                                  <w:color w:val="2F2F2F"/>
                                  <w:spacing w:val="-36"/>
                                  <w:sz w:val="23"/>
                                </w:rPr>
                                <w:t xml:space="preserve"> </w:t>
                              </w:r>
                              <w:r>
                                <w:rPr>
                                  <w:color w:val="2F2F2F"/>
                                  <w:sz w:val="23"/>
                                </w:rPr>
                                <w:t xml:space="preserve">too </w:t>
                              </w:r>
                              <w:r>
                                <w:rPr>
                                  <w:color w:val="2F2F2F"/>
                                  <w:spacing w:val="2"/>
                                  <w:sz w:val="23"/>
                                </w:rPr>
                                <w:t>quiet.</w:t>
                              </w:r>
                            </w:p>
                            <w:p>
                              <w:pPr>
                                <w:spacing w:before="8" w:line="240" w:lineRule="auto"/>
                                <w:rPr>
                                  <w:rFonts w:ascii="宋体"/>
                                  <w:sz w:val="18"/>
                                </w:rPr>
                              </w:pPr>
                            </w:p>
                            <w:p>
                              <w:pPr>
                                <w:spacing w:before="1" w:line="278" w:lineRule="auto"/>
                                <w:ind w:left="148" w:right="0" w:firstLine="0"/>
                                <w:jc w:val="left"/>
                                <w:rPr>
                                  <w:sz w:val="23"/>
                                </w:rPr>
                              </w:pPr>
                              <w:r>
                                <w:rPr>
                                  <w:color w:val="2F2F2F"/>
                                  <w:spacing w:val="2"/>
                                  <w:sz w:val="23"/>
                                </w:rPr>
                                <w:t xml:space="preserve">You </w:t>
                              </w:r>
                              <w:r>
                                <w:rPr>
                                  <w:color w:val="2F2F2F"/>
                                  <w:sz w:val="23"/>
                                </w:rPr>
                                <w:t xml:space="preserve">stand up </w:t>
                              </w:r>
                              <w:r>
                                <w:rPr>
                                  <w:color w:val="2F2F2F"/>
                                  <w:spacing w:val="2"/>
                                  <w:sz w:val="23"/>
                                </w:rPr>
                                <w:t xml:space="preserve">and </w:t>
                              </w:r>
                              <w:r>
                                <w:rPr>
                                  <w:color w:val="2F2F2F"/>
                                  <w:sz w:val="23"/>
                                </w:rPr>
                                <w:t xml:space="preserve">run to </w:t>
                              </w:r>
                              <w:r>
                                <w:rPr>
                                  <w:color w:val="2F2F2F"/>
                                  <w:spacing w:val="2"/>
                                  <w:sz w:val="23"/>
                                </w:rPr>
                                <w:t xml:space="preserve">the far </w:t>
                              </w:r>
                              <w:r>
                                <w:rPr>
                                  <w:color w:val="2F2F2F"/>
                                  <w:sz w:val="23"/>
                                </w:rPr>
                                <w:t xml:space="preserve">side of </w:t>
                              </w:r>
                              <w:r>
                                <w:rPr>
                                  <w:color w:val="2F2F2F"/>
                                  <w:spacing w:val="2"/>
                                  <w:sz w:val="23"/>
                                </w:rPr>
                                <w:t xml:space="preserve">the </w:t>
                              </w:r>
                              <w:r>
                                <w:rPr>
                                  <w:color w:val="2F2F2F"/>
                                  <w:sz w:val="23"/>
                                </w:rPr>
                                <w:t xml:space="preserve">room and find </w:t>
                              </w:r>
                              <w:r>
                                <w:rPr>
                                  <w:color w:val="2F2F2F"/>
                                  <w:spacing w:val="2"/>
                                  <w:sz w:val="23"/>
                                </w:rPr>
                                <w:t>the</w:t>
                              </w:r>
                            </w:p>
                            <w:p>
                              <w:pPr>
                                <w:spacing w:before="8" w:line="240" w:lineRule="auto"/>
                                <w:rPr>
                                  <w:rFonts w:ascii="宋体"/>
                                  <w:sz w:val="18"/>
                                </w:rPr>
                              </w:pPr>
                            </w:p>
                            <w:p>
                              <w:pPr>
                                <w:tabs>
                                  <w:tab w:val="left" w:pos="4093"/>
                                </w:tabs>
                                <w:spacing w:before="0" w:line="278" w:lineRule="auto"/>
                                <w:ind w:left="148" w:right="165" w:firstLine="0"/>
                                <w:jc w:val="left"/>
                                <w:rPr>
                                  <w:sz w:val="23"/>
                                </w:rPr>
                              </w:pPr>
                              <w:r>
                                <w:rPr>
                                  <w:color w:val="2F2F2F"/>
                                  <w:spacing w:val="3"/>
                                  <w:sz w:val="23"/>
                                </w:rPr>
                                <w:t>neutron</w:t>
                              </w:r>
                              <w:r>
                                <w:rPr>
                                  <w:color w:val="2F2F2F"/>
                                  <w:spacing w:val="-43"/>
                                  <w:sz w:val="23"/>
                                </w:rPr>
                                <w:t xml:space="preserve"> </w:t>
                              </w:r>
                              <w:r>
                                <w:rPr>
                                  <w:color w:val="2F2F2F"/>
                                  <w:sz w:val="23"/>
                                </w:rPr>
                                <w:t>bomb</w:t>
                              </w:r>
                              <w:r>
                                <w:rPr>
                                  <w:color w:val="2F2F2F"/>
                                  <w:spacing w:val="-42"/>
                                  <w:sz w:val="23"/>
                                </w:rPr>
                                <w:t xml:space="preserve"> </w:t>
                              </w:r>
                              <w:r>
                                <w:rPr>
                                  <w:color w:val="2F2F2F"/>
                                  <w:sz w:val="23"/>
                                </w:rPr>
                                <w:t>in</w:t>
                              </w:r>
                              <w:r>
                                <w:rPr>
                                  <w:color w:val="2F2F2F"/>
                                  <w:spacing w:val="-41"/>
                                  <w:sz w:val="23"/>
                                </w:rPr>
                                <w:t xml:space="preserve"> </w:t>
                              </w:r>
                              <w:r>
                                <w:rPr>
                                  <w:color w:val="2F2F2F"/>
                                  <w:spacing w:val="2"/>
                                  <w:sz w:val="23"/>
                                </w:rPr>
                                <w:t>its</w:t>
                              </w:r>
                              <w:r>
                                <w:rPr>
                                  <w:color w:val="2F2F2F"/>
                                  <w:spacing w:val="-43"/>
                                  <w:sz w:val="23"/>
                                </w:rPr>
                                <w:t xml:space="preserve"> </w:t>
                              </w:r>
                              <w:r>
                                <w:rPr>
                                  <w:color w:val="2F2F2F"/>
                                  <w:spacing w:val="3"/>
                                  <w:sz w:val="23"/>
                                </w:rPr>
                                <w:t>container.</w:t>
                              </w:r>
                              <w:r>
                                <w:rPr>
                                  <w:color w:val="2F2F2F"/>
                                  <w:spacing w:val="3"/>
                                  <w:sz w:val="23"/>
                                </w:rPr>
                                <w:tab/>
                              </w:r>
                              <w:r>
                                <w:rPr>
                                  <w:color w:val="2F2F2F"/>
                                  <w:sz w:val="23"/>
                                </w:rPr>
                                <w:t>There's</w:t>
                              </w:r>
                              <w:r>
                                <w:rPr>
                                  <w:color w:val="2F2F2F"/>
                                  <w:spacing w:val="-38"/>
                                  <w:sz w:val="23"/>
                                </w:rPr>
                                <w:t xml:space="preserve"> </w:t>
                              </w:r>
                              <w:r>
                                <w:rPr>
                                  <w:color w:val="2F2F2F"/>
                                  <w:sz w:val="23"/>
                                </w:rPr>
                                <w:t>a</w:t>
                              </w:r>
                              <w:r>
                                <w:rPr>
                                  <w:color w:val="2F2F2F"/>
                                  <w:spacing w:val="-35"/>
                                  <w:sz w:val="23"/>
                                </w:rPr>
                                <w:t xml:space="preserve"> </w:t>
                              </w:r>
                              <w:r>
                                <w:rPr>
                                  <w:color w:val="2F2F2F"/>
                                  <w:spacing w:val="2"/>
                                  <w:sz w:val="23"/>
                                </w:rPr>
                                <w:t>keypad</w:t>
                              </w:r>
                              <w:r>
                                <w:rPr>
                                  <w:color w:val="2F2F2F"/>
                                  <w:spacing w:val="-36"/>
                                  <w:sz w:val="23"/>
                                </w:rPr>
                                <w:t xml:space="preserve"> </w:t>
                              </w:r>
                              <w:r>
                                <w:rPr>
                                  <w:color w:val="2F2F2F"/>
                                  <w:sz w:val="23"/>
                                </w:rPr>
                                <w:t>lock</w:t>
                              </w:r>
                              <w:r>
                                <w:rPr>
                                  <w:color w:val="2F2F2F"/>
                                  <w:spacing w:val="-39"/>
                                  <w:sz w:val="23"/>
                                </w:rPr>
                                <w:t xml:space="preserve"> </w:t>
                              </w:r>
                              <w:r>
                                <w:rPr>
                                  <w:color w:val="2F2F2F"/>
                                  <w:sz w:val="23"/>
                                </w:rPr>
                                <w:t>on</w:t>
                              </w:r>
                              <w:r>
                                <w:rPr>
                                  <w:color w:val="2F2F2F"/>
                                  <w:spacing w:val="-38"/>
                                  <w:sz w:val="23"/>
                                </w:rPr>
                                <w:t xml:space="preserve"> </w:t>
                              </w:r>
                              <w:r>
                                <w:rPr>
                                  <w:color w:val="2F2F2F"/>
                                  <w:spacing w:val="2"/>
                                  <w:sz w:val="23"/>
                                </w:rPr>
                                <w:t>the box</w:t>
                              </w:r>
                            </w:p>
                            <w:p>
                              <w:pPr>
                                <w:spacing w:before="9" w:line="240" w:lineRule="auto"/>
                                <w:rPr>
                                  <w:rFonts w:ascii="宋体"/>
                                  <w:sz w:val="18"/>
                                </w:rPr>
                              </w:pPr>
                            </w:p>
                            <w:p>
                              <w:pPr>
                                <w:tabs>
                                  <w:tab w:val="left" w:pos="5709"/>
                                </w:tabs>
                                <w:spacing w:before="0" w:line="278" w:lineRule="auto"/>
                                <w:ind w:left="148" w:right="166" w:firstLine="0"/>
                                <w:jc w:val="left"/>
                                <w:rPr>
                                  <w:sz w:val="23"/>
                                </w:rPr>
                              </w:pPr>
                              <w:r>
                                <w:rPr>
                                  <w:color w:val="2F2F2F"/>
                                  <w:spacing w:val="2"/>
                                  <w:sz w:val="23"/>
                                </w:rPr>
                                <w:t xml:space="preserve">and </w:t>
                              </w:r>
                              <w:r>
                                <w:rPr>
                                  <w:color w:val="2F2F2F"/>
                                  <w:sz w:val="23"/>
                                </w:rPr>
                                <w:t xml:space="preserve">you need the code to </w:t>
                              </w:r>
                              <w:r>
                                <w:rPr>
                                  <w:color w:val="2F2F2F"/>
                                  <w:spacing w:val="2"/>
                                  <w:sz w:val="23"/>
                                </w:rPr>
                                <w:t xml:space="preserve">get </w:t>
                              </w:r>
                              <w:r>
                                <w:rPr>
                                  <w:color w:val="2F2F2F"/>
                                  <w:sz w:val="23"/>
                                </w:rPr>
                                <w:t>the</w:t>
                              </w:r>
                              <w:r>
                                <w:rPr>
                                  <w:color w:val="2F2F2F"/>
                                  <w:spacing w:val="-32"/>
                                  <w:sz w:val="23"/>
                                </w:rPr>
                                <w:t xml:space="preserve"> </w:t>
                              </w:r>
                              <w:r>
                                <w:rPr>
                                  <w:color w:val="2F2F2F"/>
                                  <w:sz w:val="23"/>
                                </w:rPr>
                                <w:t>bomb</w:t>
                              </w:r>
                              <w:r>
                                <w:rPr>
                                  <w:color w:val="2F2F2F"/>
                                  <w:spacing w:val="-5"/>
                                  <w:sz w:val="23"/>
                                </w:rPr>
                                <w:t xml:space="preserve"> </w:t>
                              </w:r>
                              <w:r>
                                <w:rPr>
                                  <w:color w:val="2F2F2F"/>
                                  <w:sz w:val="23"/>
                                </w:rPr>
                                <w:t>out.</w:t>
                              </w:r>
                              <w:r>
                                <w:rPr>
                                  <w:color w:val="2F2F2F"/>
                                  <w:sz w:val="23"/>
                                </w:rPr>
                                <w:tab/>
                              </w:r>
                              <w:r>
                                <w:rPr>
                                  <w:color w:val="2F2F2F"/>
                                  <w:sz w:val="23"/>
                                </w:rPr>
                                <w:t xml:space="preserve">If </w:t>
                              </w:r>
                              <w:r>
                                <w:rPr>
                                  <w:color w:val="2F2F2F"/>
                                  <w:spacing w:val="2"/>
                                  <w:sz w:val="23"/>
                                </w:rPr>
                                <w:t xml:space="preserve">you </w:t>
                              </w:r>
                              <w:r>
                                <w:rPr>
                                  <w:color w:val="2F2F2F"/>
                                  <w:sz w:val="23"/>
                                </w:rPr>
                                <w:t xml:space="preserve">get </w:t>
                              </w:r>
                              <w:r>
                                <w:rPr>
                                  <w:color w:val="2F2F2F"/>
                                  <w:spacing w:val="-5"/>
                                  <w:sz w:val="23"/>
                                </w:rPr>
                                <w:t xml:space="preserve">the </w:t>
                              </w:r>
                              <w:r>
                                <w:rPr>
                                  <w:color w:val="2F2F2F"/>
                                  <w:sz w:val="23"/>
                                </w:rPr>
                                <w:t>code</w:t>
                              </w:r>
                            </w:p>
                          </w:txbxContent>
                        </wps:txbx>
                        <wps:bodyPr lIns="0" tIns="0" rIns="0" bIns="0" upright="1"/>
                      </wps:wsp>
                    </wpg:wgp>
                  </a:graphicData>
                </a:graphic>
              </wp:inline>
            </w:drawing>
          </mc:Choice>
          <mc:Fallback>
            <w:pict>
              <v:group id="组合 670" o:spid="_x0000_s1026" o:spt="203" style="height:462.8pt;width:383.75pt;" coordsize="7675,9256" o:gfxdata="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GiJmsrXAAAABQEAAA8AAAAAAAAA&#10;AQAgAAAAIgAAAGRycy9kb3ducmV2LnhtbFBLAQIUABQAAAAIAIdO4kBWy4+a9gIAAIQKAAAOAAAA&#10;AAAAAAEAIAAAACYBAABkcnMvZTJvRG9jLnhtbFBLBQYAAAAABgAGAFkBAACOBgAAAAA=&#10;">
                <o:lock v:ext="edit" aspectratio="f"/>
                <v:line id="直线 671" o:spid="_x0000_s1026" o:spt="20" style="position:absolute;left:14;top:7;height:0;width:7646;" filled="f" stroked="t" coordsize="21600,21600" o:gfxdata="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0gq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72" o:spid="_x0000_s1026" o:spt="20" style="position:absolute;left:7;top:0;height:9256;width:0;" filled="f" stroked="t" coordsize="21600,21600" o:gfxdata="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L++3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73" o:spid="_x0000_s1026" o:spt="20" style="position:absolute;left:7667;top:0;height:9256;width:0;" filled="f" stroked="t" coordsize="21600,21600" o:gfxdata="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bR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674" o:spid="_x0000_s1026" o:spt="202" type="#_x0000_t202" style="position:absolute;left:14;top:14;height:9242;width:7646;" fillcolor="#EDEDED" filled="t" stroked="f" coordsize="21600,21600" o:gfxdata="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2U8MotwAAANwAAAAP&#10;AAAAAAAAAAEAIAAAACIAAABkcnMvZG93bnJldi54bWxQSwECFAAUAAAACACHTuJAMy8FnjsAAAA5&#10;AAAAEAAAAAAAAAABACAAAAAGAQAAZHJzL3NoYXBleG1sLnhtbFBLBQYAAAAABgAGAFsBAACwAwAA&#10;AAA=&#10;">
                  <v:fill on="t" focussize="0,0"/>
                  <v:stroke on="f"/>
                  <v:imagedata o:title=""/>
                  <o:lock v:ext="edit" aspectratio="f"/>
                  <v:textbox inset="0mm,0mm,0mm,0mm">
                    <w:txbxContent>
                      <w:p>
                        <w:pPr>
                          <w:spacing w:before="144"/>
                          <w:ind w:left="148" w:right="0" w:firstLine="0"/>
                          <w:jc w:val="left"/>
                          <w:rPr>
                            <w:sz w:val="23"/>
                          </w:rPr>
                        </w:pPr>
                        <w:r>
                          <w:rPr>
                            <w:color w:val="2F2F2F"/>
                            <w:sz w:val="23"/>
                          </w:rPr>
                          <w:t>You tell the one Gothon joke you know:</w:t>
                        </w:r>
                      </w:p>
                      <w:p>
                        <w:pPr>
                          <w:spacing w:before="11" w:line="240" w:lineRule="auto"/>
                          <w:rPr>
                            <w:rFonts w:ascii="宋体"/>
                            <w:sz w:val="21"/>
                          </w:rPr>
                        </w:pPr>
                      </w:p>
                      <w:p>
                        <w:pPr>
                          <w:spacing w:before="0" w:line="278" w:lineRule="auto"/>
                          <w:ind w:left="148" w:right="0" w:firstLine="0"/>
                          <w:jc w:val="left"/>
                          <w:rPr>
                            <w:sz w:val="23"/>
                          </w:rPr>
                        </w:pPr>
                        <w:r>
                          <w:rPr>
                            <w:color w:val="2F2F2F"/>
                            <w:sz w:val="23"/>
                          </w:rPr>
                          <w:t>Lbhe zbgure vf fb sng, jura fur fvgf nebhaq gur ubhfr, fur fvgf nebhaq gur ubhfr.</w:t>
                        </w:r>
                      </w:p>
                      <w:p>
                        <w:pPr>
                          <w:spacing w:before="8" w:line="240" w:lineRule="auto"/>
                          <w:rPr>
                            <w:rFonts w:ascii="宋体"/>
                            <w:sz w:val="18"/>
                          </w:rPr>
                        </w:pPr>
                      </w:p>
                      <w:p>
                        <w:pPr>
                          <w:spacing w:before="1" w:line="278" w:lineRule="auto"/>
                          <w:ind w:left="148" w:right="77" w:firstLine="0"/>
                          <w:jc w:val="left"/>
                          <w:rPr>
                            <w:sz w:val="23"/>
                          </w:rPr>
                        </w:pPr>
                        <w:r>
                          <w:rPr>
                            <w:color w:val="2F2F2F"/>
                            <w:spacing w:val="2"/>
                            <w:sz w:val="23"/>
                          </w:rPr>
                          <w:t>The</w:t>
                        </w:r>
                        <w:r>
                          <w:rPr>
                            <w:color w:val="2F2F2F"/>
                            <w:spacing w:val="-48"/>
                            <w:sz w:val="23"/>
                          </w:rPr>
                          <w:t xml:space="preserve"> </w:t>
                        </w:r>
                        <w:r>
                          <w:rPr>
                            <w:color w:val="2F2F2F"/>
                            <w:spacing w:val="2"/>
                            <w:sz w:val="23"/>
                          </w:rPr>
                          <w:t>Gothon</w:t>
                        </w:r>
                        <w:r>
                          <w:rPr>
                            <w:color w:val="2F2F2F"/>
                            <w:spacing w:val="-47"/>
                            <w:sz w:val="23"/>
                          </w:rPr>
                          <w:t xml:space="preserve"> </w:t>
                        </w:r>
                        <w:r>
                          <w:rPr>
                            <w:color w:val="2F2F2F"/>
                            <w:spacing w:val="2"/>
                            <w:sz w:val="23"/>
                          </w:rPr>
                          <w:t>stops,</w:t>
                        </w:r>
                        <w:r>
                          <w:rPr>
                            <w:color w:val="2F2F2F"/>
                            <w:spacing w:val="-47"/>
                            <w:sz w:val="23"/>
                          </w:rPr>
                          <w:t xml:space="preserve"> </w:t>
                        </w:r>
                        <w:r>
                          <w:rPr>
                            <w:color w:val="2F2F2F"/>
                            <w:sz w:val="23"/>
                          </w:rPr>
                          <w:t>tries</w:t>
                        </w:r>
                        <w:r>
                          <w:rPr>
                            <w:color w:val="2F2F2F"/>
                            <w:spacing w:val="-47"/>
                            <w:sz w:val="23"/>
                          </w:rPr>
                          <w:t xml:space="preserve"> </w:t>
                        </w:r>
                        <w:r>
                          <w:rPr>
                            <w:color w:val="2F2F2F"/>
                            <w:spacing w:val="2"/>
                            <w:sz w:val="23"/>
                          </w:rPr>
                          <w:t>not</w:t>
                        </w:r>
                        <w:r>
                          <w:rPr>
                            <w:color w:val="2F2F2F"/>
                            <w:spacing w:val="-47"/>
                            <w:sz w:val="23"/>
                          </w:rPr>
                          <w:t xml:space="preserve"> </w:t>
                        </w:r>
                        <w:r>
                          <w:rPr>
                            <w:color w:val="2F2F2F"/>
                            <w:sz w:val="23"/>
                          </w:rPr>
                          <w:t>to</w:t>
                        </w:r>
                        <w:r>
                          <w:rPr>
                            <w:color w:val="2F2F2F"/>
                            <w:spacing w:val="-46"/>
                            <w:sz w:val="23"/>
                          </w:rPr>
                          <w:t xml:space="preserve"> </w:t>
                        </w:r>
                        <w:r>
                          <w:rPr>
                            <w:color w:val="2F2F2F"/>
                            <w:spacing w:val="2"/>
                            <w:sz w:val="23"/>
                          </w:rPr>
                          <w:t>laugh,</w:t>
                        </w:r>
                        <w:r>
                          <w:rPr>
                            <w:color w:val="2F2F2F"/>
                            <w:spacing w:val="-48"/>
                            <w:sz w:val="23"/>
                          </w:rPr>
                          <w:t xml:space="preserve"> </w:t>
                        </w:r>
                        <w:r>
                          <w:rPr>
                            <w:color w:val="2F2F2F"/>
                            <w:sz w:val="23"/>
                          </w:rPr>
                          <w:t>then</w:t>
                        </w:r>
                        <w:r>
                          <w:rPr>
                            <w:color w:val="2F2F2F"/>
                            <w:spacing w:val="-47"/>
                            <w:sz w:val="23"/>
                          </w:rPr>
                          <w:t xml:space="preserve"> </w:t>
                        </w:r>
                        <w:r>
                          <w:rPr>
                            <w:color w:val="2F2F2F"/>
                            <w:sz w:val="23"/>
                          </w:rPr>
                          <w:t>busts</w:t>
                        </w:r>
                        <w:r>
                          <w:rPr>
                            <w:color w:val="2F2F2F"/>
                            <w:spacing w:val="9"/>
                            <w:sz w:val="23"/>
                          </w:rPr>
                          <w:t xml:space="preserve"> </w:t>
                        </w:r>
                        <w:r>
                          <w:rPr>
                            <w:color w:val="2F2F2F"/>
                            <w:sz w:val="23"/>
                          </w:rPr>
                          <w:t>out</w:t>
                        </w:r>
                        <w:r>
                          <w:rPr>
                            <w:color w:val="2F2F2F"/>
                            <w:spacing w:val="7"/>
                            <w:sz w:val="23"/>
                          </w:rPr>
                          <w:t xml:space="preserve"> </w:t>
                        </w:r>
                        <w:r>
                          <w:rPr>
                            <w:color w:val="2F2F2F"/>
                            <w:sz w:val="23"/>
                          </w:rPr>
                          <w:t xml:space="preserve">laughing </w:t>
                        </w:r>
                        <w:r>
                          <w:rPr>
                            <w:color w:val="2F2F2F"/>
                            <w:spacing w:val="2"/>
                            <w:sz w:val="23"/>
                          </w:rPr>
                          <w:t xml:space="preserve">and </w:t>
                        </w:r>
                        <w:r>
                          <w:rPr>
                            <w:color w:val="2F2F2F"/>
                            <w:sz w:val="23"/>
                          </w:rPr>
                          <w:t>can't</w:t>
                        </w:r>
                        <w:r>
                          <w:rPr>
                            <w:color w:val="2F2F2F"/>
                            <w:spacing w:val="2"/>
                            <w:sz w:val="23"/>
                          </w:rPr>
                          <w:t xml:space="preserve"> </w:t>
                        </w:r>
                        <w:r>
                          <w:rPr>
                            <w:color w:val="2F2F2F"/>
                            <w:sz w:val="23"/>
                          </w:rPr>
                          <w:t>move.</w:t>
                        </w:r>
                      </w:p>
                      <w:p>
                        <w:pPr>
                          <w:spacing w:before="8" w:line="240" w:lineRule="auto"/>
                          <w:rPr>
                            <w:rFonts w:ascii="宋体"/>
                            <w:sz w:val="18"/>
                          </w:rPr>
                        </w:pPr>
                      </w:p>
                      <w:p>
                        <w:pPr>
                          <w:spacing w:before="0" w:line="278" w:lineRule="auto"/>
                          <w:ind w:left="148" w:right="0" w:firstLine="0"/>
                          <w:jc w:val="left"/>
                          <w:rPr>
                            <w:sz w:val="23"/>
                          </w:rPr>
                        </w:pPr>
                        <w:r>
                          <w:rPr>
                            <w:color w:val="2F2F2F"/>
                            <w:sz w:val="23"/>
                          </w:rPr>
                          <w:t>While he's laughing you run up and shoot him square in the head</w:t>
                        </w:r>
                      </w:p>
                      <w:p>
                        <w:pPr>
                          <w:spacing w:before="9" w:line="240" w:lineRule="auto"/>
                          <w:rPr>
                            <w:rFonts w:ascii="宋体"/>
                            <w:sz w:val="18"/>
                          </w:rPr>
                        </w:pPr>
                      </w:p>
                      <w:p>
                        <w:pPr>
                          <w:spacing w:before="0"/>
                          <w:ind w:left="148" w:right="0" w:firstLine="0"/>
                          <w:jc w:val="left"/>
                          <w:rPr>
                            <w:sz w:val="23"/>
                          </w:rPr>
                        </w:pPr>
                        <w:r>
                          <w:rPr>
                            <w:color w:val="2F2F2F"/>
                            <w:sz w:val="23"/>
                          </w:rPr>
                          <w:t>putting him down, then jump through the Weapon Armory door.</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color w:val="2F2F2F"/>
                            <w:sz w:val="23"/>
                          </w:rPr>
                          <w:t>--------</w:t>
                        </w:r>
                      </w:p>
                      <w:p>
                        <w:pPr>
                          <w:spacing w:before="1" w:line="240" w:lineRule="auto"/>
                          <w:rPr>
                            <w:rFonts w:ascii="宋体"/>
                            <w:sz w:val="22"/>
                          </w:rPr>
                        </w:pPr>
                      </w:p>
                      <w:p>
                        <w:pPr>
                          <w:spacing w:before="0" w:line="278" w:lineRule="auto"/>
                          <w:ind w:left="148" w:right="0" w:firstLine="0"/>
                          <w:jc w:val="left"/>
                          <w:rPr>
                            <w:sz w:val="23"/>
                          </w:rPr>
                        </w:pPr>
                        <w:r>
                          <w:rPr>
                            <w:color w:val="2F2F2F"/>
                            <w:spacing w:val="2"/>
                            <w:sz w:val="23"/>
                          </w:rPr>
                          <w:t xml:space="preserve">You </w:t>
                        </w:r>
                        <w:r>
                          <w:rPr>
                            <w:color w:val="2F2F2F"/>
                            <w:sz w:val="23"/>
                          </w:rPr>
                          <w:t xml:space="preserve">do a dive roll into </w:t>
                        </w:r>
                        <w:r>
                          <w:rPr>
                            <w:color w:val="2F2F2F"/>
                            <w:spacing w:val="2"/>
                            <w:sz w:val="23"/>
                          </w:rPr>
                          <w:t xml:space="preserve">the Weapon </w:t>
                        </w:r>
                        <w:r>
                          <w:rPr>
                            <w:color w:val="2F2F2F"/>
                            <w:sz w:val="23"/>
                          </w:rPr>
                          <w:t xml:space="preserve">Armory, </w:t>
                        </w:r>
                        <w:r>
                          <w:rPr>
                            <w:color w:val="2F2F2F"/>
                            <w:spacing w:val="2"/>
                            <w:sz w:val="23"/>
                          </w:rPr>
                          <w:t>crouch and</w:t>
                        </w:r>
                        <w:r>
                          <w:rPr>
                            <w:color w:val="2F2F2F"/>
                            <w:spacing w:val="-75"/>
                            <w:sz w:val="23"/>
                          </w:rPr>
                          <w:t xml:space="preserve"> </w:t>
                        </w:r>
                        <w:r>
                          <w:rPr>
                            <w:color w:val="2F2F2F"/>
                            <w:sz w:val="23"/>
                          </w:rPr>
                          <w:t xml:space="preserve">scan </w:t>
                        </w:r>
                        <w:r>
                          <w:rPr>
                            <w:color w:val="2F2F2F"/>
                            <w:spacing w:val="2"/>
                            <w:sz w:val="23"/>
                          </w:rPr>
                          <w:t>the</w:t>
                        </w:r>
                        <w:r>
                          <w:rPr>
                            <w:color w:val="2F2F2F"/>
                            <w:spacing w:val="7"/>
                            <w:sz w:val="23"/>
                          </w:rPr>
                          <w:t xml:space="preserve"> </w:t>
                        </w:r>
                        <w:r>
                          <w:rPr>
                            <w:color w:val="2F2F2F"/>
                            <w:sz w:val="23"/>
                          </w:rPr>
                          <w:t>room</w:t>
                        </w:r>
                      </w:p>
                      <w:p>
                        <w:pPr>
                          <w:spacing w:before="8" w:line="240" w:lineRule="auto"/>
                          <w:rPr>
                            <w:rFonts w:ascii="宋体"/>
                            <w:sz w:val="18"/>
                          </w:rPr>
                        </w:pPr>
                      </w:p>
                      <w:p>
                        <w:pPr>
                          <w:tabs>
                            <w:tab w:val="left" w:pos="5030"/>
                          </w:tabs>
                          <w:spacing w:before="1" w:line="278" w:lineRule="auto"/>
                          <w:ind w:left="148" w:right="167" w:firstLine="0"/>
                          <w:jc w:val="left"/>
                          <w:rPr>
                            <w:sz w:val="23"/>
                          </w:rPr>
                        </w:pPr>
                        <w:r>
                          <w:rPr>
                            <w:color w:val="2F2F2F"/>
                            <w:spacing w:val="2"/>
                            <w:sz w:val="23"/>
                          </w:rPr>
                          <w:t>for</w:t>
                        </w:r>
                        <w:r>
                          <w:rPr>
                            <w:color w:val="2F2F2F"/>
                            <w:spacing w:val="-38"/>
                            <w:sz w:val="23"/>
                          </w:rPr>
                          <w:t xml:space="preserve"> </w:t>
                        </w:r>
                        <w:r>
                          <w:rPr>
                            <w:color w:val="2F2F2F"/>
                            <w:sz w:val="23"/>
                          </w:rPr>
                          <w:t>more</w:t>
                        </w:r>
                        <w:r>
                          <w:rPr>
                            <w:color w:val="2F2F2F"/>
                            <w:spacing w:val="-38"/>
                            <w:sz w:val="23"/>
                          </w:rPr>
                          <w:t xml:space="preserve"> </w:t>
                        </w:r>
                        <w:r>
                          <w:rPr>
                            <w:color w:val="2F2F2F"/>
                            <w:spacing w:val="3"/>
                            <w:sz w:val="23"/>
                          </w:rPr>
                          <w:t>Gothons</w:t>
                        </w:r>
                        <w:r>
                          <w:rPr>
                            <w:color w:val="2F2F2F"/>
                            <w:spacing w:val="-38"/>
                            <w:sz w:val="23"/>
                          </w:rPr>
                          <w:t xml:space="preserve"> </w:t>
                        </w:r>
                        <w:r>
                          <w:rPr>
                            <w:color w:val="2F2F2F"/>
                            <w:sz w:val="23"/>
                          </w:rPr>
                          <w:t>that</w:t>
                        </w:r>
                        <w:r>
                          <w:rPr>
                            <w:color w:val="2F2F2F"/>
                            <w:spacing w:val="-37"/>
                            <w:sz w:val="23"/>
                          </w:rPr>
                          <w:t xml:space="preserve"> </w:t>
                        </w:r>
                        <w:r>
                          <w:rPr>
                            <w:color w:val="2F2F2F"/>
                            <w:sz w:val="23"/>
                          </w:rPr>
                          <w:t>might</w:t>
                        </w:r>
                        <w:r>
                          <w:rPr>
                            <w:color w:val="2F2F2F"/>
                            <w:spacing w:val="-37"/>
                            <w:sz w:val="23"/>
                          </w:rPr>
                          <w:t xml:space="preserve"> </w:t>
                        </w:r>
                        <w:r>
                          <w:rPr>
                            <w:color w:val="2F2F2F"/>
                            <w:sz w:val="23"/>
                          </w:rPr>
                          <w:t>be</w:t>
                        </w:r>
                        <w:r>
                          <w:rPr>
                            <w:color w:val="2F2F2F"/>
                            <w:spacing w:val="-36"/>
                            <w:sz w:val="23"/>
                          </w:rPr>
                          <w:t xml:space="preserve"> </w:t>
                        </w:r>
                        <w:r>
                          <w:rPr>
                            <w:color w:val="2F2F2F"/>
                            <w:sz w:val="23"/>
                          </w:rPr>
                          <w:t>hiding.</w:t>
                        </w:r>
                        <w:r>
                          <w:rPr>
                            <w:color w:val="2F2F2F"/>
                            <w:sz w:val="23"/>
                          </w:rPr>
                          <w:tab/>
                        </w:r>
                        <w:r>
                          <w:rPr>
                            <w:color w:val="2F2F2F"/>
                            <w:sz w:val="23"/>
                          </w:rPr>
                          <w:t>It's</w:t>
                        </w:r>
                        <w:r>
                          <w:rPr>
                            <w:color w:val="2F2F2F"/>
                            <w:spacing w:val="-33"/>
                            <w:sz w:val="23"/>
                          </w:rPr>
                          <w:t xml:space="preserve"> </w:t>
                        </w:r>
                        <w:r>
                          <w:rPr>
                            <w:color w:val="2F2F2F"/>
                            <w:sz w:val="23"/>
                          </w:rPr>
                          <w:t>dead</w:t>
                        </w:r>
                        <w:r>
                          <w:rPr>
                            <w:color w:val="2F2F2F"/>
                            <w:spacing w:val="-36"/>
                            <w:sz w:val="23"/>
                          </w:rPr>
                          <w:t xml:space="preserve"> </w:t>
                        </w:r>
                        <w:r>
                          <w:rPr>
                            <w:color w:val="2F2F2F"/>
                            <w:spacing w:val="2"/>
                            <w:sz w:val="23"/>
                          </w:rPr>
                          <w:t>quiet,</w:t>
                        </w:r>
                        <w:r>
                          <w:rPr>
                            <w:color w:val="2F2F2F"/>
                            <w:spacing w:val="-36"/>
                            <w:sz w:val="23"/>
                          </w:rPr>
                          <w:t xml:space="preserve"> </w:t>
                        </w:r>
                        <w:r>
                          <w:rPr>
                            <w:color w:val="2F2F2F"/>
                            <w:sz w:val="23"/>
                          </w:rPr>
                          <w:t xml:space="preserve">too </w:t>
                        </w:r>
                        <w:r>
                          <w:rPr>
                            <w:color w:val="2F2F2F"/>
                            <w:spacing w:val="2"/>
                            <w:sz w:val="23"/>
                          </w:rPr>
                          <w:t>quiet.</w:t>
                        </w:r>
                      </w:p>
                      <w:p>
                        <w:pPr>
                          <w:spacing w:before="8" w:line="240" w:lineRule="auto"/>
                          <w:rPr>
                            <w:rFonts w:ascii="宋体"/>
                            <w:sz w:val="18"/>
                          </w:rPr>
                        </w:pPr>
                      </w:p>
                      <w:p>
                        <w:pPr>
                          <w:spacing w:before="1" w:line="278" w:lineRule="auto"/>
                          <w:ind w:left="148" w:right="0" w:firstLine="0"/>
                          <w:jc w:val="left"/>
                          <w:rPr>
                            <w:sz w:val="23"/>
                          </w:rPr>
                        </w:pPr>
                        <w:r>
                          <w:rPr>
                            <w:color w:val="2F2F2F"/>
                            <w:spacing w:val="2"/>
                            <w:sz w:val="23"/>
                          </w:rPr>
                          <w:t xml:space="preserve">You </w:t>
                        </w:r>
                        <w:r>
                          <w:rPr>
                            <w:color w:val="2F2F2F"/>
                            <w:sz w:val="23"/>
                          </w:rPr>
                          <w:t xml:space="preserve">stand up </w:t>
                        </w:r>
                        <w:r>
                          <w:rPr>
                            <w:color w:val="2F2F2F"/>
                            <w:spacing w:val="2"/>
                            <w:sz w:val="23"/>
                          </w:rPr>
                          <w:t xml:space="preserve">and </w:t>
                        </w:r>
                        <w:r>
                          <w:rPr>
                            <w:color w:val="2F2F2F"/>
                            <w:sz w:val="23"/>
                          </w:rPr>
                          <w:t xml:space="preserve">run to </w:t>
                        </w:r>
                        <w:r>
                          <w:rPr>
                            <w:color w:val="2F2F2F"/>
                            <w:spacing w:val="2"/>
                            <w:sz w:val="23"/>
                          </w:rPr>
                          <w:t xml:space="preserve">the far </w:t>
                        </w:r>
                        <w:r>
                          <w:rPr>
                            <w:color w:val="2F2F2F"/>
                            <w:sz w:val="23"/>
                          </w:rPr>
                          <w:t xml:space="preserve">side of </w:t>
                        </w:r>
                        <w:r>
                          <w:rPr>
                            <w:color w:val="2F2F2F"/>
                            <w:spacing w:val="2"/>
                            <w:sz w:val="23"/>
                          </w:rPr>
                          <w:t xml:space="preserve">the </w:t>
                        </w:r>
                        <w:r>
                          <w:rPr>
                            <w:color w:val="2F2F2F"/>
                            <w:sz w:val="23"/>
                          </w:rPr>
                          <w:t xml:space="preserve">room and find </w:t>
                        </w:r>
                        <w:r>
                          <w:rPr>
                            <w:color w:val="2F2F2F"/>
                            <w:spacing w:val="2"/>
                            <w:sz w:val="23"/>
                          </w:rPr>
                          <w:t>the</w:t>
                        </w:r>
                      </w:p>
                      <w:p>
                        <w:pPr>
                          <w:spacing w:before="8" w:line="240" w:lineRule="auto"/>
                          <w:rPr>
                            <w:rFonts w:ascii="宋体"/>
                            <w:sz w:val="18"/>
                          </w:rPr>
                        </w:pPr>
                      </w:p>
                      <w:p>
                        <w:pPr>
                          <w:tabs>
                            <w:tab w:val="left" w:pos="4093"/>
                          </w:tabs>
                          <w:spacing w:before="0" w:line="278" w:lineRule="auto"/>
                          <w:ind w:left="148" w:right="165" w:firstLine="0"/>
                          <w:jc w:val="left"/>
                          <w:rPr>
                            <w:sz w:val="23"/>
                          </w:rPr>
                        </w:pPr>
                        <w:r>
                          <w:rPr>
                            <w:color w:val="2F2F2F"/>
                            <w:spacing w:val="3"/>
                            <w:sz w:val="23"/>
                          </w:rPr>
                          <w:t>neutron</w:t>
                        </w:r>
                        <w:r>
                          <w:rPr>
                            <w:color w:val="2F2F2F"/>
                            <w:spacing w:val="-43"/>
                            <w:sz w:val="23"/>
                          </w:rPr>
                          <w:t xml:space="preserve"> </w:t>
                        </w:r>
                        <w:r>
                          <w:rPr>
                            <w:color w:val="2F2F2F"/>
                            <w:sz w:val="23"/>
                          </w:rPr>
                          <w:t>bomb</w:t>
                        </w:r>
                        <w:r>
                          <w:rPr>
                            <w:color w:val="2F2F2F"/>
                            <w:spacing w:val="-42"/>
                            <w:sz w:val="23"/>
                          </w:rPr>
                          <w:t xml:space="preserve"> </w:t>
                        </w:r>
                        <w:r>
                          <w:rPr>
                            <w:color w:val="2F2F2F"/>
                            <w:sz w:val="23"/>
                          </w:rPr>
                          <w:t>in</w:t>
                        </w:r>
                        <w:r>
                          <w:rPr>
                            <w:color w:val="2F2F2F"/>
                            <w:spacing w:val="-41"/>
                            <w:sz w:val="23"/>
                          </w:rPr>
                          <w:t xml:space="preserve"> </w:t>
                        </w:r>
                        <w:r>
                          <w:rPr>
                            <w:color w:val="2F2F2F"/>
                            <w:spacing w:val="2"/>
                            <w:sz w:val="23"/>
                          </w:rPr>
                          <w:t>its</w:t>
                        </w:r>
                        <w:r>
                          <w:rPr>
                            <w:color w:val="2F2F2F"/>
                            <w:spacing w:val="-43"/>
                            <w:sz w:val="23"/>
                          </w:rPr>
                          <w:t xml:space="preserve"> </w:t>
                        </w:r>
                        <w:r>
                          <w:rPr>
                            <w:color w:val="2F2F2F"/>
                            <w:spacing w:val="3"/>
                            <w:sz w:val="23"/>
                          </w:rPr>
                          <w:t>container.</w:t>
                        </w:r>
                        <w:r>
                          <w:rPr>
                            <w:color w:val="2F2F2F"/>
                            <w:spacing w:val="3"/>
                            <w:sz w:val="23"/>
                          </w:rPr>
                          <w:tab/>
                        </w:r>
                        <w:r>
                          <w:rPr>
                            <w:color w:val="2F2F2F"/>
                            <w:sz w:val="23"/>
                          </w:rPr>
                          <w:t>There's</w:t>
                        </w:r>
                        <w:r>
                          <w:rPr>
                            <w:color w:val="2F2F2F"/>
                            <w:spacing w:val="-38"/>
                            <w:sz w:val="23"/>
                          </w:rPr>
                          <w:t xml:space="preserve"> </w:t>
                        </w:r>
                        <w:r>
                          <w:rPr>
                            <w:color w:val="2F2F2F"/>
                            <w:sz w:val="23"/>
                          </w:rPr>
                          <w:t>a</w:t>
                        </w:r>
                        <w:r>
                          <w:rPr>
                            <w:color w:val="2F2F2F"/>
                            <w:spacing w:val="-35"/>
                            <w:sz w:val="23"/>
                          </w:rPr>
                          <w:t xml:space="preserve"> </w:t>
                        </w:r>
                        <w:r>
                          <w:rPr>
                            <w:color w:val="2F2F2F"/>
                            <w:spacing w:val="2"/>
                            <w:sz w:val="23"/>
                          </w:rPr>
                          <w:t>keypad</w:t>
                        </w:r>
                        <w:r>
                          <w:rPr>
                            <w:color w:val="2F2F2F"/>
                            <w:spacing w:val="-36"/>
                            <w:sz w:val="23"/>
                          </w:rPr>
                          <w:t xml:space="preserve"> </w:t>
                        </w:r>
                        <w:r>
                          <w:rPr>
                            <w:color w:val="2F2F2F"/>
                            <w:sz w:val="23"/>
                          </w:rPr>
                          <w:t>lock</w:t>
                        </w:r>
                        <w:r>
                          <w:rPr>
                            <w:color w:val="2F2F2F"/>
                            <w:spacing w:val="-39"/>
                            <w:sz w:val="23"/>
                          </w:rPr>
                          <w:t xml:space="preserve"> </w:t>
                        </w:r>
                        <w:r>
                          <w:rPr>
                            <w:color w:val="2F2F2F"/>
                            <w:sz w:val="23"/>
                          </w:rPr>
                          <w:t>on</w:t>
                        </w:r>
                        <w:r>
                          <w:rPr>
                            <w:color w:val="2F2F2F"/>
                            <w:spacing w:val="-38"/>
                            <w:sz w:val="23"/>
                          </w:rPr>
                          <w:t xml:space="preserve"> </w:t>
                        </w:r>
                        <w:r>
                          <w:rPr>
                            <w:color w:val="2F2F2F"/>
                            <w:spacing w:val="2"/>
                            <w:sz w:val="23"/>
                          </w:rPr>
                          <w:t>the box</w:t>
                        </w:r>
                      </w:p>
                      <w:p>
                        <w:pPr>
                          <w:spacing w:before="9" w:line="240" w:lineRule="auto"/>
                          <w:rPr>
                            <w:rFonts w:ascii="宋体"/>
                            <w:sz w:val="18"/>
                          </w:rPr>
                        </w:pPr>
                      </w:p>
                      <w:p>
                        <w:pPr>
                          <w:tabs>
                            <w:tab w:val="left" w:pos="5709"/>
                          </w:tabs>
                          <w:spacing w:before="0" w:line="278" w:lineRule="auto"/>
                          <w:ind w:left="148" w:right="166" w:firstLine="0"/>
                          <w:jc w:val="left"/>
                          <w:rPr>
                            <w:sz w:val="23"/>
                          </w:rPr>
                        </w:pPr>
                        <w:r>
                          <w:rPr>
                            <w:color w:val="2F2F2F"/>
                            <w:spacing w:val="2"/>
                            <w:sz w:val="23"/>
                          </w:rPr>
                          <w:t xml:space="preserve">and </w:t>
                        </w:r>
                        <w:r>
                          <w:rPr>
                            <w:color w:val="2F2F2F"/>
                            <w:sz w:val="23"/>
                          </w:rPr>
                          <w:t xml:space="preserve">you need the code to </w:t>
                        </w:r>
                        <w:r>
                          <w:rPr>
                            <w:color w:val="2F2F2F"/>
                            <w:spacing w:val="2"/>
                            <w:sz w:val="23"/>
                          </w:rPr>
                          <w:t xml:space="preserve">get </w:t>
                        </w:r>
                        <w:r>
                          <w:rPr>
                            <w:color w:val="2F2F2F"/>
                            <w:sz w:val="23"/>
                          </w:rPr>
                          <w:t>the</w:t>
                        </w:r>
                        <w:r>
                          <w:rPr>
                            <w:color w:val="2F2F2F"/>
                            <w:spacing w:val="-32"/>
                            <w:sz w:val="23"/>
                          </w:rPr>
                          <w:t xml:space="preserve"> </w:t>
                        </w:r>
                        <w:r>
                          <w:rPr>
                            <w:color w:val="2F2F2F"/>
                            <w:sz w:val="23"/>
                          </w:rPr>
                          <w:t>bomb</w:t>
                        </w:r>
                        <w:r>
                          <w:rPr>
                            <w:color w:val="2F2F2F"/>
                            <w:spacing w:val="-5"/>
                            <w:sz w:val="23"/>
                          </w:rPr>
                          <w:t xml:space="preserve"> </w:t>
                        </w:r>
                        <w:r>
                          <w:rPr>
                            <w:color w:val="2F2F2F"/>
                            <w:sz w:val="23"/>
                          </w:rPr>
                          <w:t>out.</w:t>
                        </w:r>
                        <w:r>
                          <w:rPr>
                            <w:color w:val="2F2F2F"/>
                            <w:sz w:val="23"/>
                          </w:rPr>
                          <w:tab/>
                        </w:r>
                        <w:r>
                          <w:rPr>
                            <w:color w:val="2F2F2F"/>
                            <w:sz w:val="23"/>
                          </w:rPr>
                          <w:t xml:space="preserve">If </w:t>
                        </w:r>
                        <w:r>
                          <w:rPr>
                            <w:color w:val="2F2F2F"/>
                            <w:spacing w:val="2"/>
                            <w:sz w:val="23"/>
                          </w:rPr>
                          <w:t xml:space="preserve">you </w:t>
                        </w:r>
                        <w:r>
                          <w:rPr>
                            <w:color w:val="2F2F2F"/>
                            <w:sz w:val="23"/>
                          </w:rPr>
                          <w:t xml:space="preserve">get </w:t>
                        </w:r>
                        <w:r>
                          <w:rPr>
                            <w:color w:val="2F2F2F"/>
                            <w:spacing w:val="-5"/>
                            <w:sz w:val="23"/>
                          </w:rPr>
                          <w:t xml:space="preserve">the </w:t>
                        </w:r>
                        <w:r>
                          <w:rPr>
                            <w:color w:val="2F2F2F"/>
                            <w:sz w:val="23"/>
                          </w:rPr>
                          <w:t>code</w:t>
                        </w:r>
                      </w:p>
                    </w:txbxContent>
                  </v:textbox>
                </v:shape>
                <w10:wrap type="none"/>
                <w10:anchorlock/>
              </v:group>
            </w:pict>
          </mc:Fallback>
        </mc:AlternateContent>
      </w:r>
    </w:p>
    <w:p>
      <w:pPr>
        <w:spacing w:after="0"/>
        <w:rPr>
          <w:sz w:val="20"/>
        </w:rPr>
        <w:sectPr>
          <w:pgSz w:w="11910" w:h="16840"/>
          <w:pgMar w:top="1420" w:right="1440" w:bottom="1380" w:left="0" w:header="0" w:footer="1102" w:gutter="0"/>
        </w:sectPr>
      </w:pPr>
    </w:p>
    <w:p>
      <w:pPr>
        <w:pStyle w:val="5"/>
        <w:ind w:left="2116"/>
        <w:rPr>
          <w:sz w:val="20"/>
        </w:rPr>
      </w:pPr>
      <w:r>
        <mc:AlternateContent>
          <mc:Choice Requires="wpg">
            <w:drawing>
              <wp:anchor distT="0" distB="0" distL="0" distR="0" simplePos="0" relativeHeight="5120" behindDoc="0" locked="0" layoutInCell="1" allowOverlap="1">
                <wp:simplePos x="0" y="0"/>
                <wp:positionH relativeFrom="page">
                  <wp:posOffset>1344295</wp:posOffset>
                </wp:positionH>
                <wp:positionV relativeFrom="paragraph">
                  <wp:posOffset>5784850</wp:posOffset>
                </wp:positionV>
                <wp:extent cx="4873625" cy="2038350"/>
                <wp:effectExtent l="635" t="0" r="2540" b="6350"/>
                <wp:wrapTopAndBottom/>
                <wp:docPr id="291" name="组合 675"/>
                <wp:cNvGraphicFramePr/>
                <a:graphic xmlns:a="http://schemas.openxmlformats.org/drawingml/2006/main">
                  <a:graphicData uri="http://schemas.microsoft.com/office/word/2010/wordprocessingGroup">
                    <wpg:wgp>
                      <wpg:cNvGrpSpPr/>
                      <wpg:grpSpPr>
                        <a:xfrm>
                          <a:off x="0" y="0"/>
                          <a:ext cx="4873625" cy="2038350"/>
                          <a:chOff x="2117" y="9110"/>
                          <a:chExt cx="7675" cy="3210"/>
                        </a:xfrm>
                      </wpg:grpSpPr>
                      <wps:wsp>
                        <wps:cNvPr id="273" name="直线 676"/>
                        <wps:cNvSpPr/>
                        <wps:spPr>
                          <a:xfrm>
                            <a:off x="2124" y="9110"/>
                            <a:ext cx="0" cy="553"/>
                          </a:xfrm>
                          <a:prstGeom prst="line">
                            <a:avLst/>
                          </a:prstGeom>
                          <a:ln w="9144" cap="flat" cmpd="sng">
                            <a:solidFill>
                              <a:srgbClr val="CCCCCC"/>
                            </a:solidFill>
                            <a:prstDash val="solid"/>
                            <a:headEnd type="none" w="med" len="med"/>
                            <a:tailEnd type="none" w="med" len="med"/>
                          </a:ln>
                        </wps:spPr>
                        <wps:bodyPr upright="1"/>
                      </wps:wsp>
                      <wps:wsp>
                        <wps:cNvPr id="274" name="直线 677"/>
                        <wps:cNvSpPr/>
                        <wps:spPr>
                          <a:xfrm>
                            <a:off x="2124" y="9663"/>
                            <a:ext cx="0" cy="552"/>
                          </a:xfrm>
                          <a:prstGeom prst="line">
                            <a:avLst/>
                          </a:prstGeom>
                          <a:ln w="9144" cap="flat" cmpd="sng">
                            <a:solidFill>
                              <a:srgbClr val="CCCCCC"/>
                            </a:solidFill>
                            <a:prstDash val="solid"/>
                            <a:headEnd type="none" w="med" len="med"/>
                            <a:tailEnd type="none" w="med" len="med"/>
                          </a:ln>
                        </wps:spPr>
                        <wps:bodyPr upright="1"/>
                      </wps:wsp>
                      <wps:wsp>
                        <wps:cNvPr id="275" name="直线 678"/>
                        <wps:cNvSpPr/>
                        <wps:spPr>
                          <a:xfrm>
                            <a:off x="2124" y="10215"/>
                            <a:ext cx="0" cy="552"/>
                          </a:xfrm>
                          <a:prstGeom prst="line">
                            <a:avLst/>
                          </a:prstGeom>
                          <a:ln w="9144" cap="flat" cmpd="sng">
                            <a:solidFill>
                              <a:srgbClr val="CCCCCC"/>
                            </a:solidFill>
                            <a:prstDash val="solid"/>
                            <a:headEnd type="none" w="med" len="med"/>
                            <a:tailEnd type="none" w="med" len="med"/>
                          </a:ln>
                        </wps:spPr>
                        <wps:bodyPr upright="1"/>
                      </wps:wsp>
                      <wps:wsp>
                        <wps:cNvPr id="276" name="直线 679"/>
                        <wps:cNvSpPr/>
                        <wps:spPr>
                          <a:xfrm>
                            <a:off x="2124" y="10767"/>
                            <a:ext cx="0" cy="552"/>
                          </a:xfrm>
                          <a:prstGeom prst="line">
                            <a:avLst/>
                          </a:prstGeom>
                          <a:ln w="9144" cap="flat" cmpd="sng">
                            <a:solidFill>
                              <a:srgbClr val="CCCCCC"/>
                            </a:solidFill>
                            <a:prstDash val="solid"/>
                            <a:headEnd type="none" w="med" len="med"/>
                            <a:tailEnd type="none" w="med" len="med"/>
                          </a:ln>
                        </wps:spPr>
                        <wps:bodyPr upright="1"/>
                      </wps:wsp>
                      <wps:wsp>
                        <wps:cNvPr id="277" name="直线 680"/>
                        <wps:cNvSpPr/>
                        <wps:spPr>
                          <a:xfrm>
                            <a:off x="2124" y="11319"/>
                            <a:ext cx="0" cy="552"/>
                          </a:xfrm>
                          <a:prstGeom prst="line">
                            <a:avLst/>
                          </a:prstGeom>
                          <a:ln w="9144" cap="flat" cmpd="sng">
                            <a:solidFill>
                              <a:srgbClr val="CCCCCC"/>
                            </a:solidFill>
                            <a:prstDash val="solid"/>
                            <a:headEnd type="none" w="med" len="med"/>
                            <a:tailEnd type="none" w="med" len="med"/>
                          </a:ln>
                        </wps:spPr>
                        <wps:bodyPr upright="1"/>
                      </wps:wsp>
                      <wps:wsp>
                        <wps:cNvPr id="278" name="矩形 681"/>
                        <wps:cNvSpPr/>
                        <wps:spPr>
                          <a:xfrm>
                            <a:off x="2117" y="12305"/>
                            <a:ext cx="15" cy="15"/>
                          </a:xfrm>
                          <a:prstGeom prst="rect">
                            <a:avLst/>
                          </a:prstGeom>
                          <a:solidFill>
                            <a:srgbClr val="CCCCCC"/>
                          </a:solidFill>
                          <a:ln w="9525">
                            <a:noFill/>
                          </a:ln>
                        </wps:spPr>
                        <wps:bodyPr upright="1"/>
                      </wps:wsp>
                      <wps:wsp>
                        <wps:cNvPr id="279" name="矩形 682"/>
                        <wps:cNvSpPr/>
                        <wps:spPr>
                          <a:xfrm>
                            <a:off x="2117" y="12305"/>
                            <a:ext cx="15" cy="15"/>
                          </a:xfrm>
                          <a:prstGeom prst="rect">
                            <a:avLst/>
                          </a:prstGeom>
                          <a:solidFill>
                            <a:srgbClr val="CCCCCC"/>
                          </a:solidFill>
                          <a:ln w="9525">
                            <a:noFill/>
                          </a:ln>
                        </wps:spPr>
                        <wps:bodyPr upright="1"/>
                      </wps:wsp>
                      <wps:wsp>
                        <wps:cNvPr id="280" name="直线 683"/>
                        <wps:cNvSpPr/>
                        <wps:spPr>
                          <a:xfrm>
                            <a:off x="2132" y="12312"/>
                            <a:ext cx="7645" cy="0"/>
                          </a:xfrm>
                          <a:prstGeom prst="line">
                            <a:avLst/>
                          </a:prstGeom>
                          <a:ln w="9144" cap="flat" cmpd="sng">
                            <a:solidFill>
                              <a:srgbClr val="CCCCCC"/>
                            </a:solidFill>
                            <a:prstDash val="solid"/>
                            <a:headEnd type="none" w="med" len="med"/>
                            <a:tailEnd type="none" w="med" len="med"/>
                          </a:ln>
                        </wps:spPr>
                        <wps:bodyPr upright="1"/>
                      </wps:wsp>
                      <wps:wsp>
                        <wps:cNvPr id="281" name="矩形 684"/>
                        <wps:cNvSpPr/>
                        <wps:spPr>
                          <a:xfrm>
                            <a:off x="9777" y="12305"/>
                            <a:ext cx="15" cy="15"/>
                          </a:xfrm>
                          <a:prstGeom prst="rect">
                            <a:avLst/>
                          </a:prstGeom>
                          <a:solidFill>
                            <a:srgbClr val="CCCCCC"/>
                          </a:solidFill>
                          <a:ln w="9525">
                            <a:noFill/>
                          </a:ln>
                        </wps:spPr>
                        <wps:bodyPr upright="1"/>
                      </wps:wsp>
                      <wps:wsp>
                        <wps:cNvPr id="282" name="矩形 685"/>
                        <wps:cNvSpPr/>
                        <wps:spPr>
                          <a:xfrm>
                            <a:off x="9777" y="12305"/>
                            <a:ext cx="15" cy="15"/>
                          </a:xfrm>
                          <a:prstGeom prst="rect">
                            <a:avLst/>
                          </a:prstGeom>
                          <a:solidFill>
                            <a:srgbClr val="CCCCCC"/>
                          </a:solidFill>
                          <a:ln w="9525">
                            <a:noFill/>
                          </a:ln>
                        </wps:spPr>
                        <wps:bodyPr upright="1"/>
                      </wps:wsp>
                      <wps:wsp>
                        <wps:cNvPr id="283" name="直线 686"/>
                        <wps:cNvSpPr/>
                        <wps:spPr>
                          <a:xfrm>
                            <a:off x="2124" y="11871"/>
                            <a:ext cx="0" cy="434"/>
                          </a:xfrm>
                          <a:prstGeom prst="line">
                            <a:avLst/>
                          </a:prstGeom>
                          <a:ln w="9144" cap="flat" cmpd="sng">
                            <a:solidFill>
                              <a:srgbClr val="CCCCCC"/>
                            </a:solidFill>
                            <a:prstDash val="solid"/>
                            <a:headEnd type="none" w="med" len="med"/>
                            <a:tailEnd type="none" w="med" len="med"/>
                          </a:ln>
                        </wps:spPr>
                        <wps:bodyPr upright="1"/>
                      </wps:wsp>
                      <wps:wsp>
                        <wps:cNvPr id="284" name="直线 687"/>
                        <wps:cNvSpPr/>
                        <wps:spPr>
                          <a:xfrm>
                            <a:off x="9784" y="9110"/>
                            <a:ext cx="0" cy="553"/>
                          </a:xfrm>
                          <a:prstGeom prst="line">
                            <a:avLst/>
                          </a:prstGeom>
                          <a:ln w="9144" cap="flat" cmpd="sng">
                            <a:solidFill>
                              <a:srgbClr val="CCCCCC"/>
                            </a:solidFill>
                            <a:prstDash val="solid"/>
                            <a:headEnd type="none" w="med" len="med"/>
                            <a:tailEnd type="none" w="med" len="med"/>
                          </a:ln>
                        </wps:spPr>
                        <wps:bodyPr upright="1"/>
                      </wps:wsp>
                      <wps:wsp>
                        <wps:cNvPr id="285" name="直线 688"/>
                        <wps:cNvSpPr/>
                        <wps:spPr>
                          <a:xfrm>
                            <a:off x="9784" y="9663"/>
                            <a:ext cx="0" cy="552"/>
                          </a:xfrm>
                          <a:prstGeom prst="line">
                            <a:avLst/>
                          </a:prstGeom>
                          <a:ln w="9144" cap="flat" cmpd="sng">
                            <a:solidFill>
                              <a:srgbClr val="CCCCCC"/>
                            </a:solidFill>
                            <a:prstDash val="solid"/>
                            <a:headEnd type="none" w="med" len="med"/>
                            <a:tailEnd type="none" w="med" len="med"/>
                          </a:ln>
                        </wps:spPr>
                        <wps:bodyPr upright="1"/>
                      </wps:wsp>
                      <wps:wsp>
                        <wps:cNvPr id="286" name="直线 689"/>
                        <wps:cNvSpPr/>
                        <wps:spPr>
                          <a:xfrm>
                            <a:off x="9784" y="10215"/>
                            <a:ext cx="0" cy="552"/>
                          </a:xfrm>
                          <a:prstGeom prst="line">
                            <a:avLst/>
                          </a:prstGeom>
                          <a:ln w="9144" cap="flat" cmpd="sng">
                            <a:solidFill>
                              <a:srgbClr val="CCCCCC"/>
                            </a:solidFill>
                            <a:prstDash val="solid"/>
                            <a:headEnd type="none" w="med" len="med"/>
                            <a:tailEnd type="none" w="med" len="med"/>
                          </a:ln>
                        </wps:spPr>
                        <wps:bodyPr upright="1"/>
                      </wps:wsp>
                      <wps:wsp>
                        <wps:cNvPr id="287" name="直线 690"/>
                        <wps:cNvSpPr/>
                        <wps:spPr>
                          <a:xfrm>
                            <a:off x="9784" y="10767"/>
                            <a:ext cx="0" cy="552"/>
                          </a:xfrm>
                          <a:prstGeom prst="line">
                            <a:avLst/>
                          </a:prstGeom>
                          <a:ln w="9144" cap="flat" cmpd="sng">
                            <a:solidFill>
                              <a:srgbClr val="CCCCCC"/>
                            </a:solidFill>
                            <a:prstDash val="solid"/>
                            <a:headEnd type="none" w="med" len="med"/>
                            <a:tailEnd type="none" w="med" len="med"/>
                          </a:ln>
                        </wps:spPr>
                        <wps:bodyPr upright="1"/>
                      </wps:wsp>
                      <wps:wsp>
                        <wps:cNvPr id="288" name="直线 691"/>
                        <wps:cNvSpPr/>
                        <wps:spPr>
                          <a:xfrm>
                            <a:off x="9784" y="11319"/>
                            <a:ext cx="0" cy="552"/>
                          </a:xfrm>
                          <a:prstGeom prst="line">
                            <a:avLst/>
                          </a:prstGeom>
                          <a:ln w="9144" cap="flat" cmpd="sng">
                            <a:solidFill>
                              <a:srgbClr val="CCCCCC"/>
                            </a:solidFill>
                            <a:prstDash val="solid"/>
                            <a:headEnd type="none" w="med" len="med"/>
                            <a:tailEnd type="none" w="med" len="med"/>
                          </a:ln>
                        </wps:spPr>
                        <wps:bodyPr upright="1"/>
                      </wps:wsp>
                      <wps:wsp>
                        <wps:cNvPr id="289" name="直线 692"/>
                        <wps:cNvSpPr/>
                        <wps:spPr>
                          <a:xfrm>
                            <a:off x="9784" y="11871"/>
                            <a:ext cx="0" cy="434"/>
                          </a:xfrm>
                          <a:prstGeom prst="line">
                            <a:avLst/>
                          </a:prstGeom>
                          <a:ln w="9144" cap="flat" cmpd="sng">
                            <a:solidFill>
                              <a:srgbClr val="CCCCCC"/>
                            </a:solidFill>
                            <a:prstDash val="solid"/>
                            <a:headEnd type="none" w="med" len="med"/>
                            <a:tailEnd type="none" w="med" len="med"/>
                          </a:ln>
                        </wps:spPr>
                        <wps:bodyPr upright="1"/>
                      </wps:wsp>
                      <wps:wsp>
                        <wps:cNvPr id="290" name="文本框 693"/>
                        <wps:cNvSpPr txBox="1"/>
                        <wps:spPr>
                          <a:xfrm>
                            <a:off x="2131" y="9110"/>
                            <a:ext cx="7646" cy="3195"/>
                          </a:xfrm>
                          <a:prstGeom prst="rect">
                            <a:avLst/>
                          </a:prstGeom>
                          <a:solidFill>
                            <a:srgbClr val="EDEDED"/>
                          </a:solidFill>
                          <a:ln w="9525">
                            <a:noFill/>
                          </a:ln>
                        </wps:spPr>
                        <wps:txbx>
                          <w:txbxContent>
                            <w:p>
                              <w:pPr>
                                <w:spacing w:before="21"/>
                                <w:ind w:left="148" w:right="0" w:firstLine="0"/>
                                <w:jc w:val="left"/>
                                <w:rPr>
                                  <w:sz w:val="23"/>
                                </w:rPr>
                              </w:pPr>
                              <w:r>
                                <w:rPr>
                                  <w:color w:val="2F2F2F"/>
                                  <w:sz w:val="23"/>
                                </w:rPr>
                                <w:t>melting sound as the mechanism is fused together.</w:t>
                              </w:r>
                            </w:p>
                            <w:p>
                              <w:pPr>
                                <w:spacing w:before="1" w:line="240" w:lineRule="auto"/>
                                <w:rPr>
                                  <w:rFonts w:ascii="宋体"/>
                                  <w:sz w:val="22"/>
                                </w:rPr>
                              </w:pPr>
                            </w:p>
                            <w:p>
                              <w:pPr>
                                <w:spacing w:before="0" w:line="491" w:lineRule="auto"/>
                                <w:ind w:left="148" w:right="0" w:firstLine="0"/>
                                <w:jc w:val="left"/>
                                <w:rPr>
                                  <w:sz w:val="23"/>
                                </w:rPr>
                              </w:pPr>
                              <w:r>
                                <w:rPr>
                                  <w:color w:val="2F2F2F"/>
                                  <w:spacing w:val="2"/>
                                  <w:sz w:val="23"/>
                                </w:rPr>
                                <w:t>You</w:t>
                              </w:r>
                              <w:r>
                                <w:rPr>
                                  <w:color w:val="2F2F2F"/>
                                  <w:spacing w:val="-33"/>
                                  <w:sz w:val="23"/>
                                </w:rPr>
                                <w:t xml:space="preserve"> </w:t>
                              </w:r>
                              <w:r>
                                <w:rPr>
                                  <w:color w:val="2F2F2F"/>
                                  <w:spacing w:val="2"/>
                                  <w:sz w:val="23"/>
                                </w:rPr>
                                <w:t>decide</w:t>
                              </w:r>
                              <w:r>
                                <w:rPr>
                                  <w:color w:val="2F2F2F"/>
                                  <w:spacing w:val="-31"/>
                                  <w:sz w:val="23"/>
                                </w:rPr>
                                <w:t xml:space="preserve"> </w:t>
                              </w:r>
                              <w:r>
                                <w:rPr>
                                  <w:color w:val="2F2F2F"/>
                                  <w:sz w:val="23"/>
                                </w:rPr>
                                <w:t>to</w:t>
                              </w:r>
                              <w:r>
                                <w:rPr>
                                  <w:color w:val="2F2F2F"/>
                                  <w:spacing w:val="-33"/>
                                  <w:sz w:val="23"/>
                                </w:rPr>
                                <w:t xml:space="preserve"> </w:t>
                              </w:r>
                              <w:r>
                                <w:rPr>
                                  <w:color w:val="2F2F2F"/>
                                  <w:sz w:val="23"/>
                                </w:rPr>
                                <w:t>sit</w:t>
                              </w:r>
                              <w:r>
                                <w:rPr>
                                  <w:color w:val="2F2F2F"/>
                                  <w:spacing w:val="-31"/>
                                  <w:sz w:val="23"/>
                                </w:rPr>
                                <w:t xml:space="preserve"> </w:t>
                              </w:r>
                              <w:r>
                                <w:rPr>
                                  <w:color w:val="2F2F2F"/>
                                  <w:spacing w:val="2"/>
                                  <w:sz w:val="23"/>
                                </w:rPr>
                                <w:t>there,</w:t>
                              </w:r>
                              <w:r>
                                <w:rPr>
                                  <w:color w:val="2F2F2F"/>
                                  <w:spacing w:val="-32"/>
                                  <w:sz w:val="23"/>
                                </w:rPr>
                                <w:t xml:space="preserve"> </w:t>
                              </w:r>
                              <w:r>
                                <w:rPr>
                                  <w:color w:val="2F2F2F"/>
                                  <w:spacing w:val="2"/>
                                  <w:sz w:val="23"/>
                                </w:rPr>
                                <w:t>and</w:t>
                              </w:r>
                              <w:r>
                                <w:rPr>
                                  <w:color w:val="2F2F2F"/>
                                  <w:spacing w:val="-34"/>
                                  <w:sz w:val="23"/>
                                </w:rPr>
                                <w:t xml:space="preserve"> </w:t>
                              </w:r>
                              <w:r>
                                <w:rPr>
                                  <w:color w:val="2F2F2F"/>
                                  <w:spacing w:val="2"/>
                                  <w:sz w:val="23"/>
                                </w:rPr>
                                <w:t>finally</w:t>
                              </w:r>
                              <w:r>
                                <w:rPr>
                                  <w:color w:val="2F2F2F"/>
                                  <w:spacing w:val="-33"/>
                                  <w:sz w:val="23"/>
                                </w:rPr>
                                <w:t xml:space="preserve"> </w:t>
                              </w:r>
                              <w:r>
                                <w:rPr>
                                  <w:color w:val="2F2F2F"/>
                                  <w:sz w:val="23"/>
                                </w:rPr>
                                <w:t>the</w:t>
                              </w:r>
                              <w:r>
                                <w:rPr>
                                  <w:color w:val="2F2F2F"/>
                                  <w:spacing w:val="-32"/>
                                  <w:sz w:val="23"/>
                                </w:rPr>
                                <w:t xml:space="preserve"> </w:t>
                              </w:r>
                              <w:r>
                                <w:rPr>
                                  <w:color w:val="2F2F2F"/>
                                  <w:spacing w:val="2"/>
                                  <w:sz w:val="23"/>
                                </w:rPr>
                                <w:t>Gothons</w:t>
                              </w:r>
                              <w:r>
                                <w:rPr>
                                  <w:color w:val="2F2F2F"/>
                                  <w:spacing w:val="-33"/>
                                  <w:sz w:val="23"/>
                                </w:rPr>
                                <w:t xml:space="preserve"> </w:t>
                              </w:r>
                              <w:r>
                                <w:rPr>
                                  <w:color w:val="2F2F2F"/>
                                  <w:spacing w:val="2"/>
                                  <w:sz w:val="23"/>
                                </w:rPr>
                                <w:t>blow</w:t>
                              </w:r>
                              <w:r>
                                <w:rPr>
                                  <w:color w:val="2F2F2F"/>
                                  <w:spacing w:val="-34"/>
                                  <w:sz w:val="23"/>
                                </w:rPr>
                                <w:t xml:space="preserve"> </w:t>
                              </w:r>
                              <w:r>
                                <w:rPr>
                                  <w:color w:val="2F2F2F"/>
                                  <w:sz w:val="23"/>
                                </w:rPr>
                                <w:t>up</w:t>
                              </w:r>
                              <w:r>
                                <w:rPr>
                                  <w:color w:val="2F2F2F"/>
                                  <w:spacing w:val="-32"/>
                                  <w:sz w:val="23"/>
                                </w:rPr>
                                <w:t xml:space="preserve"> </w:t>
                              </w:r>
                              <w:r>
                                <w:rPr>
                                  <w:color w:val="2F2F2F"/>
                                  <w:sz w:val="23"/>
                                </w:rPr>
                                <w:t xml:space="preserve">the </w:t>
                              </w:r>
                              <w:r>
                                <w:rPr>
                                  <w:color w:val="2F2F2F"/>
                                  <w:spacing w:val="2"/>
                                  <w:sz w:val="23"/>
                                </w:rPr>
                                <w:t>ship from their ship and you</w:t>
                              </w:r>
                              <w:r>
                                <w:rPr>
                                  <w:color w:val="2F2F2F"/>
                                  <w:spacing w:val="30"/>
                                  <w:sz w:val="23"/>
                                </w:rPr>
                                <w:t xml:space="preserve"> </w:t>
                              </w:r>
                              <w:r>
                                <w:rPr>
                                  <w:color w:val="2F2F2F"/>
                                  <w:spacing w:val="2"/>
                                  <w:sz w:val="23"/>
                                </w:rPr>
                                <w:t>die.</w:t>
                              </w:r>
                            </w:p>
                            <w:p>
                              <w:pPr>
                                <w:spacing w:before="0" w:line="240" w:lineRule="auto"/>
                                <w:rPr>
                                  <w:rFonts w:ascii="宋体"/>
                                  <w:sz w:val="22"/>
                                </w:rPr>
                              </w:pPr>
                            </w:p>
                            <w:p>
                              <w:pPr>
                                <w:spacing w:before="1" w:line="240" w:lineRule="auto"/>
                                <w:rPr>
                                  <w:rFonts w:ascii="宋体"/>
                                  <w:sz w:val="21"/>
                                </w:rPr>
                              </w:pPr>
                            </w:p>
                            <w:p>
                              <w:pPr>
                                <w:spacing w:before="0"/>
                                <w:ind w:left="148" w:right="0" w:firstLine="0"/>
                                <w:jc w:val="left"/>
                                <w:rPr>
                                  <w:sz w:val="23"/>
                                </w:rPr>
                              </w:pPr>
                              <w:r>
                                <w:rPr>
                                  <w:color w:val="2F2F2F"/>
                                  <w:sz w:val="23"/>
                                </w:rPr>
                                <w:t>--------</w:t>
                              </w:r>
                            </w:p>
                            <w:p>
                              <w:pPr>
                                <w:spacing w:before="3" w:line="240" w:lineRule="auto"/>
                                <w:rPr>
                                  <w:rFonts w:ascii="宋体"/>
                                  <w:sz w:val="22"/>
                                </w:rPr>
                              </w:pPr>
                            </w:p>
                            <w:p>
                              <w:pPr>
                                <w:tabs>
                                  <w:tab w:val="left" w:pos="1566"/>
                                </w:tabs>
                                <w:spacing w:before="0"/>
                                <w:ind w:left="148" w:right="0" w:firstLine="0"/>
                                <w:jc w:val="left"/>
                                <w:rPr>
                                  <w:sz w:val="23"/>
                                </w:rPr>
                              </w:pPr>
                              <w:r>
                                <w:rPr>
                                  <w:color w:val="2F2F2F"/>
                                  <w:spacing w:val="2"/>
                                  <w:sz w:val="23"/>
                                </w:rPr>
                                <w:t>You</w:t>
                              </w:r>
                              <w:r>
                                <w:rPr>
                                  <w:color w:val="2F2F2F"/>
                                  <w:spacing w:val="8"/>
                                  <w:sz w:val="23"/>
                                </w:rPr>
                                <w:t xml:space="preserve"> </w:t>
                              </w:r>
                              <w:r>
                                <w:rPr>
                                  <w:color w:val="2F2F2F"/>
                                  <w:spacing w:val="2"/>
                                  <w:sz w:val="23"/>
                                </w:rPr>
                                <w:t>died.</w:t>
                              </w:r>
                              <w:r>
                                <w:rPr>
                                  <w:color w:val="2F2F2F"/>
                                  <w:spacing w:val="2"/>
                                  <w:sz w:val="23"/>
                                </w:rPr>
                                <w:tab/>
                              </w:r>
                              <w:r>
                                <w:rPr>
                                  <w:color w:val="2F2F2F"/>
                                  <w:spacing w:val="2"/>
                                  <w:sz w:val="23"/>
                                </w:rPr>
                                <w:t xml:space="preserve">You kinda </w:t>
                              </w:r>
                              <w:r>
                                <w:rPr>
                                  <w:color w:val="2F2F2F"/>
                                  <w:spacing w:val="3"/>
                                  <w:sz w:val="23"/>
                                </w:rPr>
                                <w:t xml:space="preserve">suck </w:t>
                              </w:r>
                              <w:r>
                                <w:rPr>
                                  <w:color w:val="2F2F2F"/>
                                  <w:spacing w:val="2"/>
                                  <w:sz w:val="23"/>
                                </w:rPr>
                                <w:t>at</w:t>
                              </w:r>
                              <w:r>
                                <w:rPr>
                                  <w:color w:val="2F2F2F"/>
                                  <w:spacing w:val="17"/>
                                  <w:sz w:val="23"/>
                                </w:rPr>
                                <w:t xml:space="preserve"> </w:t>
                              </w:r>
                              <w:r>
                                <w:rPr>
                                  <w:color w:val="2F2F2F"/>
                                  <w:spacing w:val="2"/>
                                  <w:sz w:val="23"/>
                                </w:rPr>
                                <w:t>this.</w:t>
                              </w:r>
                            </w:p>
                          </w:txbxContent>
                        </wps:txbx>
                        <wps:bodyPr lIns="0" tIns="0" rIns="0" bIns="0" upright="1"/>
                      </wps:wsp>
                    </wpg:wgp>
                  </a:graphicData>
                </a:graphic>
              </wp:anchor>
            </w:drawing>
          </mc:Choice>
          <mc:Fallback>
            <w:pict>
              <v:group id="组合 675" o:spid="_x0000_s1026" o:spt="203" style="position:absolute;left:0pt;margin-left:105.85pt;margin-top:455.5pt;height:160.5pt;width:383.75pt;mso-position-horizontal-relative:page;mso-wrap-distance-bottom:0pt;mso-wrap-distance-top:0pt;z-index:5120;mso-width-relative:page;mso-height-relative:page;" coordorigin="2117,9110" coordsize="7675,3210" o:gfxdata="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">
                <o:lock v:ext="edit" aspectratio="f"/>
                <v:line id="直线 676" o:spid="_x0000_s1026" o:spt="20" style="position:absolute;left:2124;top:9110;height:553;width:0;" filled="f" stroked="t" coordsize="21600,21600" o:gfxdata="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K3vi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77" o:spid="_x0000_s1026" o:spt="20" style="position:absolute;left:2124;top:9663;height:552;width:0;" filled="f" stroked="t" coordsize="21600,21600" o:gfxdata="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wuOW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78" o:spid="_x0000_s1026" o:spt="20" style="position:absolute;left:2124;top:10215;height:552;width:0;" filled="f" stroked="t" coordsize="21600,21600" o:gfxdata="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jkYN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79" o:spid="_x0000_s1026" o:spt="20" style="position:absolute;left:2124;top:10767;height:552;width:0;" filled="f" stroked="t" coordsize="21600,21600" o:gfxdata="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XNh6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80" o:spid="_x0000_s1026" o:spt="20" style="position:absolute;left:2124;top:11319;height:552;width:0;" filled="f" stroked="t" coordsize="21600,21600" o:gfxdata="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EH3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rect id="矩形 681" o:spid="_x0000_s1026" o:spt="1" style="position:absolute;left:2117;top:12305;height:15;width:15;" fillcolor="#CCCCCC" filled="t" stroked="f" coordsize="21600,21600" o:gfxdata="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1pS+8AAAA&#10;3AAAAA8AAAAAAAAAAQAgAAAAIgAAAGRycy9kb3ducmV2LnhtbFBLAQIUABQAAAAIAIdO4kAzLwWe&#10;OwAAADkAAAAQAAAAAAAAAAEAIAAAAAsBAABkcnMvc2hhcGV4bWwueG1sUEsFBgAAAAAGAAYAWwEA&#10;ALUDAAAAAA==&#10;">
                  <v:fill on="t" focussize="0,0"/>
                  <v:stroke on="f"/>
                  <v:imagedata o:title=""/>
                  <o:lock v:ext="edit" aspectratio="f"/>
                </v:rect>
                <v:rect id="矩形 682" o:spid="_x0000_s1026" o:spt="1" style="position:absolute;left:2117;top:12305;height:15;width:15;" fillcolor="#CCCCCC" filled="t" stroked="f" coordsize="21600,21600" o:gfxdata="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C0vQAA&#10;ANwAAAAPAAAAAAAAAAEAIAAAACIAAABkcnMvZG93bnJldi54bWxQSwECFAAUAAAACACHTuJAMy8F&#10;njsAAAA5AAAAEAAAAAAAAAABACAAAAAMAQAAZHJzL3NoYXBleG1sLnhtbFBLBQYAAAAABgAGAFsB&#10;AAC2AwAAAAA=&#10;">
                  <v:fill on="t" focussize="0,0"/>
                  <v:stroke on="f"/>
                  <v:imagedata o:title=""/>
                  <o:lock v:ext="edit" aspectratio="f"/>
                </v:rect>
                <v:line id="直线 683" o:spid="_x0000_s1026" o:spt="20" style="position:absolute;left:2132;top:12312;height:0;width:7645;" filled="f" stroked="t" coordsize="21600,21600" o:gfxdata="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QslbK5AAAA3AAA&#10;AA8AAAAAAAAAAQAgAAAAIgAAAGRycy9kb3ducmV2LnhtbFBLAQIUABQAAAAIAIdO4kAzLwWeOwAA&#10;ADkAAAAQAAAAAAAAAAEAIAAAAAgBAABkcnMvc2hhcGV4bWwueG1sUEsFBgAAAAAGAAYAWwEAALID&#10;AAAAAA==&#10;">
                  <v:fill on="f" focussize="0,0"/>
                  <v:stroke weight="0.72pt" color="#CCCCCC" joinstyle="round"/>
                  <v:imagedata o:title=""/>
                  <o:lock v:ext="edit" aspectratio="f"/>
                </v:line>
                <v:rect id="矩形 684" o:spid="_x0000_s1026" o:spt="1" style="position:absolute;left:9777;top:12305;height:15;width:15;" fillcolor="#CCCCCC" filled="t" stroked="f" coordsize="21600,21600" o:gfxdata="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p8lb4A&#10;AADcAAAADwAAAAAAAAABACAAAAAiAAAAZHJzL2Rvd25yZXYueG1sUEsBAhQAFAAAAAgAh07iQDMv&#10;BZ47AAAAOQAAABAAAAAAAAAAAQAgAAAADQEAAGRycy9zaGFwZXhtbC54bWxQSwUGAAAAAAYABgBb&#10;AQAAtwMAAAAA&#10;">
                  <v:fill on="t" focussize="0,0"/>
                  <v:stroke on="f"/>
                  <v:imagedata o:title=""/>
                  <o:lock v:ext="edit" aspectratio="f"/>
                </v:rect>
                <v:rect id="矩形 685" o:spid="_x0000_s1026" o:spt="1" style="position:absolute;left:9777;top:12305;height:15;width:15;" fillcolor="#CCCCCC" filled="t" stroked="f" coordsize="21600,21600" o:gfxdata="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ji4r4A&#10;AADcAAAADwAAAAAAAAABACAAAAAiAAAAZHJzL2Rvd25yZXYueG1sUEsBAhQAFAAAAAgAh07iQDMv&#10;BZ47AAAAOQAAABAAAAAAAAAAAQAgAAAADQEAAGRycy9zaGFwZXhtbC54bWxQSwUGAAAAAAYABgBb&#10;AQAAtwMAAAAA&#10;">
                  <v:fill on="t" focussize="0,0"/>
                  <v:stroke on="f"/>
                  <v:imagedata o:title=""/>
                  <o:lock v:ext="edit" aspectratio="f"/>
                </v:rect>
                <v:line id="直线 686" o:spid="_x0000_s1026" o:spt="20" style="position:absolute;left:2124;top:11871;height:434;width:0;" filled="f" stroked="t" coordsize="21600,21600" o:gfxdata="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gvF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87" o:spid="_x0000_s1026" o:spt="20" style="position:absolute;left:9784;top:9110;height:553;width:0;" filled="f" stroked="t" coordsize="21600,21600" o:gfxdata="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F5Ox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88" o:spid="_x0000_s1026" o:spt="20" style="position:absolute;left:9784;top:9663;height:552;width:0;" filled="f" stroked="t" coordsize="21600,21600" o:gfxdata="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WzYq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89" o:spid="_x0000_s1026" o:spt="20" style="position:absolute;left:9784;top:10215;height:552;width:0;" filled="f" stroked="t" coordsize="21600,21600" o:gfxdata="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iahd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90" o:spid="_x0000_s1026" o:spt="20" style="position:absolute;left:9784;top:10767;height:552;width:0;" filled="f" stroked="t" coordsize="21600,21600" o:gfxdata="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xQ3G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691" o:spid="_x0000_s1026" o:spt="20" style="position:absolute;left:9784;top:11319;height:552;width:0;" filled="f" stroked="t" coordsize="21600,21600" o:gfxdata="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pambS5AAAA3AAA&#10;AA8AAAAAAAAAAQAgAAAAIgAAAGRycy9kb3ducmV2LnhtbFBLAQIUABQAAAAIAIdO4kAzLwWeOwAA&#10;ADkAAAAQAAAAAAAAAAEAIAAAAAgBAABkcnMvc2hhcGV4bWwueG1sUEsFBgAAAAAGAAYAWwEAALID&#10;AAAAAA==&#10;">
                  <v:fill on="f" focussize="0,0"/>
                  <v:stroke weight="0.72pt" color="#CCCCCC" joinstyle="round"/>
                  <v:imagedata o:title=""/>
                  <o:lock v:ext="edit" aspectratio="f"/>
                </v:line>
                <v:line id="直线 692" o:spid="_x0000_s1026" o:spt="20" style="position:absolute;left:9784;top:11871;height:434;width:0;" filled="f" stroked="t" coordsize="21600,21600" o:gfxdata="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Fjwv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693" o:spid="_x0000_s1026" o:spt="202" type="#_x0000_t202" style="position:absolute;left:2131;top:9110;height:3195;width:7646;" fillcolor="#EDEDED" filled="t" stroked="f" coordsize="21600,21600" o:gfxdata="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cpPcLgAAADc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spacing w:before="21"/>
                          <w:ind w:left="148" w:right="0" w:firstLine="0"/>
                          <w:jc w:val="left"/>
                          <w:rPr>
                            <w:sz w:val="23"/>
                          </w:rPr>
                        </w:pPr>
                        <w:r>
                          <w:rPr>
                            <w:color w:val="2F2F2F"/>
                            <w:sz w:val="23"/>
                          </w:rPr>
                          <w:t>melting sound as the mechanism is fused together.</w:t>
                        </w:r>
                      </w:p>
                      <w:p>
                        <w:pPr>
                          <w:spacing w:before="1" w:line="240" w:lineRule="auto"/>
                          <w:rPr>
                            <w:rFonts w:ascii="宋体"/>
                            <w:sz w:val="22"/>
                          </w:rPr>
                        </w:pPr>
                      </w:p>
                      <w:p>
                        <w:pPr>
                          <w:spacing w:before="0" w:line="491" w:lineRule="auto"/>
                          <w:ind w:left="148" w:right="0" w:firstLine="0"/>
                          <w:jc w:val="left"/>
                          <w:rPr>
                            <w:sz w:val="23"/>
                          </w:rPr>
                        </w:pPr>
                        <w:r>
                          <w:rPr>
                            <w:color w:val="2F2F2F"/>
                            <w:spacing w:val="2"/>
                            <w:sz w:val="23"/>
                          </w:rPr>
                          <w:t>You</w:t>
                        </w:r>
                        <w:r>
                          <w:rPr>
                            <w:color w:val="2F2F2F"/>
                            <w:spacing w:val="-33"/>
                            <w:sz w:val="23"/>
                          </w:rPr>
                          <w:t xml:space="preserve"> </w:t>
                        </w:r>
                        <w:r>
                          <w:rPr>
                            <w:color w:val="2F2F2F"/>
                            <w:spacing w:val="2"/>
                            <w:sz w:val="23"/>
                          </w:rPr>
                          <w:t>decide</w:t>
                        </w:r>
                        <w:r>
                          <w:rPr>
                            <w:color w:val="2F2F2F"/>
                            <w:spacing w:val="-31"/>
                            <w:sz w:val="23"/>
                          </w:rPr>
                          <w:t xml:space="preserve"> </w:t>
                        </w:r>
                        <w:r>
                          <w:rPr>
                            <w:color w:val="2F2F2F"/>
                            <w:sz w:val="23"/>
                          </w:rPr>
                          <w:t>to</w:t>
                        </w:r>
                        <w:r>
                          <w:rPr>
                            <w:color w:val="2F2F2F"/>
                            <w:spacing w:val="-33"/>
                            <w:sz w:val="23"/>
                          </w:rPr>
                          <w:t xml:space="preserve"> </w:t>
                        </w:r>
                        <w:r>
                          <w:rPr>
                            <w:color w:val="2F2F2F"/>
                            <w:sz w:val="23"/>
                          </w:rPr>
                          <w:t>sit</w:t>
                        </w:r>
                        <w:r>
                          <w:rPr>
                            <w:color w:val="2F2F2F"/>
                            <w:spacing w:val="-31"/>
                            <w:sz w:val="23"/>
                          </w:rPr>
                          <w:t xml:space="preserve"> </w:t>
                        </w:r>
                        <w:r>
                          <w:rPr>
                            <w:color w:val="2F2F2F"/>
                            <w:spacing w:val="2"/>
                            <w:sz w:val="23"/>
                          </w:rPr>
                          <w:t>there,</w:t>
                        </w:r>
                        <w:r>
                          <w:rPr>
                            <w:color w:val="2F2F2F"/>
                            <w:spacing w:val="-32"/>
                            <w:sz w:val="23"/>
                          </w:rPr>
                          <w:t xml:space="preserve"> </w:t>
                        </w:r>
                        <w:r>
                          <w:rPr>
                            <w:color w:val="2F2F2F"/>
                            <w:spacing w:val="2"/>
                            <w:sz w:val="23"/>
                          </w:rPr>
                          <w:t>and</w:t>
                        </w:r>
                        <w:r>
                          <w:rPr>
                            <w:color w:val="2F2F2F"/>
                            <w:spacing w:val="-34"/>
                            <w:sz w:val="23"/>
                          </w:rPr>
                          <w:t xml:space="preserve"> </w:t>
                        </w:r>
                        <w:r>
                          <w:rPr>
                            <w:color w:val="2F2F2F"/>
                            <w:spacing w:val="2"/>
                            <w:sz w:val="23"/>
                          </w:rPr>
                          <w:t>finally</w:t>
                        </w:r>
                        <w:r>
                          <w:rPr>
                            <w:color w:val="2F2F2F"/>
                            <w:spacing w:val="-33"/>
                            <w:sz w:val="23"/>
                          </w:rPr>
                          <w:t xml:space="preserve"> </w:t>
                        </w:r>
                        <w:r>
                          <w:rPr>
                            <w:color w:val="2F2F2F"/>
                            <w:sz w:val="23"/>
                          </w:rPr>
                          <w:t>the</w:t>
                        </w:r>
                        <w:r>
                          <w:rPr>
                            <w:color w:val="2F2F2F"/>
                            <w:spacing w:val="-32"/>
                            <w:sz w:val="23"/>
                          </w:rPr>
                          <w:t xml:space="preserve"> </w:t>
                        </w:r>
                        <w:r>
                          <w:rPr>
                            <w:color w:val="2F2F2F"/>
                            <w:spacing w:val="2"/>
                            <w:sz w:val="23"/>
                          </w:rPr>
                          <w:t>Gothons</w:t>
                        </w:r>
                        <w:r>
                          <w:rPr>
                            <w:color w:val="2F2F2F"/>
                            <w:spacing w:val="-33"/>
                            <w:sz w:val="23"/>
                          </w:rPr>
                          <w:t xml:space="preserve"> </w:t>
                        </w:r>
                        <w:r>
                          <w:rPr>
                            <w:color w:val="2F2F2F"/>
                            <w:spacing w:val="2"/>
                            <w:sz w:val="23"/>
                          </w:rPr>
                          <w:t>blow</w:t>
                        </w:r>
                        <w:r>
                          <w:rPr>
                            <w:color w:val="2F2F2F"/>
                            <w:spacing w:val="-34"/>
                            <w:sz w:val="23"/>
                          </w:rPr>
                          <w:t xml:space="preserve"> </w:t>
                        </w:r>
                        <w:r>
                          <w:rPr>
                            <w:color w:val="2F2F2F"/>
                            <w:sz w:val="23"/>
                          </w:rPr>
                          <w:t>up</w:t>
                        </w:r>
                        <w:r>
                          <w:rPr>
                            <w:color w:val="2F2F2F"/>
                            <w:spacing w:val="-32"/>
                            <w:sz w:val="23"/>
                          </w:rPr>
                          <w:t xml:space="preserve"> </w:t>
                        </w:r>
                        <w:r>
                          <w:rPr>
                            <w:color w:val="2F2F2F"/>
                            <w:sz w:val="23"/>
                          </w:rPr>
                          <w:t xml:space="preserve">the </w:t>
                        </w:r>
                        <w:r>
                          <w:rPr>
                            <w:color w:val="2F2F2F"/>
                            <w:spacing w:val="2"/>
                            <w:sz w:val="23"/>
                          </w:rPr>
                          <w:t>ship from their ship and you</w:t>
                        </w:r>
                        <w:r>
                          <w:rPr>
                            <w:color w:val="2F2F2F"/>
                            <w:spacing w:val="30"/>
                            <w:sz w:val="23"/>
                          </w:rPr>
                          <w:t xml:space="preserve"> </w:t>
                        </w:r>
                        <w:r>
                          <w:rPr>
                            <w:color w:val="2F2F2F"/>
                            <w:spacing w:val="2"/>
                            <w:sz w:val="23"/>
                          </w:rPr>
                          <w:t>die.</w:t>
                        </w:r>
                      </w:p>
                      <w:p>
                        <w:pPr>
                          <w:spacing w:before="0" w:line="240" w:lineRule="auto"/>
                          <w:rPr>
                            <w:rFonts w:ascii="宋体"/>
                            <w:sz w:val="22"/>
                          </w:rPr>
                        </w:pPr>
                      </w:p>
                      <w:p>
                        <w:pPr>
                          <w:spacing w:before="1" w:line="240" w:lineRule="auto"/>
                          <w:rPr>
                            <w:rFonts w:ascii="宋体"/>
                            <w:sz w:val="21"/>
                          </w:rPr>
                        </w:pPr>
                      </w:p>
                      <w:p>
                        <w:pPr>
                          <w:spacing w:before="0"/>
                          <w:ind w:left="148" w:right="0" w:firstLine="0"/>
                          <w:jc w:val="left"/>
                          <w:rPr>
                            <w:sz w:val="23"/>
                          </w:rPr>
                        </w:pPr>
                        <w:r>
                          <w:rPr>
                            <w:color w:val="2F2F2F"/>
                            <w:sz w:val="23"/>
                          </w:rPr>
                          <w:t>--------</w:t>
                        </w:r>
                      </w:p>
                      <w:p>
                        <w:pPr>
                          <w:spacing w:before="3" w:line="240" w:lineRule="auto"/>
                          <w:rPr>
                            <w:rFonts w:ascii="宋体"/>
                            <w:sz w:val="22"/>
                          </w:rPr>
                        </w:pPr>
                      </w:p>
                      <w:p>
                        <w:pPr>
                          <w:tabs>
                            <w:tab w:val="left" w:pos="1566"/>
                          </w:tabs>
                          <w:spacing w:before="0"/>
                          <w:ind w:left="148" w:right="0" w:firstLine="0"/>
                          <w:jc w:val="left"/>
                          <w:rPr>
                            <w:sz w:val="23"/>
                          </w:rPr>
                        </w:pPr>
                        <w:r>
                          <w:rPr>
                            <w:color w:val="2F2F2F"/>
                            <w:spacing w:val="2"/>
                            <w:sz w:val="23"/>
                          </w:rPr>
                          <w:t>You</w:t>
                        </w:r>
                        <w:r>
                          <w:rPr>
                            <w:color w:val="2F2F2F"/>
                            <w:spacing w:val="8"/>
                            <w:sz w:val="23"/>
                          </w:rPr>
                          <w:t xml:space="preserve"> </w:t>
                        </w:r>
                        <w:r>
                          <w:rPr>
                            <w:color w:val="2F2F2F"/>
                            <w:spacing w:val="2"/>
                            <w:sz w:val="23"/>
                          </w:rPr>
                          <w:t>died.</w:t>
                        </w:r>
                        <w:r>
                          <w:rPr>
                            <w:color w:val="2F2F2F"/>
                            <w:spacing w:val="2"/>
                            <w:sz w:val="23"/>
                          </w:rPr>
                          <w:tab/>
                        </w:r>
                        <w:r>
                          <w:rPr>
                            <w:color w:val="2F2F2F"/>
                            <w:spacing w:val="2"/>
                            <w:sz w:val="23"/>
                          </w:rPr>
                          <w:t xml:space="preserve">You kinda </w:t>
                        </w:r>
                        <w:r>
                          <w:rPr>
                            <w:color w:val="2F2F2F"/>
                            <w:spacing w:val="3"/>
                            <w:sz w:val="23"/>
                          </w:rPr>
                          <w:t xml:space="preserve">suck </w:t>
                        </w:r>
                        <w:r>
                          <w:rPr>
                            <w:color w:val="2F2F2F"/>
                            <w:spacing w:val="2"/>
                            <w:sz w:val="23"/>
                          </w:rPr>
                          <w:t>at</w:t>
                        </w:r>
                        <w:r>
                          <w:rPr>
                            <w:color w:val="2F2F2F"/>
                            <w:spacing w:val="17"/>
                            <w:sz w:val="23"/>
                          </w:rPr>
                          <w:t xml:space="preserve"> </w:t>
                        </w:r>
                        <w:r>
                          <w:rPr>
                            <w:color w:val="2F2F2F"/>
                            <w:spacing w:val="2"/>
                            <w:sz w:val="23"/>
                          </w:rPr>
                          <w:t>this.</w:t>
                        </w:r>
                      </w:p>
                    </w:txbxContent>
                  </v:textbox>
                </v:shape>
                <w10:wrap type="topAndBottom"/>
              </v:group>
            </w:pict>
          </mc:Fallback>
        </mc:AlternateContent>
      </w:r>
      <w:r>
        <w:rPr>
          <w:sz w:val="20"/>
        </w:rPr>
        <mc:AlternateContent>
          <mc:Choice Requires="wpg">
            <w:drawing>
              <wp:inline distT="0" distB="0" distL="114300" distR="114300">
                <wp:extent cx="4873625" cy="5694680"/>
                <wp:effectExtent l="0" t="0" r="3175" b="7620"/>
                <wp:docPr id="654" name="组合 694"/>
                <wp:cNvGraphicFramePr/>
                <a:graphic xmlns:a="http://schemas.openxmlformats.org/drawingml/2006/main">
                  <a:graphicData uri="http://schemas.microsoft.com/office/word/2010/wordprocessingGroup">
                    <wpg:wgp>
                      <wpg:cNvGrpSpPr/>
                      <wpg:grpSpPr>
                        <a:xfrm>
                          <a:off x="0" y="0"/>
                          <a:ext cx="4873625" cy="5694680"/>
                          <a:chOff x="0" y="0"/>
                          <a:chExt cx="7675" cy="8968"/>
                        </a:xfrm>
                      </wpg:grpSpPr>
                      <wps:wsp>
                        <wps:cNvPr id="650" name="直线 695"/>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651" name="直线 696"/>
                        <wps:cNvSpPr/>
                        <wps:spPr>
                          <a:xfrm>
                            <a:off x="7" y="0"/>
                            <a:ext cx="0" cy="8968"/>
                          </a:xfrm>
                          <a:prstGeom prst="line">
                            <a:avLst/>
                          </a:prstGeom>
                          <a:ln w="9144" cap="flat" cmpd="sng">
                            <a:solidFill>
                              <a:srgbClr val="CCCCCC"/>
                            </a:solidFill>
                            <a:prstDash val="solid"/>
                            <a:headEnd type="none" w="med" len="med"/>
                            <a:tailEnd type="none" w="med" len="med"/>
                          </a:ln>
                        </wps:spPr>
                        <wps:bodyPr upright="1"/>
                      </wps:wsp>
                      <wps:wsp>
                        <wps:cNvPr id="652" name="直线 697"/>
                        <wps:cNvSpPr/>
                        <wps:spPr>
                          <a:xfrm>
                            <a:off x="7667" y="0"/>
                            <a:ext cx="0" cy="8968"/>
                          </a:xfrm>
                          <a:prstGeom prst="line">
                            <a:avLst/>
                          </a:prstGeom>
                          <a:ln w="9144" cap="flat" cmpd="sng">
                            <a:solidFill>
                              <a:srgbClr val="CCCCCC"/>
                            </a:solidFill>
                            <a:prstDash val="solid"/>
                            <a:headEnd type="none" w="med" len="med"/>
                            <a:tailEnd type="none" w="med" len="med"/>
                          </a:ln>
                        </wps:spPr>
                        <wps:bodyPr upright="1"/>
                      </wps:wsp>
                      <wps:wsp>
                        <wps:cNvPr id="653" name="文本框 698"/>
                        <wps:cNvSpPr txBox="1"/>
                        <wps:spPr>
                          <a:xfrm>
                            <a:off x="14" y="14"/>
                            <a:ext cx="7646" cy="8954"/>
                          </a:xfrm>
                          <a:prstGeom prst="rect">
                            <a:avLst/>
                          </a:prstGeom>
                          <a:solidFill>
                            <a:srgbClr val="EDEDED"/>
                          </a:solidFill>
                          <a:ln w="9525">
                            <a:noFill/>
                          </a:ln>
                        </wps:spPr>
                        <wps:txbx>
                          <w:txbxContent>
                            <w:p>
                              <w:pPr>
                                <w:spacing w:before="144" w:line="489" w:lineRule="auto"/>
                                <w:ind w:left="148" w:right="4636" w:firstLine="0"/>
                                <w:jc w:val="left"/>
                                <w:rPr>
                                  <w:sz w:val="23"/>
                                </w:rPr>
                              </w:pPr>
                              <w:r>
                                <w:rPr>
                                  <w:color w:val="2F2F2F"/>
                                  <w:sz w:val="23"/>
                                </w:rPr>
                                <w:t xml:space="preserve">[keypad]&gt; </w:t>
                              </w:r>
                              <w:r>
                                <w:rPr>
                                  <w:color w:val="2F2F2F"/>
                                  <w:spacing w:val="-3"/>
                                  <w:sz w:val="23"/>
                                </w:rPr>
                                <w:t xml:space="preserve">456 </w:t>
                              </w:r>
                              <w:r>
                                <w:rPr>
                                  <w:color w:val="2F2F2F"/>
                                  <w:spacing w:val="3"/>
                                  <w:sz w:val="23"/>
                                </w:rPr>
                                <w:t>BZZZZEDDD!</w:t>
                              </w:r>
                            </w:p>
                            <w:p>
                              <w:pPr>
                                <w:spacing w:before="3" w:line="491" w:lineRule="auto"/>
                                <w:ind w:left="148" w:right="4636" w:firstLine="0"/>
                                <w:jc w:val="left"/>
                                <w:rPr>
                                  <w:sz w:val="23"/>
                                </w:rPr>
                              </w:pPr>
                              <w:r>
                                <w:rPr>
                                  <w:color w:val="2F2F2F"/>
                                  <w:sz w:val="23"/>
                                </w:rPr>
                                <w:t xml:space="preserve">[keypad]&gt; </w:t>
                              </w:r>
                              <w:r>
                                <w:rPr>
                                  <w:color w:val="2F2F2F"/>
                                  <w:spacing w:val="-3"/>
                                  <w:sz w:val="23"/>
                                </w:rPr>
                                <w:t xml:space="preserve">567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678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789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384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764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354 </w:t>
                              </w:r>
                              <w:r>
                                <w:rPr>
                                  <w:color w:val="2F2F2F"/>
                                  <w:spacing w:val="3"/>
                                  <w:sz w:val="23"/>
                                </w:rPr>
                                <w:t>BZZZZEDDD!</w:t>
                              </w:r>
                            </w:p>
                            <w:p>
                              <w:pPr>
                                <w:spacing w:before="0"/>
                                <w:ind w:left="148" w:right="0" w:firstLine="0"/>
                                <w:jc w:val="left"/>
                                <w:rPr>
                                  <w:sz w:val="23"/>
                                </w:rPr>
                              </w:pPr>
                              <w:r>
                                <w:rPr>
                                  <w:color w:val="2F2F2F"/>
                                  <w:sz w:val="23"/>
                                </w:rPr>
                                <w:t>[keypad]&gt; 263</w:t>
                              </w:r>
                            </w:p>
                            <w:p>
                              <w:pPr>
                                <w:spacing w:before="0" w:line="240" w:lineRule="auto"/>
                                <w:rPr>
                                  <w:rFonts w:ascii="宋体"/>
                                  <w:sz w:val="22"/>
                                </w:rPr>
                              </w:pPr>
                            </w:p>
                            <w:p>
                              <w:pPr>
                                <w:spacing w:before="0"/>
                                <w:ind w:left="148" w:right="0" w:firstLine="0"/>
                                <w:jc w:val="left"/>
                                <w:rPr>
                                  <w:sz w:val="23"/>
                                </w:rPr>
                              </w:pPr>
                              <w:r>
                                <w:rPr>
                                  <w:color w:val="2F2F2F"/>
                                  <w:sz w:val="23"/>
                                </w:rPr>
                                <w:t>The lock buzzes one last time and then you hear a sickening</w:t>
                              </w:r>
                            </w:p>
                          </w:txbxContent>
                        </wps:txbx>
                        <wps:bodyPr lIns="0" tIns="0" rIns="0" bIns="0" upright="1"/>
                      </wps:wsp>
                    </wpg:wgp>
                  </a:graphicData>
                </a:graphic>
              </wp:inline>
            </w:drawing>
          </mc:Choice>
          <mc:Fallback>
            <w:pict>
              <v:group id="组合 694" o:spid="_x0000_s1026" o:spt="203" style="height:448.4pt;width:383.75pt;" coordsize="7675,8968" o:gfxdata="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YT2KuNcAAAAFAQAADwAAAAAA&#10;AAABACAAAAAiAAAAZHJzL2Rvd25yZXYueG1sUEsBAhQAFAAAAAgAh07iQFJJkrv4AgAAhAoAAA4A&#10;AAAAAAAAAQAgAAAAJgEAAGRycy9lMm9Eb2MueG1sUEsFBgAAAAAGAAYAWQEAAJAGAAAAAA==&#10;">
                <o:lock v:ext="edit" aspectratio="f"/>
                <v:line id="直线 695" o:spid="_x0000_s1026" o:spt="20" style="position:absolute;left:14;top:7;height:0;width:7646;" filled="f" stroked="t" coordsize="21600,21600" o:gfxdata="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cMV7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696" o:spid="_x0000_s1026" o:spt="20" style="position:absolute;left:7;top:0;height:8968;width:0;" filled="f" stroked="t" coordsize="21600,21600" o:gfxdata="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wd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697" o:spid="_x0000_s1026" o:spt="20" style="position:absolute;left:7667;top:0;height:8968;width:0;" filled="f" stroked="t" coordsize="21600,21600" o:gfxdata="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XS4A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698" o:spid="_x0000_s1026" o:spt="202" type="#_x0000_t202" style="position:absolute;left:14;top:14;height:8954;width:7646;" fillcolor="#EDEDED" filled="t" stroked="f" coordsize="21600,21600" o:gfxdata="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ux4S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44" w:line="489" w:lineRule="auto"/>
                          <w:ind w:left="148" w:right="4636" w:firstLine="0"/>
                          <w:jc w:val="left"/>
                          <w:rPr>
                            <w:sz w:val="23"/>
                          </w:rPr>
                        </w:pPr>
                        <w:r>
                          <w:rPr>
                            <w:color w:val="2F2F2F"/>
                            <w:sz w:val="23"/>
                          </w:rPr>
                          <w:t xml:space="preserve">[keypad]&gt; </w:t>
                        </w:r>
                        <w:r>
                          <w:rPr>
                            <w:color w:val="2F2F2F"/>
                            <w:spacing w:val="-3"/>
                            <w:sz w:val="23"/>
                          </w:rPr>
                          <w:t xml:space="preserve">456 </w:t>
                        </w:r>
                        <w:r>
                          <w:rPr>
                            <w:color w:val="2F2F2F"/>
                            <w:spacing w:val="3"/>
                            <w:sz w:val="23"/>
                          </w:rPr>
                          <w:t>BZZZZEDDD!</w:t>
                        </w:r>
                      </w:p>
                      <w:p>
                        <w:pPr>
                          <w:spacing w:before="3" w:line="491" w:lineRule="auto"/>
                          <w:ind w:left="148" w:right="4636" w:firstLine="0"/>
                          <w:jc w:val="left"/>
                          <w:rPr>
                            <w:sz w:val="23"/>
                          </w:rPr>
                        </w:pPr>
                        <w:r>
                          <w:rPr>
                            <w:color w:val="2F2F2F"/>
                            <w:sz w:val="23"/>
                          </w:rPr>
                          <w:t xml:space="preserve">[keypad]&gt; </w:t>
                        </w:r>
                        <w:r>
                          <w:rPr>
                            <w:color w:val="2F2F2F"/>
                            <w:spacing w:val="-3"/>
                            <w:sz w:val="23"/>
                          </w:rPr>
                          <w:t xml:space="preserve">567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678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789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384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764 </w:t>
                        </w:r>
                        <w:r>
                          <w:rPr>
                            <w:color w:val="2F2F2F"/>
                            <w:spacing w:val="3"/>
                            <w:sz w:val="23"/>
                          </w:rPr>
                          <w:t>BZZZZEDDD!</w:t>
                        </w:r>
                      </w:p>
                      <w:p>
                        <w:pPr>
                          <w:spacing w:before="0" w:line="491" w:lineRule="auto"/>
                          <w:ind w:left="148" w:right="4636" w:firstLine="0"/>
                          <w:jc w:val="left"/>
                          <w:rPr>
                            <w:sz w:val="23"/>
                          </w:rPr>
                        </w:pPr>
                        <w:r>
                          <w:rPr>
                            <w:color w:val="2F2F2F"/>
                            <w:sz w:val="23"/>
                          </w:rPr>
                          <w:t xml:space="preserve">[keypad]&gt; </w:t>
                        </w:r>
                        <w:r>
                          <w:rPr>
                            <w:color w:val="2F2F2F"/>
                            <w:spacing w:val="-3"/>
                            <w:sz w:val="23"/>
                          </w:rPr>
                          <w:t xml:space="preserve">354 </w:t>
                        </w:r>
                        <w:r>
                          <w:rPr>
                            <w:color w:val="2F2F2F"/>
                            <w:spacing w:val="3"/>
                            <w:sz w:val="23"/>
                          </w:rPr>
                          <w:t>BZZZZEDDD!</w:t>
                        </w:r>
                      </w:p>
                      <w:p>
                        <w:pPr>
                          <w:spacing w:before="0"/>
                          <w:ind w:left="148" w:right="0" w:firstLine="0"/>
                          <w:jc w:val="left"/>
                          <w:rPr>
                            <w:sz w:val="23"/>
                          </w:rPr>
                        </w:pPr>
                        <w:r>
                          <w:rPr>
                            <w:color w:val="2F2F2F"/>
                            <w:sz w:val="23"/>
                          </w:rPr>
                          <w:t>[keypad]&gt; 263</w:t>
                        </w:r>
                      </w:p>
                      <w:p>
                        <w:pPr>
                          <w:spacing w:before="0" w:line="240" w:lineRule="auto"/>
                          <w:rPr>
                            <w:rFonts w:ascii="宋体"/>
                            <w:sz w:val="22"/>
                          </w:rPr>
                        </w:pPr>
                      </w:p>
                      <w:p>
                        <w:pPr>
                          <w:spacing w:before="0"/>
                          <w:ind w:left="148" w:right="0" w:firstLine="0"/>
                          <w:jc w:val="left"/>
                          <w:rPr>
                            <w:sz w:val="23"/>
                          </w:rPr>
                        </w:pPr>
                        <w:r>
                          <w:rPr>
                            <w:color w:val="2F2F2F"/>
                            <w:sz w:val="23"/>
                          </w:rPr>
                          <w:t>The lock buzzes one last time and then you hear a sickening</w:t>
                        </w:r>
                      </w:p>
                    </w:txbxContent>
                  </v:textbox>
                </v:shape>
                <w10:wrap type="none"/>
                <w10:anchorlock/>
              </v:group>
            </w:pict>
          </mc:Fallback>
        </mc:AlternateContent>
      </w:r>
    </w:p>
    <w:p>
      <w:pPr>
        <w:spacing w:after="0"/>
        <w:rPr>
          <w:sz w:val="20"/>
        </w:rPr>
        <w:sectPr>
          <w:pgSz w:w="11910" w:h="16840"/>
          <w:pgMar w:top="1420" w:right="1440" w:bottom="1380" w:left="0" w:header="0" w:footer="1102" w:gutter="0"/>
        </w:sectPr>
      </w:pPr>
    </w:p>
    <w:p>
      <w:pPr>
        <w:pStyle w:val="3"/>
        <w:spacing w:before="27"/>
      </w:pPr>
      <w:bookmarkStart w:id="140" w:name="加分习题"/>
      <w:bookmarkEnd w:id="140"/>
      <w:r>
        <w:rPr>
          <w:color w:val="465157"/>
        </w:rPr>
        <w:t>加分习题</w:t>
      </w:r>
    </w:p>
    <w:p>
      <w:pPr>
        <w:pStyle w:val="5"/>
        <w:spacing w:before="11"/>
        <w:rPr>
          <w:b/>
          <w:sz w:val="35"/>
        </w:rPr>
      </w:pPr>
    </w:p>
    <w:p>
      <w:pPr>
        <w:pStyle w:val="9"/>
        <w:numPr>
          <w:ilvl w:val="0"/>
          <w:numId w:val="91"/>
        </w:numPr>
        <w:tabs>
          <w:tab w:val="left" w:pos="2521"/>
        </w:tabs>
        <w:spacing w:before="0" w:after="0" w:line="240" w:lineRule="auto"/>
        <w:ind w:left="2520" w:right="0" w:hanging="360"/>
        <w:jc w:val="left"/>
        <w:rPr>
          <w:rFonts w:ascii="Arial" w:eastAsia="Arial"/>
          <w:sz w:val="24"/>
        </w:rPr>
      </w:pPr>
      <w:r>
        <w:rPr>
          <w:spacing w:val="-3"/>
          <w:sz w:val="21"/>
        </w:rPr>
        <w:t>解释一下返回至下一个房间的工作原理。</w:t>
      </w:r>
    </w:p>
    <w:p>
      <w:pPr>
        <w:pStyle w:val="9"/>
        <w:numPr>
          <w:ilvl w:val="0"/>
          <w:numId w:val="91"/>
        </w:numPr>
        <w:tabs>
          <w:tab w:val="left" w:pos="2521"/>
        </w:tabs>
        <w:spacing w:before="86" w:after="0" w:line="240" w:lineRule="auto"/>
        <w:ind w:left="2520" w:right="0" w:hanging="360"/>
        <w:jc w:val="left"/>
        <w:rPr>
          <w:rFonts w:ascii="Arial" w:eastAsia="Arial"/>
          <w:sz w:val="21"/>
        </w:rPr>
      </w:pPr>
      <w:r>
        <w:rPr>
          <w:spacing w:val="-3"/>
          <w:sz w:val="21"/>
        </w:rPr>
        <w:t>创建更多的房间，让游戏规模变大。</w:t>
      </w:r>
    </w:p>
    <w:p>
      <w:pPr>
        <w:pStyle w:val="9"/>
        <w:numPr>
          <w:ilvl w:val="0"/>
          <w:numId w:val="91"/>
        </w:numPr>
        <w:tabs>
          <w:tab w:val="left" w:pos="2521"/>
        </w:tabs>
        <w:spacing w:before="86" w:after="0" w:line="316" w:lineRule="auto"/>
        <w:ind w:left="2520" w:right="350" w:hanging="360"/>
        <w:jc w:val="both"/>
        <w:rPr>
          <w:rFonts w:ascii="Arial" w:hAnsi="Arial" w:eastAsia="Arial"/>
          <w:sz w:val="21"/>
        </w:rPr>
      </w:pPr>
      <w:r>
        <w:rPr>
          <w:spacing w:val="-4"/>
          <w:sz w:val="21"/>
        </w:rPr>
        <w:t>除了让每个函数打印自己以外，再学习一下</w:t>
      </w:r>
      <w:r>
        <w:rPr>
          <w:rFonts w:ascii="Arial" w:hAnsi="Arial" w:eastAsia="Arial"/>
          <w:sz w:val="21"/>
        </w:rPr>
        <w:t>“</w:t>
      </w:r>
      <w:r>
        <w:rPr>
          <w:spacing w:val="-3"/>
          <w:sz w:val="21"/>
        </w:rPr>
        <w:t>文档字符串</w:t>
      </w:r>
      <w:r>
        <w:rPr>
          <w:rFonts w:ascii="Arial" w:hAnsi="Arial" w:eastAsia="Arial"/>
          <w:sz w:val="21"/>
        </w:rPr>
        <w:t>(doc</w:t>
      </w:r>
      <w:r>
        <w:rPr>
          <w:rFonts w:ascii="Arial" w:hAnsi="Arial" w:eastAsia="Arial"/>
          <w:spacing w:val="11"/>
          <w:sz w:val="21"/>
        </w:rPr>
        <w:t xml:space="preserve"> </w:t>
      </w:r>
      <w:r>
        <w:rPr>
          <w:rFonts w:ascii="Arial" w:hAnsi="Arial" w:eastAsia="Arial"/>
          <w:sz w:val="21"/>
        </w:rPr>
        <w:t>strings)”</w:t>
      </w:r>
      <w:r>
        <w:rPr>
          <w:spacing w:val="-3"/>
          <w:sz w:val="21"/>
        </w:rPr>
        <w:t>式的注解。看看你能不能将房间描述写成文档注解，然后修改运行它的代码，让它把文档注解打印出来。</w:t>
      </w:r>
    </w:p>
    <w:p>
      <w:pPr>
        <w:pStyle w:val="9"/>
        <w:numPr>
          <w:ilvl w:val="0"/>
          <w:numId w:val="91"/>
        </w:numPr>
        <w:tabs>
          <w:tab w:val="left" w:pos="2521"/>
        </w:tabs>
        <w:spacing w:before="3" w:after="0" w:line="319" w:lineRule="auto"/>
        <w:ind w:left="2520" w:right="375" w:hanging="360"/>
        <w:jc w:val="both"/>
        <w:rPr>
          <w:rFonts w:ascii="Arial" w:eastAsia="Arial"/>
          <w:sz w:val="21"/>
        </w:rPr>
      </w:pPr>
      <w:r>
        <w:rPr>
          <w:spacing w:val="-3"/>
          <w:sz w:val="21"/>
        </w:rPr>
        <w:t xml:space="preserve">一旦你用了文档注解作为房间描述，你还需要让这个函数打印出用户提示吗？试着让运行函数的代码打出用户提示来，然后将用户输入传递到各个函数。你的函数应该只是一些 </w:t>
      </w:r>
      <w:r>
        <w:rPr>
          <w:rFonts w:ascii="Arial" w:eastAsia="Arial"/>
          <w:sz w:val="21"/>
        </w:rPr>
        <w:t>if</w:t>
      </w:r>
      <w:r>
        <w:rPr>
          <w:rFonts w:ascii="Arial" w:eastAsia="Arial"/>
          <w:spacing w:val="47"/>
          <w:sz w:val="21"/>
        </w:rPr>
        <w:t xml:space="preserve"> </w:t>
      </w:r>
      <w:r>
        <w:rPr>
          <w:spacing w:val="-3"/>
          <w:sz w:val="21"/>
        </w:rPr>
        <w:t>语句组合，将结果打印出来，并且返回下一个房间。</w:t>
      </w:r>
    </w:p>
    <w:p>
      <w:pPr>
        <w:pStyle w:val="9"/>
        <w:numPr>
          <w:ilvl w:val="0"/>
          <w:numId w:val="91"/>
        </w:numPr>
        <w:tabs>
          <w:tab w:val="left" w:pos="2521"/>
        </w:tabs>
        <w:spacing w:before="0" w:after="0" w:line="319" w:lineRule="auto"/>
        <w:ind w:left="2520" w:right="389" w:hanging="360"/>
        <w:jc w:val="both"/>
        <w:rPr>
          <w:rFonts w:ascii="Arial" w:hAnsi="Arial" w:eastAsia="Arial"/>
          <w:sz w:val="21"/>
        </w:rPr>
      </w:pPr>
      <w:r>
        <w:rPr>
          <w:spacing w:val="-3"/>
          <w:sz w:val="21"/>
        </w:rPr>
        <w:t>这其实是一个小版本的</w:t>
      </w:r>
      <w:r>
        <w:rPr>
          <w:rFonts w:ascii="Arial" w:hAnsi="Arial" w:eastAsia="Arial"/>
          <w:sz w:val="21"/>
        </w:rPr>
        <w:t>“</w:t>
      </w:r>
      <w:r>
        <w:rPr>
          <w:spacing w:val="-3"/>
          <w:sz w:val="21"/>
        </w:rPr>
        <w:t>有限状态机</w:t>
      </w:r>
      <w:r>
        <w:rPr>
          <w:rFonts w:ascii="Arial" w:hAnsi="Arial" w:eastAsia="Arial"/>
          <w:sz w:val="21"/>
        </w:rPr>
        <w:t>(finite</w:t>
      </w:r>
      <w:r>
        <w:rPr>
          <w:rFonts w:ascii="Arial" w:hAnsi="Arial" w:eastAsia="Arial"/>
          <w:spacing w:val="5"/>
          <w:sz w:val="21"/>
        </w:rPr>
        <w:t xml:space="preserve"> </w:t>
      </w:r>
      <w:r>
        <w:rPr>
          <w:rFonts w:ascii="Arial" w:hAnsi="Arial" w:eastAsia="Arial"/>
          <w:sz w:val="21"/>
        </w:rPr>
        <w:t>state</w:t>
      </w:r>
      <w:r>
        <w:rPr>
          <w:rFonts w:ascii="Arial" w:hAnsi="Arial" w:eastAsia="Arial"/>
          <w:spacing w:val="2"/>
          <w:sz w:val="21"/>
        </w:rPr>
        <w:t xml:space="preserve"> </w:t>
      </w:r>
      <w:r>
        <w:rPr>
          <w:rFonts w:ascii="Arial" w:hAnsi="Arial" w:eastAsia="Arial"/>
          <w:sz w:val="21"/>
        </w:rPr>
        <w:t>machine)”</w:t>
      </w:r>
      <w:r>
        <w:rPr>
          <w:spacing w:val="-3"/>
          <w:sz w:val="21"/>
        </w:rPr>
        <w:t>，找资料阅读了解一下， 虽然你可能看不懂，但还是找来看看吧。</w:t>
      </w:r>
    </w:p>
    <w:p>
      <w:pPr>
        <w:spacing w:after="0" w:line="319" w:lineRule="auto"/>
        <w:jc w:val="both"/>
        <w:rPr>
          <w:rFonts w:ascii="Arial" w:hAnsi="Arial" w:eastAsia="Arial"/>
          <w:sz w:val="21"/>
        </w:rPr>
        <w:sectPr>
          <w:pgSz w:w="11910" w:h="16840"/>
          <w:pgMar w:top="1500" w:right="1440" w:bottom="1380" w:left="0" w:header="0" w:footer="1102" w:gutter="0"/>
        </w:sectPr>
      </w:pPr>
    </w:p>
    <w:p>
      <w:pPr>
        <w:pStyle w:val="5"/>
        <w:rPr>
          <w:sz w:val="20"/>
        </w:rPr>
      </w:pPr>
    </w:p>
    <w:p>
      <w:pPr>
        <w:pStyle w:val="5"/>
        <w:rPr>
          <w:sz w:val="20"/>
        </w:rPr>
      </w:pPr>
    </w:p>
    <w:p>
      <w:pPr>
        <w:pStyle w:val="5"/>
        <w:rPr>
          <w:sz w:val="20"/>
        </w:rPr>
      </w:pPr>
    </w:p>
    <w:p>
      <w:pPr>
        <w:pStyle w:val="5"/>
        <w:spacing w:before="3"/>
        <w:rPr>
          <w:sz w:val="26"/>
        </w:rPr>
      </w:pPr>
    </w:p>
    <w:p>
      <w:pPr>
        <w:pStyle w:val="2"/>
        <w:spacing w:before="66"/>
      </w:pPr>
      <w:bookmarkStart w:id="141" w:name="习题 42: 物以类聚"/>
      <w:bookmarkEnd w:id="141"/>
      <w:r>
        <w:rPr>
          <w:color w:val="111111"/>
        </w:rPr>
        <w:t xml:space="preserve">习题 </w:t>
      </w:r>
      <w:r>
        <w:rPr>
          <w:rFonts w:ascii="Arial" w:eastAsia="Arial"/>
          <w:color w:val="111111"/>
        </w:rPr>
        <w:t xml:space="preserve">42: </w:t>
      </w:r>
      <w:r>
        <w:rPr>
          <w:color w:val="111111"/>
        </w:rPr>
        <w:t>物以类聚</w:t>
      </w:r>
    </w:p>
    <w:p>
      <w:pPr>
        <w:pStyle w:val="5"/>
        <w:spacing w:before="319" w:line="278" w:lineRule="auto"/>
        <w:ind w:left="1800" w:right="358"/>
        <w:jc w:val="both"/>
        <w:rPr>
          <w:rFonts w:ascii="Arial" w:hAnsi="Arial" w:eastAsia="Arial"/>
        </w:rPr>
      </w:pPr>
      <w:r>
        <w:t>虽说将函数放到字典里是很有趣的一件事情，你应该也会想到</w:t>
      </w:r>
      <w:r>
        <w:rPr>
          <w:rFonts w:ascii="Arial" w:hAnsi="Arial" w:eastAsia="Arial"/>
        </w:rPr>
        <w:t>“</w:t>
      </w:r>
      <w:r>
        <w:rPr>
          <w:spacing w:val="-1"/>
        </w:rPr>
        <w:t xml:space="preserve">如果 </w:t>
      </w:r>
      <w:r>
        <w:rPr>
          <w:rFonts w:ascii="Arial" w:hAnsi="Arial" w:eastAsia="Arial"/>
        </w:rPr>
        <w:t>Python</w:t>
      </w:r>
      <w:r>
        <w:rPr>
          <w:rFonts w:ascii="Arial" w:hAnsi="Arial" w:eastAsia="Arial"/>
          <w:spacing w:val="54"/>
        </w:rPr>
        <w:t xml:space="preserve"> </w:t>
      </w:r>
      <w:r>
        <w:t>能自动为你做这件事情该多好</w:t>
      </w:r>
      <w:r>
        <w:rPr>
          <w:rFonts w:ascii="Arial" w:hAnsi="Arial" w:eastAsia="Arial"/>
        </w:rPr>
        <w:t>”</w:t>
      </w:r>
      <w:r>
        <w:rPr>
          <w:spacing w:val="-4"/>
        </w:rPr>
        <w:t xml:space="preserve">。事实上也的确有，那就是 </w:t>
      </w:r>
      <w:r>
        <w:rPr>
          <w:rFonts w:ascii="Consolas" w:hAnsi="Consolas" w:eastAsia="Consolas"/>
          <w:color w:val="444444"/>
          <w:sz w:val="23"/>
          <w:shd w:val="clear" w:color="auto" w:fill="F1F1F1"/>
        </w:rPr>
        <w:t>class</w:t>
      </w:r>
      <w:r>
        <w:rPr>
          <w:rFonts w:ascii="Consolas" w:hAnsi="Consolas" w:eastAsia="Consolas"/>
          <w:color w:val="444444"/>
          <w:spacing w:val="-54"/>
          <w:sz w:val="23"/>
        </w:rPr>
        <w:t xml:space="preserve"> </w:t>
      </w:r>
      <w:r>
        <w:rPr>
          <w:spacing w:val="-2"/>
        </w:rPr>
        <w:t>这个关键字。你</w:t>
      </w:r>
      <w:r>
        <w:rPr>
          <w:spacing w:val="-11"/>
        </w:rPr>
        <w:t xml:space="preserve">可以使用 </w:t>
      </w:r>
      <w:r>
        <w:rPr>
          <w:rFonts w:ascii="Consolas" w:hAnsi="Consolas" w:eastAsia="Consolas"/>
          <w:color w:val="444444"/>
          <w:sz w:val="23"/>
          <w:shd w:val="clear" w:color="auto" w:fill="F1F1F1"/>
        </w:rPr>
        <w:t>class</w:t>
      </w:r>
      <w:r>
        <w:rPr>
          <w:rFonts w:ascii="Consolas" w:hAnsi="Consolas" w:eastAsia="Consolas"/>
          <w:color w:val="444444"/>
          <w:sz w:val="23"/>
        </w:rPr>
        <w:t xml:space="preserve"> </w:t>
      </w:r>
      <w:r>
        <w:rPr>
          <w:spacing w:val="-1"/>
        </w:rPr>
        <w:t>创建更棒的</w:t>
      </w:r>
      <w:r>
        <w:rPr>
          <w:rFonts w:ascii="Arial" w:hAnsi="Arial" w:eastAsia="Arial"/>
        </w:rPr>
        <w:t>“</w:t>
      </w:r>
      <w:r>
        <w:t>函数字典</w:t>
      </w:r>
      <w:r>
        <w:rPr>
          <w:rFonts w:ascii="Arial" w:hAnsi="Arial" w:eastAsia="Arial"/>
          <w:spacing w:val="-49"/>
        </w:rPr>
        <w:t>”</w:t>
      </w:r>
      <w:r>
        <w:rPr>
          <w:spacing w:val="-14"/>
        </w:rPr>
        <w:t>，比你在上节练习中做的强大多了。</w:t>
      </w:r>
      <w:r>
        <w:rPr>
          <w:rFonts w:ascii="Arial" w:hAnsi="Arial" w:eastAsia="Arial"/>
          <w:spacing w:val="-4"/>
        </w:rPr>
        <w:t>Class</w:t>
      </w:r>
    </w:p>
    <w:p>
      <w:pPr>
        <w:pStyle w:val="5"/>
        <w:spacing w:line="278" w:lineRule="auto"/>
        <w:ind w:left="1800" w:right="242"/>
      </w:pPr>
      <w:r>
        <w:t>（类）有着各种各样强大的功能和用法，但本书不会深入讲这些内容，在这里， 你只要你学会把它们当作高级的</w:t>
      </w:r>
      <w:r>
        <w:rPr>
          <w:rFonts w:ascii="Arial" w:hAnsi="Arial" w:eastAsia="Arial"/>
        </w:rPr>
        <w:t>“</w:t>
      </w:r>
      <w:r>
        <w:t>函数字典</w:t>
      </w:r>
      <w:r>
        <w:rPr>
          <w:rFonts w:ascii="Arial" w:hAnsi="Arial" w:eastAsia="Arial"/>
        </w:rPr>
        <w:t>”</w:t>
      </w:r>
      <w:r>
        <w:t>使用就可以了。</w:t>
      </w:r>
    </w:p>
    <w:p>
      <w:pPr>
        <w:pStyle w:val="5"/>
        <w:spacing w:before="190" w:line="278" w:lineRule="auto"/>
        <w:ind w:left="1800" w:right="355"/>
        <w:jc w:val="both"/>
      </w:pPr>
      <w:r>
        <w:t>用到</w:t>
      </w:r>
      <w:r>
        <w:rPr>
          <w:rFonts w:ascii="Arial" w:hAnsi="Arial" w:eastAsia="Arial"/>
        </w:rPr>
        <w:t>“class”</w:t>
      </w:r>
      <w:r>
        <w:t>的编程语言被称作</w:t>
      </w:r>
      <w:r>
        <w:rPr>
          <w:rFonts w:ascii="Arial" w:hAnsi="Arial" w:eastAsia="Arial"/>
        </w:rPr>
        <w:t xml:space="preserve">“Object Oriented </w:t>
      </w:r>
      <w:r>
        <w:rPr>
          <w:rFonts w:ascii="Arial" w:hAnsi="Arial" w:eastAsia="Arial"/>
          <w:spacing w:val="-3"/>
        </w:rPr>
        <w:t>Programming</w:t>
      </w:r>
      <w:r>
        <w:rPr>
          <w:spacing w:val="-3"/>
        </w:rPr>
        <w:t>（</w:t>
      </w:r>
      <w:r>
        <w:rPr>
          <w:spacing w:val="-2"/>
        </w:rPr>
        <w:t>面向对象编程</w:t>
      </w:r>
      <w:r>
        <w:rPr>
          <w:spacing w:val="-13"/>
        </w:rPr>
        <w:t>）</w:t>
      </w:r>
      <w:r>
        <w:rPr>
          <w:rFonts w:ascii="Arial" w:hAnsi="Arial" w:eastAsia="Arial"/>
          <w:spacing w:val="-13"/>
        </w:rPr>
        <w:t xml:space="preserve">” </w:t>
      </w:r>
      <w:r>
        <w:t>语言。这是一种传统的编程方式，你需要做出</w:t>
      </w:r>
      <w:r>
        <w:rPr>
          <w:rFonts w:ascii="Arial" w:hAnsi="Arial" w:eastAsia="Arial"/>
        </w:rPr>
        <w:t>“</w:t>
      </w:r>
      <w:r>
        <w:t>东西</w:t>
      </w:r>
      <w:r>
        <w:rPr>
          <w:rFonts w:ascii="Arial" w:hAnsi="Arial" w:eastAsia="Arial"/>
        </w:rPr>
        <w:t>”</w:t>
      </w:r>
      <w:r>
        <w:t>来，然后你</w:t>
      </w:r>
      <w:r>
        <w:rPr>
          <w:rFonts w:ascii="Arial" w:hAnsi="Arial" w:eastAsia="Arial"/>
        </w:rPr>
        <w:t>“</w:t>
      </w:r>
      <w:r>
        <w:t>告诉</w:t>
      </w:r>
      <w:r>
        <w:rPr>
          <w:rFonts w:ascii="Arial" w:hAnsi="Arial" w:eastAsia="Arial"/>
        </w:rPr>
        <w:t>”</w:t>
      </w:r>
      <w:r>
        <w:t>这些东西</w:t>
      </w:r>
      <w:r>
        <w:rPr>
          <w:spacing w:val="-9"/>
        </w:rPr>
        <w:t>去完成它们的工作。类似的事情你其实已经做过不少了，只不过还没有意识到而</w:t>
      </w:r>
      <w:r>
        <w:t>已。记得你做过的这个吧：</w:t>
      </w:r>
    </w:p>
    <w:p>
      <w:pPr>
        <w:pStyle w:val="5"/>
        <w:spacing w:before="10"/>
        <w:rPr>
          <w:sz w:val="11"/>
        </w:rPr>
      </w:pPr>
      <w:r>
        <mc:AlternateContent>
          <mc:Choice Requires="wps">
            <w:drawing>
              <wp:anchor distT="0" distB="0" distL="0" distR="0" simplePos="0" relativeHeight="5120" behindDoc="0" locked="0" layoutInCell="1" allowOverlap="1">
                <wp:simplePos x="0" y="0"/>
                <wp:positionH relativeFrom="page">
                  <wp:posOffset>1348740</wp:posOffset>
                </wp:positionH>
                <wp:positionV relativeFrom="paragraph">
                  <wp:posOffset>125730</wp:posOffset>
                </wp:positionV>
                <wp:extent cx="4864100" cy="710565"/>
                <wp:effectExtent l="5080" t="4445" r="7620" b="8890"/>
                <wp:wrapTopAndBottom/>
                <wp:docPr id="266" name="文本框 699"/>
                <wp:cNvGraphicFramePr/>
                <a:graphic xmlns:a="http://schemas.openxmlformats.org/drawingml/2006/main">
                  <a:graphicData uri="http://schemas.microsoft.com/office/word/2010/wordprocessingShape">
                    <wps:wsp>
                      <wps:cNvSpPr txBox="1"/>
                      <wps:spPr>
                        <a:xfrm>
                          <a:off x="0" y="0"/>
                          <a:ext cx="4864100" cy="7105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 xml:space="preserve">stuff </w:t>
                            </w:r>
                            <w:r>
                              <w:rPr>
                                <w:color w:val="666666"/>
                                <w:sz w:val="23"/>
                              </w:rPr>
                              <w:t xml:space="preserve">= </w:t>
                            </w:r>
                            <w:r>
                              <w:rPr>
                                <w:sz w:val="23"/>
                              </w:rPr>
                              <w:t>[</w:t>
                            </w:r>
                            <w:r>
                              <w:rPr>
                                <w:color w:val="406F9F"/>
                                <w:sz w:val="23"/>
                              </w:rPr>
                              <w:t>'Test'</w:t>
                            </w:r>
                            <w:r>
                              <w:rPr>
                                <w:sz w:val="23"/>
                              </w:rPr>
                              <w:t xml:space="preserve">, </w:t>
                            </w:r>
                            <w:r>
                              <w:rPr>
                                <w:color w:val="406F9F"/>
                                <w:sz w:val="23"/>
                              </w:rPr>
                              <w:t>'This'</w:t>
                            </w:r>
                            <w:r>
                              <w:rPr>
                                <w:sz w:val="23"/>
                              </w:rPr>
                              <w:t xml:space="preserve">, </w:t>
                            </w:r>
                            <w:r>
                              <w:rPr>
                                <w:color w:val="406F9F"/>
                                <w:sz w:val="23"/>
                              </w:rPr>
                              <w:t>'Out'</w:t>
                            </w:r>
                            <w:r>
                              <w:rPr>
                                <w:sz w:val="23"/>
                              </w:rPr>
                              <w:t>]</w:t>
                            </w:r>
                          </w:p>
                          <w:p>
                            <w:pPr>
                              <w:pStyle w:val="5"/>
                              <w:spacing w:before="1"/>
                              <w:rPr>
                                <w:sz w:val="22"/>
                              </w:rPr>
                            </w:pPr>
                          </w:p>
                          <w:p>
                            <w:pPr>
                              <w:spacing w:before="1"/>
                              <w:ind w:left="148" w:right="0" w:firstLine="0"/>
                              <w:jc w:val="left"/>
                              <w:rPr>
                                <w:sz w:val="23"/>
                              </w:rPr>
                            </w:pPr>
                            <w:r>
                              <w:rPr>
                                <w:b/>
                                <w:color w:val="006F1F"/>
                                <w:sz w:val="23"/>
                              </w:rPr>
                              <w:t xml:space="preserve">print </w:t>
                            </w:r>
                            <w:r>
                              <w:rPr>
                                <w:color w:val="406F9F"/>
                                <w:sz w:val="23"/>
                              </w:rPr>
                              <w:t>' '</w:t>
                            </w:r>
                            <w:r>
                              <w:rPr>
                                <w:color w:val="666666"/>
                                <w:sz w:val="23"/>
                              </w:rPr>
                              <w:t>.</w:t>
                            </w:r>
                            <w:r>
                              <w:rPr>
                                <w:sz w:val="23"/>
                              </w:rPr>
                              <w:t>join(stuff)</w:t>
                            </w:r>
                          </w:p>
                        </w:txbxContent>
                      </wps:txbx>
                      <wps:bodyPr lIns="0" tIns="0" rIns="0" bIns="0" upright="1"/>
                    </wps:wsp>
                  </a:graphicData>
                </a:graphic>
              </wp:anchor>
            </w:drawing>
          </mc:Choice>
          <mc:Fallback>
            <w:pict>
              <v:shape id="文本框 699" o:spid="_x0000_s1026" o:spt="202" type="#_x0000_t202" style="position:absolute;left:0pt;margin-left:106.2pt;margin-top:9.9pt;height:55.95pt;width:383pt;mso-position-horizontal-relative:page;mso-wrap-distance-bottom:0pt;mso-wrap-distance-top:0pt;z-index:5120;mso-width-relative:page;mso-height-relative:page;" fillcolor="#EDEDED" filled="t" stroked="t" coordsize="21600,21600" o:gfxdata="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&#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0r65bZAAAACgEAAA8AAAAAAAAAAQAgAAAAIgAAAGRy&#10;cy9kb3ducmV2LnhtbFBLAQIUABQAAAAIAIdO4kA+Ti3CBAIAABAEAAAOAAAAAAAAAAEAIAAAACgB&#10;AABkcnMvZTJvRG9jLnhtbFBLBQYAAAAABgAGAFkBAACeBQ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 xml:space="preserve">stuff </w:t>
                      </w:r>
                      <w:r>
                        <w:rPr>
                          <w:color w:val="666666"/>
                          <w:sz w:val="23"/>
                        </w:rPr>
                        <w:t xml:space="preserve">= </w:t>
                      </w:r>
                      <w:r>
                        <w:rPr>
                          <w:sz w:val="23"/>
                        </w:rPr>
                        <w:t>[</w:t>
                      </w:r>
                      <w:r>
                        <w:rPr>
                          <w:color w:val="406F9F"/>
                          <w:sz w:val="23"/>
                        </w:rPr>
                        <w:t>'Test'</w:t>
                      </w:r>
                      <w:r>
                        <w:rPr>
                          <w:sz w:val="23"/>
                        </w:rPr>
                        <w:t xml:space="preserve">, </w:t>
                      </w:r>
                      <w:r>
                        <w:rPr>
                          <w:color w:val="406F9F"/>
                          <w:sz w:val="23"/>
                        </w:rPr>
                        <w:t>'This'</w:t>
                      </w:r>
                      <w:r>
                        <w:rPr>
                          <w:sz w:val="23"/>
                        </w:rPr>
                        <w:t xml:space="preserve">, </w:t>
                      </w:r>
                      <w:r>
                        <w:rPr>
                          <w:color w:val="406F9F"/>
                          <w:sz w:val="23"/>
                        </w:rPr>
                        <w:t>'Out'</w:t>
                      </w:r>
                      <w:r>
                        <w:rPr>
                          <w:sz w:val="23"/>
                        </w:rPr>
                        <w:t>]</w:t>
                      </w:r>
                    </w:p>
                    <w:p>
                      <w:pPr>
                        <w:pStyle w:val="5"/>
                        <w:spacing w:before="1"/>
                        <w:rPr>
                          <w:sz w:val="22"/>
                        </w:rPr>
                      </w:pPr>
                    </w:p>
                    <w:p>
                      <w:pPr>
                        <w:spacing w:before="1"/>
                        <w:ind w:left="148" w:right="0" w:firstLine="0"/>
                        <w:jc w:val="left"/>
                        <w:rPr>
                          <w:sz w:val="23"/>
                        </w:rPr>
                      </w:pPr>
                      <w:r>
                        <w:rPr>
                          <w:b/>
                          <w:color w:val="006F1F"/>
                          <w:sz w:val="23"/>
                        </w:rPr>
                        <w:t xml:space="preserve">print </w:t>
                      </w:r>
                      <w:r>
                        <w:rPr>
                          <w:color w:val="406F9F"/>
                          <w:sz w:val="23"/>
                        </w:rPr>
                        <w:t>' '</w:t>
                      </w:r>
                      <w:r>
                        <w:rPr>
                          <w:color w:val="666666"/>
                          <w:sz w:val="23"/>
                        </w:rPr>
                        <w:t>.</w:t>
                      </w:r>
                      <w:r>
                        <w:rPr>
                          <w:sz w:val="23"/>
                        </w:rPr>
                        <w:t>join(stuff)</w:t>
                      </w:r>
                    </w:p>
                  </w:txbxContent>
                </v:textbox>
                <w10:wrap type="topAndBottom"/>
              </v:shape>
            </w:pict>
          </mc:Fallback>
        </mc:AlternateContent>
      </w:r>
    </w:p>
    <w:p>
      <w:pPr>
        <w:pStyle w:val="5"/>
        <w:spacing w:before="11"/>
        <w:rPr>
          <w:sz w:val="13"/>
        </w:rPr>
      </w:pPr>
    </w:p>
    <w:p>
      <w:pPr>
        <w:spacing w:before="78" w:line="278" w:lineRule="auto"/>
        <w:ind w:left="1800" w:right="354" w:firstLine="0"/>
        <w:jc w:val="both"/>
        <w:rPr>
          <w:rFonts w:hint="eastAsia" w:ascii="宋体" w:hAnsi="宋体" w:eastAsia="宋体"/>
          <w:sz w:val="24"/>
        </w:rPr>
      </w:pPr>
      <w:r>
        <w:rPr>
          <w:rFonts w:hint="eastAsia" w:ascii="宋体" w:hAnsi="宋体" w:eastAsia="宋体"/>
          <w:sz w:val="24"/>
        </w:rPr>
        <w:t xml:space="preserve">其实你这里已经使用了 </w:t>
      </w:r>
      <w:r>
        <w:rPr>
          <w:rFonts w:ascii="Arial" w:hAnsi="Arial" w:eastAsia="Arial"/>
          <w:sz w:val="24"/>
        </w:rPr>
        <w:t>class</w:t>
      </w:r>
      <w:r>
        <w:rPr>
          <w:rFonts w:hint="eastAsia" w:ascii="宋体" w:hAnsi="宋体" w:eastAsia="宋体"/>
          <w:sz w:val="24"/>
        </w:rPr>
        <w:t>。</w:t>
      </w:r>
      <w:r>
        <w:rPr>
          <w:rFonts w:ascii="Arial" w:hAnsi="Arial" w:eastAsia="Arial"/>
          <w:sz w:val="24"/>
        </w:rPr>
        <w:t>``stuff``</w:t>
      </w:r>
      <w:r>
        <w:rPr>
          <w:rFonts w:ascii="Arial" w:hAnsi="Arial" w:eastAsia="Arial"/>
          <w:spacing w:val="55"/>
          <w:sz w:val="24"/>
        </w:rPr>
        <w:t xml:space="preserve"> </w:t>
      </w:r>
      <w:r>
        <w:rPr>
          <w:rFonts w:hint="eastAsia" w:ascii="宋体" w:hAnsi="宋体" w:eastAsia="宋体"/>
          <w:spacing w:val="-7"/>
          <w:sz w:val="24"/>
        </w:rPr>
        <w:t xml:space="preserve">这个变量其实是一个 </w:t>
      </w:r>
      <w:r>
        <w:rPr>
          <w:color w:val="444444"/>
          <w:sz w:val="23"/>
          <w:shd w:val="clear" w:color="auto" w:fill="F1F1F1"/>
        </w:rPr>
        <w:t>list class</w:t>
      </w:r>
      <w:r>
        <w:rPr>
          <w:color w:val="444444"/>
          <w:spacing w:val="-56"/>
          <w:sz w:val="23"/>
        </w:rPr>
        <w:t xml:space="preserve"> </w:t>
      </w:r>
      <w:r>
        <w:rPr>
          <w:rFonts w:hint="eastAsia" w:ascii="宋体" w:hAnsi="宋体" w:eastAsia="宋体"/>
          <w:sz w:val="24"/>
        </w:rPr>
        <w:t>（列表类</w:t>
      </w:r>
      <w:r>
        <w:rPr>
          <w:rFonts w:hint="eastAsia" w:ascii="宋体" w:hAnsi="宋体" w:eastAsia="宋体"/>
          <w:spacing w:val="-68"/>
          <w:sz w:val="24"/>
        </w:rPr>
        <w:t>）</w:t>
      </w:r>
      <w:r>
        <w:rPr>
          <w:rFonts w:hint="eastAsia" w:ascii="宋体" w:hAnsi="宋体" w:eastAsia="宋体"/>
          <w:spacing w:val="-40"/>
          <w:sz w:val="24"/>
        </w:rPr>
        <w:t xml:space="preserve">。而 </w:t>
      </w:r>
      <w:r>
        <w:rPr>
          <w:color w:val="444444"/>
          <w:spacing w:val="3"/>
          <w:sz w:val="23"/>
          <w:shd w:val="clear" w:color="auto" w:fill="F1F1F1"/>
        </w:rPr>
        <w:t>' '.</w:t>
      </w:r>
      <w:r>
        <w:rPr>
          <w:color w:val="444444"/>
          <w:sz w:val="23"/>
          <w:shd w:val="clear" w:color="auto" w:fill="F1F1F1"/>
        </w:rPr>
        <w:t>join(stuff)</w:t>
      </w:r>
      <w:r>
        <w:rPr>
          <w:color w:val="444444"/>
          <w:spacing w:val="-54"/>
          <w:sz w:val="23"/>
        </w:rPr>
        <w:t xml:space="preserve"> </w:t>
      </w:r>
      <w:r>
        <w:rPr>
          <w:rFonts w:hint="eastAsia" w:ascii="宋体" w:hAnsi="宋体" w:eastAsia="宋体"/>
          <w:spacing w:val="-9"/>
          <w:sz w:val="24"/>
        </w:rPr>
        <w:t xml:space="preserve">里调用函数 </w:t>
      </w:r>
      <w:r>
        <w:rPr>
          <w:color w:val="444444"/>
          <w:sz w:val="23"/>
          <w:shd w:val="clear" w:color="auto" w:fill="F1F1F1"/>
        </w:rPr>
        <w:t>join</w:t>
      </w:r>
      <w:r>
        <w:rPr>
          <w:color w:val="444444"/>
          <w:spacing w:val="-53"/>
          <w:sz w:val="23"/>
        </w:rPr>
        <w:t xml:space="preserve"> </w:t>
      </w:r>
      <w:r>
        <w:rPr>
          <w:rFonts w:hint="eastAsia" w:ascii="宋体" w:hAnsi="宋体" w:eastAsia="宋体"/>
          <w:spacing w:val="-10"/>
          <w:sz w:val="24"/>
        </w:rPr>
        <w:t xml:space="preserve">的字符串 </w:t>
      </w:r>
      <w:r>
        <w:rPr>
          <w:color w:val="444444"/>
          <w:spacing w:val="2"/>
          <w:sz w:val="23"/>
          <w:shd w:val="clear" w:color="auto" w:fill="F1F1F1"/>
        </w:rPr>
        <w:t>' '</w:t>
      </w:r>
      <w:r>
        <w:rPr>
          <w:rFonts w:hint="eastAsia" w:ascii="宋体" w:hAnsi="宋体" w:eastAsia="宋体"/>
          <w:sz w:val="24"/>
        </w:rPr>
        <w:t xml:space="preserve">（就是一个空格） </w:t>
      </w:r>
      <w:r>
        <w:rPr>
          <w:rFonts w:hint="eastAsia" w:ascii="宋体" w:hAnsi="宋体" w:eastAsia="宋体"/>
          <w:spacing w:val="-1"/>
          <w:sz w:val="24"/>
        </w:rPr>
        <w:t xml:space="preserve">也是一个 </w:t>
      </w:r>
      <w:r>
        <w:rPr>
          <w:rFonts w:ascii="Arial" w:hAnsi="Arial" w:eastAsia="Arial"/>
          <w:sz w:val="24"/>
        </w:rPr>
        <w:t>class</w:t>
      </w:r>
      <w:r>
        <w:rPr>
          <w:rFonts w:ascii="Arial" w:hAnsi="Arial" w:eastAsia="Arial"/>
          <w:spacing w:val="13"/>
          <w:sz w:val="24"/>
        </w:rPr>
        <w:t xml:space="preserve"> —— </w:t>
      </w:r>
      <w:r>
        <w:rPr>
          <w:rFonts w:hint="eastAsia" w:ascii="宋体" w:hAnsi="宋体" w:eastAsia="宋体"/>
          <w:spacing w:val="-1"/>
          <w:sz w:val="24"/>
        </w:rPr>
        <w:t xml:space="preserve">它是一个 </w:t>
      </w:r>
      <w:r>
        <w:rPr>
          <w:rFonts w:ascii="Arial" w:hAnsi="Arial" w:eastAsia="Arial"/>
          <w:sz w:val="24"/>
        </w:rPr>
        <w:t>string class (</w:t>
      </w:r>
      <w:r>
        <w:rPr>
          <w:rFonts w:hint="eastAsia" w:ascii="宋体" w:hAnsi="宋体" w:eastAsia="宋体"/>
          <w:sz w:val="24"/>
        </w:rPr>
        <w:t>字符串类</w:t>
      </w:r>
      <w:r>
        <w:rPr>
          <w:rFonts w:ascii="Arial" w:hAnsi="Arial" w:eastAsia="Arial"/>
          <w:sz w:val="24"/>
        </w:rPr>
        <w:t>)</w:t>
      </w:r>
      <w:r>
        <w:rPr>
          <w:rFonts w:hint="eastAsia" w:ascii="宋体" w:hAnsi="宋体" w:eastAsia="宋体"/>
          <w:sz w:val="24"/>
        </w:rPr>
        <w:t xml:space="preserve">。到处都是 </w:t>
      </w:r>
      <w:r>
        <w:rPr>
          <w:rFonts w:ascii="Arial" w:hAnsi="Arial" w:eastAsia="Arial"/>
          <w:sz w:val="24"/>
        </w:rPr>
        <w:t>class</w:t>
      </w:r>
      <w:r>
        <w:rPr>
          <w:rFonts w:hint="eastAsia" w:ascii="宋体" w:hAnsi="宋体" w:eastAsia="宋体"/>
          <w:sz w:val="24"/>
        </w:rPr>
        <w:t>！</w:t>
      </w:r>
    </w:p>
    <w:p>
      <w:pPr>
        <w:pStyle w:val="5"/>
        <w:spacing w:before="190" w:line="278" w:lineRule="auto"/>
        <w:ind w:left="1800" w:right="356"/>
        <w:jc w:val="both"/>
      </w:pPr>
      <w:r>
        <w:t xml:space="preserve">还有一个概念是 </w:t>
      </w:r>
      <w:r>
        <w:rPr>
          <w:rFonts w:ascii="Arial" w:eastAsia="Arial"/>
          <w:spacing w:val="-8"/>
        </w:rPr>
        <w:t>object</w:t>
      </w:r>
      <w:r>
        <w:rPr>
          <w:spacing w:val="-8"/>
        </w:rPr>
        <w:t>（</w:t>
      </w:r>
      <w:r>
        <w:t>物件</w:t>
      </w:r>
      <w:r>
        <w:rPr>
          <w:spacing w:val="-51"/>
        </w:rPr>
        <w:t>），</w:t>
      </w:r>
      <w:r>
        <w:rPr>
          <w:spacing w:val="-6"/>
        </w:rPr>
        <w:t xml:space="preserve">不过我们暂且不提。当你创建过几个 </w:t>
      </w:r>
      <w:r>
        <w:rPr>
          <w:rFonts w:ascii="Arial" w:eastAsia="Arial"/>
        </w:rPr>
        <w:t>class</w:t>
      </w:r>
      <w:r>
        <w:rPr>
          <w:rFonts w:ascii="Arial" w:eastAsia="Arial"/>
          <w:spacing w:val="55"/>
        </w:rPr>
        <w:t xml:space="preserve"> </w:t>
      </w:r>
      <w:r>
        <w:rPr>
          <w:spacing w:val="-13"/>
        </w:rPr>
        <w:t>后</w:t>
      </w:r>
      <w:r>
        <w:t xml:space="preserve">就会学到了。你怎样创建 </w:t>
      </w:r>
      <w:r>
        <w:rPr>
          <w:rFonts w:ascii="Arial" w:eastAsia="Arial"/>
        </w:rPr>
        <w:t>class</w:t>
      </w:r>
      <w:r>
        <w:rPr>
          <w:rFonts w:ascii="Arial" w:eastAsia="Arial"/>
          <w:spacing w:val="56"/>
        </w:rPr>
        <w:t xml:space="preserve"> </w:t>
      </w:r>
      <w:r>
        <w:rPr>
          <w:spacing w:val="-8"/>
        </w:rPr>
        <w:t xml:space="preserve">呢？和你创建 </w:t>
      </w:r>
      <w:r>
        <w:rPr>
          <w:rFonts w:ascii="Consolas" w:eastAsia="Consolas"/>
          <w:color w:val="444444"/>
          <w:sz w:val="23"/>
          <w:shd w:val="clear" w:color="auto" w:fill="F1F1F1"/>
        </w:rPr>
        <w:t>ROOMS</w:t>
      </w:r>
      <w:r>
        <w:rPr>
          <w:rFonts w:ascii="Consolas" w:eastAsia="Consolas"/>
          <w:color w:val="444444"/>
          <w:spacing w:val="-55"/>
          <w:sz w:val="23"/>
        </w:rPr>
        <w:t xml:space="preserve"> </w:t>
      </w:r>
      <w:r>
        <w:rPr>
          <w:spacing w:val="-1"/>
        </w:rPr>
        <w:t>的方法差不多，但其实更简单：</w:t>
      </w:r>
    </w:p>
    <w:p>
      <w:pPr>
        <w:pStyle w:val="5"/>
        <w:spacing w:before="5"/>
        <w:rPr>
          <w:sz w:val="11"/>
        </w:rPr>
      </w:pPr>
      <w:r>
        <mc:AlternateContent>
          <mc:Choice Requires="wpg">
            <w:drawing>
              <wp:anchor distT="0" distB="0" distL="0" distR="0" simplePos="0" relativeHeight="5120" behindDoc="0" locked="0" layoutInCell="1" allowOverlap="1">
                <wp:simplePos x="0" y="0"/>
                <wp:positionH relativeFrom="page">
                  <wp:posOffset>1344295</wp:posOffset>
                </wp:positionH>
                <wp:positionV relativeFrom="paragraph">
                  <wp:posOffset>122555</wp:posOffset>
                </wp:positionV>
                <wp:extent cx="4873625" cy="1839595"/>
                <wp:effectExtent l="0" t="0" r="3175" b="1905"/>
                <wp:wrapTopAndBottom/>
                <wp:docPr id="257" name="组合 700"/>
                <wp:cNvGraphicFramePr/>
                <a:graphic xmlns:a="http://schemas.openxmlformats.org/drawingml/2006/main">
                  <a:graphicData uri="http://schemas.microsoft.com/office/word/2010/wordprocessingGroup">
                    <wpg:wgp>
                      <wpg:cNvGrpSpPr/>
                      <wpg:grpSpPr>
                        <a:xfrm>
                          <a:off x="0" y="0"/>
                          <a:ext cx="4873625" cy="1839595"/>
                          <a:chOff x="2117" y="193"/>
                          <a:chExt cx="7675" cy="2897"/>
                        </a:xfrm>
                      </wpg:grpSpPr>
                      <wps:wsp>
                        <wps:cNvPr id="253" name="直线 701"/>
                        <wps:cNvSpPr/>
                        <wps:spPr>
                          <a:xfrm>
                            <a:off x="2132" y="200"/>
                            <a:ext cx="7645" cy="0"/>
                          </a:xfrm>
                          <a:prstGeom prst="line">
                            <a:avLst/>
                          </a:prstGeom>
                          <a:ln w="9144" cap="flat" cmpd="sng">
                            <a:solidFill>
                              <a:srgbClr val="CCCCCC"/>
                            </a:solidFill>
                            <a:prstDash val="solid"/>
                            <a:headEnd type="none" w="med" len="med"/>
                            <a:tailEnd type="none" w="med" len="med"/>
                          </a:ln>
                        </wps:spPr>
                        <wps:bodyPr upright="1"/>
                      </wps:wsp>
                      <wps:wsp>
                        <wps:cNvPr id="254" name="直线 702"/>
                        <wps:cNvSpPr/>
                        <wps:spPr>
                          <a:xfrm>
                            <a:off x="2124" y="193"/>
                            <a:ext cx="0" cy="2897"/>
                          </a:xfrm>
                          <a:prstGeom prst="line">
                            <a:avLst/>
                          </a:prstGeom>
                          <a:ln w="9144" cap="flat" cmpd="sng">
                            <a:solidFill>
                              <a:srgbClr val="CCCCCC"/>
                            </a:solidFill>
                            <a:prstDash val="solid"/>
                            <a:headEnd type="none" w="med" len="med"/>
                            <a:tailEnd type="none" w="med" len="med"/>
                          </a:ln>
                        </wps:spPr>
                        <wps:bodyPr upright="1"/>
                      </wps:wsp>
                      <wps:wsp>
                        <wps:cNvPr id="255" name="直线 703"/>
                        <wps:cNvSpPr/>
                        <wps:spPr>
                          <a:xfrm>
                            <a:off x="9784" y="193"/>
                            <a:ext cx="0" cy="2897"/>
                          </a:xfrm>
                          <a:prstGeom prst="line">
                            <a:avLst/>
                          </a:prstGeom>
                          <a:ln w="9144" cap="flat" cmpd="sng">
                            <a:solidFill>
                              <a:srgbClr val="CCCCCC"/>
                            </a:solidFill>
                            <a:prstDash val="solid"/>
                            <a:headEnd type="none" w="med" len="med"/>
                            <a:tailEnd type="none" w="med" len="med"/>
                          </a:ln>
                        </wps:spPr>
                        <wps:bodyPr upright="1"/>
                      </wps:wsp>
                      <wps:wsp>
                        <wps:cNvPr id="256" name="文本框 704"/>
                        <wps:cNvSpPr txBox="1"/>
                        <wps:spPr>
                          <a:xfrm>
                            <a:off x="2131" y="207"/>
                            <a:ext cx="7646" cy="2883"/>
                          </a:xfrm>
                          <a:prstGeom prst="rect">
                            <a:avLst/>
                          </a:prstGeom>
                          <a:solidFill>
                            <a:srgbClr val="EDEDED"/>
                          </a:solidFill>
                          <a:ln w="9525">
                            <a:noFill/>
                          </a:ln>
                        </wps:spPr>
                        <wps:txbx>
                          <w:txbxContent>
                            <w:p>
                              <w:pPr>
                                <w:spacing w:before="143"/>
                                <w:ind w:left="148" w:right="0" w:firstLine="0"/>
                                <w:jc w:val="left"/>
                                <w:rPr>
                                  <w:sz w:val="23"/>
                                </w:rPr>
                              </w:pPr>
                              <w:r>
                                <w:rPr>
                                  <w:b/>
                                  <w:color w:val="006F1F"/>
                                  <w:sz w:val="23"/>
                                </w:rPr>
                                <w:t xml:space="preserve">class </w:t>
                              </w:r>
                              <w:r>
                                <w:rPr>
                                  <w:b/>
                                  <w:color w:val="0D84B5"/>
                                  <w:sz w:val="23"/>
                                </w:rPr>
                                <w:t>TheThing</w:t>
                              </w:r>
                              <w:r>
                                <w:rPr>
                                  <w:sz w:val="23"/>
                                </w:rPr>
                                <w:t>(</w:t>
                              </w:r>
                              <w:r>
                                <w:rPr>
                                  <w:color w:val="006F1F"/>
                                  <w:sz w:val="23"/>
                                </w:rPr>
                                <w:t>object</w:t>
                              </w:r>
                              <w:r>
                                <w:rPr>
                                  <w:sz w:val="23"/>
                                </w:rPr>
                                <w:t>):</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line="491" w:lineRule="auto"/>
                                <w:ind w:left="1132" w:right="4230" w:hanging="492"/>
                                <w:jc w:val="left"/>
                                <w:rPr>
                                  <w:sz w:val="23"/>
                                </w:rPr>
                              </w:pPr>
                              <w:r>
                                <w:rPr>
                                  <w:b/>
                                  <w:color w:val="006F1F"/>
                                  <w:sz w:val="23"/>
                                </w:rPr>
                                <w:t xml:space="preserve">def </w:t>
                              </w:r>
                              <w:r>
                                <w:rPr>
                                  <w:color w:val="05287D"/>
                                  <w:sz w:val="23"/>
                                </w:rPr>
                                <w:t>__init__</w:t>
                              </w:r>
                              <w:r>
                                <w:rPr>
                                  <w:sz w:val="23"/>
                                </w:rPr>
                                <w:t>(</w:t>
                              </w:r>
                              <w:r>
                                <w:rPr>
                                  <w:color w:val="006F1F"/>
                                  <w:sz w:val="23"/>
                                </w:rPr>
                                <w:t>self</w:t>
                              </w:r>
                              <w:r>
                                <w:rPr>
                                  <w:sz w:val="23"/>
                                </w:rPr>
                                <w:t xml:space="preserve">): </w:t>
                              </w:r>
                              <w:r>
                                <w:rPr>
                                  <w:color w:val="006F1F"/>
                                  <w:sz w:val="23"/>
                                </w:rPr>
                                <w:t>self</w:t>
                              </w:r>
                              <w:r>
                                <w:rPr>
                                  <w:color w:val="666666"/>
                                  <w:sz w:val="23"/>
                                </w:rPr>
                                <w:t>.</w:t>
                              </w:r>
                              <w:r>
                                <w:rPr>
                                  <w:sz w:val="23"/>
                                </w:rPr>
                                <w:t xml:space="preserve">number </w:t>
                              </w:r>
                              <w:r>
                                <w:rPr>
                                  <w:color w:val="666666"/>
                                  <w:sz w:val="23"/>
                                </w:rPr>
                                <w:t xml:space="preserve">= </w:t>
                              </w:r>
                              <w:r>
                                <w:rPr>
                                  <w:color w:val="1F8050"/>
                                  <w:sz w:val="23"/>
                                </w:rPr>
                                <w:t>0</w:t>
                              </w:r>
                            </w:p>
                          </w:txbxContent>
                        </wps:txbx>
                        <wps:bodyPr lIns="0" tIns="0" rIns="0" bIns="0" upright="1"/>
                      </wps:wsp>
                    </wpg:wgp>
                  </a:graphicData>
                </a:graphic>
              </wp:anchor>
            </w:drawing>
          </mc:Choice>
          <mc:Fallback>
            <w:pict>
              <v:group id="组合 700" o:spid="_x0000_s1026" o:spt="203" style="position:absolute;left:0pt;margin-left:105.85pt;margin-top:9.65pt;height:144.85pt;width:383.75pt;mso-position-horizontal-relative:page;mso-wrap-distance-bottom:0pt;mso-wrap-distance-top:0pt;z-index:5120;mso-width-relative:page;mso-height-relative:page;" coordorigin="2117,193" coordsize="7675,2897" o:gfxdata="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uxMv&#10;ctkAAAAKAQAADwAAAAAAAAABACAAAAAiAAAAZHJzL2Rvd25yZXYueG1sUEsBAhQAFAAAAAgAh07i&#10;QIehxMAFAwAAlwoAAA4AAAAAAAAAAQAgAAAAKAEAAGRycy9lMm9Eb2MueG1sUEsFBgAAAAAGAAYA&#10;WQEAAJ8GAAAAAA==&#10;">
                <o:lock v:ext="edit" aspectratio="f"/>
                <v:line id="直线 701" o:spid="_x0000_s1026" o:spt="20" style="position:absolute;left:2132;top:200;height:0;width:7645;" filled="f" stroked="t" coordsize="21600,21600" o:gfxdata="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nieC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02" o:spid="_x0000_s1026" o:spt="20" style="position:absolute;left:2124;top:193;height:2897;width:0;" filled="f" stroked="t" coordsize="21600,21600" o:gfxdata="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d7/2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03" o:spid="_x0000_s1026" o:spt="20" style="position:absolute;left:9784;top:193;height:2897;width:0;" filled="f" stroked="t" coordsize="21600,21600" o:gfxdata="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Oxpt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704" o:spid="_x0000_s1026" o:spt="202" type="#_x0000_t202" style="position:absolute;left:2131;top:207;height:2883;width:7646;" fillcolor="#EDEDED" filled="t" stroked="f" coordsize="21600,21600" o:gfxdata="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tbIBb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43"/>
                          <w:ind w:left="148" w:right="0" w:firstLine="0"/>
                          <w:jc w:val="left"/>
                          <w:rPr>
                            <w:sz w:val="23"/>
                          </w:rPr>
                        </w:pPr>
                        <w:r>
                          <w:rPr>
                            <w:b/>
                            <w:color w:val="006F1F"/>
                            <w:sz w:val="23"/>
                          </w:rPr>
                          <w:t xml:space="preserve">class </w:t>
                        </w:r>
                        <w:r>
                          <w:rPr>
                            <w:b/>
                            <w:color w:val="0D84B5"/>
                            <w:sz w:val="23"/>
                          </w:rPr>
                          <w:t>TheThing</w:t>
                        </w:r>
                        <w:r>
                          <w:rPr>
                            <w:sz w:val="23"/>
                          </w:rPr>
                          <w:t>(</w:t>
                        </w:r>
                        <w:r>
                          <w:rPr>
                            <w:color w:val="006F1F"/>
                            <w:sz w:val="23"/>
                          </w:rPr>
                          <w:t>object</w:t>
                        </w:r>
                        <w:r>
                          <w:rPr>
                            <w:sz w:val="23"/>
                          </w:rPr>
                          <w:t>):</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line="491" w:lineRule="auto"/>
                          <w:ind w:left="1132" w:right="4230" w:hanging="492"/>
                          <w:jc w:val="left"/>
                          <w:rPr>
                            <w:sz w:val="23"/>
                          </w:rPr>
                        </w:pPr>
                        <w:r>
                          <w:rPr>
                            <w:b/>
                            <w:color w:val="006F1F"/>
                            <w:sz w:val="23"/>
                          </w:rPr>
                          <w:t xml:space="preserve">def </w:t>
                        </w:r>
                        <w:r>
                          <w:rPr>
                            <w:color w:val="05287D"/>
                            <w:sz w:val="23"/>
                          </w:rPr>
                          <w:t>__init__</w:t>
                        </w:r>
                        <w:r>
                          <w:rPr>
                            <w:sz w:val="23"/>
                          </w:rPr>
                          <w:t>(</w:t>
                        </w:r>
                        <w:r>
                          <w:rPr>
                            <w:color w:val="006F1F"/>
                            <w:sz w:val="23"/>
                          </w:rPr>
                          <w:t>self</w:t>
                        </w:r>
                        <w:r>
                          <w:rPr>
                            <w:sz w:val="23"/>
                          </w:rPr>
                          <w:t xml:space="preserve">): </w:t>
                        </w:r>
                        <w:r>
                          <w:rPr>
                            <w:color w:val="006F1F"/>
                            <w:sz w:val="23"/>
                          </w:rPr>
                          <w:t>self</w:t>
                        </w:r>
                        <w:r>
                          <w:rPr>
                            <w:color w:val="666666"/>
                            <w:sz w:val="23"/>
                          </w:rPr>
                          <w:t>.</w:t>
                        </w:r>
                        <w:r>
                          <w:rPr>
                            <w:sz w:val="23"/>
                          </w:rPr>
                          <w:t xml:space="preserve">number </w:t>
                        </w:r>
                        <w:r>
                          <w:rPr>
                            <w:color w:val="666666"/>
                            <w:sz w:val="23"/>
                          </w:rPr>
                          <w:t xml:space="preserve">= </w:t>
                        </w:r>
                        <w:r>
                          <w:rPr>
                            <w:color w:val="1F8050"/>
                            <w:sz w:val="23"/>
                          </w:rPr>
                          <w:t>0</w:t>
                        </w:r>
                      </w:p>
                    </w:txbxContent>
                  </v:textbox>
                </v:shape>
                <w10:wrap type="topAndBottom"/>
              </v:group>
            </w:pict>
          </mc:Fallback>
        </mc:AlternateContent>
      </w:r>
    </w:p>
    <w:p>
      <w:pPr>
        <w:pStyle w:val="5"/>
        <w:spacing w:before="12"/>
        <w:rPr>
          <w:sz w:val="6"/>
        </w:rPr>
      </w:pPr>
    </w:p>
    <w:p>
      <w:pPr>
        <w:pStyle w:val="5"/>
        <w:ind w:left="2116"/>
        <w:rPr>
          <w:sz w:val="20"/>
        </w:rPr>
      </w:pPr>
      <w:r>
        <w:rPr>
          <w:sz w:val="20"/>
        </w:rPr>
        <mc:AlternateContent>
          <mc:Choice Requires="wpg">
            <w:drawing>
              <wp:inline distT="0" distB="0" distL="114300" distR="114300">
                <wp:extent cx="4873625" cy="634365"/>
                <wp:effectExtent l="0" t="0" r="3175" b="635"/>
                <wp:docPr id="661" name="组合 705"/>
                <wp:cNvGraphicFramePr/>
                <a:graphic xmlns:a="http://schemas.openxmlformats.org/drawingml/2006/main">
                  <a:graphicData uri="http://schemas.microsoft.com/office/word/2010/wordprocessingGroup">
                    <wpg:wgp>
                      <wpg:cNvGrpSpPr/>
                      <wpg:grpSpPr>
                        <a:xfrm>
                          <a:off x="0" y="0"/>
                          <a:ext cx="4873625" cy="634365"/>
                          <a:chOff x="0" y="0"/>
                          <a:chExt cx="7675" cy="999"/>
                        </a:xfrm>
                      </wpg:grpSpPr>
                      <wps:wsp>
                        <wps:cNvPr id="655" name="直线 706"/>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656" name="直线 707"/>
                        <wps:cNvSpPr/>
                        <wps:spPr>
                          <a:xfrm>
                            <a:off x="14" y="992"/>
                            <a:ext cx="7646" cy="0"/>
                          </a:xfrm>
                          <a:prstGeom prst="line">
                            <a:avLst/>
                          </a:prstGeom>
                          <a:ln w="9144" cap="flat" cmpd="sng">
                            <a:solidFill>
                              <a:srgbClr val="CCCCCC"/>
                            </a:solidFill>
                            <a:prstDash val="solid"/>
                            <a:headEnd type="none" w="med" len="med"/>
                            <a:tailEnd type="none" w="med" len="med"/>
                          </a:ln>
                        </wps:spPr>
                        <wps:bodyPr upright="1"/>
                      </wps:wsp>
                      <wps:wsp>
                        <wps:cNvPr id="657" name="直线 708"/>
                        <wps:cNvSpPr/>
                        <wps:spPr>
                          <a:xfrm>
                            <a:off x="7" y="552"/>
                            <a:ext cx="0" cy="447"/>
                          </a:xfrm>
                          <a:prstGeom prst="line">
                            <a:avLst/>
                          </a:prstGeom>
                          <a:ln w="9144" cap="flat" cmpd="sng">
                            <a:solidFill>
                              <a:srgbClr val="CCCCCC"/>
                            </a:solidFill>
                            <a:prstDash val="solid"/>
                            <a:headEnd type="none" w="med" len="med"/>
                            <a:tailEnd type="none" w="med" len="med"/>
                          </a:ln>
                        </wps:spPr>
                        <wps:bodyPr upright="1"/>
                      </wps:wsp>
                      <wps:wsp>
                        <wps:cNvPr id="658" name="直线 709"/>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659" name="直线 710"/>
                        <wps:cNvSpPr/>
                        <wps:spPr>
                          <a:xfrm>
                            <a:off x="7667" y="552"/>
                            <a:ext cx="0" cy="447"/>
                          </a:xfrm>
                          <a:prstGeom prst="line">
                            <a:avLst/>
                          </a:prstGeom>
                          <a:ln w="9144" cap="flat" cmpd="sng">
                            <a:solidFill>
                              <a:srgbClr val="CCCCCC"/>
                            </a:solidFill>
                            <a:prstDash val="solid"/>
                            <a:headEnd type="none" w="med" len="med"/>
                            <a:tailEnd type="none" w="med" len="med"/>
                          </a:ln>
                        </wps:spPr>
                        <wps:bodyPr upright="1"/>
                      </wps:wsp>
                      <wps:wsp>
                        <wps:cNvPr id="660" name="文本框 711"/>
                        <wps:cNvSpPr txBox="1"/>
                        <wps:spPr>
                          <a:xfrm>
                            <a:off x="14" y="0"/>
                            <a:ext cx="7646" cy="985"/>
                          </a:xfrm>
                          <a:prstGeom prst="rect">
                            <a:avLst/>
                          </a:prstGeom>
                          <a:solidFill>
                            <a:srgbClr val="EDEDED"/>
                          </a:solidFill>
                          <a:ln w="9525">
                            <a:noFill/>
                          </a:ln>
                        </wps:spPr>
                        <wps:txbx>
                          <w:txbxContent>
                            <w:p>
                              <w:pPr>
                                <w:spacing w:before="21"/>
                                <w:ind w:left="640" w:right="0" w:firstLine="0"/>
                                <w:jc w:val="left"/>
                                <w:rPr>
                                  <w:sz w:val="23"/>
                                </w:rPr>
                              </w:pPr>
                              <w:r>
                                <w:rPr>
                                  <w:b/>
                                  <w:color w:val="006F1F"/>
                                  <w:sz w:val="23"/>
                                </w:rPr>
                                <w:t xml:space="preserve">def </w:t>
                              </w:r>
                              <w:r>
                                <w:rPr>
                                  <w:color w:val="05287D"/>
                                  <w:sz w:val="23"/>
                                </w:rPr>
                                <w:t>some_function</w:t>
                              </w:r>
                              <w:r>
                                <w:rPr>
                                  <w:sz w:val="23"/>
                                </w:rPr>
                                <w:t>(</w:t>
                              </w:r>
                              <w:r>
                                <w:rPr>
                                  <w:color w:val="006F1F"/>
                                  <w:sz w:val="23"/>
                                </w:rPr>
                                <w:t>self</w:t>
                              </w:r>
                              <w:r>
                                <w:rPr>
                                  <w:sz w:val="23"/>
                                </w:rPr>
                                <w:t>):</w:t>
                              </w:r>
                            </w:p>
                            <w:p>
                              <w:pPr>
                                <w:spacing w:before="3" w:line="240" w:lineRule="auto"/>
                                <w:rPr>
                                  <w:rFonts w:ascii="宋体"/>
                                  <w:sz w:val="22"/>
                                </w:rPr>
                              </w:pPr>
                            </w:p>
                            <w:p>
                              <w:pPr>
                                <w:spacing w:before="1"/>
                                <w:ind w:left="1132" w:right="0" w:firstLine="0"/>
                                <w:jc w:val="left"/>
                                <w:rPr>
                                  <w:sz w:val="23"/>
                                </w:rPr>
                              </w:pPr>
                              <w:r>
                                <w:rPr>
                                  <w:b/>
                                  <w:color w:val="006F1F"/>
                                  <w:sz w:val="23"/>
                                </w:rPr>
                                <w:t xml:space="preserve">print </w:t>
                              </w:r>
                              <w:r>
                                <w:rPr>
                                  <w:color w:val="406F9F"/>
                                  <w:sz w:val="23"/>
                                </w:rPr>
                                <w:t>"I got called."</w:t>
                              </w:r>
                            </w:p>
                          </w:txbxContent>
                        </wps:txbx>
                        <wps:bodyPr lIns="0" tIns="0" rIns="0" bIns="0" upright="1"/>
                      </wps:wsp>
                    </wpg:wgp>
                  </a:graphicData>
                </a:graphic>
              </wp:inline>
            </w:drawing>
          </mc:Choice>
          <mc:Fallback>
            <w:pict>
              <v:group id="组合 705" o:spid="_x0000_s1026" o:spt="203" style="height:49.95pt;width:383.75pt;" coordsize="7675,999" o:gfxdata="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vCA5FNYAAAAEAQAADwAAAAAAAAAB&#10;ACAAAAAiAAAAZHJzL2Rvd25yZXYueG1sUEsBAhQAFAAAAAgAh07iQBQs2CUvAwAAgQ4AAA4AAAAA&#10;AAAAAQAgAAAAJQEAAGRycy9lMm9Eb2MueG1sUEsFBgAAAAAGAAYAWQEAAMYGAAAAAA==&#10;">
                <o:lock v:ext="edit" aspectratio="f"/>
                <v:line id="直线 706" o:spid="_x0000_s1026" o:spt="20" style="position:absolute;left:7;top:0;height:552;width:0;" filled="f" stroked="t" coordsize="21600,21600" o:gfxdata="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tLZ0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07" o:spid="_x0000_s1026" o:spt="20" style="position:absolute;left:14;top:992;height:0;width:7646;" filled="f" stroked="t" coordsize="21600,21600" o:gfxdata="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YoA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708" o:spid="_x0000_s1026" o:spt="20" style="position:absolute;left:7;top:552;height:447;width:0;" filled="f" stroked="t" coordsize="21600,21600" o:gfxdata="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qNm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709" o:spid="_x0000_s1026" o:spt="20" style="position:absolute;left:7667;top:0;height:552;width:0;" filled="f" stroked="t" coordsize="21600,21600" o:gfxdata="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7UZ6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710" o:spid="_x0000_s1026" o:spt="20" style="position:absolute;left:7667;top:552;height:447;width:0;" filled="f" stroked="t" coordsize="21600,21600" o:gfxdata="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Pm8c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711" o:spid="_x0000_s1026" o:spt="202" type="#_x0000_t202" style="position:absolute;left:14;top:0;height:985;width:7646;" fillcolor="#EDEDED" filled="t" stroked="f" coordsize="21600,21600" o:gfxdata="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OQk06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spacing w:before="21"/>
                          <w:ind w:left="640" w:right="0" w:firstLine="0"/>
                          <w:jc w:val="left"/>
                          <w:rPr>
                            <w:sz w:val="23"/>
                          </w:rPr>
                        </w:pPr>
                        <w:r>
                          <w:rPr>
                            <w:b/>
                            <w:color w:val="006F1F"/>
                            <w:sz w:val="23"/>
                          </w:rPr>
                          <w:t xml:space="preserve">def </w:t>
                        </w:r>
                        <w:r>
                          <w:rPr>
                            <w:color w:val="05287D"/>
                            <w:sz w:val="23"/>
                          </w:rPr>
                          <w:t>some_function</w:t>
                        </w:r>
                        <w:r>
                          <w:rPr>
                            <w:sz w:val="23"/>
                          </w:rPr>
                          <w:t>(</w:t>
                        </w:r>
                        <w:r>
                          <w:rPr>
                            <w:color w:val="006F1F"/>
                            <w:sz w:val="23"/>
                          </w:rPr>
                          <w:t>self</w:t>
                        </w:r>
                        <w:r>
                          <w:rPr>
                            <w:sz w:val="23"/>
                          </w:rPr>
                          <w:t>):</w:t>
                        </w:r>
                      </w:p>
                      <w:p>
                        <w:pPr>
                          <w:spacing w:before="3" w:line="240" w:lineRule="auto"/>
                          <w:rPr>
                            <w:rFonts w:ascii="宋体"/>
                            <w:sz w:val="22"/>
                          </w:rPr>
                        </w:pPr>
                      </w:p>
                      <w:p>
                        <w:pPr>
                          <w:spacing w:before="1"/>
                          <w:ind w:left="1132" w:right="0" w:firstLine="0"/>
                          <w:jc w:val="left"/>
                          <w:rPr>
                            <w:sz w:val="23"/>
                          </w:rPr>
                        </w:pPr>
                        <w:r>
                          <w:rPr>
                            <w:b/>
                            <w:color w:val="006F1F"/>
                            <w:sz w:val="23"/>
                          </w:rPr>
                          <w:t xml:space="preserve">print </w:t>
                        </w:r>
                        <w:r>
                          <w:rPr>
                            <w:color w:val="406F9F"/>
                            <w:sz w:val="23"/>
                          </w:rPr>
                          <w:t>"I got called."</w:t>
                        </w:r>
                      </w:p>
                    </w:txbxContent>
                  </v:textbox>
                </v:shape>
                <w10:wrap type="none"/>
                <w10:anchorlock/>
              </v:group>
            </w:pict>
          </mc:Fallback>
        </mc:AlternateContent>
      </w:r>
    </w:p>
    <w:p>
      <w:pPr>
        <w:spacing w:after="0"/>
        <w:rPr>
          <w:sz w:val="20"/>
        </w:rPr>
        <w:sectPr>
          <w:pgSz w:w="11910" w:h="16840"/>
          <w:pgMar w:top="1580" w:right="1440" w:bottom="1380" w:left="0" w:header="0" w:footer="1102" w:gutter="0"/>
        </w:sectPr>
      </w:pPr>
    </w:p>
    <w:p>
      <w:pPr>
        <w:pStyle w:val="5"/>
        <w:ind w:left="2116"/>
        <w:rPr>
          <w:sz w:val="20"/>
        </w:rPr>
      </w:pPr>
      <w:r>
        <mc:AlternateContent>
          <mc:Choice Requires="wps">
            <w:drawing>
              <wp:anchor distT="0" distB="0" distL="114300" distR="114300" simplePos="0" relativeHeight="7168" behindDoc="0" locked="0" layoutInCell="1" allowOverlap="1">
                <wp:simplePos x="0" y="0"/>
                <wp:positionH relativeFrom="page">
                  <wp:posOffset>1124585</wp:posOffset>
                </wp:positionH>
                <wp:positionV relativeFrom="page">
                  <wp:posOffset>7962265</wp:posOffset>
                </wp:positionV>
                <wp:extent cx="5311775" cy="0"/>
                <wp:effectExtent l="0" t="0" r="0" b="0"/>
                <wp:wrapNone/>
                <wp:docPr id="379" name="直线 712"/>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712" o:spid="_x0000_s1026" o:spt="20" style="position:absolute;left:0pt;margin-left:88.55pt;margin-top:626.95pt;height:0pt;width:418.25pt;mso-position-horizontal-relative:page;mso-position-vertical-relative:page;z-index:7168;mso-width-relative:page;mso-height-relative:page;" filled="f" stroked="t" coordsize="21600,21600" o:gfxdata="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EPXPO2gAAAA4BAAAPAAAAAAAAAAEA&#10;IAAAACIAAABkcnMvZG93bnJldi54bWxQSwECFAAUAAAACACHTuJAxCfqy9QBAACRAwAADgAAAAAA&#10;AAABACAAAAApAQAAZHJzL2Uyb0RvYy54bWxQSwUGAAAAAAYABgBZAQAAbwUAAAAA&#10;">
                <v:fill on="f" focussize="0,0"/>
                <v:stroke weight="0.72pt" color="#900000" joinstyle="round"/>
                <v:imagedata o:title=""/>
                <o:lock v:ext="edit" aspectratio="f"/>
              </v:line>
            </w:pict>
          </mc:Fallback>
        </mc:AlternateContent>
      </w:r>
      <w:r>
        <w:rPr>
          <w:position w:val="0"/>
          <w:sz w:val="20"/>
        </w:rPr>
        <mc:AlternateContent>
          <mc:Choice Requires="wps">
            <w:drawing>
              <wp:inline distT="0" distB="0" distL="114300" distR="114300">
                <wp:extent cx="4864100" cy="6670675"/>
                <wp:effectExtent l="5080" t="4445" r="7620" b="5080"/>
                <wp:docPr id="662" name="文本框 713"/>
                <wp:cNvGraphicFramePr/>
                <a:graphic xmlns:a="http://schemas.openxmlformats.org/drawingml/2006/main">
                  <a:graphicData uri="http://schemas.microsoft.com/office/word/2010/wordprocessingShape">
                    <wps:wsp>
                      <wps:cNvSpPr txBox="1"/>
                      <wps:spPr>
                        <a:xfrm>
                          <a:off x="0" y="0"/>
                          <a:ext cx="4864100" cy="667067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pStyle w:val="5"/>
                              <w:rPr>
                                <w:sz w:val="22"/>
                              </w:rPr>
                            </w:pPr>
                          </w:p>
                          <w:p>
                            <w:pPr>
                              <w:pStyle w:val="5"/>
                              <w:spacing w:before="1"/>
                              <w:rPr>
                                <w:sz w:val="32"/>
                              </w:rPr>
                            </w:pPr>
                          </w:p>
                          <w:p>
                            <w:pPr>
                              <w:spacing w:before="0" w:line="491" w:lineRule="auto"/>
                              <w:ind w:left="1132" w:right="3372" w:hanging="492"/>
                              <w:jc w:val="left"/>
                              <w:rPr>
                                <w:sz w:val="23"/>
                              </w:rPr>
                            </w:pPr>
                            <w:r>
                              <w:rPr>
                                <w:b/>
                                <w:color w:val="006F1F"/>
                                <w:sz w:val="23"/>
                              </w:rPr>
                              <w:t xml:space="preserve">def </w:t>
                            </w:r>
                            <w:r>
                              <w:rPr>
                                <w:color w:val="05287D"/>
                                <w:sz w:val="23"/>
                              </w:rPr>
                              <w:t>add_me_up</w:t>
                            </w:r>
                            <w:r>
                              <w:rPr>
                                <w:sz w:val="23"/>
                              </w:rPr>
                              <w:t>(</w:t>
                            </w:r>
                            <w:r>
                              <w:rPr>
                                <w:color w:val="006F1F"/>
                                <w:sz w:val="23"/>
                              </w:rPr>
                              <w:t>self</w:t>
                            </w:r>
                            <w:r>
                              <w:rPr>
                                <w:sz w:val="23"/>
                              </w:rPr>
                              <w:t xml:space="preserve">, more): </w:t>
                            </w:r>
                            <w:r>
                              <w:rPr>
                                <w:color w:val="006F1F"/>
                                <w:sz w:val="23"/>
                              </w:rPr>
                              <w:t>self</w:t>
                            </w:r>
                            <w:r>
                              <w:rPr>
                                <w:color w:val="666666"/>
                                <w:sz w:val="23"/>
                              </w:rPr>
                              <w:t>.</w:t>
                            </w:r>
                            <w:r>
                              <w:rPr>
                                <w:sz w:val="23"/>
                              </w:rPr>
                              <w:t xml:space="preserve">number </w:t>
                            </w:r>
                            <w:r>
                              <w:rPr>
                                <w:color w:val="666666"/>
                                <w:sz w:val="23"/>
                              </w:rPr>
                              <w:t xml:space="preserve">+= </w:t>
                            </w:r>
                            <w:r>
                              <w:rPr>
                                <w:sz w:val="23"/>
                              </w:rPr>
                              <w:t xml:space="preserve">more </w:t>
                            </w:r>
                            <w:r>
                              <w:rPr>
                                <w:b/>
                                <w:color w:val="006F1F"/>
                                <w:sz w:val="23"/>
                              </w:rPr>
                              <w:t xml:space="preserve">return </w:t>
                            </w:r>
                            <w:r>
                              <w:rPr>
                                <w:color w:val="006F1F"/>
                                <w:sz w:val="23"/>
                              </w:rPr>
                              <w:t>self</w:t>
                            </w:r>
                            <w:r>
                              <w:rPr>
                                <w:color w:val="666666"/>
                                <w:sz w:val="23"/>
                              </w:rPr>
                              <w:t>.</w:t>
                            </w:r>
                            <w:r>
                              <w:rPr>
                                <w:sz w:val="23"/>
                              </w:rPr>
                              <w:t>number</w:t>
                            </w:r>
                          </w:p>
                          <w:p>
                            <w:pPr>
                              <w:pStyle w:val="5"/>
                              <w:rPr>
                                <w:sz w:val="22"/>
                              </w:rPr>
                            </w:pPr>
                          </w:p>
                          <w:p>
                            <w:pPr>
                              <w:pStyle w:val="5"/>
                              <w:spacing w:before="1"/>
                              <w:rPr>
                                <w:sz w:val="21"/>
                              </w:rPr>
                            </w:pPr>
                          </w:p>
                          <w:p>
                            <w:pPr>
                              <w:spacing w:before="0"/>
                              <w:ind w:left="148" w:right="0" w:firstLine="0"/>
                              <w:jc w:val="left"/>
                              <w:rPr>
                                <w:i/>
                                <w:sz w:val="23"/>
                              </w:rPr>
                            </w:pPr>
                            <w:r>
                              <w:rPr>
                                <w:i/>
                                <w:color w:val="408090"/>
                                <w:sz w:val="23"/>
                              </w:rPr>
                              <w:t># two different things</w:t>
                            </w:r>
                          </w:p>
                          <w:p>
                            <w:pPr>
                              <w:pStyle w:val="5"/>
                              <w:spacing w:before="1"/>
                              <w:rPr>
                                <w:sz w:val="22"/>
                              </w:rPr>
                            </w:pPr>
                          </w:p>
                          <w:p>
                            <w:pPr>
                              <w:spacing w:before="1" w:line="491" w:lineRule="auto"/>
                              <w:ind w:left="148" w:right="5620" w:firstLine="0"/>
                              <w:jc w:val="left"/>
                              <w:rPr>
                                <w:sz w:val="23"/>
                              </w:rPr>
                            </w:pPr>
                            <w:r>
                              <w:rPr>
                                <w:sz w:val="23"/>
                              </w:rPr>
                              <w:t xml:space="preserve">a </w:t>
                            </w:r>
                            <w:r>
                              <w:rPr>
                                <w:color w:val="666666"/>
                                <w:sz w:val="23"/>
                              </w:rPr>
                              <w:t xml:space="preserve">= </w:t>
                            </w:r>
                            <w:r>
                              <w:rPr>
                                <w:sz w:val="23"/>
                              </w:rPr>
                              <w:t xml:space="preserve">TheThing() b </w:t>
                            </w:r>
                            <w:r>
                              <w:rPr>
                                <w:color w:val="666666"/>
                                <w:sz w:val="23"/>
                              </w:rPr>
                              <w:t xml:space="preserve">= </w:t>
                            </w:r>
                            <w:r>
                              <w:rPr>
                                <w:sz w:val="23"/>
                              </w:rPr>
                              <w:t>TheThing()</w:t>
                            </w:r>
                          </w:p>
                          <w:p>
                            <w:pPr>
                              <w:pStyle w:val="5"/>
                              <w:rPr>
                                <w:sz w:val="22"/>
                              </w:rPr>
                            </w:pPr>
                          </w:p>
                          <w:p>
                            <w:pPr>
                              <w:pStyle w:val="5"/>
                              <w:rPr>
                                <w:sz w:val="21"/>
                              </w:rPr>
                            </w:pPr>
                          </w:p>
                          <w:p>
                            <w:pPr>
                              <w:spacing w:before="1" w:line="491" w:lineRule="auto"/>
                              <w:ind w:left="148" w:right="5026" w:firstLine="0"/>
                              <w:jc w:val="left"/>
                              <w:rPr>
                                <w:sz w:val="23"/>
                              </w:rPr>
                            </w:pPr>
                            <w:r>
                              <w:rPr>
                                <w:sz w:val="23"/>
                              </w:rPr>
                              <w:t>a</w:t>
                            </w:r>
                            <w:r>
                              <w:rPr>
                                <w:color w:val="666666"/>
                                <w:sz w:val="23"/>
                              </w:rPr>
                              <w:t>.</w:t>
                            </w:r>
                            <w:r>
                              <w:rPr>
                                <w:sz w:val="23"/>
                              </w:rPr>
                              <w:t>some_function() b</w:t>
                            </w:r>
                            <w:r>
                              <w:rPr>
                                <w:color w:val="666666"/>
                                <w:sz w:val="23"/>
                              </w:rPr>
                              <w:t>.</w:t>
                            </w:r>
                            <w:r>
                              <w:rPr>
                                <w:sz w:val="23"/>
                              </w:rPr>
                              <w:t>some_function()</w:t>
                            </w:r>
                          </w:p>
                          <w:p>
                            <w:pPr>
                              <w:pStyle w:val="5"/>
                              <w:rPr>
                                <w:sz w:val="22"/>
                              </w:rPr>
                            </w:pPr>
                          </w:p>
                          <w:p>
                            <w:pPr>
                              <w:pStyle w:val="5"/>
                              <w:spacing w:before="1"/>
                              <w:rPr>
                                <w:sz w:val="21"/>
                              </w:rPr>
                            </w:pPr>
                          </w:p>
                          <w:p>
                            <w:pPr>
                              <w:spacing w:before="0" w:line="491" w:lineRule="auto"/>
                              <w:ind w:left="148" w:right="4758" w:firstLine="0"/>
                              <w:jc w:val="both"/>
                              <w:rPr>
                                <w:sz w:val="23"/>
                              </w:rPr>
                            </w:pPr>
                            <w:r>
                              <w:rPr>
                                <w:b/>
                                <w:color w:val="006F1F"/>
                                <w:sz w:val="23"/>
                              </w:rPr>
                              <w:t xml:space="preserve">print </w:t>
                            </w:r>
                            <w:r>
                              <w:rPr>
                                <w:sz w:val="23"/>
                              </w:rPr>
                              <w:t>a</w:t>
                            </w:r>
                            <w:r>
                              <w:rPr>
                                <w:color w:val="666666"/>
                                <w:sz w:val="23"/>
                              </w:rPr>
                              <w:t>.</w:t>
                            </w:r>
                            <w:r>
                              <w:rPr>
                                <w:sz w:val="23"/>
                              </w:rPr>
                              <w:t>add_me_up(</w:t>
                            </w:r>
                            <w:r>
                              <w:rPr>
                                <w:color w:val="1F8050"/>
                                <w:sz w:val="23"/>
                              </w:rPr>
                              <w:t>20</w:t>
                            </w:r>
                            <w:r>
                              <w:rPr>
                                <w:sz w:val="23"/>
                              </w:rPr>
                              <w:t xml:space="preserve">) </w:t>
                            </w:r>
                            <w:r>
                              <w:rPr>
                                <w:b/>
                                <w:color w:val="006F1F"/>
                                <w:sz w:val="23"/>
                              </w:rPr>
                              <w:t xml:space="preserve">print </w:t>
                            </w:r>
                            <w:r>
                              <w:rPr>
                                <w:sz w:val="23"/>
                              </w:rPr>
                              <w:t>a</w:t>
                            </w:r>
                            <w:r>
                              <w:rPr>
                                <w:color w:val="666666"/>
                                <w:sz w:val="23"/>
                              </w:rPr>
                              <w:t>.</w:t>
                            </w:r>
                            <w:r>
                              <w:rPr>
                                <w:sz w:val="23"/>
                              </w:rPr>
                              <w:t>add_me_up(</w:t>
                            </w:r>
                            <w:r>
                              <w:rPr>
                                <w:color w:val="1F8050"/>
                                <w:sz w:val="23"/>
                              </w:rPr>
                              <w:t>20</w:t>
                            </w:r>
                            <w:r>
                              <w:rPr>
                                <w:sz w:val="23"/>
                              </w:rPr>
                              <w:t xml:space="preserve">) </w:t>
                            </w:r>
                            <w:r>
                              <w:rPr>
                                <w:b/>
                                <w:color w:val="006F1F"/>
                                <w:sz w:val="23"/>
                              </w:rPr>
                              <w:t xml:space="preserve">print </w:t>
                            </w:r>
                            <w:r>
                              <w:rPr>
                                <w:sz w:val="23"/>
                              </w:rPr>
                              <w:t>b</w:t>
                            </w:r>
                            <w:r>
                              <w:rPr>
                                <w:color w:val="666666"/>
                                <w:sz w:val="23"/>
                              </w:rPr>
                              <w:t>.</w:t>
                            </w:r>
                            <w:r>
                              <w:rPr>
                                <w:sz w:val="23"/>
                              </w:rPr>
                              <w:t>add_me_up(</w:t>
                            </w:r>
                            <w:r>
                              <w:rPr>
                                <w:color w:val="1F8050"/>
                                <w:sz w:val="23"/>
                              </w:rPr>
                              <w:t>30</w:t>
                            </w:r>
                            <w:r>
                              <w:rPr>
                                <w:sz w:val="23"/>
                              </w:rPr>
                              <w:t xml:space="preserve">) </w:t>
                            </w:r>
                            <w:r>
                              <w:rPr>
                                <w:b/>
                                <w:color w:val="006F1F"/>
                                <w:sz w:val="23"/>
                              </w:rPr>
                              <w:t xml:space="preserve">print </w:t>
                            </w:r>
                            <w:r>
                              <w:rPr>
                                <w:sz w:val="23"/>
                              </w:rPr>
                              <w:t>b</w:t>
                            </w:r>
                            <w:r>
                              <w:rPr>
                                <w:color w:val="666666"/>
                                <w:sz w:val="23"/>
                              </w:rPr>
                              <w:t>.</w:t>
                            </w:r>
                            <w:r>
                              <w:rPr>
                                <w:sz w:val="23"/>
                              </w:rPr>
                              <w:t>add_me_up(</w:t>
                            </w:r>
                            <w:r>
                              <w:rPr>
                                <w:color w:val="1F8050"/>
                                <w:sz w:val="23"/>
                              </w:rPr>
                              <w:t>30</w:t>
                            </w:r>
                            <w:r>
                              <w:rPr>
                                <w:sz w:val="23"/>
                              </w:rPr>
                              <w:t>)</w:t>
                            </w:r>
                          </w:p>
                          <w:p>
                            <w:pPr>
                              <w:pStyle w:val="5"/>
                              <w:rPr>
                                <w:sz w:val="22"/>
                              </w:rPr>
                            </w:pPr>
                          </w:p>
                          <w:p>
                            <w:pPr>
                              <w:pStyle w:val="5"/>
                              <w:spacing w:before="1"/>
                              <w:rPr>
                                <w:sz w:val="21"/>
                              </w:rPr>
                            </w:pPr>
                          </w:p>
                          <w:p>
                            <w:pPr>
                              <w:spacing w:before="0"/>
                              <w:ind w:left="148" w:right="0" w:firstLine="0"/>
                              <w:jc w:val="both"/>
                              <w:rPr>
                                <w:sz w:val="23"/>
                              </w:rPr>
                            </w:pPr>
                            <w:r>
                              <w:rPr>
                                <w:b/>
                                <w:color w:val="006F1F"/>
                                <w:sz w:val="23"/>
                              </w:rPr>
                              <w:t>print</w:t>
                            </w:r>
                            <w:r>
                              <w:rPr>
                                <w:b/>
                                <w:color w:val="006F1F"/>
                                <w:spacing w:val="45"/>
                                <w:sz w:val="23"/>
                              </w:rPr>
                              <w:t xml:space="preserve"> </w:t>
                            </w:r>
                            <w:r>
                              <w:rPr>
                                <w:sz w:val="23"/>
                              </w:rPr>
                              <w:t>a</w:t>
                            </w:r>
                            <w:r>
                              <w:rPr>
                                <w:color w:val="666666"/>
                                <w:sz w:val="23"/>
                              </w:rPr>
                              <w:t>.</w:t>
                            </w:r>
                            <w:r>
                              <w:rPr>
                                <w:sz w:val="23"/>
                              </w:rPr>
                              <w:t>number</w:t>
                            </w:r>
                          </w:p>
                          <w:p>
                            <w:pPr>
                              <w:pStyle w:val="5"/>
                              <w:spacing w:before="3"/>
                              <w:rPr>
                                <w:sz w:val="22"/>
                              </w:rPr>
                            </w:pPr>
                          </w:p>
                          <w:p>
                            <w:pPr>
                              <w:spacing w:before="0"/>
                              <w:ind w:left="148" w:right="0" w:firstLine="0"/>
                              <w:jc w:val="both"/>
                              <w:rPr>
                                <w:sz w:val="23"/>
                              </w:rPr>
                            </w:pPr>
                            <w:r>
                              <w:rPr>
                                <w:b/>
                                <w:color w:val="006F1F"/>
                                <w:sz w:val="23"/>
                              </w:rPr>
                              <w:t>print</w:t>
                            </w:r>
                            <w:r>
                              <w:rPr>
                                <w:b/>
                                <w:color w:val="006F1F"/>
                                <w:spacing w:val="45"/>
                                <w:sz w:val="23"/>
                              </w:rPr>
                              <w:t xml:space="preserve"> </w:t>
                            </w:r>
                            <w:r>
                              <w:rPr>
                                <w:sz w:val="23"/>
                              </w:rPr>
                              <w:t>b</w:t>
                            </w:r>
                            <w:r>
                              <w:rPr>
                                <w:color w:val="666666"/>
                                <w:sz w:val="23"/>
                              </w:rPr>
                              <w:t>.</w:t>
                            </w:r>
                            <w:r>
                              <w:rPr>
                                <w:sz w:val="23"/>
                              </w:rPr>
                              <w:t>number</w:t>
                            </w:r>
                          </w:p>
                        </w:txbxContent>
                      </wps:txbx>
                      <wps:bodyPr lIns="0" tIns="0" rIns="0" bIns="0" upright="1"/>
                    </wps:wsp>
                  </a:graphicData>
                </a:graphic>
              </wp:inline>
            </w:drawing>
          </mc:Choice>
          <mc:Fallback>
            <w:pict>
              <v:shape id="文本框 713" o:spid="_x0000_s1026" o:spt="202" type="#_x0000_t202" style="height:525.25pt;width:383pt;" fillcolor="#EDEDED" filled="t" stroked="t" coordsize="21600,21600" o:gfxdata="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Rt9V/VAAAABgEAAA8AAAAAAAAAAQAgAAAAIgAAAGRycy9k&#10;b3ducmV2LnhtbFBLAQIUABQAAAAIAIdO4kBLnzoVBQIAABEEAAAOAAAAAAAAAAEAIAAAACQBAABk&#10;cnMvZTJvRG9jLnhtbFBLBQYAAAAABgAGAFkBAACbBQAAAAA=&#10;">
                <v:fill on="t" focussize="0,0"/>
                <v:stroke weight="0.72pt" color="#CCCCCC" joinstyle="miter"/>
                <v:imagedata o:title=""/>
                <o:lock v:ext="edit" aspectratio="f"/>
                <v:textbox inset="0mm,0mm,0mm,0mm">
                  <w:txbxContent>
                    <w:p>
                      <w:pPr>
                        <w:pStyle w:val="5"/>
                        <w:rPr>
                          <w:sz w:val="22"/>
                        </w:rPr>
                      </w:pPr>
                    </w:p>
                    <w:p>
                      <w:pPr>
                        <w:pStyle w:val="5"/>
                        <w:spacing w:before="1"/>
                        <w:rPr>
                          <w:sz w:val="32"/>
                        </w:rPr>
                      </w:pPr>
                    </w:p>
                    <w:p>
                      <w:pPr>
                        <w:spacing w:before="0" w:line="491" w:lineRule="auto"/>
                        <w:ind w:left="1132" w:right="3372" w:hanging="492"/>
                        <w:jc w:val="left"/>
                        <w:rPr>
                          <w:sz w:val="23"/>
                        </w:rPr>
                      </w:pPr>
                      <w:r>
                        <w:rPr>
                          <w:b/>
                          <w:color w:val="006F1F"/>
                          <w:sz w:val="23"/>
                        </w:rPr>
                        <w:t xml:space="preserve">def </w:t>
                      </w:r>
                      <w:r>
                        <w:rPr>
                          <w:color w:val="05287D"/>
                          <w:sz w:val="23"/>
                        </w:rPr>
                        <w:t>add_me_up</w:t>
                      </w:r>
                      <w:r>
                        <w:rPr>
                          <w:sz w:val="23"/>
                        </w:rPr>
                        <w:t>(</w:t>
                      </w:r>
                      <w:r>
                        <w:rPr>
                          <w:color w:val="006F1F"/>
                          <w:sz w:val="23"/>
                        </w:rPr>
                        <w:t>self</w:t>
                      </w:r>
                      <w:r>
                        <w:rPr>
                          <w:sz w:val="23"/>
                        </w:rPr>
                        <w:t xml:space="preserve">, more): </w:t>
                      </w:r>
                      <w:r>
                        <w:rPr>
                          <w:color w:val="006F1F"/>
                          <w:sz w:val="23"/>
                        </w:rPr>
                        <w:t>self</w:t>
                      </w:r>
                      <w:r>
                        <w:rPr>
                          <w:color w:val="666666"/>
                          <w:sz w:val="23"/>
                        </w:rPr>
                        <w:t>.</w:t>
                      </w:r>
                      <w:r>
                        <w:rPr>
                          <w:sz w:val="23"/>
                        </w:rPr>
                        <w:t xml:space="preserve">number </w:t>
                      </w:r>
                      <w:r>
                        <w:rPr>
                          <w:color w:val="666666"/>
                          <w:sz w:val="23"/>
                        </w:rPr>
                        <w:t xml:space="preserve">+= </w:t>
                      </w:r>
                      <w:r>
                        <w:rPr>
                          <w:sz w:val="23"/>
                        </w:rPr>
                        <w:t xml:space="preserve">more </w:t>
                      </w:r>
                      <w:r>
                        <w:rPr>
                          <w:b/>
                          <w:color w:val="006F1F"/>
                          <w:sz w:val="23"/>
                        </w:rPr>
                        <w:t xml:space="preserve">return </w:t>
                      </w:r>
                      <w:r>
                        <w:rPr>
                          <w:color w:val="006F1F"/>
                          <w:sz w:val="23"/>
                        </w:rPr>
                        <w:t>self</w:t>
                      </w:r>
                      <w:r>
                        <w:rPr>
                          <w:color w:val="666666"/>
                          <w:sz w:val="23"/>
                        </w:rPr>
                        <w:t>.</w:t>
                      </w:r>
                      <w:r>
                        <w:rPr>
                          <w:sz w:val="23"/>
                        </w:rPr>
                        <w:t>number</w:t>
                      </w:r>
                    </w:p>
                    <w:p>
                      <w:pPr>
                        <w:pStyle w:val="5"/>
                        <w:rPr>
                          <w:sz w:val="22"/>
                        </w:rPr>
                      </w:pPr>
                    </w:p>
                    <w:p>
                      <w:pPr>
                        <w:pStyle w:val="5"/>
                        <w:spacing w:before="1"/>
                        <w:rPr>
                          <w:sz w:val="21"/>
                        </w:rPr>
                      </w:pPr>
                    </w:p>
                    <w:p>
                      <w:pPr>
                        <w:spacing w:before="0"/>
                        <w:ind w:left="148" w:right="0" w:firstLine="0"/>
                        <w:jc w:val="left"/>
                        <w:rPr>
                          <w:i/>
                          <w:sz w:val="23"/>
                        </w:rPr>
                      </w:pPr>
                      <w:r>
                        <w:rPr>
                          <w:i/>
                          <w:color w:val="408090"/>
                          <w:sz w:val="23"/>
                        </w:rPr>
                        <w:t># two different things</w:t>
                      </w:r>
                    </w:p>
                    <w:p>
                      <w:pPr>
                        <w:pStyle w:val="5"/>
                        <w:spacing w:before="1"/>
                        <w:rPr>
                          <w:sz w:val="22"/>
                        </w:rPr>
                      </w:pPr>
                    </w:p>
                    <w:p>
                      <w:pPr>
                        <w:spacing w:before="1" w:line="491" w:lineRule="auto"/>
                        <w:ind w:left="148" w:right="5620" w:firstLine="0"/>
                        <w:jc w:val="left"/>
                        <w:rPr>
                          <w:sz w:val="23"/>
                        </w:rPr>
                      </w:pPr>
                      <w:r>
                        <w:rPr>
                          <w:sz w:val="23"/>
                        </w:rPr>
                        <w:t xml:space="preserve">a </w:t>
                      </w:r>
                      <w:r>
                        <w:rPr>
                          <w:color w:val="666666"/>
                          <w:sz w:val="23"/>
                        </w:rPr>
                        <w:t xml:space="preserve">= </w:t>
                      </w:r>
                      <w:r>
                        <w:rPr>
                          <w:sz w:val="23"/>
                        </w:rPr>
                        <w:t xml:space="preserve">TheThing() b </w:t>
                      </w:r>
                      <w:r>
                        <w:rPr>
                          <w:color w:val="666666"/>
                          <w:sz w:val="23"/>
                        </w:rPr>
                        <w:t xml:space="preserve">= </w:t>
                      </w:r>
                      <w:r>
                        <w:rPr>
                          <w:sz w:val="23"/>
                        </w:rPr>
                        <w:t>TheThing()</w:t>
                      </w:r>
                    </w:p>
                    <w:p>
                      <w:pPr>
                        <w:pStyle w:val="5"/>
                        <w:rPr>
                          <w:sz w:val="22"/>
                        </w:rPr>
                      </w:pPr>
                    </w:p>
                    <w:p>
                      <w:pPr>
                        <w:pStyle w:val="5"/>
                        <w:rPr>
                          <w:sz w:val="21"/>
                        </w:rPr>
                      </w:pPr>
                    </w:p>
                    <w:p>
                      <w:pPr>
                        <w:spacing w:before="1" w:line="491" w:lineRule="auto"/>
                        <w:ind w:left="148" w:right="5026" w:firstLine="0"/>
                        <w:jc w:val="left"/>
                        <w:rPr>
                          <w:sz w:val="23"/>
                        </w:rPr>
                      </w:pPr>
                      <w:r>
                        <w:rPr>
                          <w:sz w:val="23"/>
                        </w:rPr>
                        <w:t>a</w:t>
                      </w:r>
                      <w:r>
                        <w:rPr>
                          <w:color w:val="666666"/>
                          <w:sz w:val="23"/>
                        </w:rPr>
                        <w:t>.</w:t>
                      </w:r>
                      <w:r>
                        <w:rPr>
                          <w:sz w:val="23"/>
                        </w:rPr>
                        <w:t>some_function() b</w:t>
                      </w:r>
                      <w:r>
                        <w:rPr>
                          <w:color w:val="666666"/>
                          <w:sz w:val="23"/>
                        </w:rPr>
                        <w:t>.</w:t>
                      </w:r>
                      <w:r>
                        <w:rPr>
                          <w:sz w:val="23"/>
                        </w:rPr>
                        <w:t>some_function()</w:t>
                      </w:r>
                    </w:p>
                    <w:p>
                      <w:pPr>
                        <w:pStyle w:val="5"/>
                        <w:rPr>
                          <w:sz w:val="22"/>
                        </w:rPr>
                      </w:pPr>
                    </w:p>
                    <w:p>
                      <w:pPr>
                        <w:pStyle w:val="5"/>
                        <w:spacing w:before="1"/>
                        <w:rPr>
                          <w:sz w:val="21"/>
                        </w:rPr>
                      </w:pPr>
                    </w:p>
                    <w:p>
                      <w:pPr>
                        <w:spacing w:before="0" w:line="491" w:lineRule="auto"/>
                        <w:ind w:left="148" w:right="4758" w:firstLine="0"/>
                        <w:jc w:val="both"/>
                        <w:rPr>
                          <w:sz w:val="23"/>
                        </w:rPr>
                      </w:pPr>
                      <w:r>
                        <w:rPr>
                          <w:b/>
                          <w:color w:val="006F1F"/>
                          <w:sz w:val="23"/>
                        </w:rPr>
                        <w:t xml:space="preserve">print </w:t>
                      </w:r>
                      <w:r>
                        <w:rPr>
                          <w:sz w:val="23"/>
                        </w:rPr>
                        <w:t>a</w:t>
                      </w:r>
                      <w:r>
                        <w:rPr>
                          <w:color w:val="666666"/>
                          <w:sz w:val="23"/>
                        </w:rPr>
                        <w:t>.</w:t>
                      </w:r>
                      <w:r>
                        <w:rPr>
                          <w:sz w:val="23"/>
                        </w:rPr>
                        <w:t>add_me_up(</w:t>
                      </w:r>
                      <w:r>
                        <w:rPr>
                          <w:color w:val="1F8050"/>
                          <w:sz w:val="23"/>
                        </w:rPr>
                        <w:t>20</w:t>
                      </w:r>
                      <w:r>
                        <w:rPr>
                          <w:sz w:val="23"/>
                        </w:rPr>
                        <w:t xml:space="preserve">) </w:t>
                      </w:r>
                      <w:r>
                        <w:rPr>
                          <w:b/>
                          <w:color w:val="006F1F"/>
                          <w:sz w:val="23"/>
                        </w:rPr>
                        <w:t xml:space="preserve">print </w:t>
                      </w:r>
                      <w:r>
                        <w:rPr>
                          <w:sz w:val="23"/>
                        </w:rPr>
                        <w:t>a</w:t>
                      </w:r>
                      <w:r>
                        <w:rPr>
                          <w:color w:val="666666"/>
                          <w:sz w:val="23"/>
                        </w:rPr>
                        <w:t>.</w:t>
                      </w:r>
                      <w:r>
                        <w:rPr>
                          <w:sz w:val="23"/>
                        </w:rPr>
                        <w:t>add_me_up(</w:t>
                      </w:r>
                      <w:r>
                        <w:rPr>
                          <w:color w:val="1F8050"/>
                          <w:sz w:val="23"/>
                        </w:rPr>
                        <w:t>20</w:t>
                      </w:r>
                      <w:r>
                        <w:rPr>
                          <w:sz w:val="23"/>
                        </w:rPr>
                        <w:t xml:space="preserve">) </w:t>
                      </w:r>
                      <w:r>
                        <w:rPr>
                          <w:b/>
                          <w:color w:val="006F1F"/>
                          <w:sz w:val="23"/>
                        </w:rPr>
                        <w:t xml:space="preserve">print </w:t>
                      </w:r>
                      <w:r>
                        <w:rPr>
                          <w:sz w:val="23"/>
                        </w:rPr>
                        <w:t>b</w:t>
                      </w:r>
                      <w:r>
                        <w:rPr>
                          <w:color w:val="666666"/>
                          <w:sz w:val="23"/>
                        </w:rPr>
                        <w:t>.</w:t>
                      </w:r>
                      <w:r>
                        <w:rPr>
                          <w:sz w:val="23"/>
                        </w:rPr>
                        <w:t>add_me_up(</w:t>
                      </w:r>
                      <w:r>
                        <w:rPr>
                          <w:color w:val="1F8050"/>
                          <w:sz w:val="23"/>
                        </w:rPr>
                        <w:t>30</w:t>
                      </w:r>
                      <w:r>
                        <w:rPr>
                          <w:sz w:val="23"/>
                        </w:rPr>
                        <w:t xml:space="preserve">) </w:t>
                      </w:r>
                      <w:r>
                        <w:rPr>
                          <w:b/>
                          <w:color w:val="006F1F"/>
                          <w:sz w:val="23"/>
                        </w:rPr>
                        <w:t xml:space="preserve">print </w:t>
                      </w:r>
                      <w:r>
                        <w:rPr>
                          <w:sz w:val="23"/>
                        </w:rPr>
                        <w:t>b</w:t>
                      </w:r>
                      <w:r>
                        <w:rPr>
                          <w:color w:val="666666"/>
                          <w:sz w:val="23"/>
                        </w:rPr>
                        <w:t>.</w:t>
                      </w:r>
                      <w:r>
                        <w:rPr>
                          <w:sz w:val="23"/>
                        </w:rPr>
                        <w:t>add_me_up(</w:t>
                      </w:r>
                      <w:r>
                        <w:rPr>
                          <w:color w:val="1F8050"/>
                          <w:sz w:val="23"/>
                        </w:rPr>
                        <w:t>30</w:t>
                      </w:r>
                      <w:r>
                        <w:rPr>
                          <w:sz w:val="23"/>
                        </w:rPr>
                        <w:t>)</w:t>
                      </w:r>
                    </w:p>
                    <w:p>
                      <w:pPr>
                        <w:pStyle w:val="5"/>
                        <w:rPr>
                          <w:sz w:val="22"/>
                        </w:rPr>
                      </w:pPr>
                    </w:p>
                    <w:p>
                      <w:pPr>
                        <w:pStyle w:val="5"/>
                        <w:spacing w:before="1"/>
                        <w:rPr>
                          <w:sz w:val="21"/>
                        </w:rPr>
                      </w:pPr>
                    </w:p>
                    <w:p>
                      <w:pPr>
                        <w:spacing w:before="0"/>
                        <w:ind w:left="148" w:right="0" w:firstLine="0"/>
                        <w:jc w:val="both"/>
                        <w:rPr>
                          <w:sz w:val="23"/>
                        </w:rPr>
                      </w:pPr>
                      <w:r>
                        <w:rPr>
                          <w:b/>
                          <w:color w:val="006F1F"/>
                          <w:sz w:val="23"/>
                        </w:rPr>
                        <w:t>print</w:t>
                      </w:r>
                      <w:r>
                        <w:rPr>
                          <w:b/>
                          <w:color w:val="006F1F"/>
                          <w:spacing w:val="45"/>
                          <w:sz w:val="23"/>
                        </w:rPr>
                        <w:t xml:space="preserve"> </w:t>
                      </w:r>
                      <w:r>
                        <w:rPr>
                          <w:sz w:val="23"/>
                        </w:rPr>
                        <w:t>a</w:t>
                      </w:r>
                      <w:r>
                        <w:rPr>
                          <w:color w:val="666666"/>
                          <w:sz w:val="23"/>
                        </w:rPr>
                        <w:t>.</w:t>
                      </w:r>
                      <w:r>
                        <w:rPr>
                          <w:sz w:val="23"/>
                        </w:rPr>
                        <w:t>number</w:t>
                      </w:r>
                    </w:p>
                    <w:p>
                      <w:pPr>
                        <w:pStyle w:val="5"/>
                        <w:spacing w:before="3"/>
                        <w:rPr>
                          <w:sz w:val="22"/>
                        </w:rPr>
                      </w:pPr>
                    </w:p>
                    <w:p>
                      <w:pPr>
                        <w:spacing w:before="0"/>
                        <w:ind w:left="148" w:right="0" w:firstLine="0"/>
                        <w:jc w:val="both"/>
                        <w:rPr>
                          <w:sz w:val="23"/>
                        </w:rPr>
                      </w:pPr>
                      <w:r>
                        <w:rPr>
                          <w:b/>
                          <w:color w:val="006F1F"/>
                          <w:sz w:val="23"/>
                        </w:rPr>
                        <w:t>print</w:t>
                      </w:r>
                      <w:r>
                        <w:rPr>
                          <w:b/>
                          <w:color w:val="006F1F"/>
                          <w:spacing w:val="45"/>
                          <w:sz w:val="23"/>
                        </w:rPr>
                        <w:t xml:space="preserve"> </w:t>
                      </w:r>
                      <w:r>
                        <w:rPr>
                          <w:sz w:val="23"/>
                        </w:rPr>
                        <w:t>b</w:t>
                      </w:r>
                      <w:r>
                        <w:rPr>
                          <w:color w:val="666666"/>
                          <w:sz w:val="23"/>
                        </w:rPr>
                        <w:t>.</w:t>
                      </w:r>
                      <w:r>
                        <w:rPr>
                          <w:sz w:val="23"/>
                        </w:rPr>
                        <w:t>number</w:t>
                      </w:r>
                    </w:p>
                  </w:txbxContent>
                </v:textbox>
                <w10:wrap type="none"/>
                <w10:anchorlock/>
              </v:shape>
            </w:pict>
          </mc:Fallback>
        </mc:AlternateContent>
      </w:r>
    </w:p>
    <w:p>
      <w:pPr>
        <w:pStyle w:val="5"/>
        <w:spacing w:before="5"/>
        <w:rPr>
          <w:sz w:val="14"/>
        </w:rPr>
      </w:pPr>
      <w:r>
        <mc:AlternateContent>
          <mc:Choice Requires="wps">
            <w:drawing>
              <wp:anchor distT="0" distB="0" distL="0" distR="0" simplePos="0" relativeHeight="5120" behindDoc="0" locked="0" layoutInCell="1" allowOverlap="1">
                <wp:simplePos x="0" y="0"/>
                <wp:positionH relativeFrom="page">
                  <wp:posOffset>1124585</wp:posOffset>
                </wp:positionH>
                <wp:positionV relativeFrom="paragraph">
                  <wp:posOffset>132715</wp:posOffset>
                </wp:positionV>
                <wp:extent cx="5312410" cy="212090"/>
                <wp:effectExtent l="0" t="0" r="8890" b="3810"/>
                <wp:wrapTopAndBottom/>
                <wp:docPr id="252" name="文本框 714"/>
                <wp:cNvGraphicFramePr/>
                <a:graphic xmlns:a="http://schemas.openxmlformats.org/drawingml/2006/main">
                  <a:graphicData uri="http://schemas.microsoft.com/office/word/2010/wordprocessingShape">
                    <wps:wsp>
                      <wps:cNvSpPr txBox="1"/>
                      <wps:spPr>
                        <a:xfrm>
                          <a:off x="0" y="0"/>
                          <a:ext cx="5312410" cy="212090"/>
                        </a:xfrm>
                        <a:prstGeom prst="rect">
                          <a:avLst/>
                        </a:prstGeom>
                        <a:solidFill>
                          <a:srgbClr val="AF4040"/>
                        </a:solidFill>
                        <a:ln w="9525">
                          <a:noFill/>
                        </a:ln>
                      </wps:spPr>
                      <wps:txbx>
                        <w:txbxContent>
                          <w:p>
                            <w:pPr>
                              <w:spacing w:before="22"/>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714" o:spid="_x0000_s1026" o:spt="202" type="#_x0000_t202" style="position:absolute;left:0pt;margin-left:88.55pt;margin-top:10.45pt;height:16.7pt;width:418.3pt;mso-position-horizontal-relative:page;mso-wrap-distance-bottom:0pt;mso-wrap-distance-top:0pt;z-index:5120;mso-width-relative:page;mso-height-relative:page;" fillcolor="#AF4040" filled="t" stroked="f" coordsize="21600,21600" o:gfxdata="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PEWqt1gAAAAoBAAAPAAAAAAAAAAEAIAAAACIAAABkcnMvZG93bnJldi54bWxQ&#10;SwECFAAUAAAACACHTuJA94AhicABAABaAwAADgAAAAAAAAABACAAAAAlAQAAZHJzL2Uyb0RvYy54&#10;bWxQSwUGAAAAAAYABgBZAQAAVwUAAAAA&#10;">
                <v:fill on="t" focussize="0,0"/>
                <v:stroke on="f"/>
                <v:imagedata o:title=""/>
                <o:lock v:ext="edit" aspectratio="f"/>
                <v:textbox inset="0mm,0mm,0mm,0mm">
                  <w:txbxContent>
                    <w:p>
                      <w:pPr>
                        <w:spacing w:before="22"/>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g">
            <w:drawing>
              <wp:anchor distT="0" distB="0" distL="0" distR="0" simplePos="0" relativeHeight="5120" behindDoc="0" locked="0" layoutInCell="1" allowOverlap="1">
                <wp:simplePos x="0" y="0"/>
                <wp:positionH relativeFrom="page">
                  <wp:posOffset>1276985</wp:posOffset>
                </wp:positionH>
                <wp:positionV relativeFrom="paragraph">
                  <wp:posOffset>429260</wp:posOffset>
                </wp:positionV>
                <wp:extent cx="5059680" cy="1189355"/>
                <wp:effectExtent l="635" t="0" r="0" b="4445"/>
                <wp:wrapTopAndBottom/>
                <wp:docPr id="251" name="组合 715"/>
                <wp:cNvGraphicFramePr/>
                <a:graphic xmlns:a="http://schemas.openxmlformats.org/drawingml/2006/main">
                  <a:graphicData uri="http://schemas.microsoft.com/office/word/2010/wordprocessingGroup">
                    <wpg:wgp>
                      <wpg:cNvGrpSpPr/>
                      <wpg:grpSpPr>
                        <a:xfrm>
                          <a:off x="0" y="0"/>
                          <a:ext cx="5059680" cy="1189355"/>
                          <a:chOff x="2012" y="677"/>
                          <a:chExt cx="7968" cy="1873"/>
                        </a:xfrm>
                      </wpg:grpSpPr>
                      <wps:wsp>
                        <wps:cNvPr id="244" name="矩形 716"/>
                        <wps:cNvSpPr/>
                        <wps:spPr>
                          <a:xfrm>
                            <a:off x="2011" y="677"/>
                            <a:ext cx="7886" cy="312"/>
                          </a:xfrm>
                          <a:prstGeom prst="rect">
                            <a:avLst/>
                          </a:prstGeom>
                          <a:solidFill>
                            <a:srgbClr val="FFE9E9"/>
                          </a:solidFill>
                          <a:ln w="9525">
                            <a:noFill/>
                          </a:ln>
                        </wps:spPr>
                        <wps:bodyPr upright="1"/>
                      </wps:wsp>
                      <wps:wsp>
                        <wps:cNvPr id="245" name="矩形 717"/>
                        <wps:cNvSpPr/>
                        <wps:spPr>
                          <a:xfrm>
                            <a:off x="2011" y="989"/>
                            <a:ext cx="7886" cy="312"/>
                          </a:xfrm>
                          <a:prstGeom prst="rect">
                            <a:avLst/>
                          </a:prstGeom>
                          <a:solidFill>
                            <a:srgbClr val="FFE9E9"/>
                          </a:solidFill>
                          <a:ln w="9525">
                            <a:noFill/>
                          </a:ln>
                        </wps:spPr>
                        <wps:bodyPr upright="1"/>
                      </wps:wsp>
                      <wps:wsp>
                        <wps:cNvPr id="246" name="矩形 718"/>
                        <wps:cNvSpPr/>
                        <wps:spPr>
                          <a:xfrm>
                            <a:off x="2011" y="1301"/>
                            <a:ext cx="7886" cy="312"/>
                          </a:xfrm>
                          <a:prstGeom prst="rect">
                            <a:avLst/>
                          </a:prstGeom>
                          <a:solidFill>
                            <a:srgbClr val="FFE9E9"/>
                          </a:solidFill>
                          <a:ln w="9525">
                            <a:noFill/>
                          </a:ln>
                        </wps:spPr>
                        <wps:bodyPr upright="1"/>
                      </wps:wsp>
                      <wps:wsp>
                        <wps:cNvPr id="247" name="矩形 719"/>
                        <wps:cNvSpPr/>
                        <wps:spPr>
                          <a:xfrm>
                            <a:off x="2011" y="1613"/>
                            <a:ext cx="7886" cy="312"/>
                          </a:xfrm>
                          <a:prstGeom prst="rect">
                            <a:avLst/>
                          </a:prstGeom>
                          <a:solidFill>
                            <a:srgbClr val="FFE9E9"/>
                          </a:solidFill>
                          <a:ln w="9525">
                            <a:noFill/>
                          </a:ln>
                        </wps:spPr>
                        <wps:bodyPr upright="1"/>
                      </wps:wsp>
                      <wps:wsp>
                        <wps:cNvPr id="248" name="矩形 720"/>
                        <wps:cNvSpPr/>
                        <wps:spPr>
                          <a:xfrm>
                            <a:off x="2011" y="1924"/>
                            <a:ext cx="7886" cy="313"/>
                          </a:xfrm>
                          <a:prstGeom prst="rect">
                            <a:avLst/>
                          </a:prstGeom>
                          <a:solidFill>
                            <a:srgbClr val="FFE9E9"/>
                          </a:solidFill>
                          <a:ln w="9525">
                            <a:noFill/>
                          </a:ln>
                        </wps:spPr>
                        <wps:bodyPr upright="1"/>
                      </wps:wsp>
                      <wps:wsp>
                        <wps:cNvPr id="249" name="矩形 721"/>
                        <wps:cNvSpPr/>
                        <wps:spPr>
                          <a:xfrm>
                            <a:off x="2011" y="2237"/>
                            <a:ext cx="7886" cy="312"/>
                          </a:xfrm>
                          <a:prstGeom prst="rect">
                            <a:avLst/>
                          </a:prstGeom>
                          <a:solidFill>
                            <a:srgbClr val="FFE9E9"/>
                          </a:solidFill>
                          <a:ln w="9525">
                            <a:noFill/>
                          </a:ln>
                        </wps:spPr>
                        <wps:bodyPr upright="1"/>
                      </wps:wsp>
                      <wps:wsp>
                        <wps:cNvPr id="250" name="文本框 722"/>
                        <wps:cNvSpPr txBox="1"/>
                        <wps:spPr>
                          <a:xfrm>
                            <a:off x="2011" y="677"/>
                            <a:ext cx="7968" cy="1873"/>
                          </a:xfrm>
                          <a:prstGeom prst="rect">
                            <a:avLst/>
                          </a:prstGeom>
                          <a:noFill/>
                          <a:ln w="9525">
                            <a:noFill/>
                          </a:ln>
                        </wps:spPr>
                        <wps:txbx>
                          <w:txbxContent>
                            <w:p>
                              <w:pPr>
                                <w:spacing w:before="15" w:line="266" w:lineRule="auto"/>
                                <w:ind w:left="28" w:right="0" w:firstLine="0"/>
                                <w:jc w:val="left"/>
                                <w:rPr>
                                  <w:rFonts w:hint="eastAsia" w:ascii="宋体" w:hAnsi="宋体" w:eastAsia="宋体"/>
                                  <w:sz w:val="22"/>
                                </w:rPr>
                              </w:pPr>
                              <w:r>
                                <w:rPr>
                                  <w:rFonts w:hint="eastAsia" w:ascii="宋体" w:hAnsi="宋体" w:eastAsia="宋体"/>
                                  <w:spacing w:val="-1"/>
                                  <w:sz w:val="22"/>
                                </w:rPr>
                                <w:t xml:space="preserve">嗯，你开始看到 </w:t>
                              </w:r>
                              <w:r>
                                <w:rPr>
                                  <w:rFonts w:ascii="Arial" w:hAnsi="Arial" w:eastAsia="Arial"/>
                                  <w:sz w:val="22"/>
                                </w:rPr>
                                <w:t>Python</w:t>
                              </w:r>
                              <w:r>
                                <w:rPr>
                                  <w:rFonts w:ascii="Arial" w:hAnsi="Arial" w:eastAsia="Arial"/>
                                  <w:spacing w:val="50"/>
                                  <w:sz w:val="22"/>
                                </w:rPr>
                                <w:t xml:space="preserve"> </w:t>
                              </w:r>
                              <w:r>
                                <w:rPr>
                                  <w:rFonts w:hint="eastAsia" w:ascii="宋体" w:hAnsi="宋体" w:eastAsia="宋体"/>
                                  <w:sz w:val="22"/>
                                </w:rPr>
                                <w:t>的</w:t>
                              </w:r>
                              <w:r>
                                <w:rPr>
                                  <w:rFonts w:ascii="Arial" w:hAnsi="Arial" w:eastAsia="Arial"/>
                                  <w:sz w:val="22"/>
                                </w:rPr>
                                <w:t>“</w:t>
                              </w:r>
                              <w:r>
                                <w:rPr>
                                  <w:rFonts w:hint="eastAsia" w:ascii="宋体" w:hAnsi="宋体" w:eastAsia="宋体"/>
                                  <w:spacing w:val="-2"/>
                                  <w:sz w:val="22"/>
                                </w:rPr>
                                <w:t>疣子</w:t>
                              </w:r>
                              <w:r>
                                <w:rPr>
                                  <w:rFonts w:ascii="Arial" w:hAnsi="Arial" w:eastAsia="Arial"/>
                                  <w:sz w:val="22"/>
                                </w:rPr>
                                <w:t>”</w:t>
                              </w:r>
                              <w:r>
                                <w:rPr>
                                  <w:rFonts w:hint="eastAsia" w:ascii="宋体" w:hAnsi="宋体" w:eastAsia="宋体"/>
                                  <w:spacing w:val="-2"/>
                                  <w:sz w:val="22"/>
                                </w:rPr>
                                <w:t>了。</w:t>
                              </w:r>
                              <w:r>
                                <w:rPr>
                                  <w:rFonts w:ascii="Arial" w:hAnsi="Arial" w:eastAsia="Arial"/>
                                  <w:sz w:val="22"/>
                                </w:rPr>
                                <w:t>Python</w:t>
                              </w:r>
                              <w:r>
                                <w:rPr>
                                  <w:rFonts w:ascii="Arial" w:hAnsi="Arial" w:eastAsia="Arial"/>
                                  <w:spacing w:val="53"/>
                                  <w:sz w:val="22"/>
                                </w:rPr>
                                <w:t xml:space="preserve"> </w:t>
                              </w:r>
                              <w:r>
                                <w:rPr>
                                  <w:rFonts w:hint="eastAsia" w:ascii="宋体" w:hAnsi="宋体" w:eastAsia="宋体"/>
                                  <w:spacing w:val="-3"/>
                                  <w:sz w:val="22"/>
                                </w:rPr>
                                <w:t>是一门比较旧的语言，其中包含很</w:t>
                              </w:r>
                              <w:r>
                                <w:rPr>
                                  <w:rFonts w:hint="eastAsia" w:ascii="宋体" w:hAnsi="宋体" w:eastAsia="宋体"/>
                                  <w:spacing w:val="-16"/>
                                  <w:sz w:val="22"/>
                                </w:rPr>
                                <w:t xml:space="preserve">多丑陋的设计决定。为了将这些丑陋设计掩盖过去，他们就做了一些新的丑陋设计， </w:t>
                              </w:r>
                              <w:r>
                                <w:rPr>
                                  <w:rFonts w:hint="eastAsia" w:ascii="宋体" w:hAnsi="宋体" w:eastAsia="宋体"/>
                                  <w:spacing w:val="-7"/>
                                  <w:sz w:val="22"/>
                                </w:rPr>
                                <w:t>然后告诉人们让他们习惯这些新的坏设计。</w:t>
                              </w:r>
                              <w:r>
                                <w:rPr>
                                  <w:rFonts w:ascii="Arial" w:hAnsi="Arial" w:eastAsia="Arial"/>
                                  <w:sz w:val="22"/>
                                </w:rPr>
                                <w:t>``class</w:t>
                              </w:r>
                              <w:r>
                                <w:rPr>
                                  <w:rFonts w:ascii="Arial" w:hAnsi="Arial" w:eastAsia="Arial"/>
                                  <w:spacing w:val="-10"/>
                                  <w:sz w:val="22"/>
                                </w:rPr>
                                <w:t xml:space="preserve"> </w:t>
                              </w:r>
                              <w:r>
                                <w:rPr>
                                  <w:rFonts w:ascii="Arial" w:hAnsi="Arial" w:eastAsia="Arial"/>
                                  <w:sz w:val="22"/>
                                </w:rPr>
                                <w:t>TheThing(object)``</w:t>
                              </w:r>
                              <w:r>
                                <w:rPr>
                                  <w:rFonts w:ascii="Arial" w:hAnsi="Arial" w:eastAsia="Arial"/>
                                  <w:spacing w:val="56"/>
                                  <w:sz w:val="22"/>
                                </w:rPr>
                                <w:t xml:space="preserve"> </w:t>
                              </w:r>
                              <w:r>
                                <w:rPr>
                                  <w:rFonts w:hint="eastAsia" w:ascii="宋体" w:hAnsi="宋体" w:eastAsia="宋体"/>
                                  <w:spacing w:val="-2"/>
                                  <w:sz w:val="22"/>
                                </w:rPr>
                                <w:t>就是其中一</w:t>
                              </w:r>
                              <w:r>
                                <w:rPr>
                                  <w:rFonts w:hint="eastAsia" w:ascii="宋体" w:hAnsi="宋体" w:eastAsia="宋体"/>
                                  <w:spacing w:val="-3"/>
                                  <w:sz w:val="22"/>
                                </w:rPr>
                                <w:t xml:space="preserve">个例子。这里我就不展开讲了，不过你也不必操心为什么你的 </w:t>
                              </w:r>
                              <w:r>
                                <w:rPr>
                                  <w:rFonts w:ascii="Arial" w:hAnsi="Arial" w:eastAsia="Arial"/>
                                  <w:sz w:val="22"/>
                                </w:rPr>
                                <w:t>class</w:t>
                              </w:r>
                              <w:r>
                                <w:rPr>
                                  <w:rFonts w:ascii="Arial" w:hAnsi="Arial" w:eastAsia="Arial"/>
                                  <w:spacing w:val="56"/>
                                  <w:sz w:val="22"/>
                                </w:rPr>
                                <w:t xml:space="preserve"> </w:t>
                              </w:r>
                              <w:r>
                                <w:rPr>
                                  <w:rFonts w:hint="eastAsia" w:ascii="宋体" w:hAnsi="宋体" w:eastAsia="宋体"/>
                                  <w:spacing w:val="-2"/>
                                  <w:sz w:val="22"/>
                                </w:rPr>
                                <w:t>要在后面添一个</w:t>
                              </w:r>
                              <w:r>
                                <w:rPr>
                                  <w:color w:val="444444"/>
                                  <w:spacing w:val="-2"/>
                                  <w:sz w:val="21"/>
                                  <w:shd w:val="clear" w:color="auto" w:fill="F1F1F1"/>
                                </w:rPr>
                                <w:t>(object)</w:t>
                              </w:r>
                              <w:r>
                                <w:rPr>
                                  <w:color w:val="444444"/>
                                  <w:spacing w:val="-52"/>
                                  <w:sz w:val="21"/>
                                </w:rPr>
                                <w:t xml:space="preserve"> </w:t>
                              </w:r>
                              <w:r>
                                <w:rPr>
                                  <w:rFonts w:hint="eastAsia" w:ascii="宋体" w:hAnsi="宋体" w:eastAsia="宋体"/>
                                  <w:spacing w:val="-5"/>
                                  <w:sz w:val="22"/>
                                </w:rPr>
                                <w:t xml:space="preserve">，只要跟着这样做就可以了，否则将来总有一天别的 </w:t>
                              </w:r>
                              <w:r>
                                <w:rPr>
                                  <w:rFonts w:ascii="Arial" w:hAnsi="Arial" w:eastAsia="Arial"/>
                                  <w:sz w:val="22"/>
                                </w:rPr>
                                <w:t>Python</w:t>
                              </w:r>
                              <w:r>
                                <w:rPr>
                                  <w:rFonts w:ascii="Arial" w:hAnsi="Arial" w:eastAsia="Arial"/>
                                  <w:spacing w:val="56"/>
                                  <w:sz w:val="22"/>
                                </w:rPr>
                                <w:t xml:space="preserve"> </w:t>
                              </w:r>
                              <w:r>
                                <w:rPr>
                                  <w:rFonts w:hint="eastAsia" w:ascii="宋体" w:hAnsi="宋体" w:eastAsia="宋体"/>
                                  <w:sz w:val="22"/>
                                </w:rPr>
                                <w:t>程序</w:t>
                              </w:r>
                              <w:r>
                                <w:rPr>
                                  <w:rFonts w:hint="eastAsia" w:ascii="宋体" w:hAnsi="宋体" w:eastAsia="宋体"/>
                                  <w:spacing w:val="-3"/>
                                  <w:sz w:val="22"/>
                                </w:rPr>
                                <w:t>员会吼你让你这样做。后面我们再讲为什么。</w:t>
                              </w:r>
                            </w:p>
                          </w:txbxContent>
                        </wps:txbx>
                        <wps:bodyPr lIns="0" tIns="0" rIns="0" bIns="0" upright="1"/>
                      </wps:wsp>
                    </wpg:wgp>
                  </a:graphicData>
                </a:graphic>
              </wp:anchor>
            </w:drawing>
          </mc:Choice>
          <mc:Fallback>
            <w:pict>
              <v:group id="组合 715" o:spid="_x0000_s1026" o:spt="203" style="position:absolute;left:0pt;margin-left:100.55pt;margin-top:33.8pt;height:93.65pt;width:398.4pt;mso-position-horizontal-relative:page;mso-wrap-distance-bottom:0pt;mso-wrap-distance-top:0pt;z-index:5120;mso-width-relative:page;mso-height-relative:page;" coordorigin="2012,677" coordsize="7968,1873" o:gfxdata="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BCvP3n2gAAAAoBAAAPAAAAAAAAAAEAIAAAACIAAABkcnMvZG93&#10;bnJldi54bWxQSwECFAAUAAAACACHTuJAEWfwWOICAAC3DQAADgAAAAAAAAABACAAAAApAQAAZHJz&#10;L2Uyb0RvYy54bWxQSwUGAAAAAAYABgBZAQAAfQYAAAAA&#10;">
                <o:lock v:ext="edit" aspectratio="f"/>
                <v:rect id="矩形 716" o:spid="_x0000_s1026" o:spt="1" style="position:absolute;left:2011;top:677;height:312;width:7886;" fillcolor="#FFE9E9" filled="t" stroked="f" coordsize="21600,21600" o:gfxdata="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8DrK/&#10;AAAA3AAAAA8AAAAAAAAAAQAgAAAAIgAAAGRycy9kb3ducmV2LnhtbFBLAQIUABQAAAAIAIdO4kAz&#10;LwWeOwAAADkAAAAQAAAAAAAAAAEAIAAAAA4BAABkcnMvc2hhcGV4bWwueG1sUEsFBgAAAAAGAAYA&#10;WwEAALgDAAAAAA==&#10;">
                  <v:fill on="t" focussize="0,0"/>
                  <v:stroke on="f"/>
                  <v:imagedata o:title=""/>
                  <o:lock v:ext="edit" aspectratio="f"/>
                </v:rect>
                <v:rect id="矩形 717" o:spid="_x0000_s1026" o:spt="1" style="position:absolute;left:2011;top:989;height:312;width:7886;" fillcolor="#FFE9E9" filled="t" stroked="f" coordsize="21600,21600" o:gfxdata="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cKsp&#10;wAAAANwAAAAPAAAAAAAAAAEAIAAAACIAAABkcnMvZG93bnJldi54bWxQSwECFAAUAAAACACHTuJA&#10;My8FnjsAAAA5AAAAEAAAAAAAAAABACAAAAAPAQAAZHJzL3NoYXBleG1sLnhtbFBLBQYAAAAABgAG&#10;AFsBAAC5AwAAAAA=&#10;">
                  <v:fill on="t" focussize="0,0"/>
                  <v:stroke on="f"/>
                  <v:imagedata o:title=""/>
                  <o:lock v:ext="edit" aspectratio="f"/>
                </v:rect>
                <v:rect id="矩形 718" o:spid="_x0000_s1026" o:spt="1" style="position:absolute;left:2011;top:1301;height:312;width:7886;" fillcolor="#FFE9E9" filled="t" stroked="f" coordsize="21600,21600" o:gfxdata="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iNV6/&#10;AAAA3AAAAA8AAAAAAAAAAQAgAAAAIgAAAGRycy9kb3ducmV2LnhtbFBLAQIUABQAAAAIAIdO4kAz&#10;LwWeOwAAADkAAAAQAAAAAAAAAAEAIAAAAA4BAABkcnMvc2hhcGV4bWwueG1sUEsFBgAAAAAGAAYA&#10;WwEAALgDAAAAAA==&#10;">
                  <v:fill on="t" focussize="0,0"/>
                  <v:stroke on="f"/>
                  <v:imagedata o:title=""/>
                  <o:lock v:ext="edit" aspectratio="f"/>
                </v:rect>
                <v:rect id="矩形 719" o:spid="_x0000_s1026" o:spt="1" style="position:absolute;left:2011;top:1613;height:312;width:7886;" fillcolor="#FFE9E9" filled="t" stroked="f" coordsize="21600,21600" o:gfxdata="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7pDF&#10;wAAAANwAAAAPAAAAAAAAAAEAIAAAACIAAABkcnMvZG93bnJldi54bWxQSwECFAAUAAAACACHTuJA&#10;My8FnjsAAAA5AAAAEAAAAAAAAAABACAAAAAPAQAAZHJzL3NoYXBleG1sLnhtbFBLBQYAAAAABgAG&#10;AFsBAAC5AwAAAAA=&#10;">
                  <v:fill on="t" focussize="0,0"/>
                  <v:stroke on="f"/>
                  <v:imagedata o:title=""/>
                  <o:lock v:ext="edit" aspectratio="f"/>
                </v:rect>
                <v:rect id="矩形 720" o:spid="_x0000_s1026" o:spt="1" style="position:absolute;left:2011;top:1924;height:313;width:7886;" fillcolor="#FFE9E9" filled="t" stroked="f" coordsize="21600,21600" o:gfxdata="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xBLe8AAAA&#10;3AAAAA8AAAAAAAAAAQAgAAAAIgAAAGRycy9kb3ducmV2LnhtbFBLAQIUABQAAAAIAIdO4kAzLwWe&#10;OwAAADkAAAAQAAAAAAAAAAEAIAAAAAsBAABkcnMvc2hhcGV4bWwueG1sUEsFBgAAAAAGAAYAWwEA&#10;ALUDAAAAAA==&#10;">
                  <v:fill on="t" focussize="0,0"/>
                  <v:stroke on="f"/>
                  <v:imagedata o:title=""/>
                  <o:lock v:ext="edit" aspectratio="f"/>
                </v:rect>
                <v:rect id="矩形 721" o:spid="_x0000_s1026" o:spt="1" style="position:absolute;left:2011;top:2237;height:312;width:7886;" fillcolor="#FFE9E9" filled="t" stroked="f" coordsize="21600,21600" o:gfxdata="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PaEs&#10;wAAAANwAAAAPAAAAAAAAAAEAIAAAACIAAABkcnMvZG93bnJldi54bWxQSwECFAAUAAAACACHTuJA&#10;My8FnjsAAAA5AAAAEAAAAAAAAAABACAAAAAPAQAAZHJzL3NoYXBleG1sLnhtbFBLBQYAAAAABgAG&#10;AFsBAAC5AwAAAAA=&#10;">
                  <v:fill on="t" focussize="0,0"/>
                  <v:stroke on="f"/>
                  <v:imagedata o:title=""/>
                  <o:lock v:ext="edit" aspectratio="f"/>
                </v:rect>
                <v:shape id="文本框 722" o:spid="_x0000_s1026" o:spt="202" type="#_x0000_t202" style="position:absolute;left:2011;top:677;height:1873;width:7968;" filled="f" stroked="f" coordsize="21600,21600" o:gfxdata="UEsDBAoAAAAAAIdO4kAAAAAAAAAAAAAAAAAEAAAAZHJzL1BLAwQUAAAACACHTuJAbxYYA7wAAADc&#10;AAAADwAAAGRycy9kb3ducmV2LnhtbEVPW2vCMBR+H/gfwhH2NhOFyV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WG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5" w:line="266" w:lineRule="auto"/>
                          <w:ind w:left="28" w:right="0" w:firstLine="0"/>
                          <w:jc w:val="left"/>
                          <w:rPr>
                            <w:rFonts w:hint="eastAsia" w:ascii="宋体" w:hAnsi="宋体" w:eastAsia="宋体"/>
                            <w:sz w:val="22"/>
                          </w:rPr>
                        </w:pPr>
                        <w:r>
                          <w:rPr>
                            <w:rFonts w:hint="eastAsia" w:ascii="宋体" w:hAnsi="宋体" w:eastAsia="宋体"/>
                            <w:spacing w:val="-1"/>
                            <w:sz w:val="22"/>
                          </w:rPr>
                          <w:t xml:space="preserve">嗯，你开始看到 </w:t>
                        </w:r>
                        <w:r>
                          <w:rPr>
                            <w:rFonts w:ascii="Arial" w:hAnsi="Arial" w:eastAsia="Arial"/>
                            <w:sz w:val="22"/>
                          </w:rPr>
                          <w:t>Python</w:t>
                        </w:r>
                        <w:r>
                          <w:rPr>
                            <w:rFonts w:ascii="Arial" w:hAnsi="Arial" w:eastAsia="Arial"/>
                            <w:spacing w:val="50"/>
                            <w:sz w:val="22"/>
                          </w:rPr>
                          <w:t xml:space="preserve"> </w:t>
                        </w:r>
                        <w:r>
                          <w:rPr>
                            <w:rFonts w:hint="eastAsia" w:ascii="宋体" w:hAnsi="宋体" w:eastAsia="宋体"/>
                            <w:sz w:val="22"/>
                          </w:rPr>
                          <w:t>的</w:t>
                        </w:r>
                        <w:r>
                          <w:rPr>
                            <w:rFonts w:ascii="Arial" w:hAnsi="Arial" w:eastAsia="Arial"/>
                            <w:sz w:val="22"/>
                          </w:rPr>
                          <w:t>“</w:t>
                        </w:r>
                        <w:r>
                          <w:rPr>
                            <w:rFonts w:hint="eastAsia" w:ascii="宋体" w:hAnsi="宋体" w:eastAsia="宋体"/>
                            <w:spacing w:val="-2"/>
                            <w:sz w:val="22"/>
                          </w:rPr>
                          <w:t>疣子</w:t>
                        </w:r>
                        <w:r>
                          <w:rPr>
                            <w:rFonts w:ascii="Arial" w:hAnsi="Arial" w:eastAsia="Arial"/>
                            <w:sz w:val="22"/>
                          </w:rPr>
                          <w:t>”</w:t>
                        </w:r>
                        <w:r>
                          <w:rPr>
                            <w:rFonts w:hint="eastAsia" w:ascii="宋体" w:hAnsi="宋体" w:eastAsia="宋体"/>
                            <w:spacing w:val="-2"/>
                            <w:sz w:val="22"/>
                          </w:rPr>
                          <w:t>了。</w:t>
                        </w:r>
                        <w:r>
                          <w:rPr>
                            <w:rFonts w:ascii="Arial" w:hAnsi="Arial" w:eastAsia="Arial"/>
                            <w:sz w:val="22"/>
                          </w:rPr>
                          <w:t>Python</w:t>
                        </w:r>
                        <w:r>
                          <w:rPr>
                            <w:rFonts w:ascii="Arial" w:hAnsi="Arial" w:eastAsia="Arial"/>
                            <w:spacing w:val="53"/>
                            <w:sz w:val="22"/>
                          </w:rPr>
                          <w:t xml:space="preserve"> </w:t>
                        </w:r>
                        <w:r>
                          <w:rPr>
                            <w:rFonts w:hint="eastAsia" w:ascii="宋体" w:hAnsi="宋体" w:eastAsia="宋体"/>
                            <w:spacing w:val="-3"/>
                            <w:sz w:val="22"/>
                          </w:rPr>
                          <w:t>是一门比较旧的语言，其中包含很</w:t>
                        </w:r>
                        <w:r>
                          <w:rPr>
                            <w:rFonts w:hint="eastAsia" w:ascii="宋体" w:hAnsi="宋体" w:eastAsia="宋体"/>
                            <w:spacing w:val="-16"/>
                            <w:sz w:val="22"/>
                          </w:rPr>
                          <w:t xml:space="preserve">多丑陋的设计决定。为了将这些丑陋设计掩盖过去，他们就做了一些新的丑陋设计， </w:t>
                        </w:r>
                        <w:r>
                          <w:rPr>
                            <w:rFonts w:hint="eastAsia" w:ascii="宋体" w:hAnsi="宋体" w:eastAsia="宋体"/>
                            <w:spacing w:val="-7"/>
                            <w:sz w:val="22"/>
                          </w:rPr>
                          <w:t>然后告诉人们让他们习惯这些新的坏设计。</w:t>
                        </w:r>
                        <w:r>
                          <w:rPr>
                            <w:rFonts w:ascii="Arial" w:hAnsi="Arial" w:eastAsia="Arial"/>
                            <w:sz w:val="22"/>
                          </w:rPr>
                          <w:t>``class</w:t>
                        </w:r>
                        <w:r>
                          <w:rPr>
                            <w:rFonts w:ascii="Arial" w:hAnsi="Arial" w:eastAsia="Arial"/>
                            <w:spacing w:val="-10"/>
                            <w:sz w:val="22"/>
                          </w:rPr>
                          <w:t xml:space="preserve"> </w:t>
                        </w:r>
                        <w:r>
                          <w:rPr>
                            <w:rFonts w:ascii="Arial" w:hAnsi="Arial" w:eastAsia="Arial"/>
                            <w:sz w:val="22"/>
                          </w:rPr>
                          <w:t>TheThing(object)``</w:t>
                        </w:r>
                        <w:r>
                          <w:rPr>
                            <w:rFonts w:ascii="Arial" w:hAnsi="Arial" w:eastAsia="Arial"/>
                            <w:spacing w:val="56"/>
                            <w:sz w:val="22"/>
                          </w:rPr>
                          <w:t xml:space="preserve"> </w:t>
                        </w:r>
                        <w:r>
                          <w:rPr>
                            <w:rFonts w:hint="eastAsia" w:ascii="宋体" w:hAnsi="宋体" w:eastAsia="宋体"/>
                            <w:spacing w:val="-2"/>
                            <w:sz w:val="22"/>
                          </w:rPr>
                          <w:t>就是其中一</w:t>
                        </w:r>
                        <w:r>
                          <w:rPr>
                            <w:rFonts w:hint="eastAsia" w:ascii="宋体" w:hAnsi="宋体" w:eastAsia="宋体"/>
                            <w:spacing w:val="-3"/>
                            <w:sz w:val="22"/>
                          </w:rPr>
                          <w:t xml:space="preserve">个例子。这里我就不展开讲了，不过你也不必操心为什么你的 </w:t>
                        </w:r>
                        <w:r>
                          <w:rPr>
                            <w:rFonts w:ascii="Arial" w:hAnsi="Arial" w:eastAsia="Arial"/>
                            <w:sz w:val="22"/>
                          </w:rPr>
                          <w:t>class</w:t>
                        </w:r>
                        <w:r>
                          <w:rPr>
                            <w:rFonts w:ascii="Arial" w:hAnsi="Arial" w:eastAsia="Arial"/>
                            <w:spacing w:val="56"/>
                            <w:sz w:val="22"/>
                          </w:rPr>
                          <w:t xml:space="preserve"> </w:t>
                        </w:r>
                        <w:r>
                          <w:rPr>
                            <w:rFonts w:hint="eastAsia" w:ascii="宋体" w:hAnsi="宋体" w:eastAsia="宋体"/>
                            <w:spacing w:val="-2"/>
                            <w:sz w:val="22"/>
                          </w:rPr>
                          <w:t>要在后面添一个</w:t>
                        </w:r>
                        <w:r>
                          <w:rPr>
                            <w:color w:val="444444"/>
                            <w:spacing w:val="-2"/>
                            <w:sz w:val="21"/>
                            <w:shd w:val="clear" w:color="auto" w:fill="F1F1F1"/>
                          </w:rPr>
                          <w:t>(object)</w:t>
                        </w:r>
                        <w:r>
                          <w:rPr>
                            <w:color w:val="444444"/>
                            <w:spacing w:val="-52"/>
                            <w:sz w:val="21"/>
                          </w:rPr>
                          <w:t xml:space="preserve"> </w:t>
                        </w:r>
                        <w:r>
                          <w:rPr>
                            <w:rFonts w:hint="eastAsia" w:ascii="宋体" w:hAnsi="宋体" w:eastAsia="宋体"/>
                            <w:spacing w:val="-5"/>
                            <w:sz w:val="22"/>
                          </w:rPr>
                          <w:t xml:space="preserve">，只要跟着这样做就可以了，否则将来总有一天别的 </w:t>
                        </w:r>
                        <w:r>
                          <w:rPr>
                            <w:rFonts w:ascii="Arial" w:hAnsi="Arial" w:eastAsia="Arial"/>
                            <w:sz w:val="22"/>
                          </w:rPr>
                          <w:t>Python</w:t>
                        </w:r>
                        <w:r>
                          <w:rPr>
                            <w:rFonts w:ascii="Arial" w:hAnsi="Arial" w:eastAsia="Arial"/>
                            <w:spacing w:val="56"/>
                            <w:sz w:val="22"/>
                          </w:rPr>
                          <w:t xml:space="preserve"> </w:t>
                        </w:r>
                        <w:r>
                          <w:rPr>
                            <w:rFonts w:hint="eastAsia" w:ascii="宋体" w:hAnsi="宋体" w:eastAsia="宋体"/>
                            <w:sz w:val="22"/>
                          </w:rPr>
                          <w:t>程序</w:t>
                        </w:r>
                        <w:r>
                          <w:rPr>
                            <w:rFonts w:hint="eastAsia" w:ascii="宋体" w:hAnsi="宋体" w:eastAsia="宋体"/>
                            <w:spacing w:val="-3"/>
                            <w:sz w:val="22"/>
                          </w:rPr>
                          <w:t>员会吼你让你这样做。后面我们再讲为什么。</w:t>
                        </w:r>
                      </w:p>
                    </w:txbxContent>
                  </v:textbox>
                </v:shape>
                <w10:wrap type="topAndBottom"/>
              </v:group>
            </w:pict>
          </mc:Fallback>
        </mc:AlternateContent>
      </w:r>
    </w:p>
    <w:p>
      <w:pPr>
        <w:pStyle w:val="5"/>
        <w:spacing w:before="3"/>
        <w:rPr>
          <w:sz w:val="6"/>
        </w:rPr>
      </w:pPr>
    </w:p>
    <w:p>
      <w:pPr>
        <w:spacing w:after="0"/>
        <w:rPr>
          <w:sz w:val="6"/>
        </w:rPr>
        <w:sectPr>
          <w:pgSz w:w="11910" w:h="16840"/>
          <w:pgMar w:top="1420" w:right="1440" w:bottom="1380" w:left="0" w:header="0" w:footer="1102" w:gutter="0"/>
        </w:sectPr>
      </w:pPr>
    </w:p>
    <w:p>
      <w:pPr>
        <w:spacing w:before="47" w:line="278" w:lineRule="auto"/>
        <w:ind w:left="1800" w:right="287" w:firstLine="0"/>
        <w:jc w:val="left"/>
        <w:rPr>
          <w:rFonts w:hint="eastAsia" w:ascii="宋体" w:hAnsi="宋体" w:eastAsia="宋体"/>
          <w:sz w:val="24"/>
        </w:rPr>
      </w:pPr>
      <w:r>
        <w:rPr>
          <w:rFonts w:hint="eastAsia" w:ascii="宋体" w:hAnsi="宋体" w:eastAsia="宋体"/>
          <w:spacing w:val="-7"/>
          <w:sz w:val="24"/>
        </w:rPr>
        <w:t xml:space="preserve">你看到参数里的 </w:t>
      </w:r>
      <w:r>
        <w:rPr>
          <w:color w:val="444444"/>
          <w:sz w:val="23"/>
          <w:shd w:val="clear" w:color="auto" w:fill="F1F1F1"/>
        </w:rPr>
        <w:t>self</w:t>
      </w:r>
      <w:r>
        <w:rPr>
          <w:color w:val="444444"/>
          <w:spacing w:val="-57"/>
          <w:sz w:val="23"/>
        </w:rPr>
        <w:t xml:space="preserve"> </w:t>
      </w:r>
      <w:r>
        <w:rPr>
          <w:rFonts w:hint="eastAsia" w:ascii="宋体" w:hAnsi="宋体" w:eastAsia="宋体"/>
          <w:spacing w:val="-3"/>
          <w:sz w:val="24"/>
        </w:rPr>
        <w:t xml:space="preserve">了吧？你知道它是什么东西吗？对了，它就是 </w:t>
      </w:r>
      <w:r>
        <w:rPr>
          <w:rFonts w:ascii="Arial" w:hAnsi="Arial" w:eastAsia="Arial"/>
          <w:sz w:val="24"/>
        </w:rPr>
        <w:t>Python</w:t>
      </w:r>
      <w:r>
        <w:rPr>
          <w:rFonts w:ascii="Arial" w:hAnsi="Arial" w:eastAsia="Arial"/>
          <w:spacing w:val="56"/>
          <w:sz w:val="24"/>
        </w:rPr>
        <w:t xml:space="preserve"> </w:t>
      </w:r>
      <w:r>
        <w:rPr>
          <w:rFonts w:hint="eastAsia" w:ascii="宋体" w:hAnsi="宋体" w:eastAsia="宋体"/>
          <w:spacing w:val="-14"/>
          <w:sz w:val="24"/>
        </w:rPr>
        <w:t>创</w:t>
      </w:r>
      <w:r>
        <w:rPr>
          <w:rFonts w:hint="eastAsia" w:ascii="宋体" w:hAnsi="宋体" w:eastAsia="宋体"/>
          <w:spacing w:val="-3"/>
          <w:sz w:val="24"/>
        </w:rPr>
        <w:t xml:space="preserve">建的额外的一个参数，有了它你才能实现 </w:t>
      </w:r>
      <w:r>
        <w:rPr>
          <w:color w:val="444444"/>
          <w:sz w:val="23"/>
          <w:shd w:val="clear" w:color="auto" w:fill="F1F1F1"/>
        </w:rPr>
        <w:t xml:space="preserve">a.some_function()` </w:t>
      </w:r>
      <w:r>
        <w:rPr>
          <w:rFonts w:hint="eastAsia" w:ascii="宋体" w:hAnsi="宋体" w:eastAsia="宋体"/>
          <w:color w:val="444444"/>
          <w:sz w:val="23"/>
          <w:shd w:val="clear" w:color="auto" w:fill="F1F1F1"/>
        </w:rPr>
        <w:t>这种用法，这</w:t>
      </w:r>
      <w:r>
        <w:rPr>
          <w:rFonts w:hint="eastAsia" w:ascii="宋体" w:hAnsi="宋体" w:eastAsia="宋体"/>
          <w:color w:val="444444"/>
          <w:spacing w:val="-186"/>
          <w:sz w:val="23"/>
          <w:shd w:val="clear" w:color="auto" w:fill="F1F1F1"/>
        </w:rPr>
        <w:t>时它</w:t>
      </w:r>
      <w:r>
        <w:rPr>
          <w:rFonts w:hint="eastAsia" w:ascii="宋体" w:hAnsi="宋体" w:eastAsia="宋体"/>
          <w:color w:val="444444"/>
          <w:spacing w:val="2"/>
          <w:sz w:val="23"/>
          <w:shd w:val="clear" w:color="auto" w:fill="F1F1F1"/>
        </w:rPr>
        <w:t>就会把</w:t>
      </w:r>
      <w:r>
        <w:rPr>
          <w:color w:val="444444"/>
          <w:sz w:val="23"/>
          <w:shd w:val="clear" w:color="auto" w:fill="F1F1F1"/>
        </w:rPr>
        <w:t xml:space="preserve">\ </w:t>
      </w:r>
      <w:r>
        <w:rPr>
          <w:rFonts w:hint="eastAsia" w:ascii="宋体" w:hAnsi="宋体" w:eastAsia="宋体"/>
          <w:color w:val="444444"/>
          <w:spacing w:val="5"/>
          <w:sz w:val="23"/>
          <w:shd w:val="clear" w:color="auto" w:fill="F1F1F1"/>
        </w:rPr>
        <w:t xml:space="preserve">前者翻译成 </w:t>
      </w:r>
      <w:r>
        <w:rPr>
          <w:color w:val="444444"/>
          <w:sz w:val="23"/>
          <w:shd w:val="clear" w:color="auto" w:fill="F1F1F1"/>
        </w:rPr>
        <w:t>``some_function(a)</w:t>
      </w:r>
      <w:r>
        <w:rPr>
          <w:color w:val="444444"/>
          <w:sz w:val="23"/>
        </w:rPr>
        <w:t xml:space="preserve"> </w:t>
      </w:r>
      <w:r>
        <w:rPr>
          <w:rFonts w:hint="eastAsia" w:ascii="宋体" w:hAnsi="宋体" w:eastAsia="宋体"/>
          <w:spacing w:val="-15"/>
          <w:sz w:val="24"/>
        </w:rPr>
        <w:t xml:space="preserve">执行下去。为什么用 </w:t>
      </w:r>
      <w:r>
        <w:rPr>
          <w:color w:val="444444"/>
          <w:sz w:val="23"/>
          <w:shd w:val="clear" w:color="auto" w:fill="F1F1F1"/>
        </w:rPr>
        <w:t>self</w:t>
      </w:r>
      <w:r>
        <w:rPr>
          <w:color w:val="444444"/>
          <w:sz w:val="23"/>
        </w:rPr>
        <w:t xml:space="preserve"> </w:t>
      </w:r>
      <w:r>
        <w:rPr>
          <w:rFonts w:hint="eastAsia" w:ascii="宋体" w:hAnsi="宋体" w:eastAsia="宋体"/>
          <w:sz w:val="24"/>
        </w:rPr>
        <w:t>呢？因为你的函数并不知道你的这个</w:t>
      </w:r>
      <w:r>
        <w:rPr>
          <w:rFonts w:ascii="Arial" w:hAnsi="Arial" w:eastAsia="Arial"/>
          <w:sz w:val="24"/>
        </w:rPr>
        <w:t>“</w:t>
      </w:r>
      <w:r>
        <w:rPr>
          <w:rFonts w:hint="eastAsia" w:ascii="宋体" w:hAnsi="宋体" w:eastAsia="宋体"/>
          <w:sz w:val="24"/>
        </w:rPr>
        <w:t>实例</w:t>
      </w:r>
      <w:r>
        <w:rPr>
          <w:rFonts w:ascii="Arial" w:hAnsi="Arial" w:eastAsia="Arial"/>
          <w:sz w:val="24"/>
        </w:rPr>
        <w:t>”</w:t>
      </w:r>
      <w:r>
        <w:rPr>
          <w:rFonts w:hint="eastAsia" w:ascii="宋体" w:hAnsi="宋体" w:eastAsia="宋体"/>
          <w:spacing w:val="-11"/>
          <w:sz w:val="24"/>
        </w:rPr>
        <w:t xml:space="preserve">是来自叫 </w:t>
      </w:r>
      <w:r>
        <w:rPr>
          <w:color w:val="444444"/>
          <w:sz w:val="23"/>
          <w:shd w:val="clear" w:color="auto" w:fill="F1F1F1"/>
        </w:rPr>
        <w:t>TheThing</w:t>
      </w:r>
      <w:r>
        <w:rPr>
          <w:color w:val="444444"/>
          <w:spacing w:val="-55"/>
          <w:sz w:val="23"/>
        </w:rPr>
        <w:t xml:space="preserve"> </w:t>
      </w:r>
      <w:r>
        <w:rPr>
          <w:rFonts w:hint="eastAsia" w:ascii="宋体" w:hAnsi="宋体" w:eastAsia="宋体"/>
          <w:spacing w:val="-1"/>
          <w:sz w:val="24"/>
        </w:rPr>
        <w:t>或者别的名字的</w:t>
      </w:r>
    </w:p>
    <w:p>
      <w:pPr>
        <w:pStyle w:val="5"/>
        <w:spacing w:line="278" w:lineRule="auto"/>
        <w:ind w:left="1800" w:right="354"/>
      </w:pPr>
      <w:r>
        <w:rPr>
          <w:rFonts w:ascii="Arial" w:eastAsia="Arial"/>
        </w:rPr>
        <w:t>class</w:t>
      </w:r>
      <w:r>
        <w:rPr>
          <w:spacing w:val="-10"/>
        </w:rPr>
        <w:t xml:space="preserve">。所以你只要使用一个通用的名字 </w:t>
      </w:r>
      <w:r>
        <w:rPr>
          <w:rFonts w:ascii="Consolas" w:eastAsia="Consolas"/>
          <w:color w:val="444444"/>
          <w:sz w:val="23"/>
          <w:shd w:val="clear" w:color="auto" w:fill="F1F1F1"/>
        </w:rPr>
        <w:t>self</w:t>
      </w:r>
      <w:r>
        <w:rPr>
          <w:rFonts w:ascii="Consolas" w:eastAsia="Consolas"/>
          <w:color w:val="444444"/>
          <w:spacing w:val="-55"/>
          <w:sz w:val="23"/>
        </w:rPr>
        <w:t xml:space="preserve"> </w:t>
      </w:r>
      <w:r>
        <w:rPr>
          <w:spacing w:val="-8"/>
        </w:rPr>
        <w:t>。这样你写出来的函数就会在任何</w:t>
      </w:r>
      <w:r>
        <w:t>情况下都能正常工作。</w:t>
      </w:r>
    </w:p>
    <w:p>
      <w:pPr>
        <w:pStyle w:val="5"/>
        <w:spacing w:before="6"/>
        <w:rPr>
          <w:sz w:val="9"/>
        </w:rPr>
      </w:pPr>
    </w:p>
    <w:p>
      <w:pPr>
        <w:pStyle w:val="5"/>
        <w:spacing w:before="67" w:line="278" w:lineRule="auto"/>
        <w:ind w:left="1800" w:right="241"/>
      </w:pPr>
      <w:r>
        <w:rPr>
          <w:spacing w:val="-7"/>
        </w:rPr>
        <w:t xml:space="preserve">其实你可以使用 </w:t>
      </w:r>
      <w:r>
        <w:rPr>
          <w:rFonts w:ascii="Consolas" w:eastAsia="Consolas"/>
          <w:color w:val="444444"/>
          <w:sz w:val="23"/>
          <w:shd w:val="clear" w:color="auto" w:fill="F1F1F1"/>
        </w:rPr>
        <w:t>self</w:t>
      </w:r>
      <w:r>
        <w:rPr>
          <w:rFonts w:ascii="Consolas" w:eastAsia="Consolas"/>
          <w:color w:val="444444"/>
          <w:spacing w:val="-56"/>
          <w:sz w:val="23"/>
        </w:rPr>
        <w:t xml:space="preserve"> </w:t>
      </w:r>
      <w:r>
        <w:rPr>
          <w:spacing w:val="-3"/>
        </w:rPr>
        <w:t>以外的别的字眼，不过如果你这样做的话，你就会成为所</w:t>
      </w:r>
      <w:r>
        <w:rPr>
          <w:spacing w:val="-33"/>
        </w:rPr>
        <w:t xml:space="preserve">有 </w:t>
      </w:r>
      <w:r>
        <w:rPr>
          <w:rFonts w:ascii="Arial" w:eastAsia="Arial"/>
        </w:rPr>
        <w:t>Python</w:t>
      </w:r>
      <w:r>
        <w:rPr>
          <w:rFonts w:ascii="Arial" w:eastAsia="Arial"/>
          <w:spacing w:val="54"/>
        </w:rPr>
        <w:t xml:space="preserve"> </w:t>
      </w:r>
      <w:r>
        <w:rPr>
          <w:spacing w:val="-15"/>
        </w:rPr>
        <w:t xml:space="preserve">程序员的众之矢的，所以还是随大流的好。只有变态才会在这里乱改， </w:t>
      </w:r>
      <w:r>
        <w:rPr>
          <w:spacing w:val="-2"/>
        </w:rPr>
        <w:t xml:space="preserve">我教你的没错。对以后会读到你的代码的人好点儿，因为你现在的代码 </w:t>
      </w:r>
      <w:r>
        <w:rPr>
          <w:rFonts w:ascii="Arial" w:eastAsia="Arial"/>
        </w:rPr>
        <w:t>10</w:t>
      </w:r>
      <w:r>
        <w:rPr>
          <w:rFonts w:ascii="Arial" w:eastAsia="Arial"/>
          <w:spacing w:val="-6"/>
        </w:rPr>
        <w:t xml:space="preserve"> </w:t>
      </w:r>
      <w:r>
        <w:t>年以后所有的代码都会是一团糟。</w:t>
      </w:r>
    </w:p>
    <w:p>
      <w:pPr>
        <w:pStyle w:val="5"/>
        <w:spacing w:before="9"/>
        <w:rPr>
          <w:sz w:val="8"/>
        </w:rPr>
      </w:pPr>
    </w:p>
    <w:p>
      <w:pPr>
        <w:pStyle w:val="5"/>
        <w:spacing w:before="77" w:line="278" w:lineRule="auto"/>
        <w:ind w:left="1800" w:right="380"/>
        <w:jc w:val="both"/>
      </w:pPr>
      <w:r>
        <w:rPr>
          <w:spacing w:val="-8"/>
        </w:rPr>
        <w:t xml:space="preserve">接下来，看到 </w:t>
      </w:r>
      <w:r>
        <w:rPr>
          <w:rFonts w:ascii="Consolas" w:eastAsia="Consolas"/>
          <w:color w:val="444444"/>
          <w:sz w:val="23"/>
          <w:shd w:val="clear" w:color="auto" w:fill="F1F1F1"/>
        </w:rPr>
        <w:t>__init</w:t>
      </w:r>
      <w:r>
        <w:rPr>
          <w:rFonts w:ascii="Consolas" w:eastAsia="Consolas"/>
          <w:color w:val="444444"/>
          <w:spacing w:val="77"/>
          <w:sz w:val="23"/>
        </w:rPr>
        <w:t xml:space="preserve"> </w:t>
      </w:r>
      <w:r>
        <w:rPr>
          <w:spacing w:val="-1"/>
        </w:rPr>
        <w:t xml:space="preserve">函数了吗？这就是你为 </w:t>
      </w:r>
      <w:r>
        <w:rPr>
          <w:rFonts w:ascii="Arial" w:eastAsia="Arial"/>
        </w:rPr>
        <w:t>Python class</w:t>
      </w:r>
      <w:r>
        <w:rPr>
          <w:rFonts w:ascii="Arial" w:eastAsia="Arial"/>
          <w:spacing w:val="55"/>
        </w:rPr>
        <w:t xml:space="preserve"> </w:t>
      </w:r>
      <w:r>
        <w:rPr>
          <w:spacing w:val="-2"/>
        </w:rPr>
        <w:t>设置内部变量的</w:t>
      </w:r>
      <w:r>
        <w:rPr>
          <w:spacing w:val="-8"/>
        </w:rPr>
        <w:t xml:space="preserve">方式。你可以使用 </w:t>
      </w:r>
      <w:r>
        <w:rPr>
          <w:rFonts w:ascii="Consolas" w:eastAsia="Consolas"/>
          <w:color w:val="444444"/>
          <w:sz w:val="23"/>
          <w:shd w:val="clear" w:color="auto" w:fill="F1F1F1"/>
        </w:rPr>
        <w:t>.</w:t>
      </w:r>
      <w:r>
        <w:rPr>
          <w:rFonts w:ascii="Consolas" w:eastAsia="Consolas"/>
          <w:color w:val="444444"/>
          <w:spacing w:val="-57"/>
          <w:sz w:val="23"/>
        </w:rPr>
        <w:t xml:space="preserve"> </w:t>
      </w:r>
      <w:r>
        <w:rPr>
          <w:spacing w:val="-10"/>
        </w:rPr>
        <w:t xml:space="preserve">将它们设置到 </w:t>
      </w:r>
      <w:r>
        <w:rPr>
          <w:rFonts w:ascii="Consolas" w:eastAsia="Consolas"/>
          <w:color w:val="444444"/>
          <w:sz w:val="23"/>
          <w:shd w:val="clear" w:color="auto" w:fill="F1F1F1"/>
        </w:rPr>
        <w:t>self</w:t>
      </w:r>
      <w:r>
        <w:rPr>
          <w:rFonts w:ascii="Consolas" w:eastAsia="Consolas"/>
          <w:color w:val="444444"/>
          <w:spacing w:val="-55"/>
          <w:sz w:val="23"/>
        </w:rPr>
        <w:t xml:space="preserve"> </w:t>
      </w:r>
      <w:r>
        <w:rPr>
          <w:spacing w:val="-2"/>
        </w:rPr>
        <w:t>上面。另外看到我们使用了</w:t>
      </w:r>
    </w:p>
    <w:p>
      <w:pPr>
        <w:spacing w:before="0" w:line="278" w:lineRule="auto"/>
        <w:ind w:left="1800" w:right="356" w:firstLine="0"/>
        <w:jc w:val="both"/>
        <w:rPr>
          <w:rFonts w:hint="eastAsia" w:ascii="宋体" w:eastAsia="宋体"/>
          <w:sz w:val="24"/>
        </w:rPr>
      </w:pPr>
      <w:r>
        <w:rPr>
          <w:color w:val="444444"/>
          <w:sz w:val="23"/>
          <w:shd w:val="clear" w:color="auto" w:fill="F1F1F1"/>
        </w:rPr>
        <w:t>add_me_up()</w:t>
      </w:r>
      <w:r>
        <w:rPr>
          <w:color w:val="444444"/>
          <w:spacing w:val="-45"/>
          <w:sz w:val="23"/>
        </w:rPr>
        <w:t xml:space="preserve"> </w:t>
      </w:r>
      <w:r>
        <w:rPr>
          <w:rFonts w:hint="eastAsia" w:ascii="宋体" w:eastAsia="宋体"/>
          <w:spacing w:val="-8"/>
          <w:sz w:val="24"/>
        </w:rPr>
        <w:t xml:space="preserve">为你创建的 </w:t>
      </w:r>
      <w:r>
        <w:rPr>
          <w:color w:val="444444"/>
          <w:sz w:val="23"/>
          <w:shd w:val="clear" w:color="auto" w:fill="F1F1F1"/>
        </w:rPr>
        <w:t>self.number</w:t>
      </w:r>
      <w:r>
        <w:rPr>
          <w:color w:val="444444"/>
          <w:spacing w:val="-46"/>
          <w:sz w:val="23"/>
        </w:rPr>
        <w:t xml:space="preserve"> </w:t>
      </w:r>
      <w:r>
        <w:rPr>
          <w:rFonts w:hint="eastAsia" w:ascii="宋体" w:eastAsia="宋体"/>
          <w:spacing w:val="-2"/>
          <w:sz w:val="24"/>
        </w:rPr>
        <w:t>加值。后面你可以看到我们怎样可以使用这种方法为数字加值，然后打印出来。</w:t>
      </w:r>
    </w:p>
    <w:p>
      <w:pPr>
        <w:pStyle w:val="5"/>
        <w:spacing w:before="191" w:line="278" w:lineRule="auto"/>
        <w:ind w:left="1800" w:right="357"/>
        <w:jc w:val="both"/>
      </w:pPr>
      <w:r>
        <w:rPr>
          <w:rFonts w:ascii="Arial" w:eastAsia="Arial"/>
        </w:rPr>
        <w:t>Class</w:t>
      </w:r>
      <w:r>
        <w:rPr>
          <w:rFonts w:ascii="Arial" w:eastAsia="Arial"/>
          <w:spacing w:val="51"/>
        </w:rPr>
        <w:t xml:space="preserve"> </w:t>
      </w:r>
      <w:r>
        <w:rPr>
          <w:spacing w:val="-9"/>
        </w:rPr>
        <w:t>是很强大的东西，你应该好好读读相关的东西。尽可能多找些东西读并且</w:t>
      </w:r>
      <w:r>
        <w:rPr>
          <w:spacing w:val="-10"/>
        </w:rPr>
        <w:t>多多实验。你其实知道它们该怎么用，只要试试就知道了。其实我马上就要去练</w:t>
      </w:r>
      <w:r>
        <w:t xml:space="preserve">吉他了，所以我不会让你写练习了。你将使用 </w:t>
      </w:r>
      <w:r>
        <w:rPr>
          <w:rFonts w:ascii="Arial" w:eastAsia="Arial"/>
        </w:rPr>
        <w:t>class</w:t>
      </w:r>
      <w:r>
        <w:rPr>
          <w:rFonts w:ascii="Arial" w:eastAsia="Arial"/>
          <w:spacing w:val="53"/>
        </w:rPr>
        <w:t xml:space="preserve"> </w:t>
      </w:r>
      <w:r>
        <w:t>写一个练习。</w:t>
      </w:r>
    </w:p>
    <w:p>
      <w:pPr>
        <w:pStyle w:val="5"/>
        <w:spacing w:before="190"/>
        <w:ind w:left="1800"/>
        <w:jc w:val="both"/>
      </w:pPr>
      <w:r>
        <w:rPr>
          <w:spacing w:val="-6"/>
        </w:rPr>
        <w:t xml:space="preserve">接下来我们将把习题 </w:t>
      </w:r>
      <w:r>
        <w:rPr>
          <w:rFonts w:ascii="Arial" w:eastAsia="Arial"/>
        </w:rPr>
        <w:t>41</w:t>
      </w:r>
      <w:r>
        <w:rPr>
          <w:rFonts w:ascii="Arial" w:eastAsia="Arial"/>
          <w:spacing w:val="-6"/>
        </w:rPr>
        <w:t xml:space="preserve"> </w:t>
      </w:r>
      <w:r>
        <w:t xml:space="preserve">的内容重写，不过这回我们将使用 </w:t>
      </w:r>
      <w:r>
        <w:rPr>
          <w:rFonts w:ascii="Arial" w:eastAsia="Arial"/>
        </w:rPr>
        <w:t>class</w:t>
      </w:r>
      <w:r>
        <w:t>：</w:t>
      </w:r>
    </w:p>
    <w:p>
      <w:pPr>
        <w:pStyle w:val="5"/>
        <w:spacing w:before="4"/>
        <w:rPr>
          <w:sz w:val="28"/>
        </w:r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92" w:hRule="atLeast"/>
        </w:trPr>
        <w:tc>
          <w:tcPr>
            <w:tcW w:w="586" w:type="dxa"/>
          </w:tcPr>
          <w:p>
            <w:pPr>
              <w:pStyle w:val="10"/>
              <w:spacing w:before="73"/>
              <w:ind w:left="185"/>
              <w:jc w:val="center"/>
              <w:rPr>
                <w:sz w:val="23"/>
              </w:rPr>
            </w:pPr>
            <w:r>
              <w:rPr>
                <w:color w:val="AAAAAA"/>
                <w:w w:val="100"/>
                <w:sz w:val="23"/>
              </w:rPr>
              <w:t>1</w:t>
            </w:r>
          </w:p>
          <w:p>
            <w:pPr>
              <w:pStyle w:val="10"/>
              <w:spacing w:before="1"/>
              <w:rPr>
                <w:rFonts w:ascii="宋体"/>
                <w:sz w:val="22"/>
              </w:rPr>
            </w:pPr>
          </w:p>
          <w:p>
            <w:pPr>
              <w:pStyle w:val="10"/>
              <w:ind w:left="185"/>
              <w:jc w:val="center"/>
              <w:rPr>
                <w:sz w:val="23"/>
              </w:rPr>
            </w:pPr>
            <w:r>
              <w:rPr>
                <w:color w:val="AAAAAA"/>
                <w:w w:val="100"/>
                <w:sz w:val="23"/>
              </w:rPr>
              <w:t>2</w:t>
            </w:r>
          </w:p>
          <w:p>
            <w:pPr>
              <w:pStyle w:val="10"/>
              <w:spacing w:before="1"/>
              <w:rPr>
                <w:rFonts w:ascii="宋体"/>
                <w:sz w:val="22"/>
              </w:rPr>
            </w:pPr>
          </w:p>
          <w:p>
            <w:pPr>
              <w:pStyle w:val="10"/>
              <w:ind w:left="185"/>
              <w:jc w:val="center"/>
              <w:rPr>
                <w:sz w:val="23"/>
              </w:rPr>
            </w:pPr>
            <w:r>
              <w:rPr>
                <w:color w:val="AAAAAA"/>
                <w:w w:val="100"/>
                <w:sz w:val="23"/>
              </w:rPr>
              <w:t>3</w:t>
            </w:r>
          </w:p>
          <w:p>
            <w:pPr>
              <w:pStyle w:val="10"/>
              <w:spacing w:before="1"/>
              <w:rPr>
                <w:rFonts w:ascii="宋体"/>
                <w:sz w:val="22"/>
              </w:rPr>
            </w:pPr>
          </w:p>
          <w:p>
            <w:pPr>
              <w:pStyle w:val="10"/>
              <w:ind w:left="185"/>
              <w:jc w:val="center"/>
              <w:rPr>
                <w:sz w:val="23"/>
              </w:rPr>
            </w:pPr>
            <w:r>
              <w:rPr>
                <w:color w:val="AAAAAA"/>
                <w:w w:val="100"/>
                <w:sz w:val="23"/>
              </w:rPr>
              <w:t>4</w:t>
            </w:r>
          </w:p>
          <w:p>
            <w:pPr>
              <w:pStyle w:val="10"/>
              <w:spacing w:before="1"/>
              <w:rPr>
                <w:rFonts w:ascii="宋体"/>
                <w:sz w:val="22"/>
              </w:rPr>
            </w:pPr>
          </w:p>
          <w:p>
            <w:pPr>
              <w:pStyle w:val="10"/>
              <w:ind w:left="185"/>
              <w:jc w:val="center"/>
              <w:rPr>
                <w:sz w:val="23"/>
              </w:rPr>
            </w:pPr>
            <w:r>
              <w:rPr>
                <w:color w:val="AAAAAA"/>
                <w:w w:val="100"/>
                <w:sz w:val="23"/>
              </w:rPr>
              <w:t>5</w:t>
            </w:r>
          </w:p>
          <w:p>
            <w:pPr>
              <w:pStyle w:val="10"/>
              <w:spacing w:before="1"/>
              <w:rPr>
                <w:rFonts w:ascii="宋体"/>
                <w:sz w:val="22"/>
              </w:rPr>
            </w:pPr>
          </w:p>
          <w:p>
            <w:pPr>
              <w:pStyle w:val="10"/>
              <w:ind w:left="185"/>
              <w:jc w:val="center"/>
              <w:rPr>
                <w:sz w:val="23"/>
              </w:rPr>
            </w:pPr>
            <w:r>
              <w:rPr>
                <w:color w:val="AAAAAA"/>
                <w:w w:val="100"/>
                <w:sz w:val="23"/>
              </w:rPr>
              <w:t>6</w:t>
            </w:r>
          </w:p>
          <w:p>
            <w:pPr>
              <w:pStyle w:val="10"/>
              <w:spacing w:before="1"/>
              <w:rPr>
                <w:rFonts w:ascii="宋体"/>
                <w:sz w:val="22"/>
              </w:rPr>
            </w:pPr>
          </w:p>
          <w:p>
            <w:pPr>
              <w:pStyle w:val="10"/>
              <w:ind w:left="185"/>
              <w:jc w:val="center"/>
              <w:rPr>
                <w:sz w:val="23"/>
              </w:rPr>
            </w:pPr>
            <w:r>
              <w:rPr>
                <w:color w:val="AAAAAA"/>
                <w:w w:val="100"/>
                <w:sz w:val="23"/>
              </w:rPr>
              <w:t>7</w:t>
            </w:r>
          </w:p>
          <w:p>
            <w:pPr>
              <w:pStyle w:val="10"/>
              <w:spacing w:before="1"/>
              <w:rPr>
                <w:rFonts w:ascii="宋体"/>
                <w:sz w:val="22"/>
              </w:rPr>
            </w:pPr>
          </w:p>
          <w:p>
            <w:pPr>
              <w:pStyle w:val="10"/>
              <w:ind w:left="185"/>
              <w:jc w:val="center"/>
              <w:rPr>
                <w:sz w:val="23"/>
              </w:rPr>
            </w:pPr>
            <w:r>
              <w:rPr>
                <w:color w:val="AAAAAA"/>
                <w:w w:val="100"/>
                <w:sz w:val="23"/>
              </w:rPr>
              <w:t>8</w:t>
            </w:r>
          </w:p>
          <w:p>
            <w:pPr>
              <w:pStyle w:val="10"/>
              <w:rPr>
                <w:rFonts w:ascii="宋体"/>
                <w:sz w:val="22"/>
              </w:rPr>
            </w:pPr>
          </w:p>
          <w:p>
            <w:pPr>
              <w:pStyle w:val="10"/>
              <w:spacing w:before="1"/>
              <w:ind w:left="185"/>
              <w:jc w:val="center"/>
              <w:rPr>
                <w:sz w:val="23"/>
              </w:rPr>
            </w:pPr>
            <w:r>
              <w:rPr>
                <w:color w:val="AAAAAA"/>
                <w:w w:val="100"/>
                <w:sz w:val="23"/>
              </w:rPr>
              <w:t>9</w:t>
            </w:r>
          </w:p>
          <w:p>
            <w:pPr>
              <w:pStyle w:val="10"/>
              <w:spacing w:before="1"/>
              <w:rPr>
                <w:rFonts w:ascii="宋体"/>
                <w:sz w:val="22"/>
              </w:rPr>
            </w:pPr>
          </w:p>
          <w:p>
            <w:pPr>
              <w:pStyle w:val="10"/>
              <w:ind w:left="183" w:right="110"/>
              <w:jc w:val="center"/>
              <w:rPr>
                <w:sz w:val="23"/>
              </w:rPr>
            </w:pPr>
            <w:r>
              <w:rPr>
                <w:color w:val="AAAAAA"/>
                <w:sz w:val="23"/>
              </w:rPr>
              <w:t>10</w:t>
            </w:r>
          </w:p>
          <w:p>
            <w:pPr>
              <w:pStyle w:val="10"/>
              <w:rPr>
                <w:rFonts w:ascii="宋体"/>
                <w:sz w:val="22"/>
              </w:rPr>
            </w:pPr>
          </w:p>
          <w:p>
            <w:pPr>
              <w:pStyle w:val="10"/>
              <w:spacing w:before="1"/>
              <w:ind w:left="183" w:right="110"/>
              <w:jc w:val="center"/>
              <w:rPr>
                <w:sz w:val="23"/>
              </w:rPr>
            </w:pPr>
            <w:r>
              <w:rPr>
                <w:color w:val="AAAAAA"/>
                <w:sz w:val="23"/>
              </w:rPr>
              <w:t>11</w:t>
            </w:r>
          </w:p>
        </w:tc>
        <w:tc>
          <w:tcPr>
            <w:tcW w:w="7796" w:type="dxa"/>
            <w:tcBorders>
              <w:top w:val="single" w:color="CCCCCC" w:sz="6" w:space="0"/>
            </w:tcBorders>
            <w:shd w:val="clear" w:color="auto" w:fill="EDEDED"/>
          </w:tcPr>
          <w:p>
            <w:pPr>
              <w:pStyle w:val="10"/>
              <w:spacing w:before="143"/>
              <w:ind w:left="120"/>
              <w:rPr>
                <w:sz w:val="23"/>
              </w:rPr>
            </w:pPr>
            <w:r>
              <w:rPr>
                <w:b/>
                <w:color w:val="006F1F"/>
                <w:sz w:val="23"/>
              </w:rPr>
              <w:t xml:space="preserve">from </w:t>
            </w:r>
            <w:r>
              <w:rPr>
                <w:b/>
                <w:color w:val="0D84B5"/>
                <w:sz w:val="23"/>
              </w:rPr>
              <w:t xml:space="preserve">sys </w:t>
            </w:r>
            <w:r>
              <w:rPr>
                <w:b/>
                <w:color w:val="006F1F"/>
                <w:sz w:val="23"/>
              </w:rPr>
              <w:t xml:space="preserve">import </w:t>
            </w:r>
            <w:r>
              <w:rPr>
                <w:color w:val="006F1F"/>
                <w:sz w:val="23"/>
              </w:rPr>
              <w:t>exit</w:t>
            </w:r>
          </w:p>
          <w:p>
            <w:pPr>
              <w:pStyle w:val="10"/>
              <w:spacing w:before="11"/>
              <w:rPr>
                <w:rFonts w:ascii="宋体"/>
                <w:sz w:val="21"/>
              </w:rPr>
            </w:pPr>
          </w:p>
          <w:p>
            <w:pPr>
              <w:pStyle w:val="10"/>
              <w:ind w:left="120"/>
              <w:rPr>
                <w:sz w:val="23"/>
              </w:rPr>
            </w:pPr>
            <w:r>
              <w:rPr>
                <w:b/>
                <w:color w:val="006F1F"/>
                <w:sz w:val="23"/>
              </w:rPr>
              <w:t xml:space="preserve">from </w:t>
            </w:r>
            <w:r>
              <w:rPr>
                <w:b/>
                <w:color w:val="0D84B5"/>
                <w:sz w:val="23"/>
              </w:rPr>
              <w:t xml:space="preserve">random </w:t>
            </w:r>
            <w:r>
              <w:rPr>
                <w:b/>
                <w:color w:val="006F1F"/>
                <w:sz w:val="23"/>
              </w:rPr>
              <w:t xml:space="preserve">import </w:t>
            </w:r>
            <w:r>
              <w:rPr>
                <w:sz w:val="23"/>
              </w:rPr>
              <w:t>randint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20"/>
              <w:rPr>
                <w:sz w:val="23"/>
              </w:rPr>
            </w:pPr>
            <w:r>
              <w:rPr>
                <w:b/>
                <w:color w:val="006F1F"/>
                <w:sz w:val="23"/>
              </w:rPr>
              <w:t xml:space="preserve">class </w:t>
            </w:r>
            <w:r>
              <w:rPr>
                <w:b/>
                <w:color w:val="0D84B5"/>
                <w:sz w:val="23"/>
              </w:rPr>
              <w:t>Game</w:t>
            </w:r>
            <w:r>
              <w:rPr>
                <w:sz w:val="23"/>
              </w:rPr>
              <w:t>(</w:t>
            </w:r>
            <w:r>
              <w:rPr>
                <w:color w:val="006F1F"/>
                <w:sz w:val="23"/>
              </w:rPr>
              <w:t>object</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line="491" w:lineRule="auto"/>
              <w:ind w:left="1104" w:right="2890" w:hanging="492"/>
              <w:rPr>
                <w:sz w:val="23"/>
              </w:rPr>
            </w:pPr>
            <w:r>
              <w:rPr>
                <w:b/>
                <w:color w:val="006F1F"/>
                <w:sz w:val="23"/>
              </w:rPr>
              <w:t xml:space="preserve">def </w:t>
            </w:r>
            <w:r>
              <w:rPr>
                <w:color w:val="05287D"/>
                <w:sz w:val="23"/>
              </w:rPr>
              <w:t>__init__</w:t>
            </w:r>
            <w:r>
              <w:rPr>
                <w:sz w:val="23"/>
              </w:rPr>
              <w:t>(</w:t>
            </w:r>
            <w:r>
              <w:rPr>
                <w:color w:val="006F1F"/>
                <w:sz w:val="23"/>
              </w:rPr>
              <w:t>self</w:t>
            </w:r>
            <w:r>
              <w:rPr>
                <w:sz w:val="23"/>
              </w:rPr>
              <w:t xml:space="preserve">, start): </w:t>
            </w:r>
            <w:r>
              <w:rPr>
                <w:color w:val="006F1F"/>
                <w:sz w:val="23"/>
              </w:rPr>
              <w:t>self</w:t>
            </w:r>
            <w:r>
              <w:rPr>
                <w:color w:val="666666"/>
                <w:sz w:val="23"/>
              </w:rPr>
              <w:t>.</w:t>
            </w:r>
            <w:r>
              <w:rPr>
                <w:sz w:val="23"/>
              </w:rPr>
              <w:t xml:space="preserve">quips </w:t>
            </w:r>
            <w:r>
              <w:rPr>
                <w:color w:val="666666"/>
                <w:sz w:val="23"/>
              </w:rPr>
              <w:t xml:space="preserve">= </w:t>
            </w:r>
            <w:r>
              <w:rPr>
                <w:sz w:val="23"/>
              </w:rPr>
              <w:t>[</w:t>
            </w:r>
          </w:p>
          <w:p>
            <w:pPr>
              <w:pStyle w:val="10"/>
              <w:tabs>
                <w:tab w:val="left" w:pos="3146"/>
              </w:tabs>
              <w:ind w:left="1597"/>
              <w:rPr>
                <w:sz w:val="23"/>
              </w:rPr>
            </w:pPr>
            <w:r>
              <w:rPr>
                <w:color w:val="406F9F"/>
                <w:spacing w:val="2"/>
                <w:sz w:val="23"/>
              </w:rPr>
              <w:t>"You</w:t>
            </w:r>
            <w:r>
              <w:rPr>
                <w:color w:val="406F9F"/>
                <w:spacing w:val="10"/>
                <w:sz w:val="23"/>
              </w:rPr>
              <w:t xml:space="preserve"> </w:t>
            </w:r>
            <w:r>
              <w:rPr>
                <w:color w:val="406F9F"/>
                <w:spacing w:val="2"/>
                <w:sz w:val="23"/>
              </w:rPr>
              <w:t>died.</w:t>
            </w:r>
            <w:r>
              <w:rPr>
                <w:color w:val="406F9F"/>
                <w:spacing w:val="2"/>
                <w:sz w:val="23"/>
              </w:rPr>
              <w:tab/>
            </w:r>
            <w:r>
              <w:rPr>
                <w:color w:val="406F9F"/>
                <w:spacing w:val="2"/>
                <w:sz w:val="23"/>
              </w:rPr>
              <w:t xml:space="preserve">You kinda </w:t>
            </w:r>
            <w:r>
              <w:rPr>
                <w:color w:val="406F9F"/>
                <w:sz w:val="23"/>
              </w:rPr>
              <w:t>suck at</w:t>
            </w:r>
            <w:r>
              <w:rPr>
                <w:color w:val="406F9F"/>
                <w:spacing w:val="27"/>
                <w:sz w:val="23"/>
              </w:rPr>
              <w:t xml:space="preserve"> </w:t>
            </w:r>
            <w:r>
              <w:rPr>
                <w:color w:val="406F9F"/>
                <w:spacing w:val="4"/>
                <w:sz w:val="23"/>
              </w:rPr>
              <w:t>this."</w:t>
            </w:r>
            <w:r>
              <w:rPr>
                <w:spacing w:val="4"/>
                <w:sz w:val="23"/>
              </w:rPr>
              <w:t>,</w:t>
            </w:r>
          </w:p>
          <w:p>
            <w:pPr>
              <w:pStyle w:val="10"/>
              <w:rPr>
                <w:rFonts w:ascii="宋体"/>
                <w:sz w:val="22"/>
              </w:rPr>
            </w:pPr>
          </w:p>
          <w:p>
            <w:pPr>
              <w:pStyle w:val="10"/>
              <w:spacing w:line="491" w:lineRule="auto"/>
              <w:ind w:left="1721"/>
              <w:rPr>
                <w:sz w:val="23"/>
              </w:rPr>
            </w:pPr>
            <w:r>
              <w:rPr>
                <w:color w:val="406F9F"/>
                <w:spacing w:val="2"/>
                <w:sz w:val="23"/>
              </w:rPr>
              <w:t>"Your</w:t>
            </w:r>
            <w:r>
              <w:rPr>
                <w:color w:val="406F9F"/>
                <w:spacing w:val="-31"/>
                <w:sz w:val="23"/>
              </w:rPr>
              <w:t xml:space="preserve"> </w:t>
            </w:r>
            <w:r>
              <w:rPr>
                <w:color w:val="406F9F"/>
                <w:spacing w:val="2"/>
                <w:sz w:val="23"/>
              </w:rPr>
              <w:t>mom</w:t>
            </w:r>
            <w:r>
              <w:rPr>
                <w:color w:val="406F9F"/>
                <w:spacing w:val="-28"/>
                <w:sz w:val="23"/>
              </w:rPr>
              <w:t xml:space="preserve"> </w:t>
            </w:r>
            <w:r>
              <w:rPr>
                <w:color w:val="406F9F"/>
                <w:spacing w:val="2"/>
                <w:sz w:val="23"/>
              </w:rPr>
              <w:t>would</w:t>
            </w:r>
            <w:r>
              <w:rPr>
                <w:color w:val="406F9F"/>
                <w:spacing w:val="-29"/>
                <w:sz w:val="23"/>
              </w:rPr>
              <w:t xml:space="preserve"> </w:t>
            </w:r>
            <w:r>
              <w:rPr>
                <w:color w:val="406F9F"/>
                <w:sz w:val="23"/>
              </w:rPr>
              <w:t>be</w:t>
            </w:r>
            <w:r>
              <w:rPr>
                <w:color w:val="406F9F"/>
                <w:spacing w:val="-28"/>
                <w:sz w:val="23"/>
              </w:rPr>
              <w:t xml:space="preserve"> </w:t>
            </w:r>
            <w:r>
              <w:rPr>
                <w:color w:val="406F9F"/>
                <w:spacing w:val="2"/>
                <w:sz w:val="23"/>
              </w:rPr>
              <w:t>proud.</w:t>
            </w:r>
            <w:r>
              <w:rPr>
                <w:color w:val="406F9F"/>
                <w:spacing w:val="-31"/>
                <w:sz w:val="23"/>
              </w:rPr>
              <w:t xml:space="preserve"> </w:t>
            </w:r>
            <w:r>
              <w:rPr>
                <w:color w:val="406F9F"/>
                <w:spacing w:val="2"/>
                <w:sz w:val="23"/>
              </w:rPr>
              <w:t>If</w:t>
            </w:r>
            <w:r>
              <w:rPr>
                <w:color w:val="406F9F"/>
                <w:spacing w:val="-30"/>
                <w:sz w:val="23"/>
              </w:rPr>
              <w:t xml:space="preserve"> </w:t>
            </w:r>
            <w:r>
              <w:rPr>
                <w:color w:val="406F9F"/>
                <w:spacing w:val="2"/>
                <w:sz w:val="23"/>
              </w:rPr>
              <w:t>she</w:t>
            </w:r>
            <w:r>
              <w:rPr>
                <w:color w:val="406F9F"/>
                <w:spacing w:val="-29"/>
                <w:sz w:val="23"/>
              </w:rPr>
              <w:t xml:space="preserve"> </w:t>
            </w:r>
            <w:r>
              <w:rPr>
                <w:color w:val="406F9F"/>
                <w:spacing w:val="2"/>
                <w:sz w:val="23"/>
              </w:rPr>
              <w:t>were</w:t>
            </w:r>
            <w:r>
              <w:rPr>
                <w:color w:val="406F9F"/>
                <w:spacing w:val="-28"/>
                <w:sz w:val="23"/>
              </w:rPr>
              <w:t xml:space="preserve"> </w:t>
            </w:r>
            <w:r>
              <w:rPr>
                <w:color w:val="406F9F"/>
                <w:spacing w:val="4"/>
                <w:sz w:val="23"/>
              </w:rPr>
              <w:t>smarter."</w:t>
            </w:r>
            <w:r>
              <w:rPr>
                <w:spacing w:val="4"/>
                <w:sz w:val="23"/>
              </w:rPr>
              <w:t xml:space="preserve">, </w:t>
            </w:r>
            <w:r>
              <w:rPr>
                <w:color w:val="406F9F"/>
                <w:spacing w:val="2"/>
                <w:sz w:val="23"/>
              </w:rPr>
              <w:t xml:space="preserve">"Such </w:t>
            </w:r>
            <w:r>
              <w:rPr>
                <w:color w:val="406F9F"/>
                <w:sz w:val="23"/>
              </w:rPr>
              <w:t>a</w:t>
            </w:r>
            <w:r>
              <w:rPr>
                <w:color w:val="406F9F"/>
                <w:spacing w:val="10"/>
                <w:sz w:val="23"/>
              </w:rPr>
              <w:t xml:space="preserve"> </w:t>
            </w:r>
            <w:r>
              <w:rPr>
                <w:color w:val="406F9F"/>
                <w:spacing w:val="3"/>
                <w:sz w:val="23"/>
              </w:rPr>
              <w:t>luser."</w:t>
            </w:r>
            <w:r>
              <w:rPr>
                <w:spacing w:val="3"/>
                <w:sz w:val="23"/>
              </w:rPr>
              <w:t>,</w:t>
            </w:r>
          </w:p>
          <w:p>
            <w:pPr>
              <w:pStyle w:val="10"/>
              <w:spacing w:before="1"/>
              <w:ind w:left="1721"/>
              <w:rPr>
                <w:sz w:val="23"/>
              </w:rPr>
            </w:pPr>
            <w:r>
              <w:rPr>
                <w:color w:val="406F9F"/>
                <w:sz w:val="23"/>
              </w:rPr>
              <w:t xml:space="preserve">"I have a </w:t>
            </w:r>
            <w:r>
              <w:rPr>
                <w:color w:val="406F9F"/>
                <w:spacing w:val="2"/>
                <w:sz w:val="23"/>
              </w:rPr>
              <w:t xml:space="preserve">small puppy that's better </w:t>
            </w:r>
            <w:r>
              <w:rPr>
                <w:color w:val="406F9F"/>
                <w:sz w:val="23"/>
              </w:rPr>
              <w:t>at</w:t>
            </w:r>
            <w:r>
              <w:rPr>
                <w:color w:val="406F9F"/>
                <w:spacing w:val="69"/>
                <w:sz w:val="23"/>
              </w:rPr>
              <w:t xml:space="preserve"> </w:t>
            </w:r>
            <w:r>
              <w:rPr>
                <w:color w:val="406F9F"/>
                <w:spacing w:val="2"/>
                <w:sz w:val="23"/>
              </w:rPr>
              <w:t>this."</w:t>
            </w:r>
          </w:p>
        </w:tc>
      </w:tr>
    </w:tbl>
    <w:p>
      <w:pPr>
        <w:spacing w:after="0"/>
        <w:rPr>
          <w:sz w:val="23"/>
        </w:rPr>
        <w:sectPr>
          <w:pgSz w:w="11910" w:h="16840"/>
          <w:pgMar w:top="1420" w:right="1440" w:bottom="1380" w:left="0" w:header="0" w:footer="1102" w:gutter="0"/>
        </w:sect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946" w:hRule="atLeast"/>
        </w:trPr>
        <w:tc>
          <w:tcPr>
            <w:tcW w:w="586" w:type="dxa"/>
          </w:tcPr>
          <w:p>
            <w:pPr>
              <w:pStyle w:val="10"/>
              <w:spacing w:before="21"/>
              <w:ind w:left="200"/>
              <w:rPr>
                <w:sz w:val="23"/>
              </w:rPr>
            </w:pPr>
            <w:r>
              <w:rPr>
                <w:color w:val="AAAAAA"/>
                <w:sz w:val="23"/>
              </w:rPr>
              <w:t>12</w:t>
            </w:r>
          </w:p>
          <w:p>
            <w:pPr>
              <w:pStyle w:val="10"/>
              <w:spacing w:before="1"/>
              <w:rPr>
                <w:rFonts w:ascii="宋体"/>
                <w:sz w:val="22"/>
              </w:rPr>
            </w:pPr>
          </w:p>
          <w:p>
            <w:pPr>
              <w:pStyle w:val="10"/>
              <w:ind w:left="200"/>
              <w:rPr>
                <w:sz w:val="23"/>
              </w:rPr>
            </w:pPr>
            <w:r>
              <w:rPr>
                <w:color w:val="AAAAAA"/>
                <w:sz w:val="23"/>
              </w:rPr>
              <w:t>13</w:t>
            </w:r>
          </w:p>
          <w:p>
            <w:pPr>
              <w:pStyle w:val="10"/>
              <w:spacing w:before="1"/>
              <w:rPr>
                <w:rFonts w:ascii="宋体"/>
                <w:sz w:val="22"/>
              </w:rPr>
            </w:pPr>
          </w:p>
          <w:p>
            <w:pPr>
              <w:pStyle w:val="10"/>
              <w:ind w:left="200"/>
              <w:rPr>
                <w:sz w:val="23"/>
              </w:rPr>
            </w:pPr>
            <w:r>
              <w:rPr>
                <w:color w:val="AAAAAA"/>
                <w:sz w:val="23"/>
              </w:rPr>
              <w:t>14</w:t>
            </w:r>
          </w:p>
          <w:p>
            <w:pPr>
              <w:pStyle w:val="10"/>
              <w:spacing w:before="1"/>
              <w:rPr>
                <w:rFonts w:ascii="宋体"/>
                <w:sz w:val="22"/>
              </w:rPr>
            </w:pPr>
          </w:p>
          <w:p>
            <w:pPr>
              <w:pStyle w:val="10"/>
              <w:ind w:left="200"/>
              <w:rPr>
                <w:sz w:val="23"/>
              </w:rPr>
            </w:pPr>
            <w:r>
              <w:rPr>
                <w:color w:val="AAAAAA"/>
                <w:sz w:val="23"/>
              </w:rPr>
              <w:t>15</w:t>
            </w:r>
          </w:p>
          <w:p>
            <w:pPr>
              <w:pStyle w:val="10"/>
              <w:rPr>
                <w:rFonts w:ascii="宋体"/>
                <w:sz w:val="22"/>
              </w:rPr>
            </w:pPr>
          </w:p>
          <w:p>
            <w:pPr>
              <w:pStyle w:val="10"/>
              <w:spacing w:before="1"/>
              <w:ind w:left="200"/>
              <w:rPr>
                <w:sz w:val="23"/>
              </w:rPr>
            </w:pPr>
            <w:r>
              <w:rPr>
                <w:color w:val="AAAAAA"/>
                <w:sz w:val="23"/>
              </w:rPr>
              <w:t>16</w:t>
            </w:r>
          </w:p>
          <w:p>
            <w:pPr>
              <w:pStyle w:val="10"/>
              <w:rPr>
                <w:rFonts w:ascii="宋体"/>
                <w:sz w:val="22"/>
              </w:rPr>
            </w:pPr>
          </w:p>
          <w:p>
            <w:pPr>
              <w:pStyle w:val="10"/>
              <w:ind w:left="200"/>
              <w:rPr>
                <w:sz w:val="23"/>
              </w:rPr>
            </w:pPr>
            <w:r>
              <w:rPr>
                <w:color w:val="AAAAAA"/>
                <w:sz w:val="23"/>
              </w:rPr>
              <w:t>17</w:t>
            </w:r>
          </w:p>
          <w:p>
            <w:pPr>
              <w:pStyle w:val="10"/>
              <w:spacing w:before="2"/>
              <w:rPr>
                <w:rFonts w:ascii="宋体"/>
                <w:sz w:val="22"/>
              </w:rPr>
            </w:pPr>
          </w:p>
          <w:p>
            <w:pPr>
              <w:pStyle w:val="10"/>
              <w:ind w:left="200"/>
              <w:rPr>
                <w:sz w:val="23"/>
              </w:rPr>
            </w:pPr>
            <w:r>
              <w:rPr>
                <w:color w:val="AAAAAA"/>
                <w:sz w:val="23"/>
              </w:rPr>
              <w:t>18</w:t>
            </w:r>
          </w:p>
          <w:p>
            <w:pPr>
              <w:pStyle w:val="10"/>
              <w:spacing w:before="1"/>
              <w:rPr>
                <w:rFonts w:ascii="宋体"/>
                <w:sz w:val="22"/>
              </w:rPr>
            </w:pPr>
          </w:p>
          <w:p>
            <w:pPr>
              <w:pStyle w:val="10"/>
              <w:ind w:left="200"/>
              <w:rPr>
                <w:sz w:val="23"/>
              </w:rPr>
            </w:pPr>
            <w:r>
              <w:rPr>
                <w:color w:val="AAAAAA"/>
                <w:sz w:val="23"/>
              </w:rPr>
              <w:t>19</w:t>
            </w:r>
          </w:p>
          <w:p>
            <w:pPr>
              <w:pStyle w:val="10"/>
              <w:rPr>
                <w:rFonts w:ascii="宋体"/>
                <w:sz w:val="22"/>
              </w:rPr>
            </w:pPr>
          </w:p>
          <w:p>
            <w:pPr>
              <w:pStyle w:val="10"/>
              <w:spacing w:before="1"/>
              <w:ind w:left="200"/>
              <w:rPr>
                <w:sz w:val="23"/>
              </w:rPr>
            </w:pPr>
            <w:r>
              <w:rPr>
                <w:color w:val="AAAAAA"/>
                <w:sz w:val="23"/>
              </w:rPr>
              <w:t>20</w:t>
            </w:r>
          </w:p>
          <w:p>
            <w:pPr>
              <w:pStyle w:val="10"/>
              <w:rPr>
                <w:rFonts w:ascii="宋体"/>
                <w:sz w:val="22"/>
              </w:rPr>
            </w:pPr>
          </w:p>
          <w:p>
            <w:pPr>
              <w:pStyle w:val="10"/>
              <w:ind w:left="200"/>
              <w:rPr>
                <w:sz w:val="23"/>
              </w:rPr>
            </w:pPr>
            <w:r>
              <w:rPr>
                <w:color w:val="AAAAAA"/>
                <w:sz w:val="23"/>
              </w:rPr>
              <w:t>21</w:t>
            </w:r>
          </w:p>
          <w:p>
            <w:pPr>
              <w:pStyle w:val="10"/>
              <w:spacing w:before="1"/>
              <w:rPr>
                <w:rFonts w:ascii="宋体"/>
                <w:sz w:val="22"/>
              </w:rPr>
            </w:pPr>
          </w:p>
          <w:p>
            <w:pPr>
              <w:pStyle w:val="10"/>
              <w:ind w:left="200"/>
              <w:rPr>
                <w:sz w:val="23"/>
              </w:rPr>
            </w:pPr>
            <w:r>
              <w:rPr>
                <w:color w:val="AAAAAA"/>
                <w:sz w:val="23"/>
              </w:rPr>
              <w:t>22</w:t>
            </w:r>
          </w:p>
          <w:p>
            <w:pPr>
              <w:pStyle w:val="10"/>
              <w:spacing w:before="1"/>
              <w:rPr>
                <w:rFonts w:ascii="宋体"/>
                <w:sz w:val="22"/>
              </w:rPr>
            </w:pPr>
          </w:p>
          <w:p>
            <w:pPr>
              <w:pStyle w:val="10"/>
              <w:ind w:left="200"/>
              <w:rPr>
                <w:sz w:val="23"/>
              </w:rPr>
            </w:pPr>
            <w:r>
              <w:rPr>
                <w:color w:val="AAAAAA"/>
                <w:sz w:val="23"/>
              </w:rPr>
              <w:t>23</w:t>
            </w:r>
          </w:p>
          <w:p>
            <w:pPr>
              <w:pStyle w:val="10"/>
              <w:spacing w:before="1"/>
              <w:rPr>
                <w:rFonts w:ascii="宋体"/>
                <w:sz w:val="22"/>
              </w:rPr>
            </w:pPr>
          </w:p>
          <w:p>
            <w:pPr>
              <w:pStyle w:val="10"/>
              <w:ind w:left="200"/>
              <w:rPr>
                <w:sz w:val="23"/>
              </w:rPr>
            </w:pPr>
            <w:r>
              <w:rPr>
                <w:color w:val="AAAAAA"/>
                <w:sz w:val="23"/>
              </w:rPr>
              <w:t>24</w:t>
            </w:r>
          </w:p>
          <w:p>
            <w:pPr>
              <w:pStyle w:val="10"/>
              <w:spacing w:before="1"/>
              <w:rPr>
                <w:rFonts w:ascii="宋体"/>
                <w:sz w:val="22"/>
              </w:rPr>
            </w:pPr>
          </w:p>
          <w:p>
            <w:pPr>
              <w:pStyle w:val="10"/>
              <w:ind w:left="200"/>
              <w:rPr>
                <w:sz w:val="23"/>
              </w:rPr>
            </w:pPr>
            <w:r>
              <w:rPr>
                <w:color w:val="AAAAAA"/>
                <w:sz w:val="23"/>
              </w:rPr>
              <w:t>25</w:t>
            </w:r>
          </w:p>
          <w:p>
            <w:pPr>
              <w:pStyle w:val="10"/>
              <w:spacing w:before="1"/>
              <w:rPr>
                <w:rFonts w:ascii="宋体"/>
                <w:sz w:val="22"/>
              </w:rPr>
            </w:pPr>
          </w:p>
          <w:p>
            <w:pPr>
              <w:pStyle w:val="10"/>
              <w:ind w:left="200"/>
              <w:rPr>
                <w:sz w:val="23"/>
              </w:rPr>
            </w:pPr>
            <w:r>
              <w:rPr>
                <w:color w:val="AAAAAA"/>
                <w:sz w:val="23"/>
              </w:rPr>
              <w:t>26</w:t>
            </w:r>
          </w:p>
          <w:p>
            <w:pPr>
              <w:pStyle w:val="10"/>
              <w:rPr>
                <w:rFonts w:ascii="宋体"/>
                <w:sz w:val="22"/>
              </w:rPr>
            </w:pPr>
          </w:p>
          <w:p>
            <w:pPr>
              <w:pStyle w:val="10"/>
              <w:spacing w:before="1"/>
              <w:ind w:left="200"/>
              <w:rPr>
                <w:sz w:val="23"/>
              </w:rPr>
            </w:pPr>
            <w:r>
              <w:rPr>
                <w:color w:val="AAAAAA"/>
                <w:sz w:val="23"/>
              </w:rPr>
              <w:t>27</w:t>
            </w:r>
          </w:p>
          <w:p>
            <w:pPr>
              <w:pStyle w:val="10"/>
              <w:rPr>
                <w:rFonts w:ascii="宋体"/>
                <w:sz w:val="22"/>
              </w:rPr>
            </w:pPr>
          </w:p>
          <w:p>
            <w:pPr>
              <w:pStyle w:val="10"/>
              <w:ind w:left="200"/>
              <w:rPr>
                <w:sz w:val="23"/>
              </w:rPr>
            </w:pPr>
            <w:r>
              <w:rPr>
                <w:color w:val="AAAAAA"/>
                <w:sz w:val="23"/>
              </w:rPr>
              <w:t>28</w:t>
            </w:r>
          </w:p>
          <w:p>
            <w:pPr>
              <w:pStyle w:val="10"/>
              <w:spacing w:before="2"/>
              <w:rPr>
                <w:rFonts w:ascii="宋体"/>
                <w:sz w:val="22"/>
              </w:rPr>
            </w:pPr>
          </w:p>
          <w:p>
            <w:pPr>
              <w:pStyle w:val="10"/>
              <w:ind w:left="200"/>
              <w:rPr>
                <w:sz w:val="23"/>
              </w:rPr>
            </w:pPr>
            <w:r>
              <w:rPr>
                <w:color w:val="AAAAAA"/>
                <w:sz w:val="23"/>
              </w:rPr>
              <w:t>29</w:t>
            </w:r>
          </w:p>
          <w:p>
            <w:pPr>
              <w:pStyle w:val="10"/>
              <w:spacing w:before="1"/>
              <w:rPr>
                <w:rFonts w:ascii="宋体"/>
                <w:sz w:val="22"/>
              </w:rPr>
            </w:pPr>
          </w:p>
          <w:p>
            <w:pPr>
              <w:pStyle w:val="10"/>
              <w:ind w:left="200"/>
              <w:rPr>
                <w:sz w:val="23"/>
              </w:rPr>
            </w:pPr>
            <w:r>
              <w:rPr>
                <w:color w:val="AAAAAA"/>
                <w:sz w:val="23"/>
              </w:rPr>
              <w:t>30</w:t>
            </w:r>
          </w:p>
          <w:p>
            <w:pPr>
              <w:pStyle w:val="10"/>
              <w:rPr>
                <w:rFonts w:ascii="宋体"/>
                <w:sz w:val="22"/>
              </w:rPr>
            </w:pPr>
          </w:p>
          <w:p>
            <w:pPr>
              <w:pStyle w:val="10"/>
              <w:spacing w:before="1"/>
              <w:ind w:left="200"/>
              <w:rPr>
                <w:sz w:val="23"/>
              </w:rPr>
            </w:pPr>
            <w:r>
              <w:rPr>
                <w:color w:val="AAAAAA"/>
                <w:sz w:val="23"/>
              </w:rPr>
              <w:t>31</w:t>
            </w:r>
          </w:p>
          <w:p>
            <w:pPr>
              <w:pStyle w:val="10"/>
              <w:rPr>
                <w:rFonts w:ascii="宋体"/>
                <w:sz w:val="22"/>
              </w:rPr>
            </w:pPr>
          </w:p>
          <w:p>
            <w:pPr>
              <w:pStyle w:val="10"/>
              <w:ind w:left="200"/>
              <w:rPr>
                <w:sz w:val="23"/>
              </w:rPr>
            </w:pPr>
            <w:r>
              <w:rPr>
                <w:color w:val="AAAAAA"/>
                <w:sz w:val="23"/>
              </w:rPr>
              <w:t>32</w:t>
            </w:r>
          </w:p>
          <w:p>
            <w:pPr>
              <w:pStyle w:val="10"/>
              <w:spacing w:before="1"/>
              <w:rPr>
                <w:rFonts w:ascii="宋体"/>
                <w:sz w:val="22"/>
              </w:rPr>
            </w:pPr>
          </w:p>
          <w:p>
            <w:pPr>
              <w:pStyle w:val="10"/>
              <w:ind w:left="200"/>
              <w:rPr>
                <w:sz w:val="23"/>
              </w:rPr>
            </w:pPr>
            <w:r>
              <w:rPr>
                <w:color w:val="AAAAAA"/>
                <w:sz w:val="23"/>
              </w:rPr>
              <w:t>33</w:t>
            </w:r>
          </w:p>
          <w:p>
            <w:pPr>
              <w:pStyle w:val="10"/>
              <w:spacing w:before="1"/>
              <w:rPr>
                <w:rFonts w:ascii="宋体"/>
                <w:sz w:val="22"/>
              </w:rPr>
            </w:pPr>
          </w:p>
          <w:p>
            <w:pPr>
              <w:pStyle w:val="10"/>
              <w:ind w:left="200"/>
              <w:rPr>
                <w:sz w:val="23"/>
              </w:rPr>
            </w:pPr>
            <w:r>
              <w:rPr>
                <w:color w:val="AAAAAA"/>
                <w:sz w:val="23"/>
              </w:rPr>
              <w:t>34</w:t>
            </w:r>
          </w:p>
          <w:p>
            <w:pPr>
              <w:pStyle w:val="10"/>
              <w:spacing w:before="1"/>
              <w:rPr>
                <w:rFonts w:ascii="宋体"/>
                <w:sz w:val="22"/>
              </w:rPr>
            </w:pPr>
          </w:p>
          <w:p>
            <w:pPr>
              <w:pStyle w:val="10"/>
              <w:ind w:left="200"/>
              <w:rPr>
                <w:sz w:val="23"/>
              </w:rPr>
            </w:pPr>
            <w:r>
              <w:rPr>
                <w:color w:val="AAAAAA"/>
                <w:sz w:val="23"/>
              </w:rPr>
              <w:t>35</w:t>
            </w:r>
          </w:p>
          <w:p>
            <w:pPr>
              <w:pStyle w:val="10"/>
              <w:spacing w:before="1"/>
              <w:rPr>
                <w:rFonts w:ascii="宋体"/>
                <w:sz w:val="22"/>
              </w:rPr>
            </w:pPr>
          </w:p>
          <w:p>
            <w:pPr>
              <w:pStyle w:val="10"/>
              <w:ind w:left="200"/>
              <w:rPr>
                <w:sz w:val="23"/>
              </w:rPr>
            </w:pPr>
            <w:r>
              <w:rPr>
                <w:color w:val="AAAAAA"/>
                <w:sz w:val="23"/>
              </w:rPr>
              <w:t>36</w:t>
            </w:r>
          </w:p>
        </w:tc>
        <w:tc>
          <w:tcPr>
            <w:tcW w:w="7796" w:type="dxa"/>
            <w:shd w:val="clear" w:color="auto" w:fill="EDEDED"/>
          </w:tcPr>
          <w:p>
            <w:pPr>
              <w:pStyle w:val="10"/>
              <w:spacing w:before="21"/>
              <w:ind w:left="1104"/>
              <w:rPr>
                <w:sz w:val="23"/>
              </w:rPr>
            </w:pPr>
            <w:r>
              <w:rPr>
                <w:w w:val="100"/>
                <w:sz w:val="23"/>
              </w:rPr>
              <w:t>]</w:t>
            </w:r>
          </w:p>
          <w:p>
            <w:pPr>
              <w:pStyle w:val="10"/>
              <w:spacing w:before="1"/>
              <w:rPr>
                <w:rFonts w:ascii="宋体"/>
                <w:sz w:val="22"/>
              </w:rPr>
            </w:pPr>
          </w:p>
          <w:p>
            <w:pPr>
              <w:pStyle w:val="10"/>
              <w:ind w:left="1104"/>
              <w:rPr>
                <w:sz w:val="23"/>
              </w:rPr>
            </w:pPr>
            <w:r>
              <w:rPr>
                <w:color w:val="006F1F"/>
                <w:sz w:val="23"/>
              </w:rPr>
              <w:t>self</w:t>
            </w:r>
            <w:r>
              <w:rPr>
                <w:color w:val="666666"/>
                <w:sz w:val="23"/>
              </w:rPr>
              <w:t>.</w:t>
            </w:r>
            <w:r>
              <w:rPr>
                <w:sz w:val="23"/>
              </w:rPr>
              <w:t xml:space="preserve">start </w:t>
            </w:r>
            <w:r>
              <w:rPr>
                <w:color w:val="666666"/>
                <w:sz w:val="23"/>
              </w:rPr>
              <w:t xml:space="preserve">= </w:t>
            </w:r>
            <w:r>
              <w:rPr>
                <w:sz w:val="23"/>
              </w:rPr>
              <w:t>start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b/>
                <w:color w:val="006F1F"/>
                <w:sz w:val="23"/>
              </w:rPr>
              <w:t xml:space="preserve">def </w:t>
            </w:r>
            <w:r>
              <w:rPr>
                <w:color w:val="05287D"/>
                <w:sz w:val="23"/>
              </w:rPr>
              <w:t>play</w:t>
            </w:r>
            <w:r>
              <w:rPr>
                <w:sz w:val="23"/>
              </w:rPr>
              <w:t>(</w:t>
            </w:r>
            <w:r>
              <w:rPr>
                <w:color w:val="006F1F"/>
                <w:sz w:val="23"/>
              </w:rPr>
              <w:t>self</w:t>
            </w:r>
            <w:r>
              <w:rPr>
                <w:sz w:val="23"/>
              </w:rPr>
              <w:t>):</w:t>
            </w:r>
          </w:p>
          <w:p>
            <w:pPr>
              <w:pStyle w:val="10"/>
              <w:spacing w:before="1"/>
              <w:rPr>
                <w:rFonts w:ascii="宋体"/>
                <w:sz w:val="22"/>
              </w:rPr>
            </w:pPr>
          </w:p>
          <w:p>
            <w:pPr>
              <w:pStyle w:val="10"/>
              <w:ind w:left="1104"/>
              <w:rPr>
                <w:sz w:val="23"/>
              </w:rPr>
            </w:pPr>
            <w:r>
              <w:rPr>
                <w:color w:val="006F1F"/>
                <w:sz w:val="23"/>
              </w:rPr>
              <w:t xml:space="preserve">next </w:t>
            </w:r>
            <w:r>
              <w:rPr>
                <w:color w:val="666666"/>
                <w:sz w:val="23"/>
              </w:rPr>
              <w:t xml:space="preserve">= </w:t>
            </w:r>
            <w:r>
              <w:rPr>
                <w:color w:val="006F1F"/>
                <w:sz w:val="23"/>
              </w:rPr>
              <w:t>self</w:t>
            </w:r>
            <w:r>
              <w:rPr>
                <w:color w:val="666666"/>
                <w:sz w:val="23"/>
              </w:rPr>
              <w:t>.</w:t>
            </w:r>
            <w:r>
              <w:rPr>
                <w:sz w:val="23"/>
              </w:rPr>
              <w:t>start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04"/>
              <w:rPr>
                <w:sz w:val="23"/>
              </w:rPr>
            </w:pPr>
            <w:r>
              <w:rPr>
                <w:b/>
                <w:color w:val="006F1F"/>
                <w:sz w:val="23"/>
              </w:rPr>
              <w:t xml:space="preserve">while </w:t>
            </w:r>
            <w:r>
              <w:rPr>
                <w:color w:val="006F1F"/>
                <w:sz w:val="23"/>
              </w:rPr>
              <w:t>True</w:t>
            </w:r>
            <w:r>
              <w:rPr>
                <w:sz w:val="23"/>
              </w:rPr>
              <w:t>:</w:t>
            </w:r>
          </w:p>
          <w:p>
            <w:pPr>
              <w:pStyle w:val="10"/>
              <w:spacing w:before="1"/>
              <w:rPr>
                <w:rFonts w:ascii="宋体"/>
                <w:sz w:val="22"/>
              </w:rPr>
            </w:pPr>
          </w:p>
          <w:p>
            <w:pPr>
              <w:pStyle w:val="10"/>
              <w:tabs>
                <w:tab w:val="left" w:leader="hyphen" w:pos="3817"/>
              </w:tabs>
              <w:ind w:left="1597"/>
              <w:rPr>
                <w:sz w:val="23"/>
              </w:rPr>
            </w:pPr>
            <w:r>
              <w:rPr>
                <w:b/>
                <w:color w:val="006F1F"/>
                <w:spacing w:val="2"/>
                <w:sz w:val="23"/>
              </w:rPr>
              <w:t>print</w:t>
            </w:r>
            <w:r>
              <w:rPr>
                <w:b/>
                <w:color w:val="006F1F"/>
                <w:spacing w:val="12"/>
                <w:sz w:val="23"/>
              </w:rPr>
              <w:t xml:space="preserve"> </w:t>
            </w:r>
            <w:r>
              <w:rPr>
                <w:color w:val="406F9F"/>
                <w:spacing w:val="2"/>
                <w:sz w:val="23"/>
              </w:rPr>
              <w:t>"</w:t>
            </w:r>
            <w:r>
              <w:rPr>
                <w:b/>
                <w:color w:val="406F9F"/>
                <w:spacing w:val="2"/>
                <w:sz w:val="23"/>
              </w:rPr>
              <w:t>\n</w:t>
            </w:r>
            <w:r>
              <w:rPr>
                <w:b/>
                <w:color w:val="406F9F"/>
                <w:spacing w:val="2"/>
                <w:sz w:val="23"/>
              </w:rPr>
              <w:tab/>
            </w:r>
            <w:r>
              <w:rPr>
                <w:color w:val="406F9F"/>
                <w:sz w:val="23"/>
              </w:rPr>
              <w:t>"</w:t>
            </w:r>
          </w:p>
          <w:p>
            <w:pPr>
              <w:pStyle w:val="10"/>
              <w:spacing w:before="1"/>
              <w:rPr>
                <w:rFonts w:ascii="宋体"/>
                <w:sz w:val="22"/>
              </w:rPr>
            </w:pPr>
          </w:p>
          <w:p>
            <w:pPr>
              <w:pStyle w:val="10"/>
              <w:spacing w:line="491" w:lineRule="auto"/>
              <w:ind w:left="1597" w:right="2425"/>
              <w:rPr>
                <w:sz w:val="23"/>
              </w:rPr>
            </w:pPr>
            <w:r>
              <w:rPr>
                <w:sz w:val="23"/>
              </w:rPr>
              <w:t xml:space="preserve">room </w:t>
            </w:r>
            <w:r>
              <w:rPr>
                <w:color w:val="666666"/>
                <w:sz w:val="23"/>
              </w:rPr>
              <w:t xml:space="preserve">= </w:t>
            </w:r>
            <w:r>
              <w:rPr>
                <w:color w:val="006F1F"/>
                <w:sz w:val="23"/>
              </w:rPr>
              <w:t>getattr</w:t>
            </w:r>
            <w:r>
              <w:rPr>
                <w:sz w:val="23"/>
              </w:rPr>
              <w:t>(</w:t>
            </w:r>
            <w:r>
              <w:rPr>
                <w:color w:val="006F1F"/>
                <w:sz w:val="23"/>
              </w:rPr>
              <w:t>self</w:t>
            </w:r>
            <w:r>
              <w:rPr>
                <w:sz w:val="23"/>
              </w:rPr>
              <w:t xml:space="preserve">, </w:t>
            </w:r>
            <w:r>
              <w:rPr>
                <w:color w:val="006F1F"/>
                <w:sz w:val="23"/>
              </w:rPr>
              <w:t>next</w:t>
            </w:r>
            <w:r>
              <w:rPr>
                <w:sz w:val="23"/>
              </w:rPr>
              <w:t xml:space="preserve">) </w:t>
            </w:r>
            <w:r>
              <w:rPr>
                <w:color w:val="006F1F"/>
                <w:sz w:val="23"/>
              </w:rPr>
              <w:t xml:space="preserve">next </w:t>
            </w:r>
            <w:r>
              <w:rPr>
                <w:color w:val="666666"/>
                <w:sz w:val="23"/>
              </w:rPr>
              <w:t xml:space="preserve">= </w:t>
            </w:r>
            <w:r>
              <w:rPr>
                <w:sz w:val="23"/>
              </w:rPr>
              <w:t>room()</w:t>
            </w: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ind w:left="612"/>
              <w:rPr>
                <w:sz w:val="23"/>
              </w:rPr>
            </w:pPr>
            <w:r>
              <w:rPr>
                <w:b/>
                <w:color w:val="006F1F"/>
                <w:sz w:val="23"/>
              </w:rPr>
              <w:t xml:space="preserve">def </w:t>
            </w:r>
            <w:r>
              <w:rPr>
                <w:color w:val="05287D"/>
                <w:sz w:val="23"/>
              </w:rPr>
              <w:t>death</w:t>
            </w:r>
            <w:r>
              <w:rPr>
                <w:sz w:val="23"/>
              </w:rPr>
              <w:t>(</w:t>
            </w:r>
            <w:r>
              <w:rPr>
                <w:color w:val="006F1F"/>
                <w:sz w:val="23"/>
              </w:rPr>
              <w:t>self</w:t>
            </w:r>
            <w:r>
              <w:rPr>
                <w:sz w:val="23"/>
              </w:rPr>
              <w:t>):</w:t>
            </w:r>
          </w:p>
          <w:p>
            <w:pPr>
              <w:pStyle w:val="10"/>
              <w:spacing w:before="1"/>
              <w:rPr>
                <w:rFonts w:ascii="宋体"/>
                <w:sz w:val="22"/>
              </w:rPr>
            </w:pPr>
          </w:p>
          <w:p>
            <w:pPr>
              <w:pStyle w:val="10"/>
              <w:spacing w:line="491" w:lineRule="auto"/>
              <w:ind w:left="1104"/>
              <w:rPr>
                <w:sz w:val="23"/>
              </w:rPr>
            </w:pPr>
            <w:r>
              <w:rPr>
                <w:b/>
                <w:color w:val="006F1F"/>
                <w:sz w:val="23"/>
              </w:rPr>
              <w:t xml:space="preserve">print </w:t>
            </w:r>
            <w:r>
              <w:rPr>
                <w:color w:val="006F1F"/>
                <w:sz w:val="23"/>
              </w:rPr>
              <w:t>self</w:t>
            </w:r>
            <w:r>
              <w:rPr>
                <w:color w:val="666666"/>
                <w:sz w:val="23"/>
              </w:rPr>
              <w:t>.</w:t>
            </w:r>
            <w:r>
              <w:rPr>
                <w:sz w:val="23"/>
              </w:rPr>
              <w:t>quips[randint(</w:t>
            </w:r>
            <w:r>
              <w:rPr>
                <w:color w:val="1F8050"/>
                <w:sz w:val="23"/>
              </w:rPr>
              <w:t>0</w:t>
            </w:r>
            <w:r>
              <w:rPr>
                <w:sz w:val="23"/>
              </w:rPr>
              <w:t xml:space="preserve">, </w:t>
            </w:r>
            <w:r>
              <w:rPr>
                <w:color w:val="006F1F"/>
                <w:sz w:val="23"/>
              </w:rPr>
              <w:t>len</w:t>
            </w:r>
            <w:r>
              <w:rPr>
                <w:sz w:val="23"/>
              </w:rPr>
              <w:t>(</w:t>
            </w:r>
            <w:r>
              <w:rPr>
                <w:color w:val="006F1F"/>
                <w:sz w:val="23"/>
              </w:rPr>
              <w:t>self</w:t>
            </w:r>
            <w:r>
              <w:rPr>
                <w:color w:val="666666"/>
                <w:sz w:val="23"/>
              </w:rPr>
              <w:t>.</w:t>
            </w:r>
            <w:r>
              <w:rPr>
                <w:sz w:val="23"/>
              </w:rPr>
              <w:t>quips)</w:t>
            </w:r>
            <w:r>
              <w:rPr>
                <w:color w:val="666666"/>
                <w:sz w:val="23"/>
              </w:rPr>
              <w:t>-</w:t>
            </w:r>
            <w:r>
              <w:rPr>
                <w:color w:val="1F8050"/>
                <w:sz w:val="23"/>
              </w:rPr>
              <w:t>1</w:t>
            </w:r>
            <w:r>
              <w:rPr>
                <w:sz w:val="23"/>
              </w:rPr>
              <w:t xml:space="preserve">)] </w:t>
            </w:r>
            <w:r>
              <w:rPr>
                <w:color w:val="006F1F"/>
                <w:sz w:val="23"/>
              </w:rPr>
              <w:t>exit</w:t>
            </w:r>
            <w:r>
              <w:rPr>
                <w:sz w:val="23"/>
              </w:rPr>
              <w:t>(</w:t>
            </w:r>
            <w:r>
              <w:rPr>
                <w:color w:val="1F8050"/>
                <w:sz w:val="23"/>
              </w:rPr>
              <w:t>1</w:t>
            </w:r>
            <w:r>
              <w:rPr>
                <w:sz w:val="23"/>
              </w:rPr>
              <w:t>)</w:t>
            </w:r>
          </w:p>
          <w:p>
            <w:pPr>
              <w:pStyle w:val="10"/>
              <w:rPr>
                <w:rFonts w:ascii="宋体"/>
                <w:sz w:val="22"/>
              </w:rPr>
            </w:pPr>
          </w:p>
          <w:p>
            <w:pPr>
              <w:pStyle w:val="10"/>
              <w:spacing w:before="1"/>
              <w:rPr>
                <w:rFonts w:ascii="宋体"/>
                <w:sz w:val="21"/>
              </w:rPr>
            </w:pPr>
          </w:p>
          <w:p>
            <w:pPr>
              <w:pStyle w:val="10"/>
              <w:ind w:left="612"/>
              <w:rPr>
                <w:sz w:val="23"/>
              </w:rPr>
            </w:pPr>
            <w:r>
              <w:rPr>
                <w:b/>
                <w:color w:val="006F1F"/>
                <w:sz w:val="23"/>
              </w:rPr>
              <w:t xml:space="preserve">def </w:t>
            </w:r>
            <w:r>
              <w:rPr>
                <w:color w:val="05287D"/>
                <w:sz w:val="23"/>
              </w:rPr>
              <w:t>central_corridor</w:t>
            </w:r>
            <w:r>
              <w:rPr>
                <w:sz w:val="23"/>
              </w:rPr>
              <w:t>(</w:t>
            </w:r>
            <w:r>
              <w:rPr>
                <w:color w:val="006F1F"/>
                <w:sz w:val="23"/>
              </w:rPr>
              <w:t>self</w:t>
            </w:r>
            <w:r>
              <w:rPr>
                <w:sz w:val="23"/>
              </w:rPr>
              <w:t>):</w:t>
            </w:r>
          </w:p>
          <w:p>
            <w:pPr>
              <w:pStyle w:val="10"/>
              <w:spacing w:before="1"/>
              <w:rPr>
                <w:rFonts w:ascii="宋体"/>
                <w:sz w:val="22"/>
              </w:rPr>
            </w:pPr>
          </w:p>
          <w:p>
            <w:pPr>
              <w:pStyle w:val="10"/>
              <w:spacing w:before="1" w:line="278" w:lineRule="auto"/>
              <w:ind w:left="120" w:firstLine="984"/>
              <w:rPr>
                <w:sz w:val="23"/>
              </w:rPr>
            </w:pPr>
            <w:r>
              <w:rPr>
                <w:b/>
                <w:color w:val="006F1F"/>
                <w:sz w:val="23"/>
              </w:rPr>
              <w:t xml:space="preserve">print </w:t>
            </w:r>
            <w:r>
              <w:rPr>
                <w:color w:val="406F9F"/>
                <w:sz w:val="23"/>
              </w:rPr>
              <w:t>"The Gothons of Planet Percal #25 have invaded your ship and destroyed"</w:t>
            </w:r>
          </w:p>
          <w:p>
            <w:pPr>
              <w:pStyle w:val="10"/>
              <w:spacing w:before="8"/>
              <w:rPr>
                <w:rFonts w:ascii="宋体"/>
                <w:sz w:val="18"/>
              </w:rPr>
            </w:pPr>
          </w:p>
          <w:p>
            <w:pPr>
              <w:pStyle w:val="10"/>
              <w:tabs>
                <w:tab w:val="left" w:pos="4392"/>
              </w:tabs>
              <w:spacing w:line="278" w:lineRule="auto"/>
              <w:ind w:left="120" w:right="134" w:firstLine="984"/>
              <w:rPr>
                <w:sz w:val="23"/>
              </w:rPr>
            </w:pPr>
            <w:r>
              <w:rPr>
                <w:b/>
                <w:color w:val="006F1F"/>
                <w:spacing w:val="2"/>
                <w:sz w:val="23"/>
              </w:rPr>
              <w:t xml:space="preserve">print </w:t>
            </w:r>
            <w:r>
              <w:rPr>
                <w:color w:val="406F9F"/>
                <w:spacing w:val="2"/>
                <w:sz w:val="23"/>
              </w:rPr>
              <w:t>"your</w:t>
            </w:r>
            <w:r>
              <w:rPr>
                <w:color w:val="406F9F"/>
                <w:spacing w:val="-36"/>
                <w:sz w:val="23"/>
              </w:rPr>
              <w:t xml:space="preserve"> </w:t>
            </w:r>
            <w:r>
              <w:rPr>
                <w:color w:val="406F9F"/>
                <w:spacing w:val="2"/>
                <w:sz w:val="23"/>
              </w:rPr>
              <w:t>entire</w:t>
            </w:r>
            <w:r>
              <w:rPr>
                <w:color w:val="406F9F"/>
                <w:spacing w:val="-17"/>
                <w:sz w:val="23"/>
              </w:rPr>
              <w:t xml:space="preserve"> </w:t>
            </w:r>
            <w:r>
              <w:rPr>
                <w:color w:val="406F9F"/>
                <w:spacing w:val="2"/>
                <w:sz w:val="23"/>
              </w:rPr>
              <w:t>crew.</w:t>
            </w:r>
            <w:r>
              <w:rPr>
                <w:color w:val="406F9F"/>
                <w:spacing w:val="2"/>
                <w:sz w:val="23"/>
              </w:rPr>
              <w:tab/>
            </w:r>
            <w:r>
              <w:rPr>
                <w:color w:val="406F9F"/>
                <w:spacing w:val="2"/>
                <w:sz w:val="23"/>
              </w:rPr>
              <w:t>You are the last</w:t>
            </w:r>
            <w:r>
              <w:rPr>
                <w:color w:val="406F9F"/>
                <w:spacing w:val="-81"/>
                <w:sz w:val="23"/>
              </w:rPr>
              <w:t xml:space="preserve"> </w:t>
            </w:r>
            <w:r>
              <w:rPr>
                <w:color w:val="406F9F"/>
                <w:spacing w:val="2"/>
                <w:sz w:val="23"/>
              </w:rPr>
              <w:t>surviving member and your</w:t>
            </w:r>
            <w:r>
              <w:rPr>
                <w:color w:val="406F9F"/>
                <w:spacing w:val="15"/>
                <w:sz w:val="23"/>
              </w:rPr>
              <w:t xml:space="preserve"> </w:t>
            </w:r>
            <w:r>
              <w:rPr>
                <w:color w:val="406F9F"/>
                <w:spacing w:val="2"/>
                <w:sz w:val="23"/>
              </w:rPr>
              <w:t>last"</w:t>
            </w:r>
          </w:p>
          <w:p>
            <w:pPr>
              <w:pStyle w:val="10"/>
              <w:spacing w:before="9"/>
              <w:rPr>
                <w:rFonts w:ascii="宋体"/>
                <w:sz w:val="18"/>
              </w:rPr>
            </w:pPr>
          </w:p>
          <w:p>
            <w:pPr>
              <w:pStyle w:val="10"/>
              <w:spacing w:line="278" w:lineRule="auto"/>
              <w:ind w:left="120" w:firstLine="984"/>
              <w:rPr>
                <w:sz w:val="23"/>
              </w:rPr>
            </w:pPr>
            <w:r>
              <w:rPr>
                <w:b/>
                <w:color w:val="006F1F"/>
                <w:spacing w:val="2"/>
                <w:sz w:val="23"/>
              </w:rPr>
              <w:t>print</w:t>
            </w:r>
            <w:r>
              <w:rPr>
                <w:b/>
                <w:color w:val="006F1F"/>
                <w:spacing w:val="-54"/>
                <w:sz w:val="23"/>
              </w:rPr>
              <w:t xml:space="preserve"> </w:t>
            </w:r>
            <w:r>
              <w:rPr>
                <w:color w:val="406F9F"/>
                <w:spacing w:val="2"/>
                <w:sz w:val="23"/>
              </w:rPr>
              <w:t>"mission</w:t>
            </w:r>
            <w:r>
              <w:rPr>
                <w:color w:val="406F9F"/>
                <w:spacing w:val="-56"/>
                <w:sz w:val="23"/>
              </w:rPr>
              <w:t xml:space="preserve"> </w:t>
            </w:r>
            <w:r>
              <w:rPr>
                <w:color w:val="406F9F"/>
                <w:sz w:val="23"/>
              </w:rPr>
              <w:t>is</w:t>
            </w:r>
            <w:r>
              <w:rPr>
                <w:color w:val="406F9F"/>
                <w:spacing w:val="-54"/>
                <w:sz w:val="23"/>
              </w:rPr>
              <w:t xml:space="preserve"> </w:t>
            </w:r>
            <w:r>
              <w:rPr>
                <w:color w:val="406F9F"/>
                <w:sz w:val="23"/>
              </w:rPr>
              <w:t>to</w:t>
            </w:r>
            <w:r>
              <w:rPr>
                <w:color w:val="406F9F"/>
                <w:spacing w:val="-55"/>
                <w:sz w:val="23"/>
              </w:rPr>
              <w:t xml:space="preserve"> </w:t>
            </w:r>
            <w:r>
              <w:rPr>
                <w:color w:val="406F9F"/>
                <w:spacing w:val="2"/>
                <w:sz w:val="23"/>
              </w:rPr>
              <w:t>get</w:t>
            </w:r>
            <w:r>
              <w:rPr>
                <w:color w:val="406F9F"/>
                <w:spacing w:val="-57"/>
                <w:sz w:val="23"/>
              </w:rPr>
              <w:t xml:space="preserve"> </w:t>
            </w:r>
            <w:r>
              <w:rPr>
                <w:color w:val="406F9F"/>
                <w:spacing w:val="2"/>
                <w:sz w:val="23"/>
              </w:rPr>
              <w:t>the</w:t>
            </w:r>
            <w:r>
              <w:rPr>
                <w:color w:val="406F9F"/>
                <w:spacing w:val="-56"/>
                <w:sz w:val="23"/>
              </w:rPr>
              <w:t xml:space="preserve"> </w:t>
            </w:r>
            <w:r>
              <w:rPr>
                <w:color w:val="406F9F"/>
                <w:spacing w:val="2"/>
                <w:sz w:val="23"/>
              </w:rPr>
              <w:t>neutron</w:t>
            </w:r>
            <w:r>
              <w:rPr>
                <w:color w:val="406F9F"/>
                <w:spacing w:val="-54"/>
                <w:sz w:val="23"/>
              </w:rPr>
              <w:t xml:space="preserve"> </w:t>
            </w:r>
            <w:r>
              <w:rPr>
                <w:color w:val="406F9F"/>
                <w:spacing w:val="2"/>
                <w:sz w:val="23"/>
              </w:rPr>
              <w:t>destruct bomb</w:t>
            </w:r>
            <w:r>
              <w:rPr>
                <w:color w:val="406F9F"/>
                <w:spacing w:val="-55"/>
                <w:sz w:val="23"/>
              </w:rPr>
              <w:t xml:space="preserve"> </w:t>
            </w:r>
            <w:r>
              <w:rPr>
                <w:color w:val="406F9F"/>
                <w:sz w:val="23"/>
              </w:rPr>
              <w:t xml:space="preserve">from </w:t>
            </w:r>
            <w:r>
              <w:rPr>
                <w:color w:val="406F9F"/>
                <w:spacing w:val="2"/>
                <w:sz w:val="23"/>
              </w:rPr>
              <w:t>the Weapons Armory,"</w:t>
            </w:r>
          </w:p>
          <w:p>
            <w:pPr>
              <w:pStyle w:val="10"/>
              <w:spacing w:before="8"/>
              <w:rPr>
                <w:rFonts w:ascii="宋体"/>
                <w:sz w:val="18"/>
              </w:rPr>
            </w:pPr>
          </w:p>
          <w:p>
            <w:pPr>
              <w:pStyle w:val="10"/>
              <w:spacing w:line="278" w:lineRule="auto"/>
              <w:ind w:left="120" w:firstLine="984"/>
              <w:rPr>
                <w:sz w:val="23"/>
              </w:rPr>
            </w:pPr>
            <w:r>
              <w:rPr>
                <w:b/>
                <w:color w:val="006F1F"/>
                <w:spacing w:val="2"/>
                <w:sz w:val="23"/>
              </w:rPr>
              <w:t>print</w:t>
            </w:r>
            <w:r>
              <w:rPr>
                <w:b/>
                <w:color w:val="006F1F"/>
                <w:spacing w:val="-43"/>
                <w:sz w:val="23"/>
              </w:rPr>
              <w:t xml:space="preserve"> </w:t>
            </w:r>
            <w:r>
              <w:rPr>
                <w:color w:val="406F9F"/>
                <w:spacing w:val="2"/>
                <w:sz w:val="23"/>
              </w:rPr>
              <w:t>"put</w:t>
            </w:r>
            <w:r>
              <w:rPr>
                <w:color w:val="406F9F"/>
                <w:spacing w:val="-44"/>
                <w:sz w:val="23"/>
              </w:rPr>
              <w:t xml:space="preserve"> </w:t>
            </w:r>
            <w:r>
              <w:rPr>
                <w:color w:val="406F9F"/>
                <w:sz w:val="23"/>
              </w:rPr>
              <w:t>it</w:t>
            </w:r>
            <w:r>
              <w:rPr>
                <w:color w:val="406F9F"/>
                <w:spacing w:val="-44"/>
                <w:sz w:val="23"/>
              </w:rPr>
              <w:t xml:space="preserve"> </w:t>
            </w:r>
            <w:r>
              <w:rPr>
                <w:color w:val="406F9F"/>
                <w:spacing w:val="2"/>
                <w:sz w:val="23"/>
              </w:rPr>
              <w:t>in</w:t>
            </w:r>
            <w:r>
              <w:rPr>
                <w:color w:val="406F9F"/>
                <w:spacing w:val="-46"/>
                <w:sz w:val="23"/>
              </w:rPr>
              <w:t xml:space="preserve"> </w:t>
            </w:r>
            <w:r>
              <w:rPr>
                <w:color w:val="406F9F"/>
                <w:spacing w:val="2"/>
                <w:sz w:val="23"/>
              </w:rPr>
              <w:t>the</w:t>
            </w:r>
            <w:r>
              <w:rPr>
                <w:color w:val="406F9F"/>
                <w:spacing w:val="-45"/>
                <w:sz w:val="23"/>
              </w:rPr>
              <w:t xml:space="preserve"> </w:t>
            </w:r>
            <w:r>
              <w:rPr>
                <w:color w:val="406F9F"/>
                <w:spacing w:val="2"/>
                <w:sz w:val="23"/>
              </w:rPr>
              <w:t>bridge,</w:t>
            </w:r>
            <w:r>
              <w:rPr>
                <w:color w:val="406F9F"/>
                <w:spacing w:val="-44"/>
                <w:sz w:val="23"/>
              </w:rPr>
              <w:t xml:space="preserve"> </w:t>
            </w:r>
            <w:r>
              <w:rPr>
                <w:color w:val="406F9F"/>
                <w:spacing w:val="2"/>
                <w:sz w:val="23"/>
              </w:rPr>
              <w:t>and</w:t>
            </w:r>
            <w:r>
              <w:rPr>
                <w:color w:val="406F9F"/>
                <w:spacing w:val="-45"/>
                <w:sz w:val="23"/>
              </w:rPr>
              <w:t xml:space="preserve"> </w:t>
            </w:r>
            <w:r>
              <w:rPr>
                <w:color w:val="406F9F"/>
                <w:spacing w:val="2"/>
                <w:sz w:val="23"/>
              </w:rPr>
              <w:t>blow</w:t>
            </w:r>
            <w:r>
              <w:rPr>
                <w:color w:val="406F9F"/>
                <w:spacing w:val="-44"/>
                <w:sz w:val="23"/>
              </w:rPr>
              <w:t xml:space="preserve"> </w:t>
            </w:r>
            <w:r>
              <w:rPr>
                <w:color w:val="406F9F"/>
                <w:sz w:val="23"/>
              </w:rPr>
              <w:t>the</w:t>
            </w:r>
            <w:r>
              <w:rPr>
                <w:color w:val="406F9F"/>
                <w:spacing w:val="-44"/>
                <w:sz w:val="23"/>
              </w:rPr>
              <w:t xml:space="preserve"> </w:t>
            </w:r>
            <w:r>
              <w:rPr>
                <w:color w:val="406F9F"/>
                <w:spacing w:val="2"/>
                <w:sz w:val="23"/>
              </w:rPr>
              <w:t>ship</w:t>
            </w:r>
            <w:r>
              <w:rPr>
                <w:color w:val="406F9F"/>
                <w:spacing w:val="-43"/>
                <w:sz w:val="23"/>
              </w:rPr>
              <w:t xml:space="preserve"> </w:t>
            </w:r>
            <w:r>
              <w:rPr>
                <w:color w:val="406F9F"/>
                <w:sz w:val="23"/>
              </w:rPr>
              <w:t>up</w:t>
            </w:r>
            <w:r>
              <w:rPr>
                <w:color w:val="406F9F"/>
                <w:spacing w:val="-44"/>
                <w:sz w:val="23"/>
              </w:rPr>
              <w:t xml:space="preserve"> </w:t>
            </w:r>
            <w:r>
              <w:rPr>
                <w:color w:val="406F9F"/>
                <w:sz w:val="23"/>
              </w:rPr>
              <w:t xml:space="preserve">after </w:t>
            </w:r>
            <w:r>
              <w:rPr>
                <w:color w:val="406F9F"/>
                <w:spacing w:val="3"/>
                <w:sz w:val="23"/>
              </w:rPr>
              <w:t xml:space="preserve">getting </w:t>
            </w:r>
            <w:r>
              <w:rPr>
                <w:color w:val="406F9F"/>
                <w:spacing w:val="2"/>
                <w:sz w:val="23"/>
              </w:rPr>
              <w:t xml:space="preserve">into </w:t>
            </w:r>
            <w:r>
              <w:rPr>
                <w:color w:val="406F9F"/>
                <w:sz w:val="23"/>
              </w:rPr>
              <w:t>an</w:t>
            </w:r>
            <w:r>
              <w:rPr>
                <w:color w:val="406F9F"/>
                <w:spacing w:val="14"/>
                <w:sz w:val="23"/>
              </w:rPr>
              <w:t xml:space="preserve"> </w:t>
            </w:r>
            <w:r>
              <w:rPr>
                <w:color w:val="406F9F"/>
                <w:sz w:val="23"/>
              </w:rPr>
              <w:t>"</w:t>
            </w:r>
          </w:p>
          <w:p>
            <w:pPr>
              <w:pStyle w:val="10"/>
              <w:spacing w:before="9"/>
              <w:rPr>
                <w:rFonts w:ascii="宋体"/>
                <w:sz w:val="18"/>
              </w:rPr>
            </w:pPr>
          </w:p>
          <w:p>
            <w:pPr>
              <w:pStyle w:val="10"/>
              <w:ind w:left="1104"/>
              <w:rPr>
                <w:sz w:val="23"/>
              </w:rPr>
            </w:pPr>
            <w:r>
              <w:rPr>
                <w:b/>
                <w:color w:val="006F1F"/>
                <w:sz w:val="23"/>
              </w:rPr>
              <w:t xml:space="preserve">print </w:t>
            </w:r>
            <w:r>
              <w:rPr>
                <w:color w:val="406F9F"/>
                <w:sz w:val="23"/>
              </w:rPr>
              <w:t>"escape pod."</w:t>
            </w:r>
          </w:p>
          <w:p>
            <w:pPr>
              <w:pStyle w:val="10"/>
              <w:spacing w:before="1"/>
              <w:rPr>
                <w:rFonts w:ascii="宋体"/>
                <w:sz w:val="22"/>
              </w:rPr>
            </w:pPr>
          </w:p>
          <w:p>
            <w:pPr>
              <w:pStyle w:val="10"/>
              <w:ind w:left="1104"/>
              <w:rPr>
                <w:sz w:val="23"/>
              </w:rPr>
            </w:pPr>
            <w:r>
              <w:rPr>
                <w:b/>
                <w:color w:val="006F1F"/>
                <w:sz w:val="23"/>
              </w:rPr>
              <w:t xml:space="preserve">print </w:t>
            </w:r>
            <w:r>
              <w:rPr>
                <w:color w:val="406F9F"/>
                <w:sz w:val="23"/>
              </w:rPr>
              <w:t>"</w:t>
            </w:r>
            <w:r>
              <w:rPr>
                <w:b/>
                <w:color w:val="406F9F"/>
                <w:sz w:val="23"/>
              </w:rPr>
              <w:t>\n</w:t>
            </w:r>
            <w:r>
              <w:rPr>
                <w:color w:val="406F9F"/>
                <w:sz w:val="23"/>
              </w:rPr>
              <w:t>"</w:t>
            </w:r>
          </w:p>
        </w:tc>
      </w:tr>
    </w:tbl>
    <w:p>
      <w:pPr>
        <w:spacing w:after="0"/>
        <w:rPr>
          <w:sz w:val="23"/>
        </w:rPr>
        <w:sectPr>
          <w:footerReference r:id="rId13" w:type="default"/>
          <w:pgSz w:w="11910" w:h="16840"/>
          <w:pgMar w:top="1420" w:right="1440" w:bottom="1300" w:left="0" w:header="0" w:footer="1115" w:gutter="0"/>
        </w:sect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922" w:hRule="atLeast"/>
        </w:trPr>
        <w:tc>
          <w:tcPr>
            <w:tcW w:w="586" w:type="dxa"/>
          </w:tcPr>
          <w:p>
            <w:pPr>
              <w:pStyle w:val="10"/>
              <w:spacing w:before="21"/>
              <w:ind w:left="200"/>
              <w:rPr>
                <w:sz w:val="23"/>
              </w:rPr>
            </w:pPr>
            <w:r>
              <w:rPr>
                <w:color w:val="AAAAAA"/>
                <w:sz w:val="23"/>
              </w:rPr>
              <w:t>37</w:t>
            </w:r>
          </w:p>
          <w:p>
            <w:pPr>
              <w:pStyle w:val="10"/>
              <w:spacing w:before="1"/>
              <w:rPr>
                <w:rFonts w:ascii="宋体"/>
                <w:sz w:val="22"/>
              </w:rPr>
            </w:pPr>
          </w:p>
          <w:p>
            <w:pPr>
              <w:pStyle w:val="10"/>
              <w:ind w:left="200"/>
              <w:rPr>
                <w:sz w:val="23"/>
              </w:rPr>
            </w:pPr>
            <w:r>
              <w:rPr>
                <w:color w:val="AAAAAA"/>
                <w:sz w:val="23"/>
              </w:rPr>
              <w:t>38</w:t>
            </w:r>
          </w:p>
          <w:p>
            <w:pPr>
              <w:pStyle w:val="10"/>
              <w:spacing w:before="1"/>
              <w:rPr>
                <w:rFonts w:ascii="宋体"/>
                <w:sz w:val="22"/>
              </w:rPr>
            </w:pPr>
          </w:p>
          <w:p>
            <w:pPr>
              <w:pStyle w:val="10"/>
              <w:ind w:left="200"/>
              <w:rPr>
                <w:sz w:val="23"/>
              </w:rPr>
            </w:pPr>
            <w:r>
              <w:rPr>
                <w:color w:val="AAAAAA"/>
                <w:sz w:val="23"/>
              </w:rPr>
              <w:t>39</w:t>
            </w:r>
          </w:p>
          <w:p>
            <w:pPr>
              <w:pStyle w:val="10"/>
              <w:spacing w:before="1"/>
              <w:rPr>
                <w:rFonts w:ascii="宋体"/>
                <w:sz w:val="22"/>
              </w:rPr>
            </w:pPr>
          </w:p>
          <w:p>
            <w:pPr>
              <w:pStyle w:val="10"/>
              <w:ind w:left="200"/>
              <w:rPr>
                <w:sz w:val="23"/>
              </w:rPr>
            </w:pPr>
            <w:r>
              <w:rPr>
                <w:color w:val="AAAAAA"/>
                <w:sz w:val="23"/>
              </w:rPr>
              <w:t>40</w:t>
            </w:r>
          </w:p>
          <w:p>
            <w:pPr>
              <w:pStyle w:val="10"/>
              <w:rPr>
                <w:rFonts w:ascii="宋体"/>
                <w:sz w:val="22"/>
              </w:rPr>
            </w:pPr>
          </w:p>
          <w:p>
            <w:pPr>
              <w:pStyle w:val="10"/>
              <w:spacing w:before="1"/>
              <w:ind w:left="200"/>
              <w:rPr>
                <w:sz w:val="23"/>
              </w:rPr>
            </w:pPr>
            <w:r>
              <w:rPr>
                <w:color w:val="AAAAAA"/>
                <w:sz w:val="23"/>
              </w:rPr>
              <w:t>41</w:t>
            </w:r>
          </w:p>
          <w:p>
            <w:pPr>
              <w:pStyle w:val="10"/>
              <w:rPr>
                <w:rFonts w:ascii="宋体"/>
                <w:sz w:val="22"/>
              </w:rPr>
            </w:pPr>
          </w:p>
          <w:p>
            <w:pPr>
              <w:pStyle w:val="10"/>
              <w:ind w:left="200"/>
              <w:rPr>
                <w:sz w:val="23"/>
              </w:rPr>
            </w:pPr>
            <w:r>
              <w:rPr>
                <w:color w:val="AAAAAA"/>
                <w:sz w:val="23"/>
              </w:rPr>
              <w:t>42</w:t>
            </w:r>
          </w:p>
          <w:p>
            <w:pPr>
              <w:pStyle w:val="10"/>
              <w:spacing w:before="2"/>
              <w:rPr>
                <w:rFonts w:ascii="宋体"/>
                <w:sz w:val="22"/>
              </w:rPr>
            </w:pPr>
          </w:p>
          <w:p>
            <w:pPr>
              <w:pStyle w:val="10"/>
              <w:ind w:left="200"/>
              <w:rPr>
                <w:sz w:val="23"/>
              </w:rPr>
            </w:pPr>
            <w:r>
              <w:rPr>
                <w:color w:val="AAAAAA"/>
                <w:sz w:val="23"/>
              </w:rPr>
              <w:t>43</w:t>
            </w:r>
          </w:p>
          <w:p>
            <w:pPr>
              <w:pStyle w:val="10"/>
              <w:spacing w:before="1"/>
              <w:rPr>
                <w:rFonts w:ascii="宋体"/>
                <w:sz w:val="22"/>
              </w:rPr>
            </w:pPr>
          </w:p>
          <w:p>
            <w:pPr>
              <w:pStyle w:val="10"/>
              <w:ind w:left="200"/>
              <w:rPr>
                <w:sz w:val="23"/>
              </w:rPr>
            </w:pPr>
            <w:r>
              <w:rPr>
                <w:color w:val="AAAAAA"/>
                <w:sz w:val="23"/>
              </w:rPr>
              <w:t>44</w:t>
            </w:r>
          </w:p>
          <w:p>
            <w:pPr>
              <w:pStyle w:val="10"/>
              <w:rPr>
                <w:rFonts w:ascii="宋体"/>
                <w:sz w:val="22"/>
              </w:rPr>
            </w:pPr>
          </w:p>
          <w:p>
            <w:pPr>
              <w:pStyle w:val="10"/>
              <w:spacing w:before="1"/>
              <w:ind w:left="200"/>
              <w:rPr>
                <w:sz w:val="23"/>
              </w:rPr>
            </w:pPr>
            <w:r>
              <w:rPr>
                <w:color w:val="AAAAAA"/>
                <w:sz w:val="23"/>
              </w:rPr>
              <w:t>45</w:t>
            </w:r>
          </w:p>
          <w:p>
            <w:pPr>
              <w:pStyle w:val="10"/>
              <w:rPr>
                <w:rFonts w:ascii="宋体"/>
                <w:sz w:val="22"/>
              </w:rPr>
            </w:pPr>
          </w:p>
          <w:p>
            <w:pPr>
              <w:pStyle w:val="10"/>
              <w:ind w:left="200"/>
              <w:rPr>
                <w:sz w:val="23"/>
              </w:rPr>
            </w:pPr>
            <w:r>
              <w:rPr>
                <w:color w:val="AAAAAA"/>
                <w:sz w:val="23"/>
              </w:rPr>
              <w:t>46</w:t>
            </w:r>
          </w:p>
          <w:p>
            <w:pPr>
              <w:pStyle w:val="10"/>
              <w:spacing w:before="1"/>
              <w:rPr>
                <w:rFonts w:ascii="宋体"/>
                <w:sz w:val="22"/>
              </w:rPr>
            </w:pPr>
          </w:p>
          <w:p>
            <w:pPr>
              <w:pStyle w:val="10"/>
              <w:ind w:left="200"/>
              <w:rPr>
                <w:sz w:val="23"/>
              </w:rPr>
            </w:pPr>
            <w:r>
              <w:rPr>
                <w:color w:val="AAAAAA"/>
                <w:sz w:val="23"/>
              </w:rPr>
              <w:t>47</w:t>
            </w:r>
          </w:p>
          <w:p>
            <w:pPr>
              <w:pStyle w:val="10"/>
              <w:spacing w:before="1"/>
              <w:rPr>
                <w:rFonts w:ascii="宋体"/>
                <w:sz w:val="22"/>
              </w:rPr>
            </w:pPr>
          </w:p>
          <w:p>
            <w:pPr>
              <w:pStyle w:val="10"/>
              <w:ind w:left="200"/>
              <w:rPr>
                <w:sz w:val="23"/>
              </w:rPr>
            </w:pPr>
            <w:r>
              <w:rPr>
                <w:color w:val="AAAAAA"/>
                <w:sz w:val="23"/>
              </w:rPr>
              <w:t>48</w:t>
            </w:r>
          </w:p>
          <w:p>
            <w:pPr>
              <w:pStyle w:val="10"/>
              <w:spacing w:before="1"/>
              <w:rPr>
                <w:rFonts w:ascii="宋体"/>
                <w:sz w:val="22"/>
              </w:rPr>
            </w:pPr>
          </w:p>
          <w:p>
            <w:pPr>
              <w:pStyle w:val="10"/>
              <w:ind w:left="200"/>
              <w:rPr>
                <w:sz w:val="23"/>
              </w:rPr>
            </w:pPr>
            <w:r>
              <w:rPr>
                <w:color w:val="AAAAAA"/>
                <w:sz w:val="23"/>
              </w:rPr>
              <w:t>49</w:t>
            </w:r>
          </w:p>
          <w:p>
            <w:pPr>
              <w:pStyle w:val="10"/>
              <w:spacing w:before="1"/>
              <w:rPr>
                <w:rFonts w:ascii="宋体"/>
                <w:sz w:val="22"/>
              </w:rPr>
            </w:pPr>
          </w:p>
          <w:p>
            <w:pPr>
              <w:pStyle w:val="10"/>
              <w:ind w:left="200"/>
              <w:rPr>
                <w:sz w:val="23"/>
              </w:rPr>
            </w:pPr>
            <w:r>
              <w:rPr>
                <w:color w:val="AAAAAA"/>
                <w:sz w:val="23"/>
              </w:rPr>
              <w:t>50</w:t>
            </w:r>
          </w:p>
          <w:p>
            <w:pPr>
              <w:pStyle w:val="10"/>
              <w:spacing w:before="1"/>
              <w:rPr>
                <w:rFonts w:ascii="宋体"/>
                <w:sz w:val="22"/>
              </w:rPr>
            </w:pPr>
          </w:p>
          <w:p>
            <w:pPr>
              <w:pStyle w:val="10"/>
              <w:ind w:left="200"/>
              <w:rPr>
                <w:sz w:val="23"/>
              </w:rPr>
            </w:pPr>
            <w:r>
              <w:rPr>
                <w:color w:val="AAAAAA"/>
                <w:sz w:val="23"/>
              </w:rPr>
              <w:t>51</w:t>
            </w:r>
          </w:p>
          <w:p>
            <w:pPr>
              <w:pStyle w:val="10"/>
              <w:rPr>
                <w:rFonts w:ascii="宋体"/>
                <w:sz w:val="22"/>
              </w:rPr>
            </w:pPr>
          </w:p>
          <w:p>
            <w:pPr>
              <w:pStyle w:val="10"/>
              <w:spacing w:before="1"/>
              <w:ind w:left="200"/>
              <w:rPr>
                <w:sz w:val="23"/>
              </w:rPr>
            </w:pPr>
            <w:r>
              <w:rPr>
                <w:color w:val="AAAAAA"/>
                <w:sz w:val="23"/>
              </w:rPr>
              <w:t>52</w:t>
            </w:r>
          </w:p>
          <w:p>
            <w:pPr>
              <w:pStyle w:val="10"/>
              <w:rPr>
                <w:rFonts w:ascii="宋体"/>
                <w:sz w:val="22"/>
              </w:rPr>
            </w:pPr>
          </w:p>
          <w:p>
            <w:pPr>
              <w:pStyle w:val="10"/>
              <w:ind w:left="200"/>
              <w:rPr>
                <w:sz w:val="23"/>
              </w:rPr>
            </w:pPr>
            <w:r>
              <w:rPr>
                <w:color w:val="AAAAAA"/>
                <w:sz w:val="23"/>
              </w:rPr>
              <w:t>53</w:t>
            </w:r>
          </w:p>
          <w:p>
            <w:pPr>
              <w:pStyle w:val="10"/>
              <w:spacing w:before="2"/>
              <w:rPr>
                <w:rFonts w:ascii="宋体"/>
                <w:sz w:val="22"/>
              </w:rPr>
            </w:pPr>
          </w:p>
          <w:p>
            <w:pPr>
              <w:pStyle w:val="10"/>
              <w:ind w:left="200"/>
              <w:rPr>
                <w:sz w:val="23"/>
              </w:rPr>
            </w:pPr>
            <w:r>
              <w:rPr>
                <w:color w:val="AAAAAA"/>
                <w:sz w:val="23"/>
              </w:rPr>
              <w:t>54</w:t>
            </w:r>
          </w:p>
          <w:p>
            <w:pPr>
              <w:pStyle w:val="10"/>
              <w:spacing w:before="1"/>
              <w:rPr>
                <w:rFonts w:ascii="宋体"/>
                <w:sz w:val="22"/>
              </w:rPr>
            </w:pPr>
          </w:p>
          <w:p>
            <w:pPr>
              <w:pStyle w:val="10"/>
              <w:ind w:left="200"/>
              <w:rPr>
                <w:sz w:val="23"/>
              </w:rPr>
            </w:pPr>
            <w:r>
              <w:rPr>
                <w:color w:val="AAAAAA"/>
                <w:sz w:val="23"/>
              </w:rPr>
              <w:t>55</w:t>
            </w:r>
          </w:p>
          <w:p>
            <w:pPr>
              <w:pStyle w:val="10"/>
              <w:rPr>
                <w:rFonts w:ascii="宋体"/>
                <w:sz w:val="22"/>
              </w:rPr>
            </w:pPr>
          </w:p>
          <w:p>
            <w:pPr>
              <w:pStyle w:val="10"/>
              <w:spacing w:before="1"/>
              <w:ind w:left="200"/>
              <w:rPr>
                <w:sz w:val="23"/>
              </w:rPr>
            </w:pPr>
            <w:r>
              <w:rPr>
                <w:color w:val="AAAAAA"/>
                <w:sz w:val="23"/>
              </w:rPr>
              <w:t>56</w:t>
            </w:r>
          </w:p>
          <w:p>
            <w:pPr>
              <w:pStyle w:val="10"/>
              <w:rPr>
                <w:rFonts w:ascii="宋体"/>
                <w:sz w:val="22"/>
              </w:rPr>
            </w:pPr>
          </w:p>
          <w:p>
            <w:pPr>
              <w:pStyle w:val="10"/>
              <w:ind w:left="200"/>
              <w:rPr>
                <w:sz w:val="23"/>
              </w:rPr>
            </w:pPr>
            <w:r>
              <w:rPr>
                <w:color w:val="AAAAAA"/>
                <w:sz w:val="23"/>
              </w:rPr>
              <w:t>57</w:t>
            </w:r>
          </w:p>
          <w:p>
            <w:pPr>
              <w:pStyle w:val="10"/>
              <w:spacing w:before="1"/>
              <w:rPr>
                <w:rFonts w:ascii="宋体"/>
                <w:sz w:val="22"/>
              </w:rPr>
            </w:pPr>
          </w:p>
          <w:p>
            <w:pPr>
              <w:pStyle w:val="10"/>
              <w:ind w:left="200"/>
              <w:rPr>
                <w:sz w:val="23"/>
              </w:rPr>
            </w:pPr>
            <w:r>
              <w:rPr>
                <w:color w:val="AAAAAA"/>
                <w:sz w:val="23"/>
              </w:rPr>
              <w:t>58</w:t>
            </w:r>
          </w:p>
          <w:p>
            <w:pPr>
              <w:pStyle w:val="10"/>
              <w:spacing w:before="1"/>
              <w:rPr>
                <w:rFonts w:ascii="宋体"/>
                <w:sz w:val="22"/>
              </w:rPr>
            </w:pPr>
          </w:p>
          <w:p>
            <w:pPr>
              <w:pStyle w:val="10"/>
              <w:ind w:left="200"/>
              <w:rPr>
                <w:sz w:val="23"/>
              </w:rPr>
            </w:pPr>
            <w:r>
              <w:rPr>
                <w:color w:val="AAAAAA"/>
                <w:sz w:val="23"/>
              </w:rPr>
              <w:t>59</w:t>
            </w:r>
          </w:p>
          <w:p>
            <w:pPr>
              <w:pStyle w:val="10"/>
              <w:spacing w:before="1"/>
              <w:rPr>
                <w:rFonts w:ascii="宋体"/>
                <w:sz w:val="22"/>
              </w:rPr>
            </w:pPr>
          </w:p>
          <w:p>
            <w:pPr>
              <w:pStyle w:val="10"/>
              <w:ind w:left="200"/>
              <w:rPr>
                <w:sz w:val="23"/>
              </w:rPr>
            </w:pPr>
            <w:r>
              <w:rPr>
                <w:color w:val="AAAAAA"/>
                <w:sz w:val="23"/>
              </w:rPr>
              <w:t>60</w:t>
            </w:r>
          </w:p>
          <w:p>
            <w:pPr>
              <w:pStyle w:val="10"/>
              <w:spacing w:before="1"/>
              <w:rPr>
                <w:rFonts w:ascii="宋体"/>
                <w:sz w:val="22"/>
              </w:rPr>
            </w:pPr>
          </w:p>
          <w:p>
            <w:pPr>
              <w:pStyle w:val="10"/>
              <w:ind w:left="200"/>
              <w:rPr>
                <w:sz w:val="23"/>
              </w:rPr>
            </w:pPr>
            <w:r>
              <w:rPr>
                <w:color w:val="AAAAAA"/>
                <w:sz w:val="23"/>
              </w:rPr>
              <w:t>61</w:t>
            </w:r>
          </w:p>
        </w:tc>
        <w:tc>
          <w:tcPr>
            <w:tcW w:w="7796" w:type="dxa"/>
            <w:shd w:val="clear" w:color="auto" w:fill="EDEDED"/>
          </w:tcPr>
          <w:p>
            <w:pPr>
              <w:pStyle w:val="10"/>
              <w:spacing w:before="21" w:line="278" w:lineRule="auto"/>
              <w:ind w:left="120" w:firstLine="984"/>
              <w:rPr>
                <w:sz w:val="23"/>
              </w:rPr>
            </w:pPr>
            <w:r>
              <w:rPr>
                <w:b/>
                <w:color w:val="006F1F"/>
                <w:spacing w:val="2"/>
                <w:sz w:val="23"/>
              </w:rPr>
              <w:t>print</w:t>
            </w:r>
            <w:r>
              <w:rPr>
                <w:b/>
                <w:color w:val="006F1F"/>
                <w:spacing w:val="-47"/>
                <w:sz w:val="23"/>
              </w:rPr>
              <w:t xml:space="preserve"> </w:t>
            </w:r>
            <w:r>
              <w:rPr>
                <w:color w:val="406F9F"/>
                <w:spacing w:val="2"/>
                <w:sz w:val="23"/>
              </w:rPr>
              <w:t>"You're</w:t>
            </w:r>
            <w:r>
              <w:rPr>
                <w:color w:val="406F9F"/>
                <w:spacing w:val="-48"/>
                <w:sz w:val="23"/>
              </w:rPr>
              <w:t xml:space="preserve"> </w:t>
            </w:r>
            <w:r>
              <w:rPr>
                <w:color w:val="406F9F"/>
                <w:spacing w:val="2"/>
                <w:sz w:val="23"/>
              </w:rPr>
              <w:t>running</w:t>
            </w:r>
            <w:r>
              <w:rPr>
                <w:color w:val="406F9F"/>
                <w:spacing w:val="-48"/>
                <w:sz w:val="23"/>
              </w:rPr>
              <w:t xml:space="preserve"> </w:t>
            </w:r>
            <w:r>
              <w:rPr>
                <w:color w:val="406F9F"/>
                <w:spacing w:val="2"/>
                <w:sz w:val="23"/>
              </w:rPr>
              <w:t>down</w:t>
            </w:r>
            <w:r>
              <w:rPr>
                <w:color w:val="406F9F"/>
                <w:spacing w:val="-48"/>
                <w:sz w:val="23"/>
              </w:rPr>
              <w:t xml:space="preserve"> </w:t>
            </w:r>
            <w:r>
              <w:rPr>
                <w:color w:val="406F9F"/>
                <w:spacing w:val="2"/>
                <w:sz w:val="23"/>
              </w:rPr>
              <w:t>the</w:t>
            </w:r>
            <w:r>
              <w:rPr>
                <w:color w:val="406F9F"/>
                <w:spacing w:val="-52"/>
                <w:sz w:val="23"/>
              </w:rPr>
              <w:t xml:space="preserve"> </w:t>
            </w:r>
            <w:r>
              <w:rPr>
                <w:color w:val="406F9F"/>
                <w:spacing w:val="3"/>
                <w:sz w:val="23"/>
              </w:rPr>
              <w:t>central</w:t>
            </w:r>
            <w:r>
              <w:rPr>
                <w:color w:val="406F9F"/>
                <w:spacing w:val="-48"/>
                <w:sz w:val="23"/>
              </w:rPr>
              <w:t xml:space="preserve"> </w:t>
            </w:r>
            <w:r>
              <w:rPr>
                <w:color w:val="406F9F"/>
                <w:spacing w:val="2"/>
                <w:sz w:val="23"/>
              </w:rPr>
              <w:t>corridor</w:t>
            </w:r>
            <w:r>
              <w:rPr>
                <w:color w:val="406F9F"/>
                <w:spacing w:val="-48"/>
                <w:sz w:val="23"/>
              </w:rPr>
              <w:t xml:space="preserve"> </w:t>
            </w:r>
            <w:r>
              <w:rPr>
                <w:color w:val="406F9F"/>
                <w:sz w:val="23"/>
              </w:rPr>
              <w:t>to</w:t>
            </w:r>
            <w:r>
              <w:rPr>
                <w:color w:val="406F9F"/>
                <w:spacing w:val="-48"/>
                <w:sz w:val="23"/>
              </w:rPr>
              <w:t xml:space="preserve"> </w:t>
            </w:r>
            <w:r>
              <w:rPr>
                <w:color w:val="406F9F"/>
                <w:spacing w:val="2"/>
                <w:sz w:val="23"/>
              </w:rPr>
              <w:t xml:space="preserve">the </w:t>
            </w:r>
            <w:r>
              <w:rPr>
                <w:color w:val="406F9F"/>
                <w:spacing w:val="3"/>
                <w:sz w:val="23"/>
              </w:rPr>
              <w:t xml:space="preserve">Weapons </w:t>
            </w:r>
            <w:r>
              <w:rPr>
                <w:color w:val="406F9F"/>
                <w:spacing w:val="2"/>
                <w:sz w:val="23"/>
              </w:rPr>
              <w:t>Armory</w:t>
            </w:r>
            <w:r>
              <w:rPr>
                <w:color w:val="406F9F"/>
                <w:spacing w:val="9"/>
                <w:sz w:val="23"/>
              </w:rPr>
              <w:t xml:space="preserve"> </w:t>
            </w:r>
            <w:r>
              <w:rPr>
                <w:color w:val="406F9F"/>
                <w:spacing w:val="2"/>
                <w:sz w:val="23"/>
              </w:rPr>
              <w:t>when"</w:t>
            </w:r>
          </w:p>
          <w:p>
            <w:pPr>
              <w:pStyle w:val="10"/>
              <w:spacing w:before="9"/>
              <w:rPr>
                <w:rFonts w:ascii="宋体"/>
                <w:sz w:val="18"/>
              </w:rPr>
            </w:pPr>
          </w:p>
          <w:p>
            <w:pPr>
              <w:pStyle w:val="10"/>
              <w:spacing w:line="278" w:lineRule="auto"/>
              <w:ind w:left="120" w:firstLine="984"/>
              <w:rPr>
                <w:sz w:val="23"/>
              </w:rPr>
            </w:pPr>
            <w:r>
              <w:rPr>
                <w:b/>
                <w:color w:val="006F1F"/>
                <w:spacing w:val="2"/>
                <w:sz w:val="23"/>
              </w:rPr>
              <w:t>print</w:t>
            </w:r>
            <w:r>
              <w:rPr>
                <w:b/>
                <w:color w:val="006F1F"/>
                <w:spacing w:val="-26"/>
                <w:sz w:val="23"/>
              </w:rPr>
              <w:t xml:space="preserve"> </w:t>
            </w:r>
            <w:r>
              <w:rPr>
                <w:color w:val="406F9F"/>
                <w:sz w:val="23"/>
              </w:rPr>
              <w:t>"a</w:t>
            </w:r>
            <w:r>
              <w:rPr>
                <w:color w:val="406F9F"/>
                <w:spacing w:val="-28"/>
                <w:sz w:val="23"/>
              </w:rPr>
              <w:t xml:space="preserve"> </w:t>
            </w:r>
            <w:r>
              <w:rPr>
                <w:color w:val="406F9F"/>
                <w:spacing w:val="2"/>
                <w:sz w:val="23"/>
              </w:rPr>
              <w:t>Gothon</w:t>
            </w:r>
            <w:r>
              <w:rPr>
                <w:color w:val="406F9F"/>
                <w:spacing w:val="-28"/>
                <w:sz w:val="23"/>
              </w:rPr>
              <w:t xml:space="preserve"> </w:t>
            </w:r>
            <w:r>
              <w:rPr>
                <w:color w:val="406F9F"/>
                <w:spacing w:val="2"/>
                <w:sz w:val="23"/>
              </w:rPr>
              <w:t>jumps</w:t>
            </w:r>
            <w:r>
              <w:rPr>
                <w:color w:val="406F9F"/>
                <w:spacing w:val="-30"/>
                <w:sz w:val="23"/>
              </w:rPr>
              <w:t xml:space="preserve"> </w:t>
            </w:r>
            <w:r>
              <w:rPr>
                <w:color w:val="406F9F"/>
                <w:spacing w:val="3"/>
                <w:sz w:val="23"/>
              </w:rPr>
              <w:t>out,</w:t>
            </w:r>
            <w:r>
              <w:rPr>
                <w:color w:val="406F9F"/>
                <w:spacing w:val="-30"/>
                <w:sz w:val="23"/>
              </w:rPr>
              <w:t xml:space="preserve"> </w:t>
            </w:r>
            <w:r>
              <w:rPr>
                <w:color w:val="406F9F"/>
                <w:spacing w:val="2"/>
                <w:sz w:val="23"/>
              </w:rPr>
              <w:t>red</w:t>
            </w:r>
            <w:r>
              <w:rPr>
                <w:color w:val="406F9F"/>
                <w:spacing w:val="-30"/>
                <w:sz w:val="23"/>
              </w:rPr>
              <w:t xml:space="preserve"> </w:t>
            </w:r>
            <w:r>
              <w:rPr>
                <w:color w:val="406F9F"/>
                <w:spacing w:val="2"/>
                <w:sz w:val="23"/>
              </w:rPr>
              <w:t>scaly</w:t>
            </w:r>
            <w:r>
              <w:rPr>
                <w:color w:val="406F9F"/>
                <w:spacing w:val="-28"/>
                <w:sz w:val="23"/>
              </w:rPr>
              <w:t xml:space="preserve"> </w:t>
            </w:r>
            <w:r>
              <w:rPr>
                <w:color w:val="406F9F"/>
                <w:spacing w:val="2"/>
                <w:sz w:val="23"/>
              </w:rPr>
              <w:t>skin,</w:t>
            </w:r>
            <w:r>
              <w:rPr>
                <w:color w:val="406F9F"/>
                <w:spacing w:val="-28"/>
                <w:sz w:val="23"/>
              </w:rPr>
              <w:t xml:space="preserve"> </w:t>
            </w:r>
            <w:r>
              <w:rPr>
                <w:color w:val="406F9F"/>
                <w:spacing w:val="2"/>
                <w:sz w:val="23"/>
              </w:rPr>
              <w:t>dark</w:t>
            </w:r>
            <w:r>
              <w:rPr>
                <w:color w:val="406F9F"/>
                <w:spacing w:val="-28"/>
                <w:sz w:val="23"/>
              </w:rPr>
              <w:t xml:space="preserve"> </w:t>
            </w:r>
            <w:r>
              <w:rPr>
                <w:color w:val="406F9F"/>
                <w:spacing w:val="2"/>
                <w:sz w:val="23"/>
              </w:rPr>
              <w:t>grimy teeth, and evil clown</w:t>
            </w:r>
            <w:r>
              <w:rPr>
                <w:color w:val="406F9F"/>
                <w:spacing w:val="22"/>
                <w:sz w:val="23"/>
              </w:rPr>
              <w:t xml:space="preserve"> </w:t>
            </w:r>
            <w:r>
              <w:rPr>
                <w:color w:val="406F9F"/>
                <w:spacing w:val="2"/>
                <w:sz w:val="23"/>
              </w:rPr>
              <w:t>costume"</w:t>
            </w:r>
          </w:p>
          <w:p>
            <w:pPr>
              <w:pStyle w:val="10"/>
              <w:spacing w:before="8"/>
              <w:rPr>
                <w:rFonts w:ascii="宋体"/>
                <w:sz w:val="18"/>
              </w:rPr>
            </w:pPr>
          </w:p>
          <w:p>
            <w:pPr>
              <w:pStyle w:val="10"/>
              <w:tabs>
                <w:tab w:val="left" w:pos="6949"/>
              </w:tabs>
              <w:spacing w:before="1" w:line="278" w:lineRule="auto"/>
              <w:ind w:left="120" w:right="327" w:firstLine="984"/>
              <w:rPr>
                <w:sz w:val="23"/>
              </w:rPr>
            </w:pPr>
            <w:r>
              <w:rPr>
                <w:b/>
                <w:color w:val="006F1F"/>
                <w:spacing w:val="2"/>
                <w:sz w:val="23"/>
              </w:rPr>
              <w:t xml:space="preserve">print </w:t>
            </w:r>
            <w:r>
              <w:rPr>
                <w:color w:val="406F9F"/>
                <w:spacing w:val="2"/>
                <w:sz w:val="23"/>
              </w:rPr>
              <w:t xml:space="preserve">"flowing around his </w:t>
            </w:r>
            <w:r>
              <w:rPr>
                <w:color w:val="406F9F"/>
                <w:sz w:val="23"/>
              </w:rPr>
              <w:t>hate</w:t>
            </w:r>
            <w:r>
              <w:rPr>
                <w:color w:val="406F9F"/>
                <w:spacing w:val="50"/>
                <w:sz w:val="23"/>
              </w:rPr>
              <w:t xml:space="preserve"> </w:t>
            </w:r>
            <w:r>
              <w:rPr>
                <w:color w:val="406F9F"/>
                <w:spacing w:val="2"/>
                <w:sz w:val="23"/>
              </w:rPr>
              <w:t>filled</w:t>
            </w:r>
            <w:r>
              <w:rPr>
                <w:color w:val="406F9F"/>
                <w:spacing w:val="12"/>
                <w:sz w:val="23"/>
              </w:rPr>
              <w:t xml:space="preserve"> </w:t>
            </w:r>
            <w:r>
              <w:rPr>
                <w:color w:val="406F9F"/>
                <w:spacing w:val="2"/>
                <w:sz w:val="23"/>
              </w:rPr>
              <w:t>body.</w:t>
            </w:r>
            <w:r>
              <w:rPr>
                <w:color w:val="406F9F"/>
                <w:spacing w:val="2"/>
                <w:sz w:val="23"/>
              </w:rPr>
              <w:tab/>
            </w:r>
            <w:r>
              <w:rPr>
                <w:color w:val="406F9F"/>
                <w:spacing w:val="-3"/>
                <w:sz w:val="23"/>
              </w:rPr>
              <w:t xml:space="preserve">He's </w:t>
            </w:r>
            <w:r>
              <w:rPr>
                <w:color w:val="406F9F"/>
                <w:spacing w:val="2"/>
                <w:sz w:val="23"/>
              </w:rPr>
              <w:t xml:space="preserve">blocking </w:t>
            </w:r>
            <w:r>
              <w:rPr>
                <w:color w:val="406F9F"/>
                <w:sz w:val="23"/>
              </w:rPr>
              <w:t xml:space="preserve">the </w:t>
            </w:r>
            <w:r>
              <w:rPr>
                <w:color w:val="406F9F"/>
                <w:spacing w:val="2"/>
                <w:sz w:val="23"/>
              </w:rPr>
              <w:t>door to</w:t>
            </w:r>
            <w:r>
              <w:rPr>
                <w:color w:val="406F9F"/>
                <w:spacing w:val="22"/>
                <w:sz w:val="23"/>
              </w:rPr>
              <w:t xml:space="preserve"> </w:t>
            </w:r>
            <w:r>
              <w:rPr>
                <w:color w:val="406F9F"/>
                <w:spacing w:val="3"/>
                <w:sz w:val="23"/>
              </w:rPr>
              <w:t>the"</w:t>
            </w:r>
          </w:p>
          <w:p>
            <w:pPr>
              <w:pStyle w:val="10"/>
              <w:spacing w:before="8"/>
              <w:rPr>
                <w:rFonts w:ascii="宋体"/>
                <w:sz w:val="18"/>
              </w:rPr>
            </w:pPr>
          </w:p>
          <w:p>
            <w:pPr>
              <w:pStyle w:val="10"/>
              <w:ind w:left="1104"/>
              <w:rPr>
                <w:sz w:val="23"/>
              </w:rPr>
            </w:pPr>
            <w:r>
              <w:rPr>
                <w:b/>
                <w:color w:val="006F1F"/>
                <w:spacing w:val="2"/>
                <w:sz w:val="23"/>
              </w:rPr>
              <w:t>print</w:t>
            </w:r>
            <w:r>
              <w:rPr>
                <w:b/>
                <w:color w:val="006F1F"/>
                <w:spacing w:val="-51"/>
                <w:sz w:val="23"/>
              </w:rPr>
              <w:t xml:space="preserve"> </w:t>
            </w:r>
            <w:r>
              <w:rPr>
                <w:color w:val="406F9F"/>
                <w:spacing w:val="3"/>
                <w:sz w:val="23"/>
              </w:rPr>
              <w:t>"Armory</w:t>
            </w:r>
            <w:r>
              <w:rPr>
                <w:color w:val="406F9F"/>
                <w:spacing w:val="-52"/>
                <w:sz w:val="23"/>
              </w:rPr>
              <w:t xml:space="preserve"> </w:t>
            </w:r>
            <w:r>
              <w:rPr>
                <w:color w:val="406F9F"/>
                <w:spacing w:val="2"/>
                <w:sz w:val="23"/>
              </w:rPr>
              <w:t>and</w:t>
            </w:r>
            <w:r>
              <w:rPr>
                <w:color w:val="406F9F"/>
                <w:spacing w:val="-52"/>
                <w:sz w:val="23"/>
              </w:rPr>
              <w:t xml:space="preserve"> </w:t>
            </w:r>
            <w:r>
              <w:rPr>
                <w:color w:val="406F9F"/>
                <w:spacing w:val="2"/>
                <w:sz w:val="23"/>
              </w:rPr>
              <w:t>about</w:t>
            </w:r>
            <w:r>
              <w:rPr>
                <w:color w:val="406F9F"/>
                <w:spacing w:val="-52"/>
                <w:sz w:val="23"/>
              </w:rPr>
              <w:t xml:space="preserve"> </w:t>
            </w:r>
            <w:r>
              <w:rPr>
                <w:color w:val="406F9F"/>
                <w:spacing w:val="2"/>
                <w:sz w:val="23"/>
              </w:rPr>
              <w:t>to</w:t>
            </w:r>
            <w:r>
              <w:rPr>
                <w:color w:val="406F9F"/>
                <w:spacing w:val="-52"/>
                <w:sz w:val="23"/>
              </w:rPr>
              <w:t xml:space="preserve"> </w:t>
            </w:r>
            <w:r>
              <w:rPr>
                <w:color w:val="406F9F"/>
                <w:spacing w:val="2"/>
                <w:sz w:val="23"/>
              </w:rPr>
              <w:t>pull</w:t>
            </w:r>
            <w:r>
              <w:rPr>
                <w:color w:val="406F9F"/>
                <w:spacing w:val="-49"/>
                <w:sz w:val="23"/>
              </w:rPr>
              <w:t xml:space="preserve"> </w:t>
            </w:r>
            <w:r>
              <w:rPr>
                <w:color w:val="406F9F"/>
                <w:sz w:val="23"/>
              </w:rPr>
              <w:t xml:space="preserve">a </w:t>
            </w:r>
            <w:r>
              <w:rPr>
                <w:color w:val="406F9F"/>
                <w:spacing w:val="2"/>
                <w:sz w:val="23"/>
              </w:rPr>
              <w:t>weapon</w:t>
            </w:r>
            <w:r>
              <w:rPr>
                <w:color w:val="406F9F"/>
                <w:spacing w:val="-53"/>
                <w:sz w:val="23"/>
              </w:rPr>
              <w:t xml:space="preserve"> </w:t>
            </w:r>
            <w:r>
              <w:rPr>
                <w:color w:val="406F9F"/>
                <w:spacing w:val="2"/>
                <w:sz w:val="23"/>
              </w:rPr>
              <w:t>to</w:t>
            </w:r>
            <w:r>
              <w:rPr>
                <w:color w:val="406F9F"/>
                <w:spacing w:val="-52"/>
                <w:sz w:val="23"/>
              </w:rPr>
              <w:t xml:space="preserve"> </w:t>
            </w:r>
            <w:r>
              <w:rPr>
                <w:color w:val="406F9F"/>
                <w:spacing w:val="2"/>
                <w:sz w:val="23"/>
              </w:rPr>
              <w:t>blast</w:t>
            </w:r>
            <w:r>
              <w:rPr>
                <w:color w:val="406F9F"/>
                <w:spacing w:val="-49"/>
                <w:sz w:val="23"/>
              </w:rPr>
              <w:t xml:space="preserve"> </w:t>
            </w:r>
            <w:r>
              <w:rPr>
                <w:color w:val="406F9F"/>
                <w:sz w:val="23"/>
              </w:rPr>
              <w:t>you."</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ind w:left="1104"/>
              <w:rPr>
                <w:sz w:val="23"/>
              </w:rPr>
            </w:pPr>
            <w:r>
              <w:rPr>
                <w:sz w:val="23"/>
              </w:rPr>
              <w:t xml:space="preserve">action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04"/>
              <w:rPr>
                <w:sz w:val="23"/>
              </w:rPr>
            </w:pPr>
            <w:r>
              <w:rPr>
                <w:b/>
                <w:color w:val="006F1F"/>
                <w:sz w:val="23"/>
              </w:rPr>
              <w:t xml:space="preserve">if </w:t>
            </w:r>
            <w:r>
              <w:rPr>
                <w:sz w:val="23"/>
              </w:rPr>
              <w:t xml:space="preserve">action </w:t>
            </w:r>
            <w:r>
              <w:rPr>
                <w:color w:val="666666"/>
                <w:sz w:val="23"/>
              </w:rPr>
              <w:t xml:space="preserve">== </w:t>
            </w:r>
            <w:r>
              <w:rPr>
                <w:color w:val="406F9F"/>
                <w:sz w:val="23"/>
              </w:rPr>
              <w:t>"shoot!"</w:t>
            </w:r>
            <w:r>
              <w:rPr>
                <w:sz w:val="23"/>
              </w:rPr>
              <w:t>:</w:t>
            </w:r>
          </w:p>
          <w:p>
            <w:pPr>
              <w:pStyle w:val="10"/>
              <w:rPr>
                <w:rFonts w:ascii="宋体"/>
                <w:sz w:val="22"/>
              </w:rPr>
            </w:pPr>
          </w:p>
          <w:p>
            <w:pPr>
              <w:pStyle w:val="10"/>
              <w:spacing w:line="278" w:lineRule="auto"/>
              <w:ind w:left="120" w:firstLine="1476"/>
              <w:rPr>
                <w:sz w:val="23"/>
              </w:rPr>
            </w:pPr>
            <w:r>
              <w:rPr>
                <w:b/>
                <w:color w:val="006F1F"/>
                <w:spacing w:val="2"/>
                <w:sz w:val="23"/>
              </w:rPr>
              <w:t>print</w:t>
            </w:r>
            <w:r>
              <w:rPr>
                <w:b/>
                <w:color w:val="006F1F"/>
                <w:spacing w:val="-38"/>
                <w:sz w:val="23"/>
              </w:rPr>
              <w:t xml:space="preserve"> </w:t>
            </w:r>
            <w:r>
              <w:rPr>
                <w:color w:val="406F9F"/>
                <w:spacing w:val="2"/>
                <w:sz w:val="23"/>
              </w:rPr>
              <w:t>"Quick</w:t>
            </w:r>
            <w:r>
              <w:rPr>
                <w:color w:val="406F9F"/>
                <w:spacing w:val="-40"/>
                <w:sz w:val="23"/>
              </w:rPr>
              <w:t xml:space="preserve"> </w:t>
            </w:r>
            <w:r>
              <w:rPr>
                <w:color w:val="406F9F"/>
                <w:sz w:val="23"/>
              </w:rPr>
              <w:t>on</w:t>
            </w:r>
            <w:r>
              <w:rPr>
                <w:color w:val="406F9F"/>
                <w:spacing w:val="-40"/>
                <w:sz w:val="23"/>
              </w:rPr>
              <w:t xml:space="preserve"> </w:t>
            </w:r>
            <w:r>
              <w:rPr>
                <w:color w:val="406F9F"/>
                <w:spacing w:val="2"/>
                <w:sz w:val="23"/>
              </w:rPr>
              <w:t>the</w:t>
            </w:r>
            <w:r>
              <w:rPr>
                <w:color w:val="406F9F"/>
                <w:spacing w:val="-40"/>
                <w:sz w:val="23"/>
              </w:rPr>
              <w:t xml:space="preserve"> </w:t>
            </w:r>
            <w:r>
              <w:rPr>
                <w:color w:val="406F9F"/>
                <w:spacing w:val="2"/>
                <w:sz w:val="23"/>
              </w:rPr>
              <w:t>draw</w:t>
            </w:r>
            <w:r>
              <w:rPr>
                <w:color w:val="406F9F"/>
                <w:spacing w:val="-40"/>
                <w:sz w:val="23"/>
              </w:rPr>
              <w:t xml:space="preserve"> </w:t>
            </w:r>
            <w:r>
              <w:rPr>
                <w:color w:val="406F9F"/>
                <w:spacing w:val="2"/>
                <w:sz w:val="23"/>
              </w:rPr>
              <w:t>you</w:t>
            </w:r>
            <w:r>
              <w:rPr>
                <w:color w:val="406F9F"/>
                <w:spacing w:val="-40"/>
                <w:sz w:val="23"/>
              </w:rPr>
              <w:t xml:space="preserve"> </w:t>
            </w:r>
            <w:r>
              <w:rPr>
                <w:color w:val="406F9F"/>
                <w:spacing w:val="3"/>
                <w:sz w:val="23"/>
              </w:rPr>
              <w:t>yank</w:t>
            </w:r>
            <w:r>
              <w:rPr>
                <w:color w:val="406F9F"/>
                <w:spacing w:val="-40"/>
                <w:sz w:val="23"/>
              </w:rPr>
              <w:t xml:space="preserve"> </w:t>
            </w:r>
            <w:r>
              <w:rPr>
                <w:color w:val="406F9F"/>
                <w:sz w:val="23"/>
              </w:rPr>
              <w:t>out</w:t>
            </w:r>
            <w:r>
              <w:rPr>
                <w:color w:val="406F9F"/>
                <w:spacing w:val="-37"/>
                <w:sz w:val="23"/>
              </w:rPr>
              <w:t xml:space="preserve"> </w:t>
            </w:r>
            <w:r>
              <w:rPr>
                <w:color w:val="406F9F"/>
                <w:spacing w:val="2"/>
                <w:sz w:val="23"/>
              </w:rPr>
              <w:t>your</w:t>
            </w:r>
            <w:r>
              <w:rPr>
                <w:color w:val="406F9F"/>
                <w:spacing w:val="-40"/>
                <w:sz w:val="23"/>
              </w:rPr>
              <w:t xml:space="preserve"> </w:t>
            </w:r>
            <w:r>
              <w:rPr>
                <w:color w:val="406F9F"/>
                <w:spacing w:val="2"/>
                <w:sz w:val="23"/>
              </w:rPr>
              <w:t xml:space="preserve">blaster and fire </w:t>
            </w:r>
            <w:r>
              <w:rPr>
                <w:color w:val="406F9F"/>
                <w:sz w:val="23"/>
              </w:rPr>
              <w:t>it at the</w:t>
            </w:r>
            <w:r>
              <w:rPr>
                <w:color w:val="406F9F"/>
                <w:spacing w:val="33"/>
                <w:sz w:val="23"/>
              </w:rPr>
              <w:t xml:space="preserve"> </w:t>
            </w:r>
            <w:r>
              <w:rPr>
                <w:color w:val="406F9F"/>
                <w:spacing w:val="2"/>
                <w:sz w:val="23"/>
              </w:rPr>
              <w:t>Gothon."</w:t>
            </w:r>
          </w:p>
          <w:p>
            <w:pPr>
              <w:pStyle w:val="10"/>
              <w:spacing w:before="9"/>
              <w:rPr>
                <w:rFonts w:ascii="宋体"/>
                <w:sz w:val="18"/>
              </w:rPr>
            </w:pPr>
          </w:p>
          <w:p>
            <w:pPr>
              <w:pStyle w:val="10"/>
              <w:spacing w:line="278" w:lineRule="auto"/>
              <w:ind w:left="120" w:firstLine="1476"/>
              <w:rPr>
                <w:sz w:val="23"/>
              </w:rPr>
            </w:pPr>
            <w:r>
              <w:rPr>
                <w:b/>
                <w:color w:val="006F1F"/>
                <w:sz w:val="23"/>
              </w:rPr>
              <w:t xml:space="preserve">print </w:t>
            </w:r>
            <w:r>
              <w:rPr>
                <w:color w:val="406F9F"/>
                <w:sz w:val="23"/>
              </w:rPr>
              <w:t>"His clown costume is flowing and moving around his body, which throws"</w:t>
            </w:r>
          </w:p>
          <w:p>
            <w:pPr>
              <w:pStyle w:val="10"/>
              <w:spacing w:before="9"/>
              <w:rPr>
                <w:rFonts w:ascii="宋体"/>
                <w:sz w:val="18"/>
              </w:rPr>
            </w:pPr>
          </w:p>
          <w:p>
            <w:pPr>
              <w:pStyle w:val="10"/>
              <w:tabs>
                <w:tab w:val="left" w:pos="3489"/>
                <w:tab w:val="left" w:pos="4326"/>
              </w:tabs>
              <w:spacing w:line="278" w:lineRule="auto"/>
              <w:ind w:left="120" w:right="129" w:firstLine="1476"/>
              <w:rPr>
                <w:sz w:val="23"/>
              </w:rPr>
            </w:pPr>
            <w:r>
              <w:rPr>
                <w:b/>
                <w:color w:val="006F1F"/>
                <w:spacing w:val="2"/>
                <w:sz w:val="23"/>
              </w:rPr>
              <w:t xml:space="preserve">print </w:t>
            </w:r>
            <w:r>
              <w:rPr>
                <w:color w:val="406F9F"/>
                <w:spacing w:val="2"/>
                <w:sz w:val="23"/>
              </w:rPr>
              <w:t>"off</w:t>
            </w:r>
            <w:r>
              <w:rPr>
                <w:color w:val="406F9F"/>
                <w:spacing w:val="-66"/>
                <w:sz w:val="23"/>
              </w:rPr>
              <w:t xml:space="preserve"> </w:t>
            </w:r>
            <w:r>
              <w:rPr>
                <w:color w:val="406F9F"/>
                <w:spacing w:val="2"/>
                <w:sz w:val="23"/>
              </w:rPr>
              <w:t>your</w:t>
            </w:r>
            <w:r>
              <w:rPr>
                <w:color w:val="406F9F"/>
                <w:spacing w:val="-32"/>
                <w:sz w:val="23"/>
              </w:rPr>
              <w:t xml:space="preserve"> </w:t>
            </w:r>
            <w:r>
              <w:rPr>
                <w:color w:val="406F9F"/>
                <w:spacing w:val="2"/>
                <w:sz w:val="23"/>
              </w:rPr>
              <w:t>aim.</w:t>
            </w:r>
            <w:r>
              <w:rPr>
                <w:color w:val="406F9F"/>
                <w:spacing w:val="2"/>
                <w:sz w:val="23"/>
              </w:rPr>
              <w:tab/>
            </w:r>
            <w:r>
              <w:rPr>
                <w:color w:val="406F9F"/>
                <w:spacing w:val="2"/>
                <w:sz w:val="23"/>
              </w:rPr>
              <w:t>Your</w:t>
            </w:r>
            <w:r>
              <w:rPr>
                <w:color w:val="406F9F"/>
                <w:spacing w:val="-34"/>
                <w:sz w:val="23"/>
              </w:rPr>
              <w:t xml:space="preserve"> </w:t>
            </w:r>
            <w:r>
              <w:rPr>
                <w:color w:val="406F9F"/>
                <w:spacing w:val="2"/>
                <w:sz w:val="23"/>
              </w:rPr>
              <w:t>laser</w:t>
            </w:r>
            <w:r>
              <w:rPr>
                <w:color w:val="406F9F"/>
                <w:spacing w:val="-32"/>
                <w:sz w:val="23"/>
              </w:rPr>
              <w:t xml:space="preserve"> </w:t>
            </w:r>
            <w:r>
              <w:rPr>
                <w:color w:val="406F9F"/>
                <w:spacing w:val="2"/>
                <w:sz w:val="23"/>
              </w:rPr>
              <w:t>hits</w:t>
            </w:r>
            <w:r>
              <w:rPr>
                <w:color w:val="406F9F"/>
                <w:spacing w:val="-33"/>
                <w:sz w:val="23"/>
              </w:rPr>
              <w:t xml:space="preserve"> </w:t>
            </w:r>
            <w:r>
              <w:rPr>
                <w:color w:val="406F9F"/>
                <w:spacing w:val="2"/>
                <w:sz w:val="23"/>
              </w:rPr>
              <w:t>his</w:t>
            </w:r>
            <w:r>
              <w:rPr>
                <w:color w:val="406F9F"/>
                <w:spacing w:val="-33"/>
                <w:sz w:val="23"/>
              </w:rPr>
              <w:t xml:space="preserve"> </w:t>
            </w:r>
            <w:r>
              <w:rPr>
                <w:color w:val="406F9F"/>
                <w:spacing w:val="2"/>
                <w:sz w:val="23"/>
              </w:rPr>
              <w:t>costume but misses</w:t>
            </w:r>
            <w:r>
              <w:rPr>
                <w:color w:val="406F9F"/>
                <w:spacing w:val="17"/>
                <w:sz w:val="23"/>
              </w:rPr>
              <w:t xml:space="preserve"> </w:t>
            </w:r>
            <w:r>
              <w:rPr>
                <w:color w:val="406F9F"/>
                <w:spacing w:val="2"/>
                <w:sz w:val="23"/>
              </w:rPr>
              <w:t>him</w:t>
            </w:r>
            <w:r>
              <w:rPr>
                <w:color w:val="406F9F"/>
                <w:spacing w:val="10"/>
                <w:sz w:val="23"/>
              </w:rPr>
              <w:t xml:space="preserve"> </w:t>
            </w:r>
            <w:r>
              <w:rPr>
                <w:color w:val="406F9F"/>
                <w:spacing w:val="2"/>
                <w:sz w:val="23"/>
              </w:rPr>
              <w:t>entirely.</w:t>
            </w:r>
            <w:r>
              <w:rPr>
                <w:color w:val="406F9F"/>
                <w:spacing w:val="2"/>
                <w:sz w:val="23"/>
              </w:rPr>
              <w:tab/>
            </w:r>
            <w:r>
              <w:rPr>
                <w:color w:val="406F9F"/>
                <w:spacing w:val="2"/>
                <w:sz w:val="23"/>
              </w:rPr>
              <w:t>This"</w:t>
            </w:r>
          </w:p>
          <w:p>
            <w:pPr>
              <w:pStyle w:val="10"/>
              <w:spacing w:before="8"/>
              <w:rPr>
                <w:rFonts w:ascii="宋体"/>
                <w:sz w:val="18"/>
              </w:rPr>
            </w:pPr>
          </w:p>
          <w:p>
            <w:pPr>
              <w:pStyle w:val="10"/>
              <w:spacing w:line="278" w:lineRule="auto"/>
              <w:ind w:left="120" w:firstLine="1476"/>
              <w:rPr>
                <w:sz w:val="23"/>
              </w:rPr>
            </w:pPr>
            <w:r>
              <w:rPr>
                <w:b/>
                <w:color w:val="006F1F"/>
                <w:spacing w:val="2"/>
                <w:sz w:val="23"/>
              </w:rPr>
              <w:t>print</w:t>
            </w:r>
            <w:r>
              <w:rPr>
                <w:b/>
                <w:color w:val="006F1F"/>
                <w:spacing w:val="-32"/>
                <w:sz w:val="23"/>
              </w:rPr>
              <w:t xml:space="preserve"> </w:t>
            </w:r>
            <w:r>
              <w:rPr>
                <w:color w:val="406F9F"/>
                <w:spacing w:val="2"/>
                <w:sz w:val="23"/>
              </w:rPr>
              <w:t>"completely</w:t>
            </w:r>
            <w:r>
              <w:rPr>
                <w:color w:val="406F9F"/>
                <w:spacing w:val="-33"/>
                <w:sz w:val="23"/>
              </w:rPr>
              <w:t xml:space="preserve"> </w:t>
            </w:r>
            <w:r>
              <w:rPr>
                <w:color w:val="406F9F"/>
                <w:spacing w:val="2"/>
                <w:sz w:val="23"/>
              </w:rPr>
              <w:t>ruins</w:t>
            </w:r>
            <w:r>
              <w:rPr>
                <w:color w:val="406F9F"/>
                <w:spacing w:val="-33"/>
                <w:sz w:val="23"/>
              </w:rPr>
              <w:t xml:space="preserve"> </w:t>
            </w:r>
            <w:r>
              <w:rPr>
                <w:color w:val="406F9F"/>
                <w:sz w:val="23"/>
              </w:rPr>
              <w:t>his</w:t>
            </w:r>
            <w:r>
              <w:rPr>
                <w:color w:val="406F9F"/>
                <w:spacing w:val="-32"/>
                <w:sz w:val="23"/>
              </w:rPr>
              <w:t xml:space="preserve"> </w:t>
            </w:r>
            <w:r>
              <w:rPr>
                <w:color w:val="406F9F"/>
                <w:spacing w:val="2"/>
                <w:sz w:val="23"/>
              </w:rPr>
              <w:t>brand</w:t>
            </w:r>
            <w:r>
              <w:rPr>
                <w:color w:val="406F9F"/>
                <w:spacing w:val="-33"/>
                <w:sz w:val="23"/>
              </w:rPr>
              <w:t xml:space="preserve"> </w:t>
            </w:r>
            <w:r>
              <w:rPr>
                <w:color w:val="406F9F"/>
                <w:spacing w:val="2"/>
                <w:sz w:val="23"/>
              </w:rPr>
              <w:t>new</w:t>
            </w:r>
            <w:r>
              <w:rPr>
                <w:color w:val="406F9F"/>
                <w:spacing w:val="-33"/>
                <w:sz w:val="23"/>
              </w:rPr>
              <w:t xml:space="preserve"> </w:t>
            </w:r>
            <w:r>
              <w:rPr>
                <w:color w:val="406F9F"/>
                <w:spacing w:val="2"/>
                <w:sz w:val="23"/>
              </w:rPr>
              <w:t>costume</w:t>
            </w:r>
            <w:r>
              <w:rPr>
                <w:color w:val="406F9F"/>
                <w:spacing w:val="-35"/>
                <w:sz w:val="23"/>
              </w:rPr>
              <w:t xml:space="preserve"> </w:t>
            </w:r>
            <w:r>
              <w:rPr>
                <w:color w:val="406F9F"/>
                <w:spacing w:val="2"/>
                <w:sz w:val="23"/>
              </w:rPr>
              <w:t>his mother bought him,</w:t>
            </w:r>
            <w:r>
              <w:rPr>
                <w:color w:val="406F9F"/>
                <w:spacing w:val="16"/>
                <w:sz w:val="23"/>
              </w:rPr>
              <w:t xml:space="preserve"> </w:t>
            </w:r>
            <w:r>
              <w:rPr>
                <w:color w:val="406F9F"/>
                <w:spacing w:val="2"/>
                <w:sz w:val="23"/>
              </w:rPr>
              <w:t>which"</w:t>
            </w:r>
          </w:p>
          <w:p>
            <w:pPr>
              <w:pStyle w:val="10"/>
              <w:spacing w:before="9"/>
              <w:rPr>
                <w:rFonts w:ascii="宋体"/>
                <w:sz w:val="18"/>
              </w:rPr>
            </w:pPr>
          </w:p>
          <w:p>
            <w:pPr>
              <w:pStyle w:val="10"/>
              <w:spacing w:line="278" w:lineRule="auto"/>
              <w:ind w:left="120" w:firstLine="1476"/>
              <w:rPr>
                <w:sz w:val="23"/>
              </w:rPr>
            </w:pPr>
            <w:r>
              <w:rPr>
                <w:b/>
                <w:color w:val="006F1F"/>
                <w:spacing w:val="2"/>
                <w:sz w:val="23"/>
              </w:rPr>
              <w:t>print</w:t>
            </w:r>
            <w:r>
              <w:rPr>
                <w:b/>
                <w:color w:val="006F1F"/>
                <w:spacing w:val="-38"/>
                <w:sz w:val="23"/>
              </w:rPr>
              <w:t xml:space="preserve"> </w:t>
            </w:r>
            <w:r>
              <w:rPr>
                <w:color w:val="406F9F"/>
                <w:spacing w:val="2"/>
                <w:sz w:val="23"/>
              </w:rPr>
              <w:t>"makes</w:t>
            </w:r>
            <w:r>
              <w:rPr>
                <w:color w:val="406F9F"/>
                <w:spacing w:val="-40"/>
                <w:sz w:val="23"/>
              </w:rPr>
              <w:t xml:space="preserve"> </w:t>
            </w:r>
            <w:r>
              <w:rPr>
                <w:color w:val="406F9F"/>
                <w:spacing w:val="2"/>
                <w:sz w:val="23"/>
              </w:rPr>
              <w:t>him</w:t>
            </w:r>
            <w:r>
              <w:rPr>
                <w:color w:val="406F9F"/>
                <w:spacing w:val="-39"/>
                <w:sz w:val="23"/>
              </w:rPr>
              <w:t xml:space="preserve"> </w:t>
            </w:r>
            <w:r>
              <w:rPr>
                <w:color w:val="406F9F"/>
                <w:spacing w:val="2"/>
                <w:sz w:val="23"/>
              </w:rPr>
              <w:t>fly</w:t>
            </w:r>
            <w:r>
              <w:rPr>
                <w:color w:val="406F9F"/>
                <w:spacing w:val="-40"/>
                <w:sz w:val="23"/>
              </w:rPr>
              <w:t xml:space="preserve"> </w:t>
            </w:r>
            <w:r>
              <w:rPr>
                <w:color w:val="406F9F"/>
                <w:spacing w:val="2"/>
                <w:sz w:val="23"/>
              </w:rPr>
              <w:t>into</w:t>
            </w:r>
            <w:r>
              <w:rPr>
                <w:color w:val="406F9F"/>
                <w:spacing w:val="-40"/>
                <w:sz w:val="23"/>
              </w:rPr>
              <w:t xml:space="preserve"> </w:t>
            </w:r>
            <w:r>
              <w:rPr>
                <w:color w:val="406F9F"/>
                <w:sz w:val="23"/>
              </w:rPr>
              <w:t>an</w:t>
            </w:r>
            <w:r>
              <w:rPr>
                <w:color w:val="406F9F"/>
                <w:spacing w:val="-39"/>
                <w:sz w:val="23"/>
              </w:rPr>
              <w:t xml:space="preserve"> </w:t>
            </w:r>
            <w:r>
              <w:rPr>
                <w:color w:val="406F9F"/>
                <w:spacing w:val="2"/>
                <w:sz w:val="23"/>
              </w:rPr>
              <w:t>insane</w:t>
            </w:r>
            <w:r>
              <w:rPr>
                <w:color w:val="406F9F"/>
                <w:spacing w:val="-40"/>
                <w:sz w:val="23"/>
              </w:rPr>
              <w:t xml:space="preserve"> </w:t>
            </w:r>
            <w:r>
              <w:rPr>
                <w:color w:val="406F9F"/>
                <w:spacing w:val="3"/>
                <w:sz w:val="23"/>
              </w:rPr>
              <w:t>rage</w:t>
            </w:r>
            <w:r>
              <w:rPr>
                <w:color w:val="406F9F"/>
                <w:spacing w:val="-40"/>
                <w:sz w:val="23"/>
              </w:rPr>
              <w:t xml:space="preserve"> </w:t>
            </w:r>
            <w:r>
              <w:rPr>
                <w:color w:val="406F9F"/>
                <w:sz w:val="23"/>
              </w:rPr>
              <w:t>and</w:t>
            </w:r>
            <w:r>
              <w:rPr>
                <w:color w:val="406F9F"/>
                <w:spacing w:val="-39"/>
                <w:sz w:val="23"/>
              </w:rPr>
              <w:t xml:space="preserve"> </w:t>
            </w:r>
            <w:r>
              <w:rPr>
                <w:color w:val="406F9F"/>
                <w:spacing w:val="2"/>
                <w:sz w:val="23"/>
              </w:rPr>
              <w:t xml:space="preserve">blast you repeatedly </w:t>
            </w:r>
            <w:r>
              <w:rPr>
                <w:color w:val="406F9F"/>
                <w:sz w:val="23"/>
              </w:rPr>
              <w:t xml:space="preserve">in </w:t>
            </w:r>
            <w:r>
              <w:rPr>
                <w:color w:val="406F9F"/>
                <w:spacing w:val="2"/>
                <w:sz w:val="23"/>
              </w:rPr>
              <w:t>the face</w:t>
            </w:r>
            <w:r>
              <w:rPr>
                <w:color w:val="406F9F"/>
                <w:spacing w:val="30"/>
                <w:sz w:val="23"/>
              </w:rPr>
              <w:t xml:space="preserve"> </w:t>
            </w:r>
            <w:r>
              <w:rPr>
                <w:color w:val="406F9F"/>
                <w:spacing w:val="2"/>
                <w:sz w:val="23"/>
              </w:rPr>
              <w:t>until"</w:t>
            </w:r>
          </w:p>
          <w:p>
            <w:pPr>
              <w:pStyle w:val="10"/>
              <w:spacing w:before="9"/>
              <w:rPr>
                <w:rFonts w:ascii="宋体"/>
                <w:sz w:val="18"/>
              </w:rPr>
            </w:pPr>
          </w:p>
          <w:p>
            <w:pPr>
              <w:pStyle w:val="10"/>
              <w:tabs>
                <w:tab w:val="left" w:pos="4451"/>
              </w:tabs>
              <w:ind w:left="1597"/>
              <w:rPr>
                <w:sz w:val="23"/>
              </w:rPr>
            </w:pPr>
            <w:r>
              <w:rPr>
                <w:b/>
                <w:color w:val="006F1F"/>
                <w:spacing w:val="2"/>
                <w:sz w:val="23"/>
              </w:rPr>
              <w:t xml:space="preserve">print </w:t>
            </w:r>
            <w:r>
              <w:rPr>
                <w:color w:val="406F9F"/>
                <w:spacing w:val="2"/>
                <w:sz w:val="23"/>
              </w:rPr>
              <w:t>"you</w:t>
            </w:r>
            <w:r>
              <w:rPr>
                <w:color w:val="406F9F"/>
                <w:spacing w:val="20"/>
                <w:sz w:val="23"/>
              </w:rPr>
              <w:t xml:space="preserve"> </w:t>
            </w:r>
            <w:r>
              <w:rPr>
                <w:color w:val="406F9F"/>
                <w:spacing w:val="2"/>
                <w:sz w:val="23"/>
              </w:rPr>
              <w:t>are</w:t>
            </w:r>
            <w:r>
              <w:rPr>
                <w:color w:val="406F9F"/>
                <w:spacing w:val="9"/>
                <w:sz w:val="23"/>
              </w:rPr>
              <w:t xml:space="preserve"> </w:t>
            </w:r>
            <w:r>
              <w:rPr>
                <w:color w:val="406F9F"/>
                <w:spacing w:val="2"/>
                <w:sz w:val="23"/>
              </w:rPr>
              <w:t>dead.</w:t>
            </w:r>
            <w:r>
              <w:rPr>
                <w:color w:val="406F9F"/>
                <w:spacing w:val="2"/>
                <w:sz w:val="23"/>
              </w:rPr>
              <w:tab/>
            </w:r>
            <w:r>
              <w:rPr>
                <w:color w:val="406F9F"/>
                <w:sz w:val="23"/>
              </w:rPr>
              <w:t xml:space="preserve">Then he </w:t>
            </w:r>
            <w:r>
              <w:rPr>
                <w:color w:val="406F9F"/>
                <w:spacing w:val="2"/>
                <w:sz w:val="23"/>
              </w:rPr>
              <w:t>eats</w:t>
            </w:r>
            <w:r>
              <w:rPr>
                <w:color w:val="406F9F"/>
                <w:spacing w:val="25"/>
                <w:sz w:val="23"/>
              </w:rPr>
              <w:t xml:space="preserve"> </w:t>
            </w:r>
            <w:r>
              <w:rPr>
                <w:color w:val="406F9F"/>
                <w:spacing w:val="2"/>
                <w:sz w:val="23"/>
              </w:rPr>
              <w:t>you."</w:t>
            </w:r>
          </w:p>
          <w:p>
            <w:pPr>
              <w:pStyle w:val="10"/>
              <w:spacing w:before="1"/>
              <w:rPr>
                <w:rFonts w:ascii="宋体"/>
                <w:sz w:val="22"/>
              </w:rPr>
            </w:pPr>
          </w:p>
          <w:p>
            <w:pPr>
              <w:pStyle w:val="10"/>
              <w:ind w:left="1597"/>
              <w:rPr>
                <w:sz w:val="23"/>
              </w:rPr>
            </w:pPr>
            <w:r>
              <w:rPr>
                <w:b/>
                <w:color w:val="006F1F"/>
                <w:sz w:val="23"/>
              </w:rPr>
              <w:t xml:space="preserve">return </w:t>
            </w:r>
            <w:r>
              <w:rPr>
                <w:color w:val="406F9F"/>
                <w:sz w:val="23"/>
              </w:rPr>
              <w:t>'death'</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04"/>
              <w:rPr>
                <w:sz w:val="23"/>
              </w:rPr>
            </w:pPr>
            <w:r>
              <w:rPr>
                <w:b/>
                <w:color w:val="006F1F"/>
                <w:sz w:val="23"/>
              </w:rPr>
              <w:t xml:space="preserve">elif </w:t>
            </w:r>
            <w:r>
              <w:rPr>
                <w:sz w:val="23"/>
              </w:rPr>
              <w:t xml:space="preserve">action </w:t>
            </w:r>
            <w:r>
              <w:rPr>
                <w:color w:val="666666"/>
                <w:sz w:val="23"/>
              </w:rPr>
              <w:t xml:space="preserve">== </w:t>
            </w:r>
            <w:r>
              <w:rPr>
                <w:color w:val="406F9F"/>
                <w:sz w:val="23"/>
              </w:rPr>
              <w:t>"dodge!"</w:t>
            </w:r>
            <w:r>
              <w:rPr>
                <w:sz w:val="23"/>
              </w:rPr>
              <w:t>:</w:t>
            </w:r>
          </w:p>
          <w:p>
            <w:pPr>
              <w:pStyle w:val="10"/>
              <w:spacing w:before="1"/>
              <w:rPr>
                <w:rFonts w:ascii="宋体"/>
                <w:sz w:val="22"/>
              </w:rPr>
            </w:pPr>
          </w:p>
          <w:p>
            <w:pPr>
              <w:pStyle w:val="10"/>
              <w:spacing w:line="278" w:lineRule="auto"/>
              <w:ind w:left="120" w:firstLine="1476"/>
              <w:rPr>
                <w:sz w:val="23"/>
              </w:rPr>
            </w:pPr>
            <w:r>
              <w:rPr>
                <w:b/>
                <w:color w:val="006F1F"/>
                <w:spacing w:val="2"/>
                <w:sz w:val="23"/>
              </w:rPr>
              <w:t>print</w:t>
            </w:r>
            <w:r>
              <w:rPr>
                <w:b/>
                <w:color w:val="006F1F"/>
                <w:spacing w:val="-29"/>
                <w:sz w:val="23"/>
              </w:rPr>
              <w:t xml:space="preserve"> </w:t>
            </w:r>
            <w:r>
              <w:rPr>
                <w:color w:val="406F9F"/>
                <w:spacing w:val="2"/>
                <w:sz w:val="23"/>
              </w:rPr>
              <w:t>"Like</w:t>
            </w:r>
            <w:r>
              <w:rPr>
                <w:color w:val="406F9F"/>
                <w:spacing w:val="-28"/>
                <w:sz w:val="23"/>
              </w:rPr>
              <w:t xml:space="preserve"> </w:t>
            </w:r>
            <w:r>
              <w:rPr>
                <w:color w:val="406F9F"/>
                <w:sz w:val="23"/>
              </w:rPr>
              <w:t>a</w:t>
            </w:r>
            <w:r>
              <w:rPr>
                <w:color w:val="406F9F"/>
                <w:spacing w:val="-30"/>
                <w:sz w:val="23"/>
              </w:rPr>
              <w:t xml:space="preserve"> </w:t>
            </w:r>
            <w:r>
              <w:rPr>
                <w:color w:val="406F9F"/>
                <w:spacing w:val="2"/>
                <w:sz w:val="23"/>
              </w:rPr>
              <w:t>world</w:t>
            </w:r>
            <w:r>
              <w:rPr>
                <w:color w:val="406F9F"/>
                <w:spacing w:val="-30"/>
                <w:sz w:val="23"/>
              </w:rPr>
              <w:t xml:space="preserve"> </w:t>
            </w:r>
            <w:r>
              <w:rPr>
                <w:color w:val="406F9F"/>
                <w:spacing w:val="2"/>
                <w:sz w:val="23"/>
              </w:rPr>
              <w:t>class</w:t>
            </w:r>
            <w:r>
              <w:rPr>
                <w:color w:val="406F9F"/>
                <w:spacing w:val="-28"/>
                <w:sz w:val="23"/>
              </w:rPr>
              <w:t xml:space="preserve"> </w:t>
            </w:r>
            <w:r>
              <w:rPr>
                <w:color w:val="406F9F"/>
                <w:spacing w:val="2"/>
                <w:sz w:val="23"/>
              </w:rPr>
              <w:t>boxer</w:t>
            </w:r>
            <w:r>
              <w:rPr>
                <w:color w:val="406F9F"/>
                <w:spacing w:val="-27"/>
                <w:sz w:val="23"/>
              </w:rPr>
              <w:t xml:space="preserve"> </w:t>
            </w:r>
            <w:r>
              <w:rPr>
                <w:color w:val="406F9F"/>
                <w:spacing w:val="2"/>
                <w:sz w:val="23"/>
              </w:rPr>
              <w:t>you</w:t>
            </w:r>
            <w:r>
              <w:rPr>
                <w:color w:val="406F9F"/>
                <w:spacing w:val="-30"/>
                <w:sz w:val="23"/>
              </w:rPr>
              <w:t xml:space="preserve"> </w:t>
            </w:r>
            <w:r>
              <w:rPr>
                <w:color w:val="406F9F"/>
                <w:spacing w:val="2"/>
                <w:sz w:val="23"/>
              </w:rPr>
              <w:t>dodge,</w:t>
            </w:r>
            <w:r>
              <w:rPr>
                <w:color w:val="406F9F"/>
                <w:spacing w:val="-30"/>
                <w:sz w:val="23"/>
              </w:rPr>
              <w:t xml:space="preserve"> </w:t>
            </w:r>
            <w:r>
              <w:rPr>
                <w:color w:val="406F9F"/>
                <w:spacing w:val="2"/>
                <w:sz w:val="23"/>
              </w:rPr>
              <w:t>weave, slip and slide</w:t>
            </w:r>
            <w:r>
              <w:rPr>
                <w:color w:val="406F9F"/>
                <w:spacing w:val="17"/>
                <w:sz w:val="23"/>
              </w:rPr>
              <w:t xml:space="preserve"> </w:t>
            </w:r>
            <w:r>
              <w:rPr>
                <w:color w:val="406F9F"/>
                <w:spacing w:val="2"/>
                <w:sz w:val="23"/>
              </w:rPr>
              <w:t>right"</w:t>
            </w:r>
          </w:p>
          <w:p>
            <w:pPr>
              <w:pStyle w:val="10"/>
              <w:spacing w:before="9"/>
              <w:rPr>
                <w:rFonts w:ascii="宋体"/>
                <w:sz w:val="18"/>
              </w:rPr>
            </w:pPr>
          </w:p>
          <w:p>
            <w:pPr>
              <w:pStyle w:val="10"/>
              <w:ind w:left="1597"/>
              <w:rPr>
                <w:sz w:val="23"/>
              </w:rPr>
            </w:pPr>
            <w:r>
              <w:rPr>
                <w:b/>
                <w:color w:val="006F1F"/>
                <w:spacing w:val="2"/>
                <w:sz w:val="23"/>
              </w:rPr>
              <w:t>print</w:t>
            </w:r>
            <w:r>
              <w:rPr>
                <w:b/>
                <w:color w:val="006F1F"/>
                <w:spacing w:val="-46"/>
                <w:sz w:val="23"/>
              </w:rPr>
              <w:t xml:space="preserve"> </w:t>
            </w:r>
            <w:r>
              <w:rPr>
                <w:color w:val="406F9F"/>
                <w:spacing w:val="2"/>
                <w:sz w:val="23"/>
              </w:rPr>
              <w:t>"as</w:t>
            </w:r>
            <w:r>
              <w:rPr>
                <w:color w:val="406F9F"/>
                <w:spacing w:val="-47"/>
                <w:sz w:val="23"/>
              </w:rPr>
              <w:t xml:space="preserve"> </w:t>
            </w:r>
            <w:r>
              <w:rPr>
                <w:color w:val="406F9F"/>
                <w:spacing w:val="2"/>
                <w:sz w:val="23"/>
              </w:rPr>
              <w:t>the</w:t>
            </w:r>
            <w:r>
              <w:rPr>
                <w:color w:val="406F9F"/>
                <w:spacing w:val="-45"/>
                <w:sz w:val="23"/>
              </w:rPr>
              <w:t xml:space="preserve"> </w:t>
            </w:r>
            <w:r>
              <w:rPr>
                <w:color w:val="406F9F"/>
                <w:spacing w:val="2"/>
                <w:sz w:val="23"/>
              </w:rPr>
              <w:t>Gothon's</w:t>
            </w:r>
            <w:r>
              <w:rPr>
                <w:color w:val="406F9F"/>
                <w:spacing w:val="-44"/>
                <w:sz w:val="23"/>
              </w:rPr>
              <w:t xml:space="preserve"> </w:t>
            </w:r>
            <w:r>
              <w:rPr>
                <w:color w:val="406F9F"/>
                <w:spacing w:val="2"/>
                <w:sz w:val="23"/>
              </w:rPr>
              <w:t>blaster</w:t>
            </w:r>
            <w:r>
              <w:rPr>
                <w:color w:val="406F9F"/>
                <w:spacing w:val="-45"/>
                <w:sz w:val="23"/>
              </w:rPr>
              <w:t xml:space="preserve"> </w:t>
            </w:r>
            <w:r>
              <w:rPr>
                <w:color w:val="406F9F"/>
                <w:spacing w:val="2"/>
                <w:sz w:val="23"/>
              </w:rPr>
              <w:t>cranks</w:t>
            </w:r>
            <w:r>
              <w:rPr>
                <w:color w:val="406F9F"/>
                <w:spacing w:val="-44"/>
                <w:sz w:val="23"/>
              </w:rPr>
              <w:t xml:space="preserve"> </w:t>
            </w:r>
            <w:r>
              <w:rPr>
                <w:color w:val="406F9F"/>
                <w:sz w:val="23"/>
              </w:rPr>
              <w:t>a</w:t>
            </w:r>
            <w:r>
              <w:rPr>
                <w:color w:val="406F9F"/>
                <w:spacing w:val="-44"/>
                <w:sz w:val="23"/>
              </w:rPr>
              <w:t xml:space="preserve"> </w:t>
            </w:r>
            <w:r>
              <w:rPr>
                <w:color w:val="406F9F"/>
                <w:spacing w:val="2"/>
                <w:sz w:val="23"/>
              </w:rPr>
              <w:t>laser</w:t>
            </w:r>
            <w:r>
              <w:rPr>
                <w:color w:val="406F9F"/>
                <w:spacing w:val="-32"/>
                <w:sz w:val="23"/>
              </w:rPr>
              <w:t xml:space="preserve"> </w:t>
            </w:r>
            <w:r>
              <w:rPr>
                <w:color w:val="406F9F"/>
                <w:sz w:val="23"/>
              </w:rPr>
              <w:t>past</w:t>
            </w:r>
          </w:p>
          <w:p>
            <w:pPr>
              <w:pStyle w:val="10"/>
              <w:spacing w:before="42"/>
              <w:ind w:left="120"/>
              <w:rPr>
                <w:sz w:val="23"/>
              </w:rPr>
            </w:pPr>
            <w:r>
              <w:rPr>
                <w:color w:val="406F9F"/>
                <w:sz w:val="23"/>
              </w:rPr>
              <w:t>your head."</w:t>
            </w:r>
          </w:p>
          <w:p>
            <w:pPr>
              <w:pStyle w:val="10"/>
              <w:spacing w:before="1"/>
              <w:rPr>
                <w:rFonts w:ascii="宋体"/>
                <w:sz w:val="22"/>
              </w:rPr>
            </w:pPr>
          </w:p>
          <w:p>
            <w:pPr>
              <w:pStyle w:val="10"/>
              <w:ind w:left="1597"/>
              <w:rPr>
                <w:sz w:val="23"/>
              </w:rPr>
            </w:pPr>
            <w:r>
              <w:rPr>
                <w:b/>
                <w:color w:val="006F1F"/>
                <w:spacing w:val="2"/>
                <w:sz w:val="23"/>
              </w:rPr>
              <w:t>print</w:t>
            </w:r>
            <w:r>
              <w:rPr>
                <w:b/>
                <w:color w:val="006F1F"/>
                <w:spacing w:val="-53"/>
                <w:sz w:val="23"/>
              </w:rPr>
              <w:t xml:space="preserve"> </w:t>
            </w:r>
            <w:r>
              <w:rPr>
                <w:color w:val="406F9F"/>
                <w:sz w:val="23"/>
              </w:rPr>
              <w:t>"In</w:t>
            </w:r>
            <w:r>
              <w:rPr>
                <w:color w:val="406F9F"/>
                <w:spacing w:val="-54"/>
                <w:sz w:val="23"/>
              </w:rPr>
              <w:t xml:space="preserve"> </w:t>
            </w:r>
            <w:r>
              <w:rPr>
                <w:color w:val="406F9F"/>
                <w:spacing w:val="2"/>
                <w:sz w:val="23"/>
              </w:rPr>
              <w:t>the</w:t>
            </w:r>
            <w:r>
              <w:rPr>
                <w:color w:val="406F9F"/>
                <w:spacing w:val="-54"/>
                <w:sz w:val="23"/>
              </w:rPr>
              <w:t xml:space="preserve"> </w:t>
            </w:r>
            <w:r>
              <w:rPr>
                <w:color w:val="406F9F"/>
                <w:spacing w:val="2"/>
                <w:sz w:val="23"/>
              </w:rPr>
              <w:t>middle</w:t>
            </w:r>
            <w:r>
              <w:rPr>
                <w:color w:val="406F9F"/>
                <w:spacing w:val="-54"/>
                <w:sz w:val="23"/>
              </w:rPr>
              <w:t xml:space="preserve"> </w:t>
            </w:r>
            <w:r>
              <w:rPr>
                <w:color w:val="406F9F"/>
                <w:spacing w:val="2"/>
                <w:sz w:val="23"/>
              </w:rPr>
              <w:t>of</w:t>
            </w:r>
            <w:r>
              <w:rPr>
                <w:color w:val="406F9F"/>
                <w:spacing w:val="-54"/>
                <w:sz w:val="23"/>
              </w:rPr>
              <w:t xml:space="preserve"> </w:t>
            </w:r>
            <w:r>
              <w:rPr>
                <w:color w:val="406F9F"/>
                <w:spacing w:val="2"/>
                <w:sz w:val="23"/>
              </w:rPr>
              <w:t>your</w:t>
            </w:r>
            <w:r>
              <w:rPr>
                <w:color w:val="406F9F"/>
                <w:spacing w:val="-57"/>
                <w:sz w:val="23"/>
              </w:rPr>
              <w:t xml:space="preserve"> </w:t>
            </w:r>
            <w:r>
              <w:rPr>
                <w:color w:val="406F9F"/>
                <w:spacing w:val="2"/>
                <w:sz w:val="23"/>
              </w:rPr>
              <w:t>artful</w:t>
            </w:r>
            <w:r>
              <w:rPr>
                <w:color w:val="406F9F"/>
                <w:spacing w:val="-54"/>
                <w:sz w:val="23"/>
              </w:rPr>
              <w:t xml:space="preserve"> </w:t>
            </w:r>
            <w:r>
              <w:rPr>
                <w:color w:val="406F9F"/>
                <w:spacing w:val="2"/>
                <w:sz w:val="23"/>
              </w:rPr>
              <w:t>dodge</w:t>
            </w:r>
            <w:r>
              <w:rPr>
                <w:color w:val="406F9F"/>
                <w:spacing w:val="-54"/>
                <w:sz w:val="23"/>
              </w:rPr>
              <w:t xml:space="preserve"> </w:t>
            </w:r>
            <w:r>
              <w:rPr>
                <w:color w:val="406F9F"/>
                <w:spacing w:val="2"/>
                <w:sz w:val="23"/>
              </w:rPr>
              <w:t>your</w:t>
            </w:r>
            <w:r>
              <w:rPr>
                <w:color w:val="406F9F"/>
                <w:spacing w:val="-54"/>
                <w:sz w:val="23"/>
              </w:rPr>
              <w:t xml:space="preserve"> </w:t>
            </w:r>
            <w:r>
              <w:rPr>
                <w:color w:val="406F9F"/>
                <w:spacing w:val="2"/>
                <w:sz w:val="23"/>
              </w:rPr>
              <w:t>foot</w:t>
            </w:r>
          </w:p>
        </w:tc>
      </w:tr>
    </w:tbl>
    <w:p>
      <w:pPr>
        <w:spacing w:after="0"/>
        <w:rPr>
          <w:sz w:val="23"/>
        </w:rPr>
        <w:sectPr>
          <w:footerReference r:id="rId14" w:type="default"/>
          <w:pgSz w:w="11910" w:h="16840"/>
          <w:pgMar w:top="1420" w:right="1440" w:bottom="1300" w:left="0" w:header="0" w:footer="1115" w:gutter="0"/>
          <w:pgNumType w:start="151"/>
        </w:sect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538" w:hRule="atLeast"/>
        </w:trPr>
        <w:tc>
          <w:tcPr>
            <w:tcW w:w="586" w:type="dxa"/>
          </w:tcPr>
          <w:p>
            <w:pPr>
              <w:pStyle w:val="10"/>
              <w:spacing w:before="21"/>
              <w:ind w:left="200"/>
              <w:rPr>
                <w:sz w:val="23"/>
              </w:rPr>
            </w:pPr>
            <w:r>
              <w:rPr>
                <w:color w:val="AAAAAA"/>
                <w:sz w:val="23"/>
              </w:rPr>
              <w:t>62</w:t>
            </w:r>
          </w:p>
          <w:p>
            <w:pPr>
              <w:pStyle w:val="10"/>
              <w:spacing w:before="1"/>
              <w:rPr>
                <w:rFonts w:ascii="宋体"/>
                <w:sz w:val="22"/>
              </w:rPr>
            </w:pPr>
          </w:p>
          <w:p>
            <w:pPr>
              <w:pStyle w:val="10"/>
              <w:ind w:left="200"/>
              <w:rPr>
                <w:sz w:val="23"/>
              </w:rPr>
            </w:pPr>
            <w:r>
              <w:rPr>
                <w:color w:val="AAAAAA"/>
                <w:sz w:val="23"/>
              </w:rPr>
              <w:t>63</w:t>
            </w:r>
          </w:p>
          <w:p>
            <w:pPr>
              <w:pStyle w:val="10"/>
              <w:spacing w:before="1"/>
              <w:rPr>
                <w:rFonts w:ascii="宋体"/>
                <w:sz w:val="22"/>
              </w:rPr>
            </w:pPr>
          </w:p>
          <w:p>
            <w:pPr>
              <w:pStyle w:val="10"/>
              <w:ind w:left="200"/>
              <w:rPr>
                <w:sz w:val="23"/>
              </w:rPr>
            </w:pPr>
            <w:r>
              <w:rPr>
                <w:color w:val="AAAAAA"/>
                <w:sz w:val="23"/>
              </w:rPr>
              <w:t>64</w:t>
            </w:r>
          </w:p>
          <w:p>
            <w:pPr>
              <w:pStyle w:val="10"/>
              <w:spacing w:before="1"/>
              <w:rPr>
                <w:rFonts w:ascii="宋体"/>
                <w:sz w:val="22"/>
              </w:rPr>
            </w:pPr>
          </w:p>
          <w:p>
            <w:pPr>
              <w:pStyle w:val="10"/>
              <w:ind w:left="200"/>
              <w:rPr>
                <w:sz w:val="23"/>
              </w:rPr>
            </w:pPr>
            <w:r>
              <w:rPr>
                <w:color w:val="AAAAAA"/>
                <w:sz w:val="23"/>
              </w:rPr>
              <w:t>65</w:t>
            </w:r>
          </w:p>
          <w:p>
            <w:pPr>
              <w:pStyle w:val="10"/>
              <w:rPr>
                <w:rFonts w:ascii="宋体"/>
                <w:sz w:val="22"/>
              </w:rPr>
            </w:pPr>
          </w:p>
          <w:p>
            <w:pPr>
              <w:pStyle w:val="10"/>
              <w:spacing w:before="1"/>
              <w:ind w:left="200"/>
              <w:rPr>
                <w:sz w:val="23"/>
              </w:rPr>
            </w:pPr>
            <w:r>
              <w:rPr>
                <w:color w:val="AAAAAA"/>
                <w:sz w:val="23"/>
              </w:rPr>
              <w:t>66</w:t>
            </w:r>
          </w:p>
          <w:p>
            <w:pPr>
              <w:pStyle w:val="10"/>
              <w:rPr>
                <w:rFonts w:ascii="宋体"/>
                <w:sz w:val="22"/>
              </w:rPr>
            </w:pPr>
          </w:p>
          <w:p>
            <w:pPr>
              <w:pStyle w:val="10"/>
              <w:ind w:left="200"/>
              <w:rPr>
                <w:sz w:val="23"/>
              </w:rPr>
            </w:pPr>
            <w:r>
              <w:rPr>
                <w:color w:val="AAAAAA"/>
                <w:sz w:val="23"/>
              </w:rPr>
              <w:t>67</w:t>
            </w:r>
          </w:p>
          <w:p>
            <w:pPr>
              <w:pStyle w:val="10"/>
              <w:spacing w:before="2"/>
              <w:rPr>
                <w:rFonts w:ascii="宋体"/>
                <w:sz w:val="22"/>
              </w:rPr>
            </w:pPr>
          </w:p>
          <w:p>
            <w:pPr>
              <w:pStyle w:val="10"/>
              <w:ind w:left="200"/>
              <w:rPr>
                <w:sz w:val="23"/>
              </w:rPr>
            </w:pPr>
            <w:r>
              <w:rPr>
                <w:color w:val="AAAAAA"/>
                <w:sz w:val="23"/>
              </w:rPr>
              <w:t>68</w:t>
            </w:r>
          </w:p>
          <w:p>
            <w:pPr>
              <w:pStyle w:val="10"/>
              <w:spacing w:before="1"/>
              <w:rPr>
                <w:rFonts w:ascii="宋体"/>
                <w:sz w:val="22"/>
              </w:rPr>
            </w:pPr>
          </w:p>
          <w:p>
            <w:pPr>
              <w:pStyle w:val="10"/>
              <w:ind w:left="200"/>
              <w:rPr>
                <w:sz w:val="23"/>
              </w:rPr>
            </w:pPr>
            <w:r>
              <w:rPr>
                <w:color w:val="AAAAAA"/>
                <w:sz w:val="23"/>
              </w:rPr>
              <w:t>69</w:t>
            </w:r>
          </w:p>
          <w:p>
            <w:pPr>
              <w:pStyle w:val="10"/>
              <w:rPr>
                <w:rFonts w:ascii="宋体"/>
                <w:sz w:val="22"/>
              </w:rPr>
            </w:pPr>
          </w:p>
          <w:p>
            <w:pPr>
              <w:pStyle w:val="10"/>
              <w:spacing w:before="1"/>
              <w:ind w:left="200"/>
              <w:rPr>
                <w:sz w:val="23"/>
              </w:rPr>
            </w:pPr>
            <w:r>
              <w:rPr>
                <w:color w:val="AAAAAA"/>
                <w:sz w:val="23"/>
              </w:rPr>
              <w:t>70</w:t>
            </w:r>
          </w:p>
          <w:p>
            <w:pPr>
              <w:pStyle w:val="10"/>
              <w:rPr>
                <w:rFonts w:ascii="宋体"/>
                <w:sz w:val="22"/>
              </w:rPr>
            </w:pPr>
          </w:p>
          <w:p>
            <w:pPr>
              <w:pStyle w:val="10"/>
              <w:ind w:left="200"/>
              <w:rPr>
                <w:sz w:val="23"/>
              </w:rPr>
            </w:pPr>
            <w:r>
              <w:rPr>
                <w:color w:val="AAAAAA"/>
                <w:sz w:val="23"/>
              </w:rPr>
              <w:t>71</w:t>
            </w:r>
          </w:p>
          <w:p>
            <w:pPr>
              <w:pStyle w:val="10"/>
              <w:spacing w:before="1"/>
              <w:rPr>
                <w:rFonts w:ascii="宋体"/>
                <w:sz w:val="22"/>
              </w:rPr>
            </w:pPr>
          </w:p>
          <w:p>
            <w:pPr>
              <w:pStyle w:val="10"/>
              <w:ind w:left="200"/>
              <w:rPr>
                <w:sz w:val="23"/>
              </w:rPr>
            </w:pPr>
            <w:r>
              <w:rPr>
                <w:color w:val="AAAAAA"/>
                <w:sz w:val="23"/>
              </w:rPr>
              <w:t>72</w:t>
            </w:r>
          </w:p>
          <w:p>
            <w:pPr>
              <w:pStyle w:val="10"/>
              <w:spacing w:before="1"/>
              <w:rPr>
                <w:rFonts w:ascii="宋体"/>
                <w:sz w:val="22"/>
              </w:rPr>
            </w:pPr>
          </w:p>
          <w:p>
            <w:pPr>
              <w:pStyle w:val="10"/>
              <w:ind w:left="200"/>
              <w:rPr>
                <w:sz w:val="23"/>
              </w:rPr>
            </w:pPr>
            <w:r>
              <w:rPr>
                <w:color w:val="AAAAAA"/>
                <w:sz w:val="23"/>
              </w:rPr>
              <w:t>73</w:t>
            </w:r>
          </w:p>
          <w:p>
            <w:pPr>
              <w:pStyle w:val="10"/>
              <w:spacing w:before="1"/>
              <w:rPr>
                <w:rFonts w:ascii="宋体"/>
                <w:sz w:val="22"/>
              </w:rPr>
            </w:pPr>
          </w:p>
          <w:p>
            <w:pPr>
              <w:pStyle w:val="10"/>
              <w:ind w:left="200"/>
              <w:rPr>
                <w:sz w:val="23"/>
              </w:rPr>
            </w:pPr>
            <w:r>
              <w:rPr>
                <w:color w:val="AAAAAA"/>
                <w:sz w:val="23"/>
              </w:rPr>
              <w:t>74</w:t>
            </w:r>
          </w:p>
          <w:p>
            <w:pPr>
              <w:pStyle w:val="10"/>
              <w:spacing w:before="1"/>
              <w:rPr>
                <w:rFonts w:ascii="宋体"/>
                <w:sz w:val="22"/>
              </w:rPr>
            </w:pPr>
          </w:p>
          <w:p>
            <w:pPr>
              <w:pStyle w:val="10"/>
              <w:ind w:left="200"/>
              <w:rPr>
                <w:sz w:val="23"/>
              </w:rPr>
            </w:pPr>
            <w:r>
              <w:rPr>
                <w:color w:val="AAAAAA"/>
                <w:sz w:val="23"/>
              </w:rPr>
              <w:t>75</w:t>
            </w:r>
          </w:p>
          <w:p>
            <w:pPr>
              <w:pStyle w:val="10"/>
              <w:spacing w:before="1"/>
              <w:rPr>
                <w:rFonts w:ascii="宋体"/>
                <w:sz w:val="22"/>
              </w:rPr>
            </w:pPr>
          </w:p>
          <w:p>
            <w:pPr>
              <w:pStyle w:val="10"/>
              <w:ind w:left="200"/>
              <w:rPr>
                <w:sz w:val="23"/>
              </w:rPr>
            </w:pPr>
            <w:r>
              <w:rPr>
                <w:color w:val="AAAAAA"/>
                <w:sz w:val="23"/>
              </w:rPr>
              <w:t>76</w:t>
            </w:r>
          </w:p>
          <w:p>
            <w:pPr>
              <w:pStyle w:val="10"/>
              <w:rPr>
                <w:rFonts w:ascii="宋体"/>
                <w:sz w:val="22"/>
              </w:rPr>
            </w:pPr>
          </w:p>
          <w:p>
            <w:pPr>
              <w:pStyle w:val="10"/>
              <w:spacing w:before="1"/>
              <w:ind w:left="200"/>
              <w:rPr>
                <w:sz w:val="23"/>
              </w:rPr>
            </w:pPr>
            <w:r>
              <w:rPr>
                <w:color w:val="AAAAAA"/>
                <w:sz w:val="23"/>
              </w:rPr>
              <w:t>77</w:t>
            </w:r>
          </w:p>
          <w:p>
            <w:pPr>
              <w:pStyle w:val="10"/>
              <w:rPr>
                <w:rFonts w:ascii="宋体"/>
                <w:sz w:val="22"/>
              </w:rPr>
            </w:pPr>
          </w:p>
          <w:p>
            <w:pPr>
              <w:pStyle w:val="10"/>
              <w:ind w:left="200"/>
              <w:rPr>
                <w:sz w:val="23"/>
              </w:rPr>
            </w:pPr>
            <w:r>
              <w:rPr>
                <w:color w:val="AAAAAA"/>
                <w:sz w:val="23"/>
              </w:rPr>
              <w:t>78</w:t>
            </w:r>
          </w:p>
          <w:p>
            <w:pPr>
              <w:pStyle w:val="10"/>
              <w:spacing w:before="2"/>
              <w:rPr>
                <w:rFonts w:ascii="宋体"/>
                <w:sz w:val="22"/>
              </w:rPr>
            </w:pPr>
          </w:p>
          <w:p>
            <w:pPr>
              <w:pStyle w:val="10"/>
              <w:ind w:left="200"/>
              <w:rPr>
                <w:sz w:val="23"/>
              </w:rPr>
            </w:pPr>
            <w:r>
              <w:rPr>
                <w:color w:val="AAAAAA"/>
                <w:sz w:val="23"/>
              </w:rPr>
              <w:t>79</w:t>
            </w:r>
          </w:p>
          <w:p>
            <w:pPr>
              <w:pStyle w:val="10"/>
              <w:spacing w:before="1"/>
              <w:rPr>
                <w:rFonts w:ascii="宋体"/>
                <w:sz w:val="22"/>
              </w:rPr>
            </w:pPr>
          </w:p>
          <w:p>
            <w:pPr>
              <w:pStyle w:val="10"/>
              <w:ind w:left="200"/>
              <w:rPr>
                <w:sz w:val="23"/>
              </w:rPr>
            </w:pPr>
            <w:r>
              <w:rPr>
                <w:color w:val="AAAAAA"/>
                <w:sz w:val="23"/>
              </w:rPr>
              <w:t>80</w:t>
            </w:r>
          </w:p>
          <w:p>
            <w:pPr>
              <w:pStyle w:val="10"/>
              <w:rPr>
                <w:rFonts w:ascii="宋体"/>
                <w:sz w:val="22"/>
              </w:rPr>
            </w:pPr>
          </w:p>
          <w:p>
            <w:pPr>
              <w:pStyle w:val="10"/>
              <w:spacing w:before="1"/>
              <w:ind w:left="200"/>
              <w:rPr>
                <w:sz w:val="23"/>
              </w:rPr>
            </w:pPr>
            <w:r>
              <w:rPr>
                <w:color w:val="AAAAAA"/>
                <w:sz w:val="23"/>
              </w:rPr>
              <w:t>81</w:t>
            </w:r>
          </w:p>
          <w:p>
            <w:pPr>
              <w:pStyle w:val="10"/>
              <w:rPr>
                <w:rFonts w:ascii="宋体"/>
                <w:sz w:val="22"/>
              </w:rPr>
            </w:pPr>
          </w:p>
          <w:p>
            <w:pPr>
              <w:pStyle w:val="10"/>
              <w:ind w:left="200"/>
              <w:rPr>
                <w:sz w:val="23"/>
              </w:rPr>
            </w:pPr>
            <w:r>
              <w:rPr>
                <w:color w:val="AAAAAA"/>
                <w:sz w:val="23"/>
              </w:rPr>
              <w:t>82</w:t>
            </w:r>
          </w:p>
          <w:p>
            <w:pPr>
              <w:pStyle w:val="10"/>
              <w:spacing w:before="1"/>
              <w:rPr>
                <w:rFonts w:ascii="宋体"/>
                <w:sz w:val="22"/>
              </w:rPr>
            </w:pPr>
          </w:p>
          <w:p>
            <w:pPr>
              <w:pStyle w:val="10"/>
              <w:ind w:left="200"/>
              <w:rPr>
                <w:sz w:val="23"/>
              </w:rPr>
            </w:pPr>
            <w:r>
              <w:rPr>
                <w:color w:val="AAAAAA"/>
                <w:sz w:val="23"/>
              </w:rPr>
              <w:t>83</w:t>
            </w:r>
          </w:p>
          <w:p>
            <w:pPr>
              <w:pStyle w:val="10"/>
              <w:spacing w:before="1"/>
              <w:rPr>
                <w:rFonts w:ascii="宋体"/>
                <w:sz w:val="22"/>
              </w:rPr>
            </w:pPr>
          </w:p>
          <w:p>
            <w:pPr>
              <w:pStyle w:val="10"/>
              <w:ind w:left="200"/>
              <w:rPr>
                <w:sz w:val="23"/>
              </w:rPr>
            </w:pPr>
            <w:r>
              <w:rPr>
                <w:color w:val="AAAAAA"/>
                <w:sz w:val="23"/>
              </w:rPr>
              <w:t>84</w:t>
            </w:r>
          </w:p>
          <w:p>
            <w:pPr>
              <w:pStyle w:val="10"/>
              <w:spacing w:before="1"/>
              <w:rPr>
                <w:rFonts w:ascii="宋体"/>
                <w:sz w:val="22"/>
              </w:rPr>
            </w:pPr>
          </w:p>
          <w:p>
            <w:pPr>
              <w:pStyle w:val="10"/>
              <w:ind w:left="200"/>
              <w:rPr>
                <w:sz w:val="23"/>
              </w:rPr>
            </w:pPr>
            <w:r>
              <w:rPr>
                <w:color w:val="AAAAAA"/>
                <w:sz w:val="23"/>
              </w:rPr>
              <w:t>85</w:t>
            </w:r>
          </w:p>
          <w:p>
            <w:pPr>
              <w:pStyle w:val="10"/>
              <w:spacing w:before="1"/>
              <w:rPr>
                <w:rFonts w:ascii="宋体"/>
                <w:sz w:val="22"/>
              </w:rPr>
            </w:pPr>
          </w:p>
          <w:p>
            <w:pPr>
              <w:pStyle w:val="10"/>
              <w:spacing w:line="247" w:lineRule="exact"/>
              <w:ind w:left="200"/>
              <w:rPr>
                <w:sz w:val="23"/>
              </w:rPr>
            </w:pPr>
            <w:r>
              <w:rPr>
                <w:color w:val="AAAAAA"/>
                <w:sz w:val="23"/>
              </w:rPr>
              <w:t>86</w:t>
            </w:r>
          </w:p>
        </w:tc>
        <w:tc>
          <w:tcPr>
            <w:tcW w:w="7796" w:type="dxa"/>
            <w:shd w:val="clear" w:color="auto" w:fill="EDEDED"/>
          </w:tcPr>
          <w:p>
            <w:pPr>
              <w:pStyle w:val="10"/>
              <w:spacing w:before="21"/>
              <w:ind w:left="120"/>
              <w:rPr>
                <w:sz w:val="23"/>
              </w:rPr>
            </w:pPr>
            <w:r>
              <w:rPr>
                <w:color w:val="406F9F"/>
                <w:sz w:val="23"/>
              </w:rPr>
              <w:t>slips and you"</w:t>
            </w:r>
          </w:p>
          <w:p>
            <w:pPr>
              <w:pStyle w:val="10"/>
              <w:spacing w:before="1"/>
              <w:rPr>
                <w:rFonts w:ascii="宋体"/>
                <w:sz w:val="22"/>
              </w:rPr>
            </w:pPr>
          </w:p>
          <w:p>
            <w:pPr>
              <w:pStyle w:val="10"/>
              <w:ind w:left="1597"/>
              <w:rPr>
                <w:sz w:val="23"/>
              </w:rPr>
            </w:pPr>
            <w:r>
              <w:rPr>
                <w:b/>
                <w:color w:val="006F1F"/>
                <w:sz w:val="23"/>
              </w:rPr>
              <w:t xml:space="preserve">print </w:t>
            </w:r>
            <w:r>
              <w:rPr>
                <w:color w:val="406F9F"/>
                <w:sz w:val="23"/>
              </w:rPr>
              <w:t>"bang your head on the metal wall and pass</w:t>
            </w:r>
          </w:p>
          <w:p>
            <w:pPr>
              <w:pStyle w:val="10"/>
              <w:spacing w:before="43"/>
              <w:ind w:left="120"/>
              <w:rPr>
                <w:sz w:val="23"/>
              </w:rPr>
            </w:pPr>
            <w:r>
              <w:rPr>
                <w:color w:val="406F9F"/>
                <w:sz w:val="23"/>
              </w:rPr>
              <w:t>out."</w:t>
            </w:r>
          </w:p>
          <w:p>
            <w:pPr>
              <w:pStyle w:val="10"/>
              <w:spacing w:before="1"/>
              <w:rPr>
                <w:rFonts w:ascii="宋体"/>
                <w:sz w:val="22"/>
              </w:rPr>
            </w:pPr>
          </w:p>
          <w:p>
            <w:pPr>
              <w:pStyle w:val="10"/>
              <w:spacing w:line="278" w:lineRule="auto"/>
              <w:ind w:left="120" w:firstLine="1476"/>
              <w:rPr>
                <w:sz w:val="23"/>
              </w:rPr>
            </w:pPr>
            <w:r>
              <w:rPr>
                <w:b/>
                <w:color w:val="006F1F"/>
                <w:sz w:val="23"/>
              </w:rPr>
              <w:t xml:space="preserve">print </w:t>
            </w:r>
            <w:r>
              <w:rPr>
                <w:color w:val="406F9F"/>
                <w:sz w:val="23"/>
              </w:rPr>
              <w:t>"You wake up shortly after only to die as the Gothon stomps on"</w:t>
            </w:r>
          </w:p>
          <w:p>
            <w:pPr>
              <w:pStyle w:val="10"/>
              <w:spacing w:before="8"/>
              <w:rPr>
                <w:rFonts w:ascii="宋体"/>
                <w:sz w:val="18"/>
              </w:rPr>
            </w:pPr>
          </w:p>
          <w:p>
            <w:pPr>
              <w:pStyle w:val="10"/>
              <w:ind w:left="1597"/>
              <w:rPr>
                <w:sz w:val="23"/>
              </w:rPr>
            </w:pPr>
            <w:r>
              <w:rPr>
                <w:b/>
                <w:color w:val="006F1F"/>
                <w:sz w:val="23"/>
              </w:rPr>
              <w:t xml:space="preserve">print </w:t>
            </w:r>
            <w:r>
              <w:rPr>
                <w:color w:val="406F9F"/>
                <w:sz w:val="23"/>
              </w:rPr>
              <w:t>"your head and eats you."</w:t>
            </w:r>
          </w:p>
          <w:p>
            <w:pPr>
              <w:pStyle w:val="10"/>
              <w:spacing w:before="1"/>
              <w:rPr>
                <w:rFonts w:ascii="宋体"/>
                <w:sz w:val="22"/>
              </w:rPr>
            </w:pPr>
          </w:p>
          <w:p>
            <w:pPr>
              <w:pStyle w:val="10"/>
              <w:ind w:left="1597"/>
              <w:rPr>
                <w:sz w:val="23"/>
              </w:rPr>
            </w:pPr>
            <w:r>
              <w:rPr>
                <w:b/>
                <w:color w:val="006F1F"/>
                <w:sz w:val="23"/>
              </w:rPr>
              <w:t xml:space="preserve">return </w:t>
            </w:r>
            <w:r>
              <w:rPr>
                <w:color w:val="406F9F"/>
                <w:sz w:val="23"/>
              </w:rPr>
              <w:t>'death'</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ind w:left="1104"/>
              <w:rPr>
                <w:sz w:val="23"/>
              </w:rPr>
            </w:pPr>
            <w:r>
              <w:rPr>
                <w:b/>
                <w:color w:val="006F1F"/>
                <w:sz w:val="23"/>
              </w:rPr>
              <w:t xml:space="preserve">elif </w:t>
            </w:r>
            <w:r>
              <w:rPr>
                <w:sz w:val="23"/>
              </w:rPr>
              <w:t xml:space="preserve">action </w:t>
            </w:r>
            <w:r>
              <w:rPr>
                <w:color w:val="666666"/>
                <w:sz w:val="23"/>
              </w:rPr>
              <w:t xml:space="preserve">== </w:t>
            </w:r>
            <w:r>
              <w:rPr>
                <w:color w:val="406F9F"/>
                <w:sz w:val="23"/>
              </w:rPr>
              <w:t>"tell a joke"</w:t>
            </w:r>
            <w:r>
              <w:rPr>
                <w:sz w:val="23"/>
              </w:rPr>
              <w:t>:</w:t>
            </w:r>
          </w:p>
          <w:p>
            <w:pPr>
              <w:pStyle w:val="10"/>
              <w:rPr>
                <w:rFonts w:ascii="宋体"/>
                <w:sz w:val="22"/>
              </w:rPr>
            </w:pPr>
          </w:p>
          <w:p>
            <w:pPr>
              <w:pStyle w:val="10"/>
              <w:spacing w:line="278" w:lineRule="auto"/>
              <w:ind w:left="120" w:firstLine="1476"/>
              <w:rPr>
                <w:sz w:val="23"/>
              </w:rPr>
            </w:pPr>
            <w:r>
              <w:rPr>
                <w:b/>
                <w:color w:val="006F1F"/>
                <w:sz w:val="23"/>
              </w:rPr>
              <w:t xml:space="preserve">print </w:t>
            </w:r>
            <w:r>
              <w:rPr>
                <w:color w:val="406F9F"/>
                <w:sz w:val="23"/>
              </w:rPr>
              <w:t>"Lucky for you they made you learn Gothon insults in the academy."</w:t>
            </w:r>
          </w:p>
          <w:p>
            <w:pPr>
              <w:pStyle w:val="10"/>
              <w:spacing w:before="9"/>
              <w:rPr>
                <w:rFonts w:ascii="宋体"/>
                <w:sz w:val="18"/>
              </w:rPr>
            </w:pPr>
          </w:p>
          <w:p>
            <w:pPr>
              <w:pStyle w:val="10"/>
              <w:ind w:left="1597"/>
              <w:rPr>
                <w:sz w:val="23"/>
              </w:rPr>
            </w:pPr>
            <w:r>
              <w:rPr>
                <w:b/>
                <w:color w:val="006F1F"/>
                <w:spacing w:val="2"/>
                <w:sz w:val="23"/>
              </w:rPr>
              <w:t xml:space="preserve">print </w:t>
            </w:r>
            <w:r>
              <w:rPr>
                <w:color w:val="406F9F"/>
                <w:spacing w:val="2"/>
                <w:sz w:val="23"/>
              </w:rPr>
              <w:t xml:space="preserve">"You tell </w:t>
            </w:r>
            <w:r>
              <w:rPr>
                <w:color w:val="406F9F"/>
                <w:sz w:val="23"/>
              </w:rPr>
              <w:t xml:space="preserve">the </w:t>
            </w:r>
            <w:r>
              <w:rPr>
                <w:color w:val="406F9F"/>
                <w:spacing w:val="2"/>
                <w:sz w:val="23"/>
              </w:rPr>
              <w:t>one Gothon joke you</w:t>
            </w:r>
            <w:r>
              <w:rPr>
                <w:color w:val="406F9F"/>
                <w:spacing w:val="63"/>
                <w:sz w:val="23"/>
              </w:rPr>
              <w:t xml:space="preserve"> </w:t>
            </w:r>
            <w:r>
              <w:rPr>
                <w:color w:val="406F9F"/>
                <w:spacing w:val="2"/>
                <w:sz w:val="23"/>
              </w:rPr>
              <w:t>know:"</w:t>
            </w:r>
          </w:p>
          <w:p>
            <w:pPr>
              <w:pStyle w:val="10"/>
              <w:spacing w:before="1"/>
              <w:rPr>
                <w:rFonts w:ascii="宋体"/>
                <w:sz w:val="22"/>
              </w:rPr>
            </w:pPr>
          </w:p>
          <w:p>
            <w:pPr>
              <w:pStyle w:val="10"/>
              <w:spacing w:line="278" w:lineRule="auto"/>
              <w:ind w:left="120" w:firstLine="1476"/>
              <w:rPr>
                <w:sz w:val="23"/>
              </w:rPr>
            </w:pPr>
            <w:r>
              <w:rPr>
                <w:b/>
                <w:color w:val="006F1F"/>
                <w:spacing w:val="2"/>
                <w:sz w:val="23"/>
              </w:rPr>
              <w:t>print</w:t>
            </w:r>
            <w:r>
              <w:rPr>
                <w:b/>
                <w:color w:val="006F1F"/>
                <w:spacing w:val="-39"/>
                <w:sz w:val="23"/>
              </w:rPr>
              <w:t xml:space="preserve"> </w:t>
            </w:r>
            <w:r>
              <w:rPr>
                <w:color w:val="406F9F"/>
                <w:spacing w:val="2"/>
                <w:sz w:val="23"/>
              </w:rPr>
              <w:t>"Lbhe</w:t>
            </w:r>
            <w:r>
              <w:rPr>
                <w:color w:val="406F9F"/>
                <w:spacing w:val="-37"/>
                <w:sz w:val="23"/>
              </w:rPr>
              <w:t xml:space="preserve"> </w:t>
            </w:r>
            <w:r>
              <w:rPr>
                <w:color w:val="406F9F"/>
                <w:spacing w:val="2"/>
                <w:sz w:val="23"/>
              </w:rPr>
              <w:t>zbgure</w:t>
            </w:r>
            <w:r>
              <w:rPr>
                <w:color w:val="406F9F"/>
                <w:spacing w:val="-38"/>
                <w:sz w:val="23"/>
              </w:rPr>
              <w:t xml:space="preserve"> </w:t>
            </w:r>
            <w:r>
              <w:rPr>
                <w:color w:val="406F9F"/>
                <w:sz w:val="23"/>
              </w:rPr>
              <w:t>vf</w:t>
            </w:r>
            <w:r>
              <w:rPr>
                <w:color w:val="406F9F"/>
                <w:spacing w:val="-40"/>
                <w:sz w:val="23"/>
              </w:rPr>
              <w:t xml:space="preserve"> </w:t>
            </w:r>
            <w:r>
              <w:rPr>
                <w:color w:val="406F9F"/>
                <w:sz w:val="23"/>
              </w:rPr>
              <w:t>fb</w:t>
            </w:r>
            <w:r>
              <w:rPr>
                <w:color w:val="406F9F"/>
                <w:spacing w:val="-41"/>
                <w:sz w:val="23"/>
              </w:rPr>
              <w:t xml:space="preserve"> </w:t>
            </w:r>
            <w:r>
              <w:rPr>
                <w:color w:val="406F9F"/>
                <w:spacing w:val="3"/>
                <w:sz w:val="23"/>
              </w:rPr>
              <w:t>sng,</w:t>
            </w:r>
            <w:r>
              <w:rPr>
                <w:color w:val="406F9F"/>
                <w:spacing w:val="-41"/>
                <w:sz w:val="23"/>
              </w:rPr>
              <w:t xml:space="preserve"> </w:t>
            </w:r>
            <w:r>
              <w:rPr>
                <w:color w:val="406F9F"/>
                <w:spacing w:val="2"/>
                <w:sz w:val="23"/>
              </w:rPr>
              <w:t>jura</w:t>
            </w:r>
            <w:r>
              <w:rPr>
                <w:color w:val="406F9F"/>
                <w:spacing w:val="-40"/>
                <w:sz w:val="23"/>
              </w:rPr>
              <w:t xml:space="preserve"> </w:t>
            </w:r>
            <w:r>
              <w:rPr>
                <w:color w:val="406F9F"/>
                <w:spacing w:val="2"/>
                <w:sz w:val="23"/>
              </w:rPr>
              <w:t>fur</w:t>
            </w:r>
            <w:r>
              <w:rPr>
                <w:color w:val="406F9F"/>
                <w:spacing w:val="-41"/>
                <w:sz w:val="23"/>
              </w:rPr>
              <w:t xml:space="preserve"> </w:t>
            </w:r>
            <w:r>
              <w:rPr>
                <w:color w:val="406F9F"/>
                <w:spacing w:val="2"/>
                <w:sz w:val="23"/>
              </w:rPr>
              <w:t>fvgf</w:t>
            </w:r>
            <w:r>
              <w:rPr>
                <w:color w:val="406F9F"/>
                <w:spacing w:val="-40"/>
                <w:sz w:val="23"/>
              </w:rPr>
              <w:t xml:space="preserve"> </w:t>
            </w:r>
            <w:r>
              <w:rPr>
                <w:color w:val="406F9F"/>
                <w:spacing w:val="2"/>
                <w:sz w:val="23"/>
              </w:rPr>
              <w:t xml:space="preserve">nebhaq gur ubhfr, fur </w:t>
            </w:r>
            <w:r>
              <w:rPr>
                <w:color w:val="406F9F"/>
                <w:sz w:val="23"/>
              </w:rPr>
              <w:t xml:space="preserve">fvgf </w:t>
            </w:r>
            <w:r>
              <w:rPr>
                <w:color w:val="406F9F"/>
                <w:spacing w:val="2"/>
                <w:sz w:val="23"/>
              </w:rPr>
              <w:t xml:space="preserve">nebhaq </w:t>
            </w:r>
            <w:r>
              <w:rPr>
                <w:color w:val="406F9F"/>
                <w:sz w:val="23"/>
              </w:rPr>
              <w:t>gur</w:t>
            </w:r>
            <w:r>
              <w:rPr>
                <w:color w:val="406F9F"/>
                <w:spacing w:val="39"/>
                <w:sz w:val="23"/>
              </w:rPr>
              <w:t xml:space="preserve"> </w:t>
            </w:r>
            <w:r>
              <w:rPr>
                <w:color w:val="406F9F"/>
                <w:spacing w:val="2"/>
                <w:sz w:val="23"/>
              </w:rPr>
              <w:t>ubhfr."</w:t>
            </w:r>
          </w:p>
          <w:p>
            <w:pPr>
              <w:pStyle w:val="10"/>
              <w:spacing w:before="9"/>
              <w:rPr>
                <w:rFonts w:ascii="宋体"/>
                <w:sz w:val="18"/>
              </w:rPr>
            </w:pPr>
          </w:p>
          <w:p>
            <w:pPr>
              <w:pStyle w:val="10"/>
              <w:spacing w:line="278" w:lineRule="auto"/>
              <w:ind w:left="120" w:firstLine="1476"/>
              <w:rPr>
                <w:sz w:val="23"/>
              </w:rPr>
            </w:pPr>
            <w:r>
              <w:rPr>
                <w:b/>
                <w:color w:val="006F1F"/>
                <w:spacing w:val="2"/>
                <w:sz w:val="23"/>
              </w:rPr>
              <w:t>print</w:t>
            </w:r>
            <w:r>
              <w:rPr>
                <w:b/>
                <w:color w:val="006F1F"/>
                <w:spacing w:val="-29"/>
                <w:sz w:val="23"/>
              </w:rPr>
              <w:t xml:space="preserve"> </w:t>
            </w:r>
            <w:r>
              <w:rPr>
                <w:color w:val="406F9F"/>
                <w:spacing w:val="2"/>
                <w:sz w:val="23"/>
              </w:rPr>
              <w:t>"The</w:t>
            </w:r>
            <w:r>
              <w:rPr>
                <w:color w:val="406F9F"/>
                <w:spacing w:val="-29"/>
                <w:sz w:val="23"/>
              </w:rPr>
              <w:t xml:space="preserve"> </w:t>
            </w:r>
            <w:r>
              <w:rPr>
                <w:color w:val="406F9F"/>
                <w:spacing w:val="2"/>
                <w:sz w:val="23"/>
              </w:rPr>
              <w:t>Gothon</w:t>
            </w:r>
            <w:r>
              <w:rPr>
                <w:color w:val="406F9F"/>
                <w:spacing w:val="-28"/>
                <w:sz w:val="23"/>
              </w:rPr>
              <w:t xml:space="preserve"> </w:t>
            </w:r>
            <w:r>
              <w:rPr>
                <w:color w:val="406F9F"/>
                <w:spacing w:val="2"/>
                <w:sz w:val="23"/>
              </w:rPr>
              <w:t>stops,</w:t>
            </w:r>
            <w:r>
              <w:rPr>
                <w:color w:val="406F9F"/>
                <w:spacing w:val="-27"/>
                <w:sz w:val="23"/>
              </w:rPr>
              <w:t xml:space="preserve"> </w:t>
            </w:r>
            <w:r>
              <w:rPr>
                <w:color w:val="406F9F"/>
                <w:spacing w:val="2"/>
                <w:sz w:val="23"/>
              </w:rPr>
              <w:t>tries</w:t>
            </w:r>
            <w:r>
              <w:rPr>
                <w:color w:val="406F9F"/>
                <w:spacing w:val="-27"/>
                <w:sz w:val="23"/>
              </w:rPr>
              <w:t xml:space="preserve"> </w:t>
            </w:r>
            <w:r>
              <w:rPr>
                <w:color w:val="406F9F"/>
                <w:spacing w:val="2"/>
                <w:sz w:val="23"/>
              </w:rPr>
              <w:t>not</w:t>
            </w:r>
            <w:r>
              <w:rPr>
                <w:color w:val="406F9F"/>
                <w:spacing w:val="-30"/>
                <w:sz w:val="23"/>
              </w:rPr>
              <w:t xml:space="preserve"> </w:t>
            </w:r>
            <w:r>
              <w:rPr>
                <w:color w:val="406F9F"/>
                <w:sz w:val="23"/>
              </w:rPr>
              <w:t>to</w:t>
            </w:r>
            <w:r>
              <w:rPr>
                <w:color w:val="406F9F"/>
                <w:spacing w:val="-27"/>
                <w:sz w:val="23"/>
              </w:rPr>
              <w:t xml:space="preserve"> </w:t>
            </w:r>
            <w:r>
              <w:rPr>
                <w:color w:val="406F9F"/>
                <w:spacing w:val="2"/>
                <w:sz w:val="23"/>
              </w:rPr>
              <w:t>laugh,</w:t>
            </w:r>
            <w:r>
              <w:rPr>
                <w:color w:val="406F9F"/>
                <w:spacing w:val="-27"/>
                <w:sz w:val="23"/>
              </w:rPr>
              <w:t xml:space="preserve"> </w:t>
            </w:r>
            <w:r>
              <w:rPr>
                <w:color w:val="406F9F"/>
                <w:sz w:val="23"/>
              </w:rPr>
              <w:t xml:space="preserve">then </w:t>
            </w:r>
            <w:r>
              <w:rPr>
                <w:color w:val="406F9F"/>
                <w:spacing w:val="2"/>
                <w:sz w:val="23"/>
              </w:rPr>
              <w:t xml:space="preserve">busts </w:t>
            </w:r>
            <w:r>
              <w:rPr>
                <w:color w:val="406F9F"/>
                <w:sz w:val="23"/>
              </w:rPr>
              <w:t xml:space="preserve">out </w:t>
            </w:r>
            <w:r>
              <w:rPr>
                <w:color w:val="406F9F"/>
                <w:spacing w:val="2"/>
                <w:sz w:val="23"/>
              </w:rPr>
              <w:t xml:space="preserve">laughing </w:t>
            </w:r>
            <w:r>
              <w:rPr>
                <w:color w:val="406F9F"/>
                <w:sz w:val="23"/>
              </w:rPr>
              <w:t xml:space="preserve">and </w:t>
            </w:r>
            <w:r>
              <w:rPr>
                <w:color w:val="406F9F"/>
                <w:spacing w:val="2"/>
                <w:sz w:val="23"/>
              </w:rPr>
              <w:t>can't</w:t>
            </w:r>
            <w:r>
              <w:rPr>
                <w:color w:val="406F9F"/>
                <w:spacing w:val="34"/>
                <w:sz w:val="23"/>
              </w:rPr>
              <w:t xml:space="preserve"> </w:t>
            </w:r>
            <w:r>
              <w:rPr>
                <w:color w:val="406F9F"/>
                <w:spacing w:val="2"/>
                <w:sz w:val="23"/>
              </w:rPr>
              <w:t>move."</w:t>
            </w:r>
          </w:p>
          <w:p>
            <w:pPr>
              <w:pStyle w:val="10"/>
              <w:spacing w:before="8"/>
              <w:rPr>
                <w:rFonts w:ascii="宋体"/>
                <w:sz w:val="18"/>
              </w:rPr>
            </w:pPr>
          </w:p>
          <w:p>
            <w:pPr>
              <w:pStyle w:val="10"/>
              <w:spacing w:line="278" w:lineRule="auto"/>
              <w:ind w:left="120" w:firstLine="1476"/>
              <w:rPr>
                <w:sz w:val="23"/>
              </w:rPr>
            </w:pPr>
            <w:r>
              <w:rPr>
                <w:b/>
                <w:color w:val="006F1F"/>
                <w:sz w:val="23"/>
              </w:rPr>
              <w:t xml:space="preserve">print </w:t>
            </w:r>
            <w:r>
              <w:rPr>
                <w:color w:val="406F9F"/>
                <w:sz w:val="23"/>
              </w:rPr>
              <w:t>"While he's laughing you run up and shoot him square in the head"</w:t>
            </w:r>
          </w:p>
          <w:p>
            <w:pPr>
              <w:pStyle w:val="10"/>
              <w:spacing w:before="9"/>
              <w:rPr>
                <w:rFonts w:ascii="宋体"/>
                <w:sz w:val="18"/>
              </w:rPr>
            </w:pPr>
          </w:p>
          <w:p>
            <w:pPr>
              <w:pStyle w:val="10"/>
              <w:spacing w:line="278" w:lineRule="auto"/>
              <w:ind w:left="120" w:firstLine="1476"/>
              <w:rPr>
                <w:sz w:val="23"/>
              </w:rPr>
            </w:pPr>
            <w:r>
              <w:rPr>
                <w:b/>
                <w:color w:val="006F1F"/>
                <w:sz w:val="23"/>
              </w:rPr>
              <w:t xml:space="preserve">print </w:t>
            </w:r>
            <w:r>
              <w:rPr>
                <w:color w:val="406F9F"/>
                <w:sz w:val="23"/>
              </w:rPr>
              <w:t>"putting him down, then jump through the Weapon Armory door."</w:t>
            </w:r>
          </w:p>
          <w:p>
            <w:pPr>
              <w:pStyle w:val="10"/>
              <w:spacing w:before="9"/>
              <w:rPr>
                <w:rFonts w:ascii="宋体"/>
                <w:sz w:val="18"/>
              </w:rPr>
            </w:pPr>
          </w:p>
          <w:p>
            <w:pPr>
              <w:pStyle w:val="10"/>
              <w:ind w:left="1597"/>
              <w:rPr>
                <w:sz w:val="23"/>
              </w:rPr>
            </w:pPr>
            <w:r>
              <w:rPr>
                <w:b/>
                <w:color w:val="006F1F"/>
                <w:sz w:val="23"/>
              </w:rPr>
              <w:t xml:space="preserve">return </w:t>
            </w:r>
            <w:r>
              <w:rPr>
                <w:color w:val="406F9F"/>
                <w:sz w:val="23"/>
              </w:rPr>
              <w:t>'laser_weapon_armory'</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04"/>
              <w:rPr>
                <w:sz w:val="23"/>
              </w:rPr>
            </w:pPr>
            <w:r>
              <w:rPr>
                <w:b/>
                <w:color w:val="006F1F"/>
                <w:sz w:val="23"/>
              </w:rPr>
              <w:t>else</w:t>
            </w:r>
            <w:r>
              <w:rPr>
                <w:sz w:val="23"/>
              </w:rPr>
              <w:t>:</w:t>
            </w:r>
          </w:p>
          <w:p>
            <w:pPr>
              <w:pStyle w:val="10"/>
              <w:spacing w:before="1"/>
              <w:rPr>
                <w:rFonts w:ascii="宋体"/>
                <w:sz w:val="22"/>
              </w:rPr>
            </w:pPr>
          </w:p>
          <w:p>
            <w:pPr>
              <w:pStyle w:val="10"/>
              <w:ind w:left="1597"/>
              <w:rPr>
                <w:sz w:val="23"/>
              </w:rPr>
            </w:pPr>
            <w:r>
              <w:rPr>
                <w:b/>
                <w:color w:val="006F1F"/>
                <w:spacing w:val="2"/>
                <w:sz w:val="23"/>
              </w:rPr>
              <w:t xml:space="preserve">print </w:t>
            </w:r>
            <w:r>
              <w:rPr>
                <w:color w:val="406F9F"/>
                <w:spacing w:val="2"/>
                <w:sz w:val="23"/>
              </w:rPr>
              <w:t>"DOES NOT</w:t>
            </w:r>
            <w:r>
              <w:rPr>
                <w:color w:val="406F9F"/>
                <w:spacing w:val="33"/>
                <w:sz w:val="23"/>
              </w:rPr>
              <w:t xml:space="preserve"> </w:t>
            </w:r>
            <w:r>
              <w:rPr>
                <w:color w:val="406F9F"/>
                <w:spacing w:val="2"/>
                <w:sz w:val="23"/>
              </w:rPr>
              <w:t>COMPUTE!"</w:t>
            </w:r>
          </w:p>
          <w:p>
            <w:pPr>
              <w:pStyle w:val="10"/>
              <w:rPr>
                <w:rFonts w:ascii="宋体"/>
                <w:sz w:val="22"/>
              </w:rPr>
            </w:pPr>
          </w:p>
          <w:p>
            <w:pPr>
              <w:pStyle w:val="10"/>
              <w:spacing w:before="1"/>
              <w:ind w:left="1597"/>
              <w:rPr>
                <w:sz w:val="23"/>
              </w:rPr>
            </w:pPr>
            <w:r>
              <w:rPr>
                <w:b/>
                <w:color w:val="006F1F"/>
                <w:spacing w:val="2"/>
                <w:sz w:val="23"/>
              </w:rPr>
              <w:t>return</w:t>
            </w:r>
            <w:r>
              <w:rPr>
                <w:b/>
                <w:color w:val="006F1F"/>
                <w:spacing w:val="34"/>
                <w:sz w:val="23"/>
              </w:rPr>
              <w:t xml:space="preserve"> </w:t>
            </w:r>
            <w:r>
              <w:rPr>
                <w:color w:val="406F9F"/>
                <w:spacing w:val="2"/>
                <w:sz w:val="23"/>
              </w:rPr>
              <w:t>'central_corridor'</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53" w:right="3309"/>
              <w:jc w:val="center"/>
              <w:rPr>
                <w:sz w:val="23"/>
              </w:rPr>
            </w:pPr>
            <w:r>
              <w:rPr>
                <w:b/>
                <w:color w:val="006F1F"/>
                <w:sz w:val="23"/>
              </w:rPr>
              <w:t xml:space="preserve">def </w:t>
            </w:r>
            <w:r>
              <w:rPr>
                <w:color w:val="05287D"/>
                <w:sz w:val="23"/>
              </w:rPr>
              <w:t>laser_weapon_armory</w:t>
            </w:r>
            <w:r>
              <w:rPr>
                <w:sz w:val="23"/>
              </w:rPr>
              <w:t>(</w:t>
            </w:r>
            <w:r>
              <w:rPr>
                <w:color w:val="006F1F"/>
                <w:sz w:val="23"/>
              </w:rPr>
              <w:t>self</w:t>
            </w:r>
            <w:r>
              <w:rPr>
                <w:sz w:val="23"/>
              </w:rPr>
              <w:t>):</w:t>
            </w:r>
          </w:p>
          <w:p>
            <w:pPr>
              <w:pStyle w:val="10"/>
              <w:spacing w:before="1"/>
              <w:rPr>
                <w:rFonts w:ascii="宋体"/>
                <w:sz w:val="22"/>
              </w:rPr>
            </w:pPr>
          </w:p>
          <w:p>
            <w:pPr>
              <w:pStyle w:val="10"/>
              <w:ind w:left="1104"/>
              <w:rPr>
                <w:sz w:val="23"/>
              </w:rPr>
            </w:pPr>
            <w:r>
              <w:rPr>
                <w:b/>
                <w:color w:val="006F1F"/>
                <w:spacing w:val="2"/>
                <w:sz w:val="23"/>
              </w:rPr>
              <w:t xml:space="preserve">print </w:t>
            </w:r>
            <w:r>
              <w:rPr>
                <w:color w:val="406F9F"/>
                <w:spacing w:val="2"/>
                <w:sz w:val="23"/>
              </w:rPr>
              <w:t xml:space="preserve">"You do </w:t>
            </w:r>
            <w:r>
              <w:rPr>
                <w:color w:val="406F9F"/>
                <w:sz w:val="23"/>
              </w:rPr>
              <w:t xml:space="preserve">a </w:t>
            </w:r>
            <w:r>
              <w:rPr>
                <w:color w:val="406F9F"/>
                <w:spacing w:val="2"/>
                <w:sz w:val="23"/>
              </w:rPr>
              <w:t xml:space="preserve">dive roll </w:t>
            </w:r>
            <w:r>
              <w:rPr>
                <w:color w:val="406F9F"/>
                <w:sz w:val="23"/>
              </w:rPr>
              <w:t xml:space="preserve">into </w:t>
            </w:r>
            <w:r>
              <w:rPr>
                <w:color w:val="406F9F"/>
                <w:spacing w:val="2"/>
                <w:sz w:val="23"/>
              </w:rPr>
              <w:t>the Weapon</w:t>
            </w:r>
            <w:r>
              <w:rPr>
                <w:color w:val="406F9F"/>
                <w:spacing w:val="72"/>
                <w:sz w:val="23"/>
              </w:rPr>
              <w:t xml:space="preserve"> </w:t>
            </w:r>
            <w:r>
              <w:rPr>
                <w:color w:val="406F9F"/>
                <w:spacing w:val="2"/>
                <w:sz w:val="23"/>
              </w:rPr>
              <w:t>Armory,</w:t>
            </w:r>
          </w:p>
        </w:tc>
      </w:tr>
    </w:tbl>
    <w:p>
      <w:pPr>
        <w:spacing w:after="0"/>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50" w:hRule="atLeast"/>
        </w:trPr>
        <w:tc>
          <w:tcPr>
            <w:tcW w:w="711" w:type="dxa"/>
          </w:tcPr>
          <w:p>
            <w:pPr>
              <w:pStyle w:val="10"/>
              <w:spacing w:before="21"/>
              <w:ind w:left="301" w:right="104"/>
              <w:jc w:val="center"/>
              <w:rPr>
                <w:sz w:val="23"/>
              </w:rPr>
            </w:pPr>
            <w:r>
              <w:rPr>
                <w:color w:val="AAAAAA"/>
                <w:sz w:val="23"/>
              </w:rPr>
              <w:t>87</w:t>
            </w:r>
          </w:p>
          <w:p>
            <w:pPr>
              <w:pStyle w:val="10"/>
              <w:spacing w:before="1"/>
              <w:rPr>
                <w:rFonts w:ascii="宋体"/>
                <w:sz w:val="22"/>
              </w:rPr>
            </w:pPr>
          </w:p>
          <w:p>
            <w:pPr>
              <w:pStyle w:val="10"/>
              <w:ind w:left="301" w:right="104"/>
              <w:jc w:val="center"/>
              <w:rPr>
                <w:sz w:val="23"/>
              </w:rPr>
            </w:pPr>
            <w:r>
              <w:rPr>
                <w:color w:val="AAAAAA"/>
                <w:sz w:val="23"/>
              </w:rPr>
              <w:t>88</w:t>
            </w:r>
          </w:p>
          <w:p>
            <w:pPr>
              <w:pStyle w:val="10"/>
              <w:spacing w:before="1"/>
              <w:rPr>
                <w:rFonts w:ascii="宋体"/>
                <w:sz w:val="22"/>
              </w:rPr>
            </w:pPr>
          </w:p>
          <w:p>
            <w:pPr>
              <w:pStyle w:val="10"/>
              <w:ind w:left="301" w:right="104"/>
              <w:jc w:val="center"/>
              <w:rPr>
                <w:sz w:val="23"/>
              </w:rPr>
            </w:pPr>
            <w:r>
              <w:rPr>
                <w:color w:val="AAAAAA"/>
                <w:sz w:val="23"/>
              </w:rPr>
              <w:t>89</w:t>
            </w:r>
          </w:p>
          <w:p>
            <w:pPr>
              <w:pStyle w:val="10"/>
              <w:spacing w:before="1"/>
              <w:rPr>
                <w:rFonts w:ascii="宋体"/>
                <w:sz w:val="22"/>
              </w:rPr>
            </w:pPr>
          </w:p>
          <w:p>
            <w:pPr>
              <w:pStyle w:val="10"/>
              <w:ind w:left="301" w:right="104"/>
              <w:jc w:val="center"/>
              <w:rPr>
                <w:sz w:val="23"/>
              </w:rPr>
            </w:pPr>
            <w:r>
              <w:rPr>
                <w:color w:val="AAAAAA"/>
                <w:sz w:val="23"/>
              </w:rPr>
              <w:t>90</w:t>
            </w:r>
          </w:p>
          <w:p>
            <w:pPr>
              <w:pStyle w:val="10"/>
              <w:rPr>
                <w:rFonts w:ascii="宋体"/>
                <w:sz w:val="22"/>
              </w:rPr>
            </w:pPr>
          </w:p>
          <w:p>
            <w:pPr>
              <w:pStyle w:val="10"/>
              <w:spacing w:before="1"/>
              <w:ind w:left="301" w:right="104"/>
              <w:jc w:val="center"/>
              <w:rPr>
                <w:sz w:val="23"/>
              </w:rPr>
            </w:pPr>
            <w:r>
              <w:rPr>
                <w:color w:val="AAAAAA"/>
                <w:sz w:val="23"/>
              </w:rPr>
              <w:t>91</w:t>
            </w:r>
          </w:p>
          <w:p>
            <w:pPr>
              <w:pStyle w:val="10"/>
              <w:rPr>
                <w:rFonts w:ascii="宋体"/>
                <w:sz w:val="22"/>
              </w:rPr>
            </w:pPr>
          </w:p>
          <w:p>
            <w:pPr>
              <w:pStyle w:val="10"/>
              <w:ind w:left="301" w:right="104"/>
              <w:jc w:val="center"/>
              <w:rPr>
                <w:sz w:val="23"/>
              </w:rPr>
            </w:pPr>
            <w:r>
              <w:rPr>
                <w:color w:val="AAAAAA"/>
                <w:sz w:val="23"/>
              </w:rPr>
              <w:t>92</w:t>
            </w:r>
          </w:p>
          <w:p>
            <w:pPr>
              <w:pStyle w:val="10"/>
              <w:spacing w:before="2"/>
              <w:rPr>
                <w:rFonts w:ascii="宋体"/>
                <w:sz w:val="22"/>
              </w:rPr>
            </w:pPr>
          </w:p>
          <w:p>
            <w:pPr>
              <w:pStyle w:val="10"/>
              <w:ind w:left="301" w:right="104"/>
              <w:jc w:val="center"/>
              <w:rPr>
                <w:sz w:val="23"/>
              </w:rPr>
            </w:pPr>
            <w:r>
              <w:rPr>
                <w:color w:val="AAAAAA"/>
                <w:sz w:val="23"/>
              </w:rPr>
              <w:t>93</w:t>
            </w:r>
          </w:p>
          <w:p>
            <w:pPr>
              <w:pStyle w:val="10"/>
              <w:spacing w:before="1"/>
              <w:rPr>
                <w:rFonts w:ascii="宋体"/>
                <w:sz w:val="22"/>
              </w:rPr>
            </w:pPr>
          </w:p>
          <w:p>
            <w:pPr>
              <w:pStyle w:val="10"/>
              <w:ind w:left="301" w:right="104"/>
              <w:jc w:val="center"/>
              <w:rPr>
                <w:sz w:val="23"/>
              </w:rPr>
            </w:pPr>
            <w:r>
              <w:rPr>
                <w:color w:val="AAAAAA"/>
                <w:sz w:val="23"/>
              </w:rPr>
              <w:t>94</w:t>
            </w:r>
          </w:p>
          <w:p>
            <w:pPr>
              <w:pStyle w:val="10"/>
              <w:rPr>
                <w:rFonts w:ascii="宋体"/>
                <w:sz w:val="22"/>
              </w:rPr>
            </w:pPr>
          </w:p>
          <w:p>
            <w:pPr>
              <w:pStyle w:val="10"/>
              <w:spacing w:before="1"/>
              <w:ind w:left="301" w:right="104"/>
              <w:jc w:val="center"/>
              <w:rPr>
                <w:sz w:val="23"/>
              </w:rPr>
            </w:pPr>
            <w:r>
              <w:rPr>
                <w:color w:val="AAAAAA"/>
                <w:sz w:val="23"/>
              </w:rPr>
              <w:t>95</w:t>
            </w:r>
          </w:p>
          <w:p>
            <w:pPr>
              <w:pStyle w:val="10"/>
              <w:rPr>
                <w:rFonts w:ascii="宋体"/>
                <w:sz w:val="22"/>
              </w:rPr>
            </w:pPr>
          </w:p>
          <w:p>
            <w:pPr>
              <w:pStyle w:val="10"/>
              <w:ind w:left="301" w:right="104"/>
              <w:jc w:val="center"/>
              <w:rPr>
                <w:sz w:val="23"/>
              </w:rPr>
            </w:pPr>
            <w:r>
              <w:rPr>
                <w:color w:val="AAAAAA"/>
                <w:sz w:val="23"/>
              </w:rPr>
              <w:t>96</w:t>
            </w:r>
          </w:p>
          <w:p>
            <w:pPr>
              <w:pStyle w:val="10"/>
              <w:spacing w:before="1"/>
              <w:rPr>
                <w:rFonts w:ascii="宋体"/>
                <w:sz w:val="22"/>
              </w:rPr>
            </w:pPr>
          </w:p>
          <w:p>
            <w:pPr>
              <w:pStyle w:val="10"/>
              <w:ind w:left="301" w:right="104"/>
              <w:jc w:val="center"/>
              <w:rPr>
                <w:sz w:val="23"/>
              </w:rPr>
            </w:pPr>
            <w:r>
              <w:rPr>
                <w:color w:val="AAAAAA"/>
                <w:sz w:val="23"/>
              </w:rPr>
              <w:t>97</w:t>
            </w:r>
          </w:p>
          <w:p>
            <w:pPr>
              <w:pStyle w:val="10"/>
              <w:spacing w:before="1"/>
              <w:rPr>
                <w:rFonts w:ascii="宋体"/>
                <w:sz w:val="22"/>
              </w:rPr>
            </w:pPr>
          </w:p>
          <w:p>
            <w:pPr>
              <w:pStyle w:val="10"/>
              <w:ind w:left="301" w:right="104"/>
              <w:jc w:val="center"/>
              <w:rPr>
                <w:sz w:val="23"/>
              </w:rPr>
            </w:pPr>
            <w:r>
              <w:rPr>
                <w:color w:val="AAAAAA"/>
                <w:sz w:val="23"/>
              </w:rPr>
              <w:t>98</w:t>
            </w:r>
          </w:p>
          <w:p>
            <w:pPr>
              <w:pStyle w:val="10"/>
              <w:spacing w:before="1"/>
              <w:rPr>
                <w:rFonts w:ascii="宋体"/>
                <w:sz w:val="22"/>
              </w:rPr>
            </w:pPr>
          </w:p>
          <w:p>
            <w:pPr>
              <w:pStyle w:val="10"/>
              <w:ind w:left="301" w:right="104"/>
              <w:jc w:val="center"/>
              <w:rPr>
                <w:sz w:val="23"/>
              </w:rPr>
            </w:pPr>
            <w:r>
              <w:rPr>
                <w:color w:val="AAAAAA"/>
                <w:sz w:val="23"/>
              </w:rPr>
              <w:t>99</w:t>
            </w:r>
          </w:p>
          <w:p>
            <w:pPr>
              <w:pStyle w:val="10"/>
              <w:spacing w:before="1"/>
              <w:rPr>
                <w:rFonts w:ascii="宋体"/>
                <w:sz w:val="22"/>
              </w:rPr>
            </w:pPr>
          </w:p>
          <w:p>
            <w:pPr>
              <w:pStyle w:val="10"/>
              <w:ind w:left="180" w:right="104"/>
              <w:jc w:val="center"/>
              <w:rPr>
                <w:sz w:val="23"/>
              </w:rPr>
            </w:pPr>
            <w:r>
              <w:rPr>
                <w:color w:val="AAAAAA"/>
                <w:spacing w:val="2"/>
                <w:sz w:val="23"/>
              </w:rPr>
              <w:t>100</w:t>
            </w:r>
          </w:p>
          <w:p>
            <w:pPr>
              <w:pStyle w:val="10"/>
              <w:spacing w:before="1"/>
              <w:rPr>
                <w:rFonts w:ascii="宋体"/>
                <w:sz w:val="22"/>
              </w:rPr>
            </w:pPr>
          </w:p>
          <w:p>
            <w:pPr>
              <w:pStyle w:val="10"/>
              <w:ind w:left="180" w:right="104"/>
              <w:jc w:val="center"/>
              <w:rPr>
                <w:sz w:val="23"/>
              </w:rPr>
            </w:pPr>
            <w:r>
              <w:rPr>
                <w:color w:val="AAAAAA"/>
                <w:spacing w:val="2"/>
                <w:sz w:val="23"/>
              </w:rPr>
              <w:t>101</w:t>
            </w:r>
          </w:p>
          <w:p>
            <w:pPr>
              <w:pStyle w:val="10"/>
              <w:rPr>
                <w:rFonts w:ascii="宋体"/>
                <w:sz w:val="22"/>
              </w:rPr>
            </w:pPr>
          </w:p>
          <w:p>
            <w:pPr>
              <w:pStyle w:val="10"/>
              <w:spacing w:before="1"/>
              <w:ind w:left="180" w:right="104"/>
              <w:jc w:val="center"/>
              <w:rPr>
                <w:sz w:val="23"/>
              </w:rPr>
            </w:pPr>
            <w:r>
              <w:rPr>
                <w:color w:val="AAAAAA"/>
                <w:spacing w:val="2"/>
                <w:sz w:val="23"/>
              </w:rPr>
              <w:t>102</w:t>
            </w:r>
          </w:p>
          <w:p>
            <w:pPr>
              <w:pStyle w:val="10"/>
              <w:rPr>
                <w:rFonts w:ascii="宋体"/>
                <w:sz w:val="22"/>
              </w:rPr>
            </w:pPr>
          </w:p>
          <w:p>
            <w:pPr>
              <w:pStyle w:val="10"/>
              <w:ind w:left="180" w:right="104"/>
              <w:jc w:val="center"/>
              <w:rPr>
                <w:sz w:val="23"/>
              </w:rPr>
            </w:pPr>
            <w:r>
              <w:rPr>
                <w:color w:val="AAAAAA"/>
                <w:spacing w:val="2"/>
                <w:sz w:val="23"/>
              </w:rPr>
              <w:t>103</w:t>
            </w:r>
          </w:p>
          <w:p>
            <w:pPr>
              <w:pStyle w:val="10"/>
              <w:spacing w:before="2"/>
              <w:rPr>
                <w:rFonts w:ascii="宋体"/>
                <w:sz w:val="22"/>
              </w:rPr>
            </w:pPr>
          </w:p>
          <w:p>
            <w:pPr>
              <w:pStyle w:val="10"/>
              <w:ind w:left="180" w:right="104"/>
              <w:jc w:val="center"/>
              <w:rPr>
                <w:sz w:val="23"/>
              </w:rPr>
            </w:pPr>
            <w:r>
              <w:rPr>
                <w:color w:val="AAAAAA"/>
                <w:spacing w:val="2"/>
                <w:sz w:val="23"/>
              </w:rPr>
              <w:t>104</w:t>
            </w:r>
          </w:p>
          <w:p>
            <w:pPr>
              <w:pStyle w:val="10"/>
              <w:spacing w:before="1"/>
              <w:rPr>
                <w:rFonts w:ascii="宋体"/>
                <w:sz w:val="22"/>
              </w:rPr>
            </w:pPr>
          </w:p>
          <w:p>
            <w:pPr>
              <w:pStyle w:val="10"/>
              <w:ind w:left="180" w:right="104"/>
              <w:jc w:val="center"/>
              <w:rPr>
                <w:sz w:val="23"/>
              </w:rPr>
            </w:pPr>
            <w:r>
              <w:rPr>
                <w:color w:val="AAAAAA"/>
                <w:spacing w:val="2"/>
                <w:sz w:val="23"/>
              </w:rPr>
              <w:t>105</w:t>
            </w:r>
          </w:p>
          <w:p>
            <w:pPr>
              <w:pStyle w:val="10"/>
              <w:rPr>
                <w:rFonts w:ascii="宋体"/>
                <w:sz w:val="22"/>
              </w:rPr>
            </w:pPr>
          </w:p>
          <w:p>
            <w:pPr>
              <w:pStyle w:val="10"/>
              <w:spacing w:before="1"/>
              <w:ind w:left="180" w:right="104"/>
              <w:jc w:val="center"/>
              <w:rPr>
                <w:sz w:val="23"/>
              </w:rPr>
            </w:pPr>
            <w:r>
              <w:rPr>
                <w:color w:val="AAAAAA"/>
                <w:spacing w:val="2"/>
                <w:sz w:val="23"/>
              </w:rPr>
              <w:t>106</w:t>
            </w:r>
          </w:p>
          <w:p>
            <w:pPr>
              <w:pStyle w:val="10"/>
              <w:rPr>
                <w:rFonts w:ascii="宋体"/>
                <w:sz w:val="22"/>
              </w:rPr>
            </w:pPr>
          </w:p>
          <w:p>
            <w:pPr>
              <w:pStyle w:val="10"/>
              <w:ind w:left="180" w:right="104"/>
              <w:jc w:val="center"/>
              <w:rPr>
                <w:sz w:val="23"/>
              </w:rPr>
            </w:pPr>
            <w:r>
              <w:rPr>
                <w:color w:val="AAAAAA"/>
                <w:spacing w:val="2"/>
                <w:sz w:val="23"/>
              </w:rPr>
              <w:t>107</w:t>
            </w:r>
          </w:p>
          <w:p>
            <w:pPr>
              <w:pStyle w:val="10"/>
              <w:spacing w:before="1"/>
              <w:rPr>
                <w:rFonts w:ascii="宋体"/>
                <w:sz w:val="22"/>
              </w:rPr>
            </w:pPr>
          </w:p>
          <w:p>
            <w:pPr>
              <w:pStyle w:val="10"/>
              <w:ind w:left="180" w:right="104"/>
              <w:jc w:val="center"/>
              <w:rPr>
                <w:sz w:val="23"/>
              </w:rPr>
            </w:pPr>
            <w:r>
              <w:rPr>
                <w:color w:val="AAAAAA"/>
                <w:spacing w:val="2"/>
                <w:sz w:val="23"/>
              </w:rPr>
              <w:t>108</w:t>
            </w:r>
          </w:p>
          <w:p>
            <w:pPr>
              <w:pStyle w:val="10"/>
              <w:spacing w:before="1"/>
              <w:rPr>
                <w:rFonts w:ascii="宋体"/>
                <w:sz w:val="22"/>
              </w:rPr>
            </w:pPr>
          </w:p>
          <w:p>
            <w:pPr>
              <w:pStyle w:val="10"/>
              <w:ind w:left="180" w:right="104"/>
              <w:jc w:val="center"/>
              <w:rPr>
                <w:sz w:val="23"/>
              </w:rPr>
            </w:pPr>
            <w:r>
              <w:rPr>
                <w:color w:val="AAAAAA"/>
                <w:spacing w:val="2"/>
                <w:sz w:val="23"/>
              </w:rPr>
              <w:t>109</w:t>
            </w:r>
          </w:p>
          <w:p>
            <w:pPr>
              <w:pStyle w:val="10"/>
              <w:spacing w:before="1"/>
              <w:rPr>
                <w:rFonts w:ascii="宋体"/>
                <w:sz w:val="22"/>
              </w:rPr>
            </w:pPr>
          </w:p>
          <w:p>
            <w:pPr>
              <w:pStyle w:val="10"/>
              <w:ind w:left="180" w:right="104"/>
              <w:jc w:val="center"/>
              <w:rPr>
                <w:sz w:val="23"/>
              </w:rPr>
            </w:pPr>
            <w:r>
              <w:rPr>
                <w:color w:val="AAAAAA"/>
                <w:spacing w:val="2"/>
                <w:sz w:val="23"/>
              </w:rPr>
              <w:t>110</w:t>
            </w:r>
          </w:p>
          <w:p>
            <w:pPr>
              <w:pStyle w:val="10"/>
              <w:spacing w:before="1"/>
              <w:rPr>
                <w:rFonts w:ascii="宋体"/>
                <w:sz w:val="22"/>
              </w:rPr>
            </w:pPr>
          </w:p>
          <w:p>
            <w:pPr>
              <w:pStyle w:val="10"/>
              <w:ind w:left="180" w:right="104"/>
              <w:jc w:val="center"/>
              <w:rPr>
                <w:sz w:val="23"/>
              </w:rPr>
            </w:pPr>
            <w:r>
              <w:rPr>
                <w:color w:val="AAAAAA"/>
                <w:spacing w:val="2"/>
                <w:sz w:val="23"/>
              </w:rPr>
              <w:t>111</w:t>
            </w:r>
          </w:p>
        </w:tc>
        <w:tc>
          <w:tcPr>
            <w:tcW w:w="7796" w:type="dxa"/>
            <w:shd w:val="clear" w:color="auto" w:fill="EDEDED"/>
          </w:tcPr>
          <w:p>
            <w:pPr>
              <w:pStyle w:val="10"/>
              <w:spacing w:before="21"/>
              <w:ind w:left="120"/>
              <w:rPr>
                <w:sz w:val="23"/>
              </w:rPr>
            </w:pPr>
            <w:r>
              <w:rPr>
                <w:color w:val="406F9F"/>
                <w:sz w:val="23"/>
              </w:rPr>
              <w:t>crouch and scan the room"</w:t>
            </w:r>
          </w:p>
          <w:p>
            <w:pPr>
              <w:pStyle w:val="10"/>
              <w:spacing w:before="1"/>
              <w:rPr>
                <w:rFonts w:ascii="宋体"/>
                <w:sz w:val="22"/>
              </w:rPr>
            </w:pPr>
          </w:p>
          <w:p>
            <w:pPr>
              <w:pStyle w:val="10"/>
              <w:tabs>
                <w:tab w:val="left" w:pos="7145"/>
              </w:tabs>
              <w:spacing w:line="278" w:lineRule="auto"/>
              <w:ind w:left="120" w:right="133" w:firstLine="984"/>
              <w:rPr>
                <w:sz w:val="23"/>
              </w:rPr>
            </w:pPr>
            <w:r>
              <w:rPr>
                <w:b/>
                <w:color w:val="006F1F"/>
                <w:spacing w:val="2"/>
                <w:sz w:val="23"/>
              </w:rPr>
              <w:t xml:space="preserve">print </w:t>
            </w:r>
            <w:r>
              <w:rPr>
                <w:color w:val="406F9F"/>
                <w:spacing w:val="3"/>
                <w:sz w:val="23"/>
              </w:rPr>
              <w:t xml:space="preserve">"for </w:t>
            </w:r>
            <w:r>
              <w:rPr>
                <w:color w:val="406F9F"/>
                <w:spacing w:val="2"/>
                <w:sz w:val="23"/>
              </w:rPr>
              <w:t>more Gothons that might</w:t>
            </w:r>
            <w:r>
              <w:rPr>
                <w:color w:val="406F9F"/>
                <w:spacing w:val="-7"/>
                <w:sz w:val="23"/>
              </w:rPr>
              <w:t xml:space="preserve"> </w:t>
            </w:r>
            <w:r>
              <w:rPr>
                <w:color w:val="406F9F"/>
                <w:sz w:val="23"/>
              </w:rPr>
              <w:t>be</w:t>
            </w:r>
            <w:r>
              <w:rPr>
                <w:color w:val="406F9F"/>
                <w:spacing w:val="1"/>
                <w:sz w:val="23"/>
              </w:rPr>
              <w:t xml:space="preserve"> </w:t>
            </w:r>
            <w:r>
              <w:rPr>
                <w:color w:val="406F9F"/>
                <w:spacing w:val="2"/>
                <w:sz w:val="23"/>
              </w:rPr>
              <w:t>hiding.</w:t>
            </w:r>
            <w:r>
              <w:rPr>
                <w:color w:val="406F9F"/>
                <w:spacing w:val="2"/>
                <w:sz w:val="23"/>
              </w:rPr>
              <w:tab/>
            </w:r>
            <w:r>
              <w:rPr>
                <w:color w:val="406F9F"/>
                <w:spacing w:val="-4"/>
                <w:sz w:val="23"/>
              </w:rPr>
              <w:t xml:space="preserve">It's </w:t>
            </w:r>
            <w:r>
              <w:rPr>
                <w:color w:val="406F9F"/>
                <w:spacing w:val="2"/>
                <w:sz w:val="23"/>
              </w:rPr>
              <w:t xml:space="preserve">dead quiet, </w:t>
            </w:r>
            <w:r>
              <w:rPr>
                <w:color w:val="406F9F"/>
                <w:sz w:val="23"/>
              </w:rPr>
              <w:t>too</w:t>
            </w:r>
            <w:r>
              <w:rPr>
                <w:color w:val="406F9F"/>
                <w:spacing w:val="18"/>
                <w:sz w:val="23"/>
              </w:rPr>
              <w:t xml:space="preserve"> </w:t>
            </w:r>
            <w:r>
              <w:rPr>
                <w:color w:val="406F9F"/>
                <w:spacing w:val="2"/>
                <w:sz w:val="23"/>
              </w:rPr>
              <w:t>quiet."</w:t>
            </w:r>
          </w:p>
          <w:p>
            <w:pPr>
              <w:pStyle w:val="10"/>
              <w:spacing w:before="9"/>
              <w:rPr>
                <w:rFonts w:ascii="宋体"/>
                <w:sz w:val="18"/>
              </w:rPr>
            </w:pPr>
          </w:p>
          <w:p>
            <w:pPr>
              <w:pStyle w:val="10"/>
              <w:spacing w:line="278" w:lineRule="auto"/>
              <w:ind w:left="120" w:firstLine="984"/>
              <w:rPr>
                <w:sz w:val="23"/>
              </w:rPr>
            </w:pPr>
            <w:r>
              <w:rPr>
                <w:b/>
                <w:color w:val="006F1F"/>
                <w:spacing w:val="2"/>
                <w:sz w:val="23"/>
              </w:rPr>
              <w:t>print</w:t>
            </w:r>
            <w:r>
              <w:rPr>
                <w:b/>
                <w:color w:val="006F1F"/>
                <w:spacing w:val="-39"/>
                <w:sz w:val="23"/>
              </w:rPr>
              <w:t xml:space="preserve"> </w:t>
            </w:r>
            <w:r>
              <w:rPr>
                <w:color w:val="406F9F"/>
                <w:spacing w:val="2"/>
                <w:sz w:val="23"/>
              </w:rPr>
              <w:t>"You</w:t>
            </w:r>
            <w:r>
              <w:rPr>
                <w:color w:val="406F9F"/>
                <w:spacing w:val="-42"/>
                <w:sz w:val="23"/>
              </w:rPr>
              <w:t xml:space="preserve"> </w:t>
            </w:r>
            <w:r>
              <w:rPr>
                <w:color w:val="406F9F"/>
                <w:spacing w:val="2"/>
                <w:sz w:val="23"/>
              </w:rPr>
              <w:t>stand</w:t>
            </w:r>
            <w:r>
              <w:rPr>
                <w:color w:val="406F9F"/>
                <w:spacing w:val="-40"/>
                <w:sz w:val="23"/>
              </w:rPr>
              <w:t xml:space="preserve"> </w:t>
            </w:r>
            <w:r>
              <w:rPr>
                <w:color w:val="406F9F"/>
                <w:spacing w:val="2"/>
                <w:sz w:val="23"/>
              </w:rPr>
              <w:t>up</w:t>
            </w:r>
            <w:r>
              <w:rPr>
                <w:color w:val="406F9F"/>
                <w:spacing w:val="-42"/>
                <w:sz w:val="23"/>
              </w:rPr>
              <w:t xml:space="preserve"> </w:t>
            </w:r>
            <w:r>
              <w:rPr>
                <w:color w:val="406F9F"/>
                <w:spacing w:val="2"/>
                <w:sz w:val="23"/>
              </w:rPr>
              <w:t>and</w:t>
            </w:r>
            <w:r>
              <w:rPr>
                <w:color w:val="406F9F"/>
                <w:spacing w:val="-41"/>
                <w:sz w:val="23"/>
              </w:rPr>
              <w:t xml:space="preserve"> </w:t>
            </w:r>
            <w:r>
              <w:rPr>
                <w:color w:val="406F9F"/>
                <w:sz w:val="23"/>
              </w:rPr>
              <w:t>run</w:t>
            </w:r>
            <w:r>
              <w:rPr>
                <w:color w:val="406F9F"/>
                <w:spacing w:val="-40"/>
                <w:sz w:val="23"/>
              </w:rPr>
              <w:t xml:space="preserve"> </w:t>
            </w:r>
            <w:r>
              <w:rPr>
                <w:color w:val="406F9F"/>
                <w:sz w:val="23"/>
              </w:rPr>
              <w:t>to</w:t>
            </w:r>
            <w:r>
              <w:rPr>
                <w:color w:val="406F9F"/>
                <w:spacing w:val="-40"/>
                <w:sz w:val="23"/>
              </w:rPr>
              <w:t xml:space="preserve"> </w:t>
            </w:r>
            <w:r>
              <w:rPr>
                <w:color w:val="406F9F"/>
                <w:spacing w:val="2"/>
                <w:sz w:val="23"/>
              </w:rPr>
              <w:t>the</w:t>
            </w:r>
            <w:r>
              <w:rPr>
                <w:color w:val="406F9F"/>
                <w:spacing w:val="-42"/>
                <w:sz w:val="23"/>
              </w:rPr>
              <w:t xml:space="preserve"> </w:t>
            </w:r>
            <w:r>
              <w:rPr>
                <w:color w:val="406F9F"/>
                <w:spacing w:val="2"/>
                <w:sz w:val="23"/>
              </w:rPr>
              <w:t>far</w:t>
            </w:r>
            <w:r>
              <w:rPr>
                <w:color w:val="406F9F"/>
                <w:spacing w:val="-40"/>
                <w:sz w:val="23"/>
              </w:rPr>
              <w:t xml:space="preserve"> </w:t>
            </w:r>
            <w:r>
              <w:rPr>
                <w:color w:val="406F9F"/>
                <w:spacing w:val="2"/>
                <w:sz w:val="23"/>
              </w:rPr>
              <w:t>side</w:t>
            </w:r>
            <w:r>
              <w:rPr>
                <w:color w:val="406F9F"/>
                <w:spacing w:val="-41"/>
                <w:sz w:val="23"/>
              </w:rPr>
              <w:t xml:space="preserve"> </w:t>
            </w:r>
            <w:r>
              <w:rPr>
                <w:color w:val="406F9F"/>
                <w:sz w:val="23"/>
              </w:rPr>
              <w:t>of</w:t>
            </w:r>
            <w:r>
              <w:rPr>
                <w:color w:val="406F9F"/>
                <w:spacing w:val="-40"/>
                <w:sz w:val="23"/>
              </w:rPr>
              <w:t xml:space="preserve"> </w:t>
            </w:r>
            <w:r>
              <w:rPr>
                <w:color w:val="406F9F"/>
                <w:sz w:val="23"/>
              </w:rPr>
              <w:t>the</w:t>
            </w:r>
            <w:r>
              <w:rPr>
                <w:color w:val="406F9F"/>
                <w:spacing w:val="-40"/>
                <w:sz w:val="23"/>
              </w:rPr>
              <w:t xml:space="preserve"> </w:t>
            </w:r>
            <w:r>
              <w:rPr>
                <w:color w:val="406F9F"/>
                <w:spacing w:val="5"/>
                <w:sz w:val="23"/>
              </w:rPr>
              <w:t xml:space="preserve">room </w:t>
            </w:r>
            <w:r>
              <w:rPr>
                <w:color w:val="406F9F"/>
                <w:spacing w:val="2"/>
                <w:sz w:val="23"/>
              </w:rPr>
              <w:t>and find</w:t>
            </w:r>
            <w:r>
              <w:rPr>
                <w:color w:val="406F9F"/>
                <w:spacing w:val="12"/>
                <w:sz w:val="23"/>
              </w:rPr>
              <w:t xml:space="preserve"> </w:t>
            </w:r>
            <w:r>
              <w:rPr>
                <w:color w:val="406F9F"/>
                <w:spacing w:val="2"/>
                <w:sz w:val="23"/>
              </w:rPr>
              <w:t>the"</w:t>
            </w:r>
          </w:p>
          <w:p>
            <w:pPr>
              <w:pStyle w:val="10"/>
              <w:spacing w:before="8"/>
              <w:rPr>
                <w:rFonts w:ascii="宋体"/>
                <w:sz w:val="18"/>
              </w:rPr>
            </w:pPr>
          </w:p>
          <w:p>
            <w:pPr>
              <w:pStyle w:val="10"/>
              <w:tabs>
                <w:tab w:val="left" w:pos="6168"/>
              </w:tabs>
              <w:spacing w:line="278" w:lineRule="auto"/>
              <w:ind w:left="120" w:right="459" w:firstLine="984"/>
              <w:rPr>
                <w:sz w:val="23"/>
              </w:rPr>
            </w:pPr>
            <w:r>
              <w:rPr>
                <w:b/>
                <w:color w:val="006F1F"/>
                <w:spacing w:val="2"/>
                <w:sz w:val="23"/>
              </w:rPr>
              <w:t xml:space="preserve">print </w:t>
            </w:r>
            <w:r>
              <w:rPr>
                <w:color w:val="406F9F"/>
                <w:spacing w:val="2"/>
                <w:sz w:val="23"/>
              </w:rPr>
              <w:t xml:space="preserve">"neutron bomb </w:t>
            </w:r>
            <w:r>
              <w:rPr>
                <w:color w:val="406F9F"/>
                <w:sz w:val="23"/>
              </w:rPr>
              <w:t>in</w:t>
            </w:r>
            <w:r>
              <w:rPr>
                <w:color w:val="406F9F"/>
                <w:spacing w:val="44"/>
                <w:sz w:val="23"/>
              </w:rPr>
              <w:t xml:space="preserve"> </w:t>
            </w:r>
            <w:r>
              <w:rPr>
                <w:color w:val="406F9F"/>
                <w:sz w:val="23"/>
              </w:rPr>
              <w:t>its</w:t>
            </w:r>
            <w:r>
              <w:rPr>
                <w:color w:val="406F9F"/>
                <w:spacing w:val="12"/>
                <w:sz w:val="23"/>
              </w:rPr>
              <w:t xml:space="preserve"> </w:t>
            </w:r>
            <w:r>
              <w:rPr>
                <w:color w:val="406F9F"/>
                <w:spacing w:val="2"/>
                <w:sz w:val="23"/>
              </w:rPr>
              <w:t>container.</w:t>
            </w:r>
            <w:r>
              <w:rPr>
                <w:color w:val="406F9F"/>
                <w:spacing w:val="2"/>
                <w:sz w:val="23"/>
              </w:rPr>
              <w:tab/>
            </w:r>
            <w:r>
              <w:rPr>
                <w:color w:val="406F9F"/>
                <w:spacing w:val="2"/>
                <w:sz w:val="23"/>
              </w:rPr>
              <w:t xml:space="preserve">There's </w:t>
            </w:r>
            <w:r>
              <w:rPr>
                <w:color w:val="406F9F"/>
                <w:spacing w:val="-14"/>
                <w:sz w:val="23"/>
              </w:rPr>
              <w:t xml:space="preserve">a </w:t>
            </w:r>
            <w:r>
              <w:rPr>
                <w:color w:val="406F9F"/>
                <w:spacing w:val="2"/>
                <w:sz w:val="23"/>
              </w:rPr>
              <w:t xml:space="preserve">keypad lock </w:t>
            </w:r>
            <w:r>
              <w:rPr>
                <w:color w:val="406F9F"/>
                <w:sz w:val="23"/>
              </w:rPr>
              <w:t>on the</w:t>
            </w:r>
            <w:r>
              <w:rPr>
                <w:color w:val="406F9F"/>
                <w:spacing w:val="25"/>
                <w:sz w:val="23"/>
              </w:rPr>
              <w:t xml:space="preserve"> </w:t>
            </w:r>
            <w:r>
              <w:rPr>
                <w:color w:val="406F9F"/>
                <w:spacing w:val="2"/>
                <w:sz w:val="23"/>
              </w:rPr>
              <w:t>box"</w:t>
            </w:r>
          </w:p>
          <w:p>
            <w:pPr>
              <w:pStyle w:val="10"/>
              <w:spacing w:before="9"/>
              <w:rPr>
                <w:rFonts w:ascii="宋体"/>
                <w:sz w:val="18"/>
              </w:rPr>
            </w:pPr>
          </w:p>
          <w:p>
            <w:pPr>
              <w:pStyle w:val="10"/>
              <w:tabs>
                <w:tab w:val="left" w:pos="7405"/>
              </w:tabs>
              <w:spacing w:before="1" w:line="278" w:lineRule="auto"/>
              <w:ind w:left="120" w:right="132" w:firstLine="984"/>
              <w:rPr>
                <w:sz w:val="23"/>
              </w:rPr>
            </w:pPr>
            <w:r>
              <w:rPr>
                <w:b/>
                <w:color w:val="006F1F"/>
                <w:spacing w:val="2"/>
                <w:sz w:val="23"/>
              </w:rPr>
              <w:t>print</w:t>
            </w:r>
            <w:r>
              <w:rPr>
                <w:b/>
                <w:color w:val="006F1F"/>
                <w:spacing w:val="-22"/>
                <w:sz w:val="23"/>
              </w:rPr>
              <w:t xml:space="preserve"> </w:t>
            </w:r>
            <w:r>
              <w:rPr>
                <w:color w:val="406F9F"/>
                <w:spacing w:val="2"/>
                <w:sz w:val="23"/>
              </w:rPr>
              <w:t>"and</w:t>
            </w:r>
            <w:r>
              <w:rPr>
                <w:color w:val="406F9F"/>
                <w:spacing w:val="-24"/>
                <w:sz w:val="23"/>
              </w:rPr>
              <w:t xml:space="preserve"> </w:t>
            </w:r>
            <w:r>
              <w:rPr>
                <w:color w:val="406F9F"/>
                <w:spacing w:val="2"/>
                <w:sz w:val="23"/>
              </w:rPr>
              <w:t>you</w:t>
            </w:r>
            <w:r>
              <w:rPr>
                <w:color w:val="406F9F"/>
                <w:spacing w:val="-24"/>
                <w:sz w:val="23"/>
              </w:rPr>
              <w:t xml:space="preserve"> </w:t>
            </w:r>
            <w:r>
              <w:rPr>
                <w:color w:val="406F9F"/>
                <w:spacing w:val="2"/>
                <w:sz w:val="23"/>
              </w:rPr>
              <w:t>need</w:t>
            </w:r>
            <w:r>
              <w:rPr>
                <w:color w:val="406F9F"/>
                <w:spacing w:val="-24"/>
                <w:sz w:val="23"/>
              </w:rPr>
              <w:t xml:space="preserve"> </w:t>
            </w:r>
            <w:r>
              <w:rPr>
                <w:color w:val="406F9F"/>
                <w:spacing w:val="2"/>
                <w:sz w:val="23"/>
              </w:rPr>
              <w:t>the</w:t>
            </w:r>
            <w:r>
              <w:rPr>
                <w:color w:val="406F9F"/>
                <w:spacing w:val="-24"/>
                <w:sz w:val="23"/>
              </w:rPr>
              <w:t xml:space="preserve"> </w:t>
            </w:r>
            <w:r>
              <w:rPr>
                <w:color w:val="406F9F"/>
                <w:spacing w:val="2"/>
                <w:sz w:val="23"/>
              </w:rPr>
              <w:t>code</w:t>
            </w:r>
            <w:r>
              <w:rPr>
                <w:color w:val="406F9F"/>
                <w:spacing w:val="-24"/>
                <w:sz w:val="23"/>
              </w:rPr>
              <w:t xml:space="preserve"> </w:t>
            </w:r>
            <w:r>
              <w:rPr>
                <w:color w:val="406F9F"/>
                <w:sz w:val="23"/>
              </w:rPr>
              <w:t>to</w:t>
            </w:r>
            <w:r>
              <w:rPr>
                <w:color w:val="406F9F"/>
                <w:spacing w:val="-24"/>
                <w:sz w:val="23"/>
              </w:rPr>
              <w:t xml:space="preserve"> </w:t>
            </w:r>
            <w:r>
              <w:rPr>
                <w:color w:val="406F9F"/>
                <w:spacing w:val="2"/>
                <w:sz w:val="23"/>
              </w:rPr>
              <w:t>get</w:t>
            </w:r>
            <w:r>
              <w:rPr>
                <w:color w:val="406F9F"/>
                <w:spacing w:val="-24"/>
                <w:sz w:val="23"/>
              </w:rPr>
              <w:t xml:space="preserve"> </w:t>
            </w:r>
            <w:r>
              <w:rPr>
                <w:color w:val="406F9F"/>
                <w:spacing w:val="2"/>
                <w:sz w:val="23"/>
              </w:rPr>
              <w:t>the</w:t>
            </w:r>
            <w:r>
              <w:rPr>
                <w:color w:val="406F9F"/>
                <w:spacing w:val="-24"/>
                <w:sz w:val="23"/>
              </w:rPr>
              <w:t xml:space="preserve"> </w:t>
            </w:r>
            <w:r>
              <w:rPr>
                <w:color w:val="406F9F"/>
                <w:spacing w:val="2"/>
                <w:sz w:val="23"/>
              </w:rPr>
              <w:t>bomb</w:t>
            </w:r>
            <w:r>
              <w:rPr>
                <w:color w:val="406F9F"/>
                <w:spacing w:val="-24"/>
                <w:sz w:val="23"/>
              </w:rPr>
              <w:t xml:space="preserve"> </w:t>
            </w:r>
            <w:r>
              <w:rPr>
                <w:color w:val="406F9F"/>
                <w:spacing w:val="2"/>
                <w:sz w:val="23"/>
              </w:rPr>
              <w:t>out.</w:t>
            </w:r>
            <w:r>
              <w:rPr>
                <w:color w:val="406F9F"/>
                <w:spacing w:val="2"/>
                <w:sz w:val="23"/>
              </w:rPr>
              <w:tab/>
            </w:r>
            <w:r>
              <w:rPr>
                <w:color w:val="406F9F"/>
                <w:spacing w:val="-12"/>
                <w:sz w:val="23"/>
              </w:rPr>
              <w:t xml:space="preserve">If </w:t>
            </w:r>
            <w:r>
              <w:rPr>
                <w:color w:val="406F9F"/>
                <w:spacing w:val="2"/>
                <w:sz w:val="23"/>
              </w:rPr>
              <w:t>you get the</w:t>
            </w:r>
            <w:r>
              <w:rPr>
                <w:color w:val="406F9F"/>
                <w:spacing w:val="15"/>
                <w:sz w:val="23"/>
              </w:rPr>
              <w:t xml:space="preserve"> </w:t>
            </w:r>
            <w:r>
              <w:rPr>
                <w:color w:val="406F9F"/>
                <w:spacing w:val="2"/>
                <w:sz w:val="23"/>
              </w:rPr>
              <w:t>code"</w:t>
            </w:r>
          </w:p>
          <w:p>
            <w:pPr>
              <w:pStyle w:val="10"/>
              <w:spacing w:before="8"/>
              <w:rPr>
                <w:rFonts w:ascii="宋体"/>
                <w:sz w:val="18"/>
              </w:rPr>
            </w:pPr>
          </w:p>
          <w:p>
            <w:pPr>
              <w:pStyle w:val="10"/>
              <w:spacing w:line="278" w:lineRule="auto"/>
              <w:ind w:left="120" w:firstLine="984"/>
              <w:rPr>
                <w:sz w:val="23"/>
              </w:rPr>
            </w:pPr>
            <w:r>
              <w:rPr>
                <w:b/>
                <w:color w:val="006F1F"/>
                <w:spacing w:val="2"/>
                <w:sz w:val="23"/>
              </w:rPr>
              <w:t>print</w:t>
            </w:r>
            <w:r>
              <w:rPr>
                <w:b/>
                <w:color w:val="006F1F"/>
                <w:spacing w:val="-40"/>
                <w:sz w:val="23"/>
              </w:rPr>
              <w:t xml:space="preserve"> </w:t>
            </w:r>
            <w:r>
              <w:rPr>
                <w:color w:val="406F9F"/>
                <w:spacing w:val="2"/>
                <w:sz w:val="23"/>
              </w:rPr>
              <w:t>"wrong</w:t>
            </w:r>
            <w:r>
              <w:rPr>
                <w:color w:val="406F9F"/>
                <w:spacing w:val="-41"/>
                <w:sz w:val="23"/>
              </w:rPr>
              <w:t xml:space="preserve"> </w:t>
            </w:r>
            <w:r>
              <w:rPr>
                <w:color w:val="406F9F"/>
                <w:sz w:val="23"/>
              </w:rPr>
              <w:t>10</w:t>
            </w:r>
            <w:r>
              <w:rPr>
                <w:color w:val="406F9F"/>
                <w:spacing w:val="-42"/>
                <w:sz w:val="23"/>
              </w:rPr>
              <w:t xml:space="preserve"> </w:t>
            </w:r>
            <w:r>
              <w:rPr>
                <w:color w:val="406F9F"/>
                <w:spacing w:val="2"/>
                <w:sz w:val="23"/>
              </w:rPr>
              <w:t>times</w:t>
            </w:r>
            <w:r>
              <w:rPr>
                <w:color w:val="406F9F"/>
                <w:spacing w:val="-44"/>
                <w:sz w:val="23"/>
              </w:rPr>
              <w:t xml:space="preserve"> </w:t>
            </w:r>
            <w:r>
              <w:rPr>
                <w:color w:val="406F9F"/>
                <w:spacing w:val="2"/>
                <w:sz w:val="23"/>
              </w:rPr>
              <w:t>then</w:t>
            </w:r>
            <w:r>
              <w:rPr>
                <w:color w:val="406F9F"/>
                <w:spacing w:val="-42"/>
                <w:sz w:val="23"/>
              </w:rPr>
              <w:t xml:space="preserve"> </w:t>
            </w:r>
            <w:r>
              <w:rPr>
                <w:color w:val="406F9F"/>
                <w:spacing w:val="2"/>
                <w:sz w:val="23"/>
              </w:rPr>
              <w:t>the</w:t>
            </w:r>
            <w:r>
              <w:rPr>
                <w:color w:val="406F9F"/>
                <w:spacing w:val="-44"/>
                <w:sz w:val="23"/>
              </w:rPr>
              <w:t xml:space="preserve"> </w:t>
            </w:r>
            <w:r>
              <w:rPr>
                <w:color w:val="406F9F"/>
                <w:spacing w:val="2"/>
                <w:sz w:val="23"/>
              </w:rPr>
              <w:t>lock</w:t>
            </w:r>
            <w:r>
              <w:rPr>
                <w:color w:val="406F9F"/>
                <w:spacing w:val="-42"/>
                <w:sz w:val="23"/>
              </w:rPr>
              <w:t xml:space="preserve"> </w:t>
            </w:r>
            <w:r>
              <w:rPr>
                <w:color w:val="406F9F"/>
                <w:spacing w:val="2"/>
                <w:sz w:val="23"/>
              </w:rPr>
              <w:t>closes</w:t>
            </w:r>
            <w:r>
              <w:rPr>
                <w:color w:val="406F9F"/>
                <w:spacing w:val="-41"/>
                <w:sz w:val="23"/>
              </w:rPr>
              <w:t xml:space="preserve"> </w:t>
            </w:r>
            <w:r>
              <w:rPr>
                <w:color w:val="406F9F"/>
                <w:spacing w:val="2"/>
                <w:sz w:val="23"/>
              </w:rPr>
              <w:t>forever</w:t>
            </w:r>
            <w:r>
              <w:rPr>
                <w:color w:val="406F9F"/>
                <w:spacing w:val="-45"/>
                <w:sz w:val="23"/>
              </w:rPr>
              <w:t xml:space="preserve"> </w:t>
            </w:r>
            <w:r>
              <w:rPr>
                <w:color w:val="406F9F"/>
                <w:spacing w:val="2"/>
                <w:sz w:val="23"/>
              </w:rPr>
              <w:t>and you</w:t>
            </w:r>
            <w:r>
              <w:rPr>
                <w:color w:val="406F9F"/>
                <w:spacing w:val="7"/>
                <w:sz w:val="23"/>
              </w:rPr>
              <w:t xml:space="preserve"> </w:t>
            </w:r>
            <w:r>
              <w:rPr>
                <w:color w:val="406F9F"/>
                <w:spacing w:val="2"/>
                <w:sz w:val="23"/>
              </w:rPr>
              <w:t>can't"</w:t>
            </w:r>
          </w:p>
          <w:p>
            <w:pPr>
              <w:pStyle w:val="10"/>
              <w:tabs>
                <w:tab w:val="left" w:pos="3956"/>
              </w:tabs>
              <w:spacing w:before="9" w:line="552" w:lineRule="exact"/>
              <w:ind w:left="1104" w:right="688"/>
              <w:rPr>
                <w:sz w:val="23"/>
              </w:rPr>
            </w:pPr>
            <w:r>
              <w:rPr>
                <w:b/>
                <w:color w:val="006F1F"/>
                <w:spacing w:val="2"/>
                <w:sz w:val="23"/>
              </w:rPr>
              <w:t xml:space="preserve">print </w:t>
            </w:r>
            <w:r>
              <w:rPr>
                <w:color w:val="406F9F"/>
                <w:spacing w:val="2"/>
                <w:sz w:val="23"/>
              </w:rPr>
              <w:t>"get</w:t>
            </w:r>
            <w:r>
              <w:rPr>
                <w:color w:val="406F9F"/>
                <w:spacing w:val="18"/>
                <w:sz w:val="23"/>
              </w:rPr>
              <w:t xml:space="preserve"> </w:t>
            </w:r>
            <w:r>
              <w:rPr>
                <w:color w:val="406F9F"/>
                <w:spacing w:val="2"/>
                <w:sz w:val="23"/>
              </w:rPr>
              <w:t>the</w:t>
            </w:r>
            <w:r>
              <w:rPr>
                <w:color w:val="406F9F"/>
                <w:spacing w:val="10"/>
                <w:sz w:val="23"/>
              </w:rPr>
              <w:t xml:space="preserve"> </w:t>
            </w:r>
            <w:r>
              <w:rPr>
                <w:color w:val="406F9F"/>
                <w:spacing w:val="2"/>
                <w:sz w:val="23"/>
              </w:rPr>
              <w:t>bomb.</w:t>
            </w:r>
            <w:r>
              <w:rPr>
                <w:color w:val="406F9F"/>
                <w:spacing w:val="2"/>
                <w:sz w:val="23"/>
              </w:rPr>
              <w:tab/>
            </w:r>
            <w:r>
              <w:rPr>
                <w:color w:val="406F9F"/>
                <w:spacing w:val="2"/>
                <w:sz w:val="23"/>
              </w:rPr>
              <w:t xml:space="preserve">The </w:t>
            </w:r>
            <w:r>
              <w:rPr>
                <w:color w:val="406F9F"/>
                <w:sz w:val="23"/>
              </w:rPr>
              <w:t xml:space="preserve">code is 3 </w:t>
            </w:r>
            <w:r>
              <w:rPr>
                <w:color w:val="406F9F"/>
                <w:spacing w:val="2"/>
                <w:sz w:val="23"/>
              </w:rPr>
              <w:t xml:space="preserve">digits." </w:t>
            </w:r>
            <w:r>
              <w:rPr>
                <w:spacing w:val="2"/>
                <w:sz w:val="23"/>
              </w:rPr>
              <w:t xml:space="preserve">code </w:t>
            </w:r>
            <w:r>
              <w:rPr>
                <w:color w:val="666666"/>
                <w:sz w:val="23"/>
              </w:rPr>
              <w:t xml:space="preserve">= </w:t>
            </w:r>
            <w:r>
              <w:rPr>
                <w:color w:val="406F9F"/>
                <w:spacing w:val="2"/>
                <w:sz w:val="23"/>
              </w:rPr>
              <w:t>"</w:t>
            </w:r>
            <w:r>
              <w:rPr>
                <w:i/>
                <w:color w:val="6F9FD0"/>
                <w:spacing w:val="2"/>
                <w:sz w:val="23"/>
              </w:rPr>
              <w:t>%d%d%d</w:t>
            </w:r>
            <w:r>
              <w:rPr>
                <w:color w:val="406F9F"/>
                <w:spacing w:val="2"/>
                <w:sz w:val="23"/>
              </w:rPr>
              <w:t xml:space="preserve">" </w:t>
            </w:r>
            <w:r>
              <w:rPr>
                <w:color w:val="666666"/>
                <w:sz w:val="23"/>
              </w:rPr>
              <w:t xml:space="preserve">% </w:t>
            </w:r>
            <w:r>
              <w:rPr>
                <w:spacing w:val="2"/>
                <w:sz w:val="23"/>
              </w:rPr>
              <w:t>(randint(</w:t>
            </w:r>
            <w:r>
              <w:rPr>
                <w:color w:val="1F8050"/>
                <w:spacing w:val="2"/>
                <w:sz w:val="23"/>
              </w:rPr>
              <w:t>1</w:t>
            </w:r>
            <w:r>
              <w:rPr>
                <w:spacing w:val="2"/>
                <w:sz w:val="23"/>
              </w:rPr>
              <w:t>,</w:t>
            </w:r>
            <w:r>
              <w:rPr>
                <w:color w:val="1F8050"/>
                <w:spacing w:val="2"/>
                <w:sz w:val="23"/>
              </w:rPr>
              <w:t>9</w:t>
            </w:r>
            <w:r>
              <w:rPr>
                <w:spacing w:val="2"/>
                <w:sz w:val="23"/>
              </w:rPr>
              <w:t>),</w:t>
            </w:r>
            <w:r>
              <w:rPr>
                <w:spacing w:val="65"/>
                <w:sz w:val="23"/>
              </w:rPr>
              <w:t xml:space="preserve"> </w:t>
            </w:r>
            <w:r>
              <w:rPr>
                <w:spacing w:val="3"/>
                <w:sz w:val="23"/>
              </w:rPr>
              <w:t>randint(</w:t>
            </w:r>
            <w:r>
              <w:rPr>
                <w:color w:val="1F8050"/>
                <w:spacing w:val="3"/>
                <w:sz w:val="23"/>
              </w:rPr>
              <w:t>1</w:t>
            </w:r>
            <w:r>
              <w:rPr>
                <w:spacing w:val="3"/>
                <w:sz w:val="23"/>
              </w:rPr>
              <w:t>,</w:t>
            </w:r>
            <w:r>
              <w:rPr>
                <w:color w:val="1F8050"/>
                <w:spacing w:val="3"/>
                <w:sz w:val="23"/>
              </w:rPr>
              <w:t>9</w:t>
            </w:r>
            <w:r>
              <w:rPr>
                <w:spacing w:val="3"/>
                <w:sz w:val="23"/>
              </w:rPr>
              <w:t>),</w:t>
            </w:r>
          </w:p>
          <w:p>
            <w:pPr>
              <w:pStyle w:val="10"/>
              <w:spacing w:line="259" w:lineRule="exact"/>
              <w:ind w:left="120"/>
              <w:rPr>
                <w:sz w:val="23"/>
              </w:rPr>
            </w:pPr>
            <w:r>
              <w:rPr>
                <w:sz w:val="23"/>
              </w:rPr>
              <w:t>randint(</w:t>
            </w:r>
            <w:r>
              <w:rPr>
                <w:color w:val="1F8050"/>
                <w:sz w:val="23"/>
              </w:rPr>
              <w:t>1</w:t>
            </w:r>
            <w:r>
              <w:rPr>
                <w:sz w:val="23"/>
              </w:rPr>
              <w:t>,</w:t>
            </w:r>
            <w:r>
              <w:rPr>
                <w:color w:val="1F8050"/>
                <w:sz w:val="23"/>
              </w:rPr>
              <w:t>9</w:t>
            </w:r>
            <w:r>
              <w:rPr>
                <w:sz w:val="23"/>
              </w:rPr>
              <w:t>))</w:t>
            </w:r>
          </w:p>
          <w:p>
            <w:pPr>
              <w:pStyle w:val="10"/>
              <w:spacing w:before="1"/>
              <w:rPr>
                <w:rFonts w:ascii="宋体"/>
                <w:sz w:val="22"/>
              </w:rPr>
            </w:pPr>
          </w:p>
          <w:p>
            <w:pPr>
              <w:pStyle w:val="10"/>
              <w:spacing w:before="1" w:line="491" w:lineRule="auto"/>
              <w:ind w:left="1104" w:right="2425"/>
              <w:rPr>
                <w:sz w:val="23"/>
              </w:rPr>
            </w:pPr>
            <w:r>
              <w:rPr>
                <w:sz w:val="23"/>
              </w:rPr>
              <w:t xml:space="preserve">guess </w:t>
            </w:r>
            <w:r>
              <w:rPr>
                <w:color w:val="666666"/>
                <w:sz w:val="23"/>
              </w:rPr>
              <w:t xml:space="preserve">= </w:t>
            </w:r>
            <w:r>
              <w:rPr>
                <w:color w:val="006F1F"/>
                <w:sz w:val="23"/>
              </w:rPr>
              <w:t>raw_input</w:t>
            </w:r>
            <w:r>
              <w:rPr>
                <w:sz w:val="23"/>
              </w:rPr>
              <w:t>(</w:t>
            </w:r>
            <w:r>
              <w:rPr>
                <w:color w:val="406F9F"/>
                <w:sz w:val="23"/>
              </w:rPr>
              <w:t>"[keypad]&gt; "</w:t>
            </w:r>
            <w:r>
              <w:rPr>
                <w:sz w:val="23"/>
              </w:rPr>
              <w:t xml:space="preserve">) guesses </w:t>
            </w:r>
            <w:r>
              <w:rPr>
                <w:color w:val="666666"/>
                <w:sz w:val="23"/>
              </w:rPr>
              <w:t xml:space="preserve">= </w:t>
            </w:r>
            <w:r>
              <w:rPr>
                <w:color w:val="1F8050"/>
                <w:sz w:val="23"/>
              </w:rPr>
              <w:t>0</w:t>
            </w:r>
          </w:p>
          <w:p>
            <w:pPr>
              <w:pStyle w:val="10"/>
              <w:rPr>
                <w:rFonts w:ascii="宋体"/>
                <w:sz w:val="22"/>
              </w:rPr>
            </w:pPr>
          </w:p>
          <w:p>
            <w:pPr>
              <w:pStyle w:val="10"/>
              <w:rPr>
                <w:rFonts w:ascii="宋体"/>
                <w:sz w:val="21"/>
              </w:rPr>
            </w:pPr>
          </w:p>
          <w:p>
            <w:pPr>
              <w:pStyle w:val="10"/>
              <w:ind w:left="1104"/>
              <w:rPr>
                <w:sz w:val="23"/>
              </w:rPr>
            </w:pPr>
            <w:r>
              <w:rPr>
                <w:b/>
                <w:color w:val="006F1F"/>
                <w:spacing w:val="2"/>
                <w:sz w:val="23"/>
              </w:rPr>
              <w:t xml:space="preserve">while </w:t>
            </w:r>
            <w:r>
              <w:rPr>
                <w:spacing w:val="2"/>
                <w:sz w:val="23"/>
              </w:rPr>
              <w:t xml:space="preserve">guess </w:t>
            </w:r>
            <w:r>
              <w:rPr>
                <w:color w:val="666666"/>
                <w:sz w:val="23"/>
              </w:rPr>
              <w:t xml:space="preserve">!= </w:t>
            </w:r>
            <w:r>
              <w:rPr>
                <w:spacing w:val="2"/>
                <w:sz w:val="23"/>
              </w:rPr>
              <w:t xml:space="preserve">code </w:t>
            </w:r>
            <w:r>
              <w:rPr>
                <w:b/>
                <w:color w:val="006F1F"/>
                <w:sz w:val="23"/>
              </w:rPr>
              <w:t xml:space="preserve">and </w:t>
            </w:r>
            <w:r>
              <w:rPr>
                <w:spacing w:val="2"/>
                <w:sz w:val="23"/>
              </w:rPr>
              <w:t xml:space="preserve">guesses </w:t>
            </w:r>
            <w:r>
              <w:rPr>
                <w:color w:val="666666"/>
                <w:sz w:val="23"/>
              </w:rPr>
              <w:t>&lt;</w:t>
            </w:r>
            <w:r>
              <w:rPr>
                <w:color w:val="666666"/>
                <w:spacing w:val="58"/>
                <w:sz w:val="23"/>
              </w:rPr>
              <w:t xml:space="preserve"> </w:t>
            </w:r>
            <w:r>
              <w:rPr>
                <w:color w:val="1F8050"/>
                <w:spacing w:val="2"/>
                <w:sz w:val="23"/>
              </w:rPr>
              <w:t>10</w:t>
            </w:r>
            <w:r>
              <w:rPr>
                <w:spacing w:val="2"/>
                <w:sz w:val="23"/>
              </w:rPr>
              <w:t>:</w:t>
            </w:r>
          </w:p>
          <w:p>
            <w:pPr>
              <w:pStyle w:val="10"/>
              <w:spacing w:before="1"/>
              <w:rPr>
                <w:rFonts w:ascii="宋体"/>
                <w:sz w:val="22"/>
              </w:rPr>
            </w:pPr>
          </w:p>
          <w:p>
            <w:pPr>
              <w:pStyle w:val="10"/>
              <w:ind w:left="1596"/>
              <w:rPr>
                <w:sz w:val="23"/>
              </w:rPr>
            </w:pPr>
            <w:r>
              <w:rPr>
                <w:b/>
                <w:color w:val="006F1F"/>
                <w:sz w:val="23"/>
              </w:rPr>
              <w:t xml:space="preserve">print </w:t>
            </w:r>
            <w:r>
              <w:rPr>
                <w:color w:val="406F9F"/>
                <w:sz w:val="23"/>
              </w:rPr>
              <w:t>"BZZZZEDDD!"</w:t>
            </w:r>
          </w:p>
          <w:p>
            <w:pPr>
              <w:pStyle w:val="10"/>
              <w:spacing w:before="1"/>
              <w:rPr>
                <w:rFonts w:ascii="宋体"/>
                <w:sz w:val="22"/>
              </w:rPr>
            </w:pPr>
          </w:p>
          <w:p>
            <w:pPr>
              <w:pStyle w:val="10"/>
              <w:ind w:left="1596"/>
              <w:rPr>
                <w:sz w:val="23"/>
              </w:rPr>
            </w:pPr>
            <w:r>
              <w:rPr>
                <w:sz w:val="23"/>
              </w:rPr>
              <w:t xml:space="preserve">guesses </w:t>
            </w:r>
            <w:r>
              <w:rPr>
                <w:color w:val="666666"/>
                <w:sz w:val="23"/>
              </w:rPr>
              <w:t xml:space="preserve">+= </w:t>
            </w:r>
            <w:r>
              <w:rPr>
                <w:color w:val="1F8050"/>
                <w:sz w:val="23"/>
              </w:rPr>
              <w:t>1</w:t>
            </w:r>
          </w:p>
          <w:p>
            <w:pPr>
              <w:pStyle w:val="10"/>
              <w:spacing w:before="1"/>
              <w:rPr>
                <w:rFonts w:ascii="宋体"/>
                <w:sz w:val="22"/>
              </w:rPr>
            </w:pPr>
          </w:p>
          <w:p>
            <w:pPr>
              <w:pStyle w:val="10"/>
              <w:spacing w:before="1"/>
              <w:ind w:left="1596"/>
              <w:rPr>
                <w:sz w:val="23"/>
              </w:rPr>
            </w:pPr>
            <w:r>
              <w:rPr>
                <w:sz w:val="23"/>
              </w:rPr>
              <w:t xml:space="preserve">guess </w:t>
            </w:r>
            <w:r>
              <w:rPr>
                <w:color w:val="666666"/>
                <w:sz w:val="23"/>
              </w:rPr>
              <w:t xml:space="preserve">= </w:t>
            </w:r>
            <w:r>
              <w:rPr>
                <w:color w:val="006F1F"/>
                <w:sz w:val="23"/>
              </w:rPr>
              <w:t>raw_input</w:t>
            </w:r>
            <w:r>
              <w:rPr>
                <w:sz w:val="23"/>
              </w:rPr>
              <w:t>(</w:t>
            </w:r>
            <w:r>
              <w:rPr>
                <w:color w:val="406F9F"/>
                <w:sz w:val="23"/>
              </w:rPr>
              <w:t>"[keypad]&gt; "</w:t>
            </w:r>
            <w:r>
              <w:rPr>
                <w:sz w:val="23"/>
              </w:rPr>
              <w:t>)</w:t>
            </w:r>
          </w:p>
          <w:p>
            <w:pPr>
              <w:pStyle w:val="10"/>
              <w:rPr>
                <w:rFonts w:ascii="宋体"/>
                <w:sz w:val="22"/>
              </w:rPr>
            </w:pPr>
          </w:p>
          <w:p>
            <w:pPr>
              <w:pStyle w:val="10"/>
              <w:rPr>
                <w:rFonts w:ascii="宋体"/>
                <w:sz w:val="22"/>
              </w:rPr>
            </w:pPr>
          </w:p>
          <w:p>
            <w:pPr>
              <w:pStyle w:val="10"/>
              <w:spacing w:before="1"/>
              <w:rPr>
                <w:rFonts w:ascii="宋体"/>
                <w:sz w:val="21"/>
              </w:rPr>
            </w:pPr>
          </w:p>
          <w:p>
            <w:pPr>
              <w:pStyle w:val="10"/>
              <w:ind w:left="1104"/>
              <w:rPr>
                <w:sz w:val="23"/>
              </w:rPr>
            </w:pPr>
            <w:r>
              <w:rPr>
                <w:b/>
                <w:color w:val="006F1F"/>
                <w:sz w:val="23"/>
              </w:rPr>
              <w:t xml:space="preserve">if </w:t>
            </w:r>
            <w:r>
              <w:rPr>
                <w:sz w:val="23"/>
              </w:rPr>
              <w:t xml:space="preserve">guess </w:t>
            </w:r>
            <w:r>
              <w:rPr>
                <w:color w:val="666666"/>
                <w:sz w:val="23"/>
              </w:rPr>
              <w:t xml:space="preserve">== </w:t>
            </w:r>
            <w:r>
              <w:rPr>
                <w:sz w:val="23"/>
              </w:rPr>
              <w:t>code:</w:t>
            </w:r>
          </w:p>
          <w:p>
            <w:pPr>
              <w:pStyle w:val="10"/>
              <w:spacing w:before="1"/>
              <w:rPr>
                <w:rFonts w:ascii="宋体"/>
                <w:sz w:val="22"/>
              </w:rPr>
            </w:pPr>
          </w:p>
          <w:p>
            <w:pPr>
              <w:pStyle w:val="10"/>
              <w:spacing w:line="278" w:lineRule="auto"/>
              <w:ind w:left="120" w:firstLine="1476"/>
              <w:rPr>
                <w:sz w:val="23"/>
              </w:rPr>
            </w:pPr>
            <w:r>
              <w:rPr>
                <w:b/>
                <w:color w:val="006F1F"/>
                <w:sz w:val="23"/>
              </w:rPr>
              <w:t xml:space="preserve">print </w:t>
            </w:r>
            <w:r>
              <w:rPr>
                <w:color w:val="406F9F"/>
                <w:sz w:val="23"/>
              </w:rPr>
              <w:t>"The container clicks open and the seal breaks, letting gas out."</w:t>
            </w:r>
          </w:p>
          <w:p>
            <w:pPr>
              <w:pStyle w:val="10"/>
              <w:spacing w:before="9"/>
              <w:rPr>
                <w:rFonts w:ascii="宋体"/>
                <w:sz w:val="18"/>
              </w:rPr>
            </w:pPr>
          </w:p>
          <w:p>
            <w:pPr>
              <w:pStyle w:val="10"/>
              <w:spacing w:line="278" w:lineRule="auto"/>
              <w:ind w:left="120" w:firstLine="1476"/>
              <w:rPr>
                <w:sz w:val="23"/>
              </w:rPr>
            </w:pPr>
            <w:r>
              <w:rPr>
                <w:b/>
                <w:color w:val="006F1F"/>
                <w:sz w:val="23"/>
              </w:rPr>
              <w:t xml:space="preserve">print </w:t>
            </w:r>
            <w:r>
              <w:rPr>
                <w:color w:val="406F9F"/>
                <w:sz w:val="23"/>
              </w:rPr>
              <w:t>"You grab the neutron bomb and run as fast as you can to the"</w:t>
            </w:r>
          </w:p>
          <w:p>
            <w:pPr>
              <w:pStyle w:val="10"/>
              <w:spacing w:before="9"/>
              <w:rPr>
                <w:rFonts w:ascii="宋体"/>
                <w:sz w:val="18"/>
              </w:rPr>
            </w:pPr>
          </w:p>
          <w:p>
            <w:pPr>
              <w:pStyle w:val="10"/>
              <w:ind w:left="1596"/>
              <w:rPr>
                <w:sz w:val="23"/>
              </w:rPr>
            </w:pPr>
            <w:r>
              <w:rPr>
                <w:b/>
                <w:color w:val="006F1F"/>
                <w:spacing w:val="2"/>
                <w:sz w:val="23"/>
              </w:rPr>
              <w:t>print</w:t>
            </w:r>
            <w:r>
              <w:rPr>
                <w:b/>
                <w:color w:val="006F1F"/>
                <w:spacing w:val="-39"/>
                <w:sz w:val="23"/>
              </w:rPr>
              <w:t xml:space="preserve"> </w:t>
            </w:r>
            <w:r>
              <w:rPr>
                <w:color w:val="406F9F"/>
                <w:spacing w:val="2"/>
                <w:sz w:val="23"/>
              </w:rPr>
              <w:t>"bridge</w:t>
            </w:r>
            <w:r>
              <w:rPr>
                <w:color w:val="406F9F"/>
                <w:spacing w:val="-40"/>
                <w:sz w:val="23"/>
              </w:rPr>
              <w:t xml:space="preserve"> </w:t>
            </w:r>
            <w:r>
              <w:rPr>
                <w:color w:val="406F9F"/>
                <w:spacing w:val="2"/>
                <w:sz w:val="23"/>
              </w:rPr>
              <w:t>where</w:t>
            </w:r>
            <w:r>
              <w:rPr>
                <w:color w:val="406F9F"/>
                <w:spacing w:val="-40"/>
                <w:sz w:val="23"/>
              </w:rPr>
              <w:t xml:space="preserve"> </w:t>
            </w:r>
            <w:r>
              <w:rPr>
                <w:color w:val="406F9F"/>
                <w:spacing w:val="2"/>
                <w:sz w:val="23"/>
              </w:rPr>
              <w:t>you</w:t>
            </w:r>
            <w:r>
              <w:rPr>
                <w:color w:val="406F9F"/>
                <w:spacing w:val="-41"/>
                <w:sz w:val="23"/>
              </w:rPr>
              <w:t xml:space="preserve"> </w:t>
            </w:r>
            <w:r>
              <w:rPr>
                <w:color w:val="406F9F"/>
                <w:spacing w:val="2"/>
                <w:sz w:val="23"/>
              </w:rPr>
              <w:t>must</w:t>
            </w:r>
            <w:r>
              <w:rPr>
                <w:color w:val="406F9F"/>
                <w:spacing w:val="-40"/>
                <w:sz w:val="23"/>
              </w:rPr>
              <w:t xml:space="preserve"> </w:t>
            </w:r>
            <w:r>
              <w:rPr>
                <w:color w:val="406F9F"/>
                <w:spacing w:val="2"/>
                <w:sz w:val="23"/>
              </w:rPr>
              <w:t>place</w:t>
            </w:r>
            <w:r>
              <w:rPr>
                <w:color w:val="406F9F"/>
                <w:spacing w:val="-40"/>
                <w:sz w:val="23"/>
              </w:rPr>
              <w:t xml:space="preserve"> </w:t>
            </w:r>
            <w:r>
              <w:rPr>
                <w:color w:val="406F9F"/>
                <w:spacing w:val="2"/>
                <w:sz w:val="23"/>
              </w:rPr>
              <w:t>it</w:t>
            </w:r>
            <w:r>
              <w:rPr>
                <w:color w:val="406F9F"/>
                <w:spacing w:val="-41"/>
                <w:sz w:val="23"/>
              </w:rPr>
              <w:t xml:space="preserve"> </w:t>
            </w:r>
            <w:r>
              <w:rPr>
                <w:color w:val="406F9F"/>
                <w:sz w:val="23"/>
              </w:rPr>
              <w:t>in</w:t>
            </w:r>
            <w:r>
              <w:rPr>
                <w:color w:val="406F9F"/>
                <w:spacing w:val="-40"/>
                <w:sz w:val="23"/>
              </w:rPr>
              <w:t xml:space="preserve"> </w:t>
            </w:r>
            <w:r>
              <w:rPr>
                <w:color w:val="406F9F"/>
                <w:spacing w:val="2"/>
                <w:sz w:val="23"/>
              </w:rPr>
              <w:t>the</w:t>
            </w:r>
            <w:r>
              <w:rPr>
                <w:color w:val="406F9F"/>
                <w:spacing w:val="-40"/>
                <w:sz w:val="23"/>
              </w:rPr>
              <w:t xml:space="preserve"> </w:t>
            </w:r>
            <w:r>
              <w:rPr>
                <w:color w:val="406F9F"/>
                <w:spacing w:val="2"/>
                <w:sz w:val="23"/>
              </w:rPr>
              <w:t>right</w:t>
            </w:r>
          </w:p>
          <w:p>
            <w:pPr>
              <w:pStyle w:val="10"/>
              <w:spacing w:before="42"/>
              <w:ind w:left="120"/>
              <w:rPr>
                <w:sz w:val="23"/>
              </w:rPr>
            </w:pPr>
            <w:r>
              <w:rPr>
                <w:color w:val="406F9F"/>
                <w:sz w:val="23"/>
              </w:rPr>
              <w:t>spot."</w:t>
            </w:r>
          </w:p>
        </w:tc>
      </w:tr>
    </w:tbl>
    <w:p>
      <w:pPr>
        <w:spacing w:after="0"/>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50" w:hRule="atLeast"/>
        </w:trPr>
        <w:tc>
          <w:tcPr>
            <w:tcW w:w="711" w:type="dxa"/>
          </w:tcPr>
          <w:p>
            <w:pPr>
              <w:pStyle w:val="10"/>
              <w:spacing w:before="21"/>
              <w:ind w:left="200"/>
              <w:rPr>
                <w:sz w:val="23"/>
              </w:rPr>
            </w:pPr>
            <w:r>
              <w:rPr>
                <w:color w:val="AAAAAA"/>
                <w:spacing w:val="2"/>
                <w:sz w:val="23"/>
              </w:rPr>
              <w:t>112</w:t>
            </w:r>
          </w:p>
          <w:p>
            <w:pPr>
              <w:pStyle w:val="10"/>
              <w:spacing w:before="1"/>
              <w:rPr>
                <w:rFonts w:ascii="宋体"/>
                <w:sz w:val="22"/>
              </w:rPr>
            </w:pPr>
          </w:p>
          <w:p>
            <w:pPr>
              <w:pStyle w:val="10"/>
              <w:ind w:left="200"/>
              <w:rPr>
                <w:sz w:val="23"/>
              </w:rPr>
            </w:pPr>
            <w:r>
              <w:rPr>
                <w:color w:val="AAAAAA"/>
                <w:spacing w:val="2"/>
                <w:sz w:val="23"/>
              </w:rPr>
              <w:t>113</w:t>
            </w:r>
          </w:p>
          <w:p>
            <w:pPr>
              <w:pStyle w:val="10"/>
              <w:spacing w:before="1"/>
              <w:rPr>
                <w:rFonts w:ascii="宋体"/>
                <w:sz w:val="22"/>
              </w:rPr>
            </w:pPr>
          </w:p>
          <w:p>
            <w:pPr>
              <w:pStyle w:val="10"/>
              <w:ind w:left="200"/>
              <w:rPr>
                <w:sz w:val="23"/>
              </w:rPr>
            </w:pPr>
            <w:r>
              <w:rPr>
                <w:color w:val="AAAAAA"/>
                <w:spacing w:val="2"/>
                <w:sz w:val="23"/>
              </w:rPr>
              <w:t>114</w:t>
            </w:r>
          </w:p>
          <w:p>
            <w:pPr>
              <w:pStyle w:val="10"/>
              <w:spacing w:before="1"/>
              <w:rPr>
                <w:rFonts w:ascii="宋体"/>
                <w:sz w:val="22"/>
              </w:rPr>
            </w:pPr>
          </w:p>
          <w:p>
            <w:pPr>
              <w:pStyle w:val="10"/>
              <w:ind w:left="200"/>
              <w:rPr>
                <w:sz w:val="23"/>
              </w:rPr>
            </w:pPr>
            <w:r>
              <w:rPr>
                <w:color w:val="AAAAAA"/>
                <w:spacing w:val="2"/>
                <w:sz w:val="23"/>
              </w:rPr>
              <w:t>115</w:t>
            </w:r>
          </w:p>
          <w:p>
            <w:pPr>
              <w:pStyle w:val="10"/>
              <w:rPr>
                <w:rFonts w:ascii="宋体"/>
                <w:sz w:val="22"/>
              </w:rPr>
            </w:pPr>
          </w:p>
          <w:p>
            <w:pPr>
              <w:pStyle w:val="10"/>
              <w:spacing w:before="1"/>
              <w:ind w:left="200"/>
              <w:rPr>
                <w:sz w:val="23"/>
              </w:rPr>
            </w:pPr>
            <w:r>
              <w:rPr>
                <w:color w:val="AAAAAA"/>
                <w:spacing w:val="2"/>
                <w:sz w:val="23"/>
              </w:rPr>
              <w:t>116</w:t>
            </w:r>
          </w:p>
          <w:p>
            <w:pPr>
              <w:pStyle w:val="10"/>
              <w:rPr>
                <w:rFonts w:ascii="宋体"/>
                <w:sz w:val="22"/>
              </w:rPr>
            </w:pPr>
          </w:p>
          <w:p>
            <w:pPr>
              <w:pStyle w:val="10"/>
              <w:ind w:left="200"/>
              <w:rPr>
                <w:sz w:val="23"/>
              </w:rPr>
            </w:pPr>
            <w:r>
              <w:rPr>
                <w:color w:val="AAAAAA"/>
                <w:spacing w:val="2"/>
                <w:sz w:val="23"/>
              </w:rPr>
              <w:t>117</w:t>
            </w:r>
          </w:p>
          <w:p>
            <w:pPr>
              <w:pStyle w:val="10"/>
              <w:spacing w:before="2"/>
              <w:rPr>
                <w:rFonts w:ascii="宋体"/>
                <w:sz w:val="22"/>
              </w:rPr>
            </w:pPr>
          </w:p>
          <w:p>
            <w:pPr>
              <w:pStyle w:val="10"/>
              <w:ind w:left="200"/>
              <w:rPr>
                <w:sz w:val="23"/>
              </w:rPr>
            </w:pPr>
            <w:r>
              <w:rPr>
                <w:color w:val="AAAAAA"/>
                <w:spacing w:val="2"/>
                <w:sz w:val="23"/>
              </w:rPr>
              <w:t>118</w:t>
            </w:r>
          </w:p>
          <w:p>
            <w:pPr>
              <w:pStyle w:val="10"/>
              <w:spacing w:before="1"/>
              <w:rPr>
                <w:rFonts w:ascii="宋体"/>
                <w:sz w:val="22"/>
              </w:rPr>
            </w:pPr>
          </w:p>
          <w:p>
            <w:pPr>
              <w:pStyle w:val="10"/>
              <w:ind w:left="200"/>
              <w:rPr>
                <w:sz w:val="23"/>
              </w:rPr>
            </w:pPr>
            <w:r>
              <w:rPr>
                <w:color w:val="AAAAAA"/>
                <w:spacing w:val="2"/>
                <w:sz w:val="23"/>
              </w:rPr>
              <w:t>119</w:t>
            </w:r>
          </w:p>
          <w:p>
            <w:pPr>
              <w:pStyle w:val="10"/>
              <w:rPr>
                <w:rFonts w:ascii="宋体"/>
                <w:sz w:val="22"/>
              </w:rPr>
            </w:pPr>
          </w:p>
          <w:p>
            <w:pPr>
              <w:pStyle w:val="10"/>
              <w:spacing w:before="1"/>
              <w:ind w:left="200"/>
              <w:rPr>
                <w:sz w:val="23"/>
              </w:rPr>
            </w:pPr>
            <w:r>
              <w:rPr>
                <w:color w:val="AAAAAA"/>
                <w:spacing w:val="2"/>
                <w:sz w:val="23"/>
              </w:rPr>
              <w:t>120</w:t>
            </w:r>
          </w:p>
          <w:p>
            <w:pPr>
              <w:pStyle w:val="10"/>
              <w:rPr>
                <w:rFonts w:ascii="宋体"/>
                <w:sz w:val="22"/>
              </w:rPr>
            </w:pPr>
          </w:p>
          <w:p>
            <w:pPr>
              <w:pStyle w:val="10"/>
              <w:ind w:left="200"/>
              <w:rPr>
                <w:sz w:val="23"/>
              </w:rPr>
            </w:pPr>
            <w:r>
              <w:rPr>
                <w:color w:val="AAAAAA"/>
                <w:spacing w:val="2"/>
                <w:sz w:val="23"/>
              </w:rPr>
              <w:t>121</w:t>
            </w:r>
          </w:p>
          <w:p>
            <w:pPr>
              <w:pStyle w:val="10"/>
              <w:spacing w:before="1"/>
              <w:rPr>
                <w:rFonts w:ascii="宋体"/>
                <w:sz w:val="22"/>
              </w:rPr>
            </w:pPr>
          </w:p>
          <w:p>
            <w:pPr>
              <w:pStyle w:val="10"/>
              <w:ind w:left="200"/>
              <w:rPr>
                <w:sz w:val="23"/>
              </w:rPr>
            </w:pPr>
            <w:r>
              <w:rPr>
                <w:color w:val="AAAAAA"/>
                <w:spacing w:val="2"/>
                <w:sz w:val="23"/>
              </w:rPr>
              <w:t>122</w:t>
            </w:r>
          </w:p>
          <w:p>
            <w:pPr>
              <w:pStyle w:val="10"/>
              <w:spacing w:before="1"/>
              <w:rPr>
                <w:rFonts w:ascii="宋体"/>
                <w:sz w:val="22"/>
              </w:rPr>
            </w:pPr>
          </w:p>
          <w:p>
            <w:pPr>
              <w:pStyle w:val="10"/>
              <w:ind w:left="200"/>
              <w:rPr>
                <w:sz w:val="23"/>
              </w:rPr>
            </w:pPr>
            <w:r>
              <w:rPr>
                <w:color w:val="AAAAAA"/>
                <w:spacing w:val="2"/>
                <w:sz w:val="23"/>
              </w:rPr>
              <w:t>123</w:t>
            </w:r>
          </w:p>
          <w:p>
            <w:pPr>
              <w:pStyle w:val="10"/>
              <w:spacing w:before="1"/>
              <w:rPr>
                <w:rFonts w:ascii="宋体"/>
                <w:sz w:val="22"/>
              </w:rPr>
            </w:pPr>
          </w:p>
          <w:p>
            <w:pPr>
              <w:pStyle w:val="10"/>
              <w:ind w:left="200"/>
              <w:rPr>
                <w:sz w:val="23"/>
              </w:rPr>
            </w:pPr>
            <w:r>
              <w:rPr>
                <w:color w:val="AAAAAA"/>
                <w:spacing w:val="2"/>
                <w:sz w:val="23"/>
              </w:rPr>
              <w:t>124</w:t>
            </w:r>
          </w:p>
          <w:p>
            <w:pPr>
              <w:pStyle w:val="10"/>
              <w:spacing w:before="1"/>
              <w:rPr>
                <w:rFonts w:ascii="宋体"/>
                <w:sz w:val="22"/>
              </w:rPr>
            </w:pPr>
          </w:p>
          <w:p>
            <w:pPr>
              <w:pStyle w:val="10"/>
              <w:ind w:left="200"/>
              <w:rPr>
                <w:sz w:val="23"/>
              </w:rPr>
            </w:pPr>
            <w:r>
              <w:rPr>
                <w:color w:val="AAAAAA"/>
                <w:spacing w:val="2"/>
                <w:sz w:val="23"/>
              </w:rPr>
              <w:t>125</w:t>
            </w:r>
          </w:p>
          <w:p>
            <w:pPr>
              <w:pStyle w:val="10"/>
              <w:spacing w:before="1"/>
              <w:rPr>
                <w:rFonts w:ascii="宋体"/>
                <w:sz w:val="22"/>
              </w:rPr>
            </w:pPr>
          </w:p>
          <w:p>
            <w:pPr>
              <w:pStyle w:val="10"/>
              <w:ind w:left="200"/>
              <w:rPr>
                <w:sz w:val="23"/>
              </w:rPr>
            </w:pPr>
            <w:r>
              <w:rPr>
                <w:color w:val="AAAAAA"/>
                <w:spacing w:val="2"/>
                <w:sz w:val="23"/>
              </w:rPr>
              <w:t>126</w:t>
            </w:r>
          </w:p>
          <w:p>
            <w:pPr>
              <w:pStyle w:val="10"/>
              <w:rPr>
                <w:rFonts w:ascii="宋体"/>
                <w:sz w:val="22"/>
              </w:rPr>
            </w:pPr>
          </w:p>
          <w:p>
            <w:pPr>
              <w:pStyle w:val="10"/>
              <w:spacing w:before="1"/>
              <w:ind w:left="200"/>
              <w:rPr>
                <w:sz w:val="23"/>
              </w:rPr>
            </w:pPr>
            <w:r>
              <w:rPr>
                <w:color w:val="AAAAAA"/>
                <w:spacing w:val="2"/>
                <w:sz w:val="23"/>
              </w:rPr>
              <w:t>127</w:t>
            </w:r>
          </w:p>
          <w:p>
            <w:pPr>
              <w:pStyle w:val="10"/>
              <w:rPr>
                <w:rFonts w:ascii="宋体"/>
                <w:sz w:val="22"/>
              </w:rPr>
            </w:pPr>
          </w:p>
          <w:p>
            <w:pPr>
              <w:pStyle w:val="10"/>
              <w:ind w:left="200"/>
              <w:rPr>
                <w:sz w:val="23"/>
              </w:rPr>
            </w:pPr>
            <w:r>
              <w:rPr>
                <w:color w:val="AAAAAA"/>
                <w:spacing w:val="2"/>
                <w:sz w:val="23"/>
              </w:rPr>
              <w:t>128</w:t>
            </w:r>
          </w:p>
          <w:p>
            <w:pPr>
              <w:pStyle w:val="10"/>
              <w:spacing w:before="2"/>
              <w:rPr>
                <w:rFonts w:ascii="宋体"/>
                <w:sz w:val="22"/>
              </w:rPr>
            </w:pPr>
          </w:p>
          <w:p>
            <w:pPr>
              <w:pStyle w:val="10"/>
              <w:ind w:left="200"/>
              <w:rPr>
                <w:sz w:val="23"/>
              </w:rPr>
            </w:pPr>
            <w:r>
              <w:rPr>
                <w:color w:val="AAAAAA"/>
                <w:spacing w:val="2"/>
                <w:sz w:val="23"/>
              </w:rPr>
              <w:t>129</w:t>
            </w:r>
          </w:p>
          <w:p>
            <w:pPr>
              <w:pStyle w:val="10"/>
              <w:spacing w:before="1"/>
              <w:rPr>
                <w:rFonts w:ascii="宋体"/>
                <w:sz w:val="22"/>
              </w:rPr>
            </w:pPr>
          </w:p>
          <w:p>
            <w:pPr>
              <w:pStyle w:val="10"/>
              <w:ind w:left="200"/>
              <w:rPr>
                <w:sz w:val="23"/>
              </w:rPr>
            </w:pPr>
            <w:r>
              <w:rPr>
                <w:color w:val="AAAAAA"/>
                <w:spacing w:val="2"/>
                <w:sz w:val="23"/>
              </w:rPr>
              <w:t>130</w:t>
            </w:r>
          </w:p>
          <w:p>
            <w:pPr>
              <w:pStyle w:val="10"/>
              <w:rPr>
                <w:rFonts w:ascii="宋体"/>
                <w:sz w:val="22"/>
              </w:rPr>
            </w:pPr>
          </w:p>
          <w:p>
            <w:pPr>
              <w:pStyle w:val="10"/>
              <w:spacing w:before="1"/>
              <w:ind w:left="200"/>
              <w:rPr>
                <w:sz w:val="23"/>
              </w:rPr>
            </w:pPr>
            <w:r>
              <w:rPr>
                <w:color w:val="AAAAAA"/>
                <w:spacing w:val="2"/>
                <w:sz w:val="23"/>
              </w:rPr>
              <w:t>131</w:t>
            </w:r>
          </w:p>
          <w:p>
            <w:pPr>
              <w:pStyle w:val="10"/>
              <w:rPr>
                <w:rFonts w:ascii="宋体"/>
                <w:sz w:val="22"/>
              </w:rPr>
            </w:pPr>
          </w:p>
          <w:p>
            <w:pPr>
              <w:pStyle w:val="10"/>
              <w:ind w:left="200"/>
              <w:rPr>
                <w:sz w:val="23"/>
              </w:rPr>
            </w:pPr>
            <w:r>
              <w:rPr>
                <w:color w:val="AAAAAA"/>
                <w:spacing w:val="2"/>
                <w:sz w:val="23"/>
              </w:rPr>
              <w:t>132</w:t>
            </w:r>
          </w:p>
          <w:p>
            <w:pPr>
              <w:pStyle w:val="10"/>
              <w:spacing w:before="1"/>
              <w:rPr>
                <w:rFonts w:ascii="宋体"/>
                <w:sz w:val="22"/>
              </w:rPr>
            </w:pPr>
          </w:p>
          <w:p>
            <w:pPr>
              <w:pStyle w:val="10"/>
              <w:ind w:left="200"/>
              <w:rPr>
                <w:sz w:val="23"/>
              </w:rPr>
            </w:pPr>
            <w:r>
              <w:rPr>
                <w:color w:val="AAAAAA"/>
                <w:spacing w:val="2"/>
                <w:sz w:val="23"/>
              </w:rPr>
              <w:t>133</w:t>
            </w:r>
          </w:p>
          <w:p>
            <w:pPr>
              <w:pStyle w:val="10"/>
              <w:spacing w:before="1"/>
              <w:rPr>
                <w:rFonts w:ascii="宋体"/>
                <w:sz w:val="22"/>
              </w:rPr>
            </w:pPr>
          </w:p>
          <w:p>
            <w:pPr>
              <w:pStyle w:val="10"/>
              <w:ind w:left="200"/>
              <w:rPr>
                <w:sz w:val="23"/>
              </w:rPr>
            </w:pPr>
            <w:r>
              <w:rPr>
                <w:color w:val="AAAAAA"/>
                <w:spacing w:val="2"/>
                <w:sz w:val="23"/>
              </w:rPr>
              <w:t>134</w:t>
            </w:r>
          </w:p>
          <w:p>
            <w:pPr>
              <w:pStyle w:val="10"/>
              <w:spacing w:before="1"/>
              <w:rPr>
                <w:rFonts w:ascii="宋体"/>
                <w:sz w:val="22"/>
              </w:rPr>
            </w:pPr>
          </w:p>
          <w:p>
            <w:pPr>
              <w:pStyle w:val="10"/>
              <w:ind w:left="200"/>
              <w:rPr>
                <w:sz w:val="23"/>
              </w:rPr>
            </w:pPr>
            <w:r>
              <w:rPr>
                <w:color w:val="AAAAAA"/>
                <w:spacing w:val="2"/>
                <w:sz w:val="23"/>
              </w:rPr>
              <w:t>135</w:t>
            </w:r>
          </w:p>
          <w:p>
            <w:pPr>
              <w:pStyle w:val="10"/>
              <w:spacing w:before="1"/>
              <w:rPr>
                <w:rFonts w:ascii="宋体"/>
                <w:sz w:val="22"/>
              </w:rPr>
            </w:pPr>
          </w:p>
          <w:p>
            <w:pPr>
              <w:pStyle w:val="10"/>
              <w:ind w:left="200"/>
              <w:rPr>
                <w:sz w:val="23"/>
              </w:rPr>
            </w:pPr>
            <w:r>
              <w:rPr>
                <w:color w:val="AAAAAA"/>
                <w:spacing w:val="2"/>
                <w:sz w:val="23"/>
              </w:rPr>
              <w:t>136</w:t>
            </w:r>
          </w:p>
        </w:tc>
        <w:tc>
          <w:tcPr>
            <w:tcW w:w="7796" w:type="dxa"/>
            <w:shd w:val="clear" w:color="auto" w:fill="EDEDED"/>
          </w:tcPr>
          <w:p>
            <w:pPr>
              <w:pStyle w:val="10"/>
              <w:spacing w:before="21"/>
              <w:ind w:left="1596"/>
              <w:rPr>
                <w:sz w:val="23"/>
              </w:rPr>
            </w:pPr>
            <w:r>
              <w:rPr>
                <w:b/>
                <w:color w:val="006F1F"/>
                <w:sz w:val="23"/>
              </w:rPr>
              <w:t xml:space="preserve">return </w:t>
            </w:r>
            <w:r>
              <w:rPr>
                <w:color w:val="406F9F"/>
                <w:sz w:val="23"/>
              </w:rPr>
              <w:t>'the_bridge'</w:t>
            </w:r>
          </w:p>
          <w:p>
            <w:pPr>
              <w:pStyle w:val="10"/>
              <w:spacing w:before="1"/>
              <w:rPr>
                <w:rFonts w:ascii="宋体"/>
                <w:sz w:val="22"/>
              </w:rPr>
            </w:pPr>
          </w:p>
          <w:p>
            <w:pPr>
              <w:pStyle w:val="10"/>
              <w:ind w:left="1104"/>
              <w:rPr>
                <w:sz w:val="23"/>
              </w:rPr>
            </w:pPr>
            <w:r>
              <w:rPr>
                <w:b/>
                <w:color w:val="006F1F"/>
                <w:sz w:val="23"/>
              </w:rPr>
              <w:t>else</w:t>
            </w:r>
            <w:r>
              <w:rPr>
                <w:sz w:val="23"/>
              </w:rPr>
              <w:t>:</w:t>
            </w:r>
          </w:p>
          <w:p>
            <w:pPr>
              <w:pStyle w:val="10"/>
              <w:spacing w:before="1"/>
              <w:rPr>
                <w:rFonts w:ascii="宋体"/>
                <w:sz w:val="22"/>
              </w:rPr>
            </w:pPr>
          </w:p>
          <w:p>
            <w:pPr>
              <w:pStyle w:val="10"/>
              <w:spacing w:line="278" w:lineRule="auto"/>
              <w:ind w:left="120" w:right="132" w:firstLine="1476"/>
              <w:rPr>
                <w:sz w:val="23"/>
              </w:rPr>
            </w:pPr>
            <w:r>
              <w:rPr>
                <w:b/>
                <w:color w:val="006F1F"/>
                <w:spacing w:val="2"/>
                <w:sz w:val="23"/>
              </w:rPr>
              <w:t>print</w:t>
            </w:r>
            <w:r>
              <w:rPr>
                <w:b/>
                <w:color w:val="006F1F"/>
                <w:spacing w:val="-25"/>
                <w:sz w:val="23"/>
              </w:rPr>
              <w:t xml:space="preserve"> </w:t>
            </w:r>
            <w:r>
              <w:rPr>
                <w:color w:val="406F9F"/>
                <w:spacing w:val="2"/>
                <w:sz w:val="23"/>
              </w:rPr>
              <w:t>"The</w:t>
            </w:r>
            <w:r>
              <w:rPr>
                <w:color w:val="406F9F"/>
                <w:spacing w:val="-25"/>
                <w:sz w:val="23"/>
              </w:rPr>
              <w:t xml:space="preserve"> </w:t>
            </w:r>
            <w:r>
              <w:rPr>
                <w:color w:val="406F9F"/>
                <w:spacing w:val="2"/>
                <w:sz w:val="23"/>
              </w:rPr>
              <w:t>lock</w:t>
            </w:r>
            <w:r>
              <w:rPr>
                <w:color w:val="406F9F"/>
                <w:spacing w:val="-24"/>
                <w:sz w:val="23"/>
              </w:rPr>
              <w:t xml:space="preserve"> </w:t>
            </w:r>
            <w:r>
              <w:rPr>
                <w:color w:val="406F9F"/>
                <w:spacing w:val="2"/>
                <w:sz w:val="23"/>
              </w:rPr>
              <w:t>buzzes</w:t>
            </w:r>
            <w:r>
              <w:rPr>
                <w:color w:val="406F9F"/>
                <w:spacing w:val="-25"/>
                <w:sz w:val="23"/>
              </w:rPr>
              <w:t xml:space="preserve"> </w:t>
            </w:r>
            <w:r>
              <w:rPr>
                <w:color w:val="406F9F"/>
                <w:spacing w:val="2"/>
                <w:sz w:val="23"/>
              </w:rPr>
              <w:t>one</w:t>
            </w:r>
            <w:r>
              <w:rPr>
                <w:color w:val="406F9F"/>
                <w:spacing w:val="-25"/>
                <w:sz w:val="23"/>
              </w:rPr>
              <w:t xml:space="preserve"> </w:t>
            </w:r>
            <w:r>
              <w:rPr>
                <w:color w:val="406F9F"/>
                <w:spacing w:val="2"/>
                <w:sz w:val="23"/>
              </w:rPr>
              <w:t>last</w:t>
            </w:r>
            <w:r>
              <w:rPr>
                <w:color w:val="406F9F"/>
                <w:spacing w:val="-26"/>
                <w:sz w:val="23"/>
              </w:rPr>
              <w:t xml:space="preserve"> </w:t>
            </w:r>
            <w:r>
              <w:rPr>
                <w:color w:val="406F9F"/>
                <w:spacing w:val="3"/>
                <w:sz w:val="23"/>
              </w:rPr>
              <w:t>time</w:t>
            </w:r>
            <w:r>
              <w:rPr>
                <w:color w:val="406F9F"/>
                <w:spacing w:val="-25"/>
                <w:sz w:val="23"/>
              </w:rPr>
              <w:t xml:space="preserve"> </w:t>
            </w:r>
            <w:r>
              <w:rPr>
                <w:color w:val="406F9F"/>
                <w:sz w:val="23"/>
              </w:rPr>
              <w:t>and</w:t>
            </w:r>
            <w:r>
              <w:rPr>
                <w:color w:val="406F9F"/>
                <w:spacing w:val="-24"/>
                <w:sz w:val="23"/>
              </w:rPr>
              <w:t xml:space="preserve"> </w:t>
            </w:r>
            <w:r>
              <w:rPr>
                <w:color w:val="406F9F"/>
                <w:spacing w:val="2"/>
                <w:sz w:val="23"/>
              </w:rPr>
              <w:t>then</w:t>
            </w:r>
            <w:r>
              <w:rPr>
                <w:color w:val="406F9F"/>
                <w:spacing w:val="-28"/>
                <w:sz w:val="23"/>
              </w:rPr>
              <w:t xml:space="preserve"> </w:t>
            </w:r>
            <w:r>
              <w:rPr>
                <w:color w:val="406F9F"/>
                <w:spacing w:val="2"/>
                <w:sz w:val="23"/>
              </w:rPr>
              <w:t xml:space="preserve">you hear </w:t>
            </w:r>
            <w:r>
              <w:rPr>
                <w:color w:val="406F9F"/>
                <w:sz w:val="23"/>
              </w:rPr>
              <w:t>a</w:t>
            </w:r>
            <w:r>
              <w:rPr>
                <w:color w:val="406F9F"/>
                <w:spacing w:val="12"/>
                <w:sz w:val="23"/>
              </w:rPr>
              <w:t xml:space="preserve"> </w:t>
            </w:r>
            <w:r>
              <w:rPr>
                <w:color w:val="406F9F"/>
                <w:spacing w:val="2"/>
                <w:sz w:val="23"/>
              </w:rPr>
              <w:t>sickening"</w:t>
            </w:r>
          </w:p>
          <w:p>
            <w:pPr>
              <w:pStyle w:val="10"/>
              <w:spacing w:before="8"/>
              <w:rPr>
                <w:rFonts w:ascii="宋体"/>
                <w:sz w:val="18"/>
              </w:rPr>
            </w:pPr>
          </w:p>
          <w:p>
            <w:pPr>
              <w:pStyle w:val="10"/>
              <w:spacing w:before="1"/>
              <w:ind w:left="1596"/>
              <w:rPr>
                <w:sz w:val="23"/>
              </w:rPr>
            </w:pPr>
            <w:r>
              <w:rPr>
                <w:b/>
                <w:color w:val="006F1F"/>
                <w:spacing w:val="2"/>
                <w:sz w:val="23"/>
              </w:rPr>
              <w:t xml:space="preserve">print </w:t>
            </w:r>
            <w:r>
              <w:rPr>
                <w:color w:val="406F9F"/>
                <w:spacing w:val="2"/>
                <w:sz w:val="23"/>
              </w:rPr>
              <w:t xml:space="preserve">"melting sound as the mechanism </w:t>
            </w:r>
            <w:r>
              <w:rPr>
                <w:color w:val="406F9F"/>
                <w:sz w:val="23"/>
              </w:rPr>
              <w:t>is</w:t>
            </w:r>
            <w:r>
              <w:rPr>
                <w:color w:val="406F9F"/>
                <w:spacing w:val="61"/>
                <w:sz w:val="23"/>
              </w:rPr>
              <w:t xml:space="preserve"> </w:t>
            </w:r>
            <w:r>
              <w:rPr>
                <w:color w:val="406F9F"/>
                <w:spacing w:val="4"/>
                <w:sz w:val="23"/>
              </w:rPr>
              <w:t>fused</w:t>
            </w:r>
          </w:p>
          <w:p>
            <w:pPr>
              <w:pStyle w:val="10"/>
              <w:spacing w:before="42"/>
              <w:ind w:left="120"/>
              <w:rPr>
                <w:sz w:val="23"/>
              </w:rPr>
            </w:pPr>
            <w:r>
              <w:rPr>
                <w:color w:val="406F9F"/>
                <w:sz w:val="23"/>
              </w:rPr>
              <w:t>together."</w:t>
            </w:r>
          </w:p>
          <w:p>
            <w:pPr>
              <w:pStyle w:val="10"/>
              <w:spacing w:before="1"/>
              <w:rPr>
                <w:rFonts w:ascii="宋体"/>
                <w:sz w:val="22"/>
              </w:rPr>
            </w:pPr>
          </w:p>
          <w:p>
            <w:pPr>
              <w:pStyle w:val="10"/>
              <w:spacing w:line="278" w:lineRule="auto"/>
              <w:ind w:left="120" w:firstLine="1476"/>
              <w:rPr>
                <w:sz w:val="23"/>
              </w:rPr>
            </w:pPr>
            <w:r>
              <w:rPr>
                <w:b/>
                <w:color w:val="006F1F"/>
                <w:sz w:val="23"/>
              </w:rPr>
              <w:t xml:space="preserve">print </w:t>
            </w:r>
            <w:r>
              <w:rPr>
                <w:color w:val="406F9F"/>
                <w:sz w:val="23"/>
              </w:rPr>
              <w:t>"You decide to sit there, and finally the Gothons blow up the"</w:t>
            </w:r>
          </w:p>
          <w:p>
            <w:pPr>
              <w:pStyle w:val="10"/>
              <w:spacing w:before="9"/>
              <w:rPr>
                <w:rFonts w:ascii="宋体"/>
                <w:sz w:val="18"/>
              </w:rPr>
            </w:pPr>
          </w:p>
          <w:p>
            <w:pPr>
              <w:pStyle w:val="10"/>
              <w:ind w:left="1596"/>
              <w:rPr>
                <w:sz w:val="23"/>
              </w:rPr>
            </w:pPr>
            <w:r>
              <w:rPr>
                <w:b/>
                <w:color w:val="006F1F"/>
                <w:sz w:val="23"/>
              </w:rPr>
              <w:t xml:space="preserve">print </w:t>
            </w:r>
            <w:r>
              <w:rPr>
                <w:color w:val="406F9F"/>
                <w:sz w:val="23"/>
              </w:rPr>
              <w:t>"ship from their ship and you die."</w:t>
            </w:r>
          </w:p>
          <w:p>
            <w:pPr>
              <w:pStyle w:val="10"/>
              <w:spacing w:before="1"/>
              <w:rPr>
                <w:rFonts w:ascii="宋体"/>
                <w:sz w:val="22"/>
              </w:rPr>
            </w:pPr>
          </w:p>
          <w:p>
            <w:pPr>
              <w:pStyle w:val="10"/>
              <w:ind w:left="1596"/>
              <w:rPr>
                <w:sz w:val="23"/>
              </w:rPr>
            </w:pPr>
            <w:r>
              <w:rPr>
                <w:b/>
                <w:color w:val="006F1F"/>
                <w:sz w:val="23"/>
              </w:rPr>
              <w:t xml:space="preserve">return </w:t>
            </w:r>
            <w:r>
              <w:rPr>
                <w:color w:val="406F9F"/>
                <w:sz w:val="23"/>
              </w:rPr>
              <w:t>'death'</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612"/>
              <w:rPr>
                <w:sz w:val="23"/>
              </w:rPr>
            </w:pPr>
            <w:r>
              <w:rPr>
                <w:b/>
                <w:color w:val="006F1F"/>
                <w:sz w:val="23"/>
              </w:rPr>
              <w:t xml:space="preserve">def </w:t>
            </w:r>
            <w:r>
              <w:rPr>
                <w:color w:val="05287D"/>
                <w:sz w:val="23"/>
              </w:rPr>
              <w:t>the_bridge</w:t>
            </w:r>
            <w:r>
              <w:rPr>
                <w:sz w:val="23"/>
              </w:rPr>
              <w:t>(</w:t>
            </w:r>
            <w:r>
              <w:rPr>
                <w:color w:val="006F1F"/>
                <w:sz w:val="23"/>
              </w:rPr>
              <w:t>self</w:t>
            </w:r>
            <w:r>
              <w:rPr>
                <w:sz w:val="23"/>
              </w:rPr>
              <w:t>):</w:t>
            </w:r>
          </w:p>
          <w:p>
            <w:pPr>
              <w:pStyle w:val="10"/>
              <w:spacing w:before="1"/>
              <w:rPr>
                <w:rFonts w:ascii="宋体"/>
                <w:sz w:val="22"/>
              </w:rPr>
            </w:pPr>
          </w:p>
          <w:p>
            <w:pPr>
              <w:pStyle w:val="10"/>
              <w:spacing w:line="278" w:lineRule="auto"/>
              <w:ind w:left="120" w:firstLine="984"/>
              <w:rPr>
                <w:sz w:val="23"/>
              </w:rPr>
            </w:pPr>
            <w:r>
              <w:rPr>
                <w:b/>
                <w:color w:val="006F1F"/>
                <w:sz w:val="23"/>
              </w:rPr>
              <w:t xml:space="preserve">print </w:t>
            </w:r>
            <w:r>
              <w:rPr>
                <w:color w:val="406F9F"/>
                <w:sz w:val="23"/>
              </w:rPr>
              <w:t>"You burst onto the Bridge with the netron destruct bomb"</w:t>
            </w:r>
          </w:p>
          <w:p>
            <w:pPr>
              <w:pStyle w:val="10"/>
              <w:spacing w:before="9"/>
              <w:rPr>
                <w:rFonts w:ascii="宋体"/>
                <w:sz w:val="18"/>
              </w:rPr>
            </w:pPr>
          </w:p>
          <w:p>
            <w:pPr>
              <w:pStyle w:val="10"/>
              <w:spacing w:line="278" w:lineRule="auto"/>
              <w:ind w:left="120" w:firstLine="984"/>
              <w:rPr>
                <w:sz w:val="23"/>
              </w:rPr>
            </w:pPr>
            <w:r>
              <w:rPr>
                <w:b/>
                <w:color w:val="006F1F"/>
                <w:sz w:val="23"/>
              </w:rPr>
              <w:t xml:space="preserve">print </w:t>
            </w:r>
            <w:r>
              <w:rPr>
                <w:color w:val="406F9F"/>
                <w:sz w:val="23"/>
              </w:rPr>
              <w:t>"under your arm and surprise 5 Gothons who are trying to"</w:t>
            </w:r>
          </w:p>
          <w:p>
            <w:pPr>
              <w:pStyle w:val="10"/>
              <w:spacing w:before="8"/>
              <w:rPr>
                <w:rFonts w:ascii="宋体"/>
                <w:sz w:val="18"/>
              </w:rPr>
            </w:pPr>
          </w:p>
          <w:p>
            <w:pPr>
              <w:pStyle w:val="10"/>
              <w:tabs>
                <w:tab w:val="left" w:pos="5338"/>
              </w:tabs>
              <w:spacing w:line="278" w:lineRule="auto"/>
              <w:ind w:left="120" w:right="134" w:firstLine="984"/>
              <w:rPr>
                <w:sz w:val="23"/>
              </w:rPr>
            </w:pPr>
            <w:r>
              <w:rPr>
                <w:b/>
                <w:color w:val="006F1F"/>
                <w:spacing w:val="2"/>
                <w:sz w:val="23"/>
              </w:rPr>
              <w:t>print</w:t>
            </w:r>
            <w:r>
              <w:rPr>
                <w:b/>
                <w:color w:val="006F1F"/>
                <w:spacing w:val="-26"/>
                <w:sz w:val="23"/>
              </w:rPr>
              <w:t xml:space="preserve"> </w:t>
            </w:r>
            <w:r>
              <w:rPr>
                <w:color w:val="406F9F"/>
                <w:spacing w:val="2"/>
                <w:sz w:val="23"/>
              </w:rPr>
              <w:t>"take</w:t>
            </w:r>
            <w:r>
              <w:rPr>
                <w:color w:val="406F9F"/>
                <w:spacing w:val="-28"/>
                <w:sz w:val="23"/>
              </w:rPr>
              <w:t xml:space="preserve"> </w:t>
            </w:r>
            <w:r>
              <w:rPr>
                <w:color w:val="406F9F"/>
                <w:spacing w:val="3"/>
                <w:sz w:val="23"/>
              </w:rPr>
              <w:t>control</w:t>
            </w:r>
            <w:r>
              <w:rPr>
                <w:color w:val="406F9F"/>
                <w:spacing w:val="-28"/>
                <w:sz w:val="23"/>
              </w:rPr>
              <w:t xml:space="preserve"> </w:t>
            </w:r>
            <w:r>
              <w:rPr>
                <w:color w:val="406F9F"/>
                <w:sz w:val="23"/>
              </w:rPr>
              <w:t>of</w:t>
            </w:r>
            <w:r>
              <w:rPr>
                <w:color w:val="406F9F"/>
                <w:spacing w:val="-24"/>
                <w:sz w:val="23"/>
              </w:rPr>
              <w:t xml:space="preserve"> </w:t>
            </w:r>
            <w:r>
              <w:rPr>
                <w:color w:val="406F9F"/>
                <w:spacing w:val="2"/>
                <w:sz w:val="23"/>
              </w:rPr>
              <w:t>the</w:t>
            </w:r>
            <w:r>
              <w:rPr>
                <w:color w:val="406F9F"/>
                <w:spacing w:val="-28"/>
                <w:sz w:val="23"/>
              </w:rPr>
              <w:t xml:space="preserve"> </w:t>
            </w:r>
            <w:r>
              <w:rPr>
                <w:color w:val="406F9F"/>
                <w:spacing w:val="2"/>
                <w:sz w:val="23"/>
              </w:rPr>
              <w:t>ship.</w:t>
            </w:r>
            <w:r>
              <w:rPr>
                <w:color w:val="406F9F"/>
                <w:spacing w:val="2"/>
                <w:sz w:val="23"/>
              </w:rPr>
              <w:tab/>
            </w:r>
            <w:r>
              <w:rPr>
                <w:color w:val="406F9F"/>
                <w:spacing w:val="2"/>
                <w:sz w:val="23"/>
              </w:rPr>
              <w:t>Each</w:t>
            </w:r>
            <w:r>
              <w:rPr>
                <w:color w:val="406F9F"/>
                <w:spacing w:val="-28"/>
                <w:sz w:val="23"/>
              </w:rPr>
              <w:t xml:space="preserve"> </w:t>
            </w:r>
            <w:r>
              <w:rPr>
                <w:color w:val="406F9F"/>
                <w:spacing w:val="2"/>
                <w:sz w:val="23"/>
              </w:rPr>
              <w:t>of</w:t>
            </w:r>
            <w:r>
              <w:rPr>
                <w:color w:val="406F9F"/>
                <w:spacing w:val="-28"/>
                <w:sz w:val="23"/>
              </w:rPr>
              <w:t xml:space="preserve"> </w:t>
            </w:r>
            <w:r>
              <w:rPr>
                <w:color w:val="406F9F"/>
                <w:spacing w:val="2"/>
                <w:sz w:val="23"/>
              </w:rPr>
              <w:t>them</w:t>
            </w:r>
            <w:r>
              <w:rPr>
                <w:color w:val="406F9F"/>
                <w:spacing w:val="-25"/>
                <w:sz w:val="23"/>
              </w:rPr>
              <w:t xml:space="preserve"> </w:t>
            </w:r>
            <w:r>
              <w:rPr>
                <w:color w:val="406F9F"/>
                <w:sz w:val="23"/>
              </w:rPr>
              <w:t>has</w:t>
            </w:r>
            <w:r>
              <w:rPr>
                <w:color w:val="406F9F"/>
                <w:spacing w:val="-28"/>
                <w:sz w:val="23"/>
              </w:rPr>
              <w:t xml:space="preserve"> </w:t>
            </w:r>
            <w:r>
              <w:rPr>
                <w:color w:val="406F9F"/>
                <w:sz w:val="23"/>
              </w:rPr>
              <w:t xml:space="preserve">an </w:t>
            </w:r>
            <w:r>
              <w:rPr>
                <w:color w:val="406F9F"/>
                <w:spacing w:val="2"/>
                <w:sz w:val="23"/>
              </w:rPr>
              <w:t>even</w:t>
            </w:r>
            <w:r>
              <w:rPr>
                <w:color w:val="406F9F"/>
                <w:spacing w:val="7"/>
                <w:sz w:val="23"/>
              </w:rPr>
              <w:t xml:space="preserve"> </w:t>
            </w:r>
            <w:r>
              <w:rPr>
                <w:color w:val="406F9F"/>
                <w:spacing w:val="2"/>
                <w:sz w:val="23"/>
              </w:rPr>
              <w:t>uglier"</w:t>
            </w:r>
          </w:p>
          <w:p>
            <w:pPr>
              <w:pStyle w:val="10"/>
              <w:spacing w:before="9"/>
              <w:rPr>
                <w:rFonts w:ascii="宋体"/>
                <w:sz w:val="18"/>
              </w:rPr>
            </w:pPr>
          </w:p>
          <w:p>
            <w:pPr>
              <w:pStyle w:val="10"/>
              <w:tabs>
                <w:tab w:val="left" w:pos="5907"/>
              </w:tabs>
              <w:spacing w:line="278" w:lineRule="auto"/>
              <w:ind w:left="120" w:right="327" w:firstLine="984"/>
              <w:rPr>
                <w:sz w:val="23"/>
              </w:rPr>
            </w:pPr>
            <w:r>
              <w:rPr>
                <w:b/>
                <w:color w:val="006F1F"/>
                <w:spacing w:val="2"/>
                <w:sz w:val="23"/>
              </w:rPr>
              <w:t xml:space="preserve">print </w:t>
            </w:r>
            <w:r>
              <w:rPr>
                <w:color w:val="406F9F"/>
                <w:spacing w:val="2"/>
                <w:sz w:val="23"/>
              </w:rPr>
              <w:t>"clown costume than</w:t>
            </w:r>
            <w:r>
              <w:rPr>
                <w:color w:val="406F9F"/>
                <w:spacing w:val="39"/>
                <w:sz w:val="23"/>
              </w:rPr>
              <w:t xml:space="preserve"> </w:t>
            </w:r>
            <w:r>
              <w:rPr>
                <w:color w:val="406F9F"/>
                <w:sz w:val="23"/>
              </w:rPr>
              <w:t>the</w:t>
            </w:r>
            <w:r>
              <w:rPr>
                <w:color w:val="406F9F"/>
                <w:spacing w:val="10"/>
                <w:sz w:val="23"/>
              </w:rPr>
              <w:t xml:space="preserve"> </w:t>
            </w:r>
            <w:r>
              <w:rPr>
                <w:color w:val="406F9F"/>
                <w:spacing w:val="2"/>
                <w:sz w:val="23"/>
              </w:rPr>
              <w:t>last.</w:t>
            </w:r>
            <w:r>
              <w:rPr>
                <w:color w:val="406F9F"/>
                <w:spacing w:val="2"/>
                <w:sz w:val="23"/>
              </w:rPr>
              <w:tab/>
            </w:r>
            <w:r>
              <w:rPr>
                <w:color w:val="406F9F"/>
                <w:spacing w:val="2"/>
                <w:sz w:val="23"/>
              </w:rPr>
              <w:t xml:space="preserve">They </w:t>
            </w:r>
            <w:r>
              <w:rPr>
                <w:color w:val="406F9F"/>
                <w:sz w:val="23"/>
              </w:rPr>
              <w:t xml:space="preserve">haven't </w:t>
            </w:r>
            <w:r>
              <w:rPr>
                <w:color w:val="406F9F"/>
                <w:spacing w:val="2"/>
                <w:sz w:val="23"/>
              </w:rPr>
              <w:t>pulled</w:t>
            </w:r>
            <w:r>
              <w:rPr>
                <w:color w:val="406F9F"/>
                <w:spacing w:val="7"/>
                <w:sz w:val="23"/>
              </w:rPr>
              <w:t xml:space="preserve"> </w:t>
            </w:r>
            <w:r>
              <w:rPr>
                <w:color w:val="406F9F"/>
                <w:spacing w:val="2"/>
                <w:sz w:val="23"/>
              </w:rPr>
              <w:t>their"</w:t>
            </w:r>
          </w:p>
          <w:p>
            <w:pPr>
              <w:pStyle w:val="10"/>
              <w:spacing w:before="9"/>
              <w:rPr>
                <w:rFonts w:ascii="宋体"/>
                <w:sz w:val="18"/>
              </w:rPr>
            </w:pPr>
          </w:p>
          <w:p>
            <w:pPr>
              <w:pStyle w:val="10"/>
              <w:spacing w:line="278" w:lineRule="auto"/>
              <w:ind w:left="120" w:firstLine="984"/>
              <w:rPr>
                <w:sz w:val="23"/>
              </w:rPr>
            </w:pPr>
            <w:r>
              <w:rPr>
                <w:b/>
                <w:color w:val="006F1F"/>
                <w:sz w:val="23"/>
              </w:rPr>
              <w:t xml:space="preserve">print </w:t>
            </w:r>
            <w:r>
              <w:rPr>
                <w:color w:val="406F9F"/>
                <w:sz w:val="23"/>
              </w:rPr>
              <w:t>"weapons out yet, as they see the active bomb under your"</w:t>
            </w:r>
          </w:p>
          <w:p>
            <w:pPr>
              <w:pStyle w:val="10"/>
              <w:spacing w:before="9"/>
              <w:rPr>
                <w:rFonts w:ascii="宋体"/>
                <w:sz w:val="18"/>
              </w:rPr>
            </w:pPr>
          </w:p>
          <w:p>
            <w:pPr>
              <w:pStyle w:val="10"/>
              <w:ind w:left="1104"/>
              <w:rPr>
                <w:sz w:val="23"/>
              </w:rPr>
            </w:pPr>
            <w:r>
              <w:rPr>
                <w:b/>
                <w:color w:val="006F1F"/>
                <w:spacing w:val="2"/>
                <w:sz w:val="23"/>
              </w:rPr>
              <w:t xml:space="preserve">print </w:t>
            </w:r>
            <w:r>
              <w:rPr>
                <w:color w:val="406F9F"/>
                <w:spacing w:val="2"/>
                <w:sz w:val="23"/>
              </w:rPr>
              <w:t xml:space="preserve">"arm and don't want </w:t>
            </w:r>
            <w:r>
              <w:rPr>
                <w:color w:val="406F9F"/>
                <w:sz w:val="23"/>
              </w:rPr>
              <w:t xml:space="preserve">to </w:t>
            </w:r>
            <w:r>
              <w:rPr>
                <w:color w:val="406F9F"/>
                <w:spacing w:val="2"/>
                <w:sz w:val="23"/>
              </w:rPr>
              <w:t xml:space="preserve">set </w:t>
            </w:r>
            <w:r>
              <w:rPr>
                <w:color w:val="406F9F"/>
                <w:sz w:val="23"/>
              </w:rPr>
              <w:t>it</w:t>
            </w:r>
            <w:r>
              <w:rPr>
                <w:color w:val="406F9F"/>
                <w:spacing w:val="52"/>
                <w:sz w:val="23"/>
              </w:rPr>
              <w:t xml:space="preserve"> </w:t>
            </w:r>
            <w:r>
              <w:rPr>
                <w:color w:val="406F9F"/>
                <w:spacing w:val="2"/>
                <w:sz w:val="23"/>
              </w:rPr>
              <w:t>off."</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04"/>
              <w:rPr>
                <w:sz w:val="23"/>
              </w:rPr>
            </w:pPr>
            <w:r>
              <w:rPr>
                <w:sz w:val="23"/>
              </w:rPr>
              <w:t xml:space="preserve">action </w:t>
            </w:r>
            <w:r>
              <w:rPr>
                <w:color w:val="666666"/>
                <w:sz w:val="23"/>
              </w:rPr>
              <w:t xml:space="preserve">= </w:t>
            </w:r>
            <w:r>
              <w:rPr>
                <w:color w:val="006F1F"/>
                <w:sz w:val="23"/>
              </w:rPr>
              <w:t>raw_input</w:t>
            </w:r>
            <w:r>
              <w:rPr>
                <w:sz w:val="23"/>
              </w:rPr>
              <w:t>(</w:t>
            </w:r>
            <w:r>
              <w:rPr>
                <w:color w:val="406F9F"/>
                <w:sz w:val="23"/>
              </w:rPr>
              <w:t>"&gt; "</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04"/>
              <w:rPr>
                <w:sz w:val="23"/>
              </w:rPr>
            </w:pPr>
            <w:r>
              <w:rPr>
                <w:b/>
                <w:color w:val="006F1F"/>
                <w:sz w:val="23"/>
              </w:rPr>
              <w:t xml:space="preserve">if </w:t>
            </w:r>
            <w:r>
              <w:rPr>
                <w:sz w:val="23"/>
              </w:rPr>
              <w:t xml:space="preserve">action </w:t>
            </w:r>
            <w:r>
              <w:rPr>
                <w:color w:val="666666"/>
                <w:sz w:val="23"/>
              </w:rPr>
              <w:t xml:space="preserve">== </w:t>
            </w:r>
            <w:r>
              <w:rPr>
                <w:color w:val="406F9F"/>
                <w:sz w:val="23"/>
              </w:rPr>
              <w:t>"throw the bomb"</w:t>
            </w:r>
            <w:r>
              <w:rPr>
                <w:sz w:val="23"/>
              </w:rPr>
              <w:t>:</w:t>
            </w:r>
          </w:p>
          <w:p>
            <w:pPr>
              <w:pStyle w:val="10"/>
              <w:spacing w:before="1"/>
              <w:rPr>
                <w:rFonts w:ascii="宋体"/>
                <w:sz w:val="22"/>
              </w:rPr>
            </w:pPr>
          </w:p>
          <w:p>
            <w:pPr>
              <w:pStyle w:val="10"/>
              <w:ind w:left="1596"/>
              <w:rPr>
                <w:sz w:val="23"/>
              </w:rPr>
            </w:pPr>
            <w:r>
              <w:rPr>
                <w:b/>
                <w:color w:val="006F1F"/>
                <w:sz w:val="23"/>
              </w:rPr>
              <w:t xml:space="preserve">print </w:t>
            </w:r>
            <w:r>
              <w:rPr>
                <w:color w:val="406F9F"/>
                <w:sz w:val="23"/>
              </w:rPr>
              <w:t>"In a panic you throw the bomb at the group</w:t>
            </w:r>
          </w:p>
        </w:tc>
      </w:tr>
    </w:tbl>
    <w:p>
      <w:pPr>
        <w:spacing w:after="0"/>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922" w:hRule="atLeast"/>
        </w:trPr>
        <w:tc>
          <w:tcPr>
            <w:tcW w:w="711" w:type="dxa"/>
          </w:tcPr>
          <w:p>
            <w:pPr>
              <w:pStyle w:val="10"/>
              <w:spacing w:before="21"/>
              <w:ind w:left="200"/>
              <w:rPr>
                <w:sz w:val="23"/>
              </w:rPr>
            </w:pPr>
            <w:r>
              <w:rPr>
                <w:color w:val="AAAAAA"/>
                <w:spacing w:val="2"/>
                <w:sz w:val="23"/>
              </w:rPr>
              <w:t>137</w:t>
            </w:r>
          </w:p>
          <w:p>
            <w:pPr>
              <w:pStyle w:val="10"/>
              <w:spacing w:before="1"/>
              <w:rPr>
                <w:rFonts w:ascii="宋体"/>
                <w:sz w:val="22"/>
              </w:rPr>
            </w:pPr>
          </w:p>
          <w:p>
            <w:pPr>
              <w:pStyle w:val="10"/>
              <w:ind w:left="200"/>
              <w:rPr>
                <w:sz w:val="23"/>
              </w:rPr>
            </w:pPr>
            <w:r>
              <w:rPr>
                <w:color w:val="AAAAAA"/>
                <w:spacing w:val="2"/>
                <w:sz w:val="23"/>
              </w:rPr>
              <w:t>138</w:t>
            </w:r>
          </w:p>
          <w:p>
            <w:pPr>
              <w:pStyle w:val="10"/>
              <w:spacing w:before="1"/>
              <w:rPr>
                <w:rFonts w:ascii="宋体"/>
                <w:sz w:val="22"/>
              </w:rPr>
            </w:pPr>
          </w:p>
          <w:p>
            <w:pPr>
              <w:pStyle w:val="10"/>
              <w:ind w:left="200"/>
              <w:rPr>
                <w:sz w:val="23"/>
              </w:rPr>
            </w:pPr>
            <w:r>
              <w:rPr>
                <w:color w:val="AAAAAA"/>
                <w:spacing w:val="2"/>
                <w:sz w:val="23"/>
              </w:rPr>
              <w:t>139</w:t>
            </w:r>
          </w:p>
          <w:p>
            <w:pPr>
              <w:pStyle w:val="10"/>
              <w:spacing w:before="1"/>
              <w:rPr>
                <w:rFonts w:ascii="宋体"/>
                <w:sz w:val="22"/>
              </w:rPr>
            </w:pPr>
          </w:p>
          <w:p>
            <w:pPr>
              <w:pStyle w:val="10"/>
              <w:ind w:left="200"/>
              <w:rPr>
                <w:sz w:val="23"/>
              </w:rPr>
            </w:pPr>
            <w:r>
              <w:rPr>
                <w:color w:val="AAAAAA"/>
                <w:spacing w:val="2"/>
                <w:sz w:val="23"/>
              </w:rPr>
              <w:t>140</w:t>
            </w:r>
          </w:p>
          <w:p>
            <w:pPr>
              <w:pStyle w:val="10"/>
              <w:rPr>
                <w:rFonts w:ascii="宋体"/>
                <w:sz w:val="22"/>
              </w:rPr>
            </w:pPr>
          </w:p>
          <w:p>
            <w:pPr>
              <w:pStyle w:val="10"/>
              <w:spacing w:before="1"/>
              <w:ind w:left="200"/>
              <w:rPr>
                <w:sz w:val="23"/>
              </w:rPr>
            </w:pPr>
            <w:r>
              <w:rPr>
                <w:color w:val="AAAAAA"/>
                <w:spacing w:val="2"/>
                <w:sz w:val="23"/>
              </w:rPr>
              <w:t>141</w:t>
            </w:r>
          </w:p>
          <w:p>
            <w:pPr>
              <w:pStyle w:val="10"/>
              <w:rPr>
                <w:rFonts w:ascii="宋体"/>
                <w:sz w:val="22"/>
              </w:rPr>
            </w:pPr>
          </w:p>
          <w:p>
            <w:pPr>
              <w:pStyle w:val="10"/>
              <w:ind w:left="200"/>
              <w:rPr>
                <w:sz w:val="23"/>
              </w:rPr>
            </w:pPr>
            <w:r>
              <w:rPr>
                <w:color w:val="AAAAAA"/>
                <w:spacing w:val="2"/>
                <w:sz w:val="23"/>
              </w:rPr>
              <w:t>142</w:t>
            </w:r>
          </w:p>
          <w:p>
            <w:pPr>
              <w:pStyle w:val="10"/>
              <w:spacing w:before="2"/>
              <w:rPr>
                <w:rFonts w:ascii="宋体"/>
                <w:sz w:val="22"/>
              </w:rPr>
            </w:pPr>
          </w:p>
          <w:p>
            <w:pPr>
              <w:pStyle w:val="10"/>
              <w:ind w:left="200"/>
              <w:rPr>
                <w:sz w:val="23"/>
              </w:rPr>
            </w:pPr>
            <w:r>
              <w:rPr>
                <w:color w:val="AAAAAA"/>
                <w:spacing w:val="2"/>
                <w:sz w:val="23"/>
              </w:rPr>
              <w:t>143</w:t>
            </w:r>
          </w:p>
          <w:p>
            <w:pPr>
              <w:pStyle w:val="10"/>
              <w:spacing w:before="1"/>
              <w:rPr>
                <w:rFonts w:ascii="宋体"/>
                <w:sz w:val="22"/>
              </w:rPr>
            </w:pPr>
          </w:p>
          <w:p>
            <w:pPr>
              <w:pStyle w:val="10"/>
              <w:ind w:left="200"/>
              <w:rPr>
                <w:sz w:val="23"/>
              </w:rPr>
            </w:pPr>
            <w:r>
              <w:rPr>
                <w:color w:val="AAAAAA"/>
                <w:spacing w:val="2"/>
                <w:sz w:val="23"/>
              </w:rPr>
              <w:t>144</w:t>
            </w:r>
          </w:p>
          <w:p>
            <w:pPr>
              <w:pStyle w:val="10"/>
              <w:rPr>
                <w:rFonts w:ascii="宋体"/>
                <w:sz w:val="22"/>
              </w:rPr>
            </w:pPr>
          </w:p>
          <w:p>
            <w:pPr>
              <w:pStyle w:val="10"/>
              <w:spacing w:before="1"/>
              <w:ind w:left="200"/>
              <w:rPr>
                <w:sz w:val="23"/>
              </w:rPr>
            </w:pPr>
            <w:r>
              <w:rPr>
                <w:color w:val="AAAAAA"/>
                <w:spacing w:val="2"/>
                <w:sz w:val="23"/>
              </w:rPr>
              <w:t>145</w:t>
            </w:r>
          </w:p>
          <w:p>
            <w:pPr>
              <w:pStyle w:val="10"/>
              <w:rPr>
                <w:rFonts w:ascii="宋体"/>
                <w:sz w:val="22"/>
              </w:rPr>
            </w:pPr>
          </w:p>
          <w:p>
            <w:pPr>
              <w:pStyle w:val="10"/>
              <w:ind w:left="200"/>
              <w:rPr>
                <w:sz w:val="23"/>
              </w:rPr>
            </w:pPr>
            <w:r>
              <w:rPr>
                <w:color w:val="AAAAAA"/>
                <w:spacing w:val="2"/>
                <w:sz w:val="23"/>
              </w:rPr>
              <w:t>146</w:t>
            </w:r>
          </w:p>
          <w:p>
            <w:pPr>
              <w:pStyle w:val="10"/>
              <w:spacing w:before="1"/>
              <w:rPr>
                <w:rFonts w:ascii="宋体"/>
                <w:sz w:val="22"/>
              </w:rPr>
            </w:pPr>
          </w:p>
          <w:p>
            <w:pPr>
              <w:pStyle w:val="10"/>
              <w:ind w:left="200"/>
              <w:rPr>
                <w:sz w:val="23"/>
              </w:rPr>
            </w:pPr>
            <w:r>
              <w:rPr>
                <w:color w:val="AAAAAA"/>
                <w:spacing w:val="2"/>
                <w:sz w:val="23"/>
              </w:rPr>
              <w:t>147</w:t>
            </w:r>
          </w:p>
          <w:p>
            <w:pPr>
              <w:pStyle w:val="10"/>
              <w:spacing w:before="1"/>
              <w:rPr>
                <w:rFonts w:ascii="宋体"/>
                <w:sz w:val="22"/>
              </w:rPr>
            </w:pPr>
          </w:p>
          <w:p>
            <w:pPr>
              <w:pStyle w:val="10"/>
              <w:ind w:left="200"/>
              <w:rPr>
                <w:sz w:val="23"/>
              </w:rPr>
            </w:pPr>
            <w:r>
              <w:rPr>
                <w:color w:val="AAAAAA"/>
                <w:spacing w:val="2"/>
                <w:sz w:val="23"/>
              </w:rPr>
              <w:t>148</w:t>
            </w:r>
          </w:p>
          <w:p>
            <w:pPr>
              <w:pStyle w:val="10"/>
              <w:spacing w:before="1"/>
              <w:rPr>
                <w:rFonts w:ascii="宋体"/>
                <w:sz w:val="22"/>
              </w:rPr>
            </w:pPr>
          </w:p>
          <w:p>
            <w:pPr>
              <w:pStyle w:val="10"/>
              <w:ind w:left="200"/>
              <w:rPr>
                <w:sz w:val="23"/>
              </w:rPr>
            </w:pPr>
            <w:r>
              <w:rPr>
                <w:color w:val="AAAAAA"/>
                <w:spacing w:val="2"/>
                <w:sz w:val="23"/>
              </w:rPr>
              <w:t>149</w:t>
            </w:r>
          </w:p>
          <w:p>
            <w:pPr>
              <w:pStyle w:val="10"/>
              <w:spacing w:before="1"/>
              <w:rPr>
                <w:rFonts w:ascii="宋体"/>
                <w:sz w:val="22"/>
              </w:rPr>
            </w:pPr>
          </w:p>
          <w:p>
            <w:pPr>
              <w:pStyle w:val="10"/>
              <w:ind w:left="200"/>
              <w:rPr>
                <w:sz w:val="23"/>
              </w:rPr>
            </w:pPr>
            <w:r>
              <w:rPr>
                <w:color w:val="AAAAAA"/>
                <w:spacing w:val="2"/>
                <w:sz w:val="23"/>
              </w:rPr>
              <w:t>150</w:t>
            </w:r>
          </w:p>
          <w:p>
            <w:pPr>
              <w:pStyle w:val="10"/>
              <w:spacing w:before="1"/>
              <w:rPr>
                <w:rFonts w:ascii="宋体"/>
                <w:sz w:val="22"/>
              </w:rPr>
            </w:pPr>
          </w:p>
          <w:p>
            <w:pPr>
              <w:pStyle w:val="10"/>
              <w:ind w:left="200"/>
              <w:rPr>
                <w:sz w:val="23"/>
              </w:rPr>
            </w:pPr>
            <w:r>
              <w:rPr>
                <w:color w:val="AAAAAA"/>
                <w:spacing w:val="2"/>
                <w:sz w:val="23"/>
              </w:rPr>
              <w:t>151</w:t>
            </w:r>
          </w:p>
          <w:p>
            <w:pPr>
              <w:pStyle w:val="10"/>
              <w:rPr>
                <w:rFonts w:ascii="宋体"/>
                <w:sz w:val="22"/>
              </w:rPr>
            </w:pPr>
          </w:p>
          <w:p>
            <w:pPr>
              <w:pStyle w:val="10"/>
              <w:spacing w:before="1"/>
              <w:ind w:left="200"/>
              <w:rPr>
                <w:sz w:val="23"/>
              </w:rPr>
            </w:pPr>
            <w:r>
              <w:rPr>
                <w:color w:val="AAAAAA"/>
                <w:spacing w:val="2"/>
                <w:sz w:val="23"/>
              </w:rPr>
              <w:t>152</w:t>
            </w:r>
          </w:p>
          <w:p>
            <w:pPr>
              <w:pStyle w:val="10"/>
              <w:rPr>
                <w:rFonts w:ascii="宋体"/>
                <w:sz w:val="22"/>
              </w:rPr>
            </w:pPr>
          </w:p>
          <w:p>
            <w:pPr>
              <w:pStyle w:val="10"/>
              <w:ind w:left="200"/>
              <w:rPr>
                <w:sz w:val="23"/>
              </w:rPr>
            </w:pPr>
            <w:r>
              <w:rPr>
                <w:color w:val="AAAAAA"/>
                <w:spacing w:val="2"/>
                <w:sz w:val="23"/>
              </w:rPr>
              <w:t>153</w:t>
            </w:r>
          </w:p>
          <w:p>
            <w:pPr>
              <w:pStyle w:val="10"/>
              <w:spacing w:before="2"/>
              <w:rPr>
                <w:rFonts w:ascii="宋体"/>
                <w:sz w:val="22"/>
              </w:rPr>
            </w:pPr>
          </w:p>
          <w:p>
            <w:pPr>
              <w:pStyle w:val="10"/>
              <w:ind w:left="200"/>
              <w:rPr>
                <w:sz w:val="23"/>
              </w:rPr>
            </w:pPr>
            <w:r>
              <w:rPr>
                <w:color w:val="AAAAAA"/>
                <w:spacing w:val="2"/>
                <w:sz w:val="23"/>
              </w:rPr>
              <w:t>154</w:t>
            </w:r>
          </w:p>
          <w:p>
            <w:pPr>
              <w:pStyle w:val="10"/>
              <w:spacing w:before="1"/>
              <w:rPr>
                <w:rFonts w:ascii="宋体"/>
                <w:sz w:val="22"/>
              </w:rPr>
            </w:pPr>
          </w:p>
          <w:p>
            <w:pPr>
              <w:pStyle w:val="10"/>
              <w:ind w:left="200"/>
              <w:rPr>
                <w:sz w:val="23"/>
              </w:rPr>
            </w:pPr>
            <w:r>
              <w:rPr>
                <w:color w:val="AAAAAA"/>
                <w:spacing w:val="2"/>
                <w:sz w:val="23"/>
              </w:rPr>
              <w:t>155</w:t>
            </w:r>
          </w:p>
          <w:p>
            <w:pPr>
              <w:pStyle w:val="10"/>
              <w:rPr>
                <w:rFonts w:ascii="宋体"/>
                <w:sz w:val="22"/>
              </w:rPr>
            </w:pPr>
          </w:p>
          <w:p>
            <w:pPr>
              <w:pStyle w:val="10"/>
              <w:spacing w:before="1"/>
              <w:ind w:left="200"/>
              <w:rPr>
                <w:sz w:val="23"/>
              </w:rPr>
            </w:pPr>
            <w:r>
              <w:rPr>
                <w:color w:val="AAAAAA"/>
                <w:spacing w:val="2"/>
                <w:sz w:val="23"/>
              </w:rPr>
              <w:t>156</w:t>
            </w:r>
          </w:p>
          <w:p>
            <w:pPr>
              <w:pStyle w:val="10"/>
              <w:rPr>
                <w:rFonts w:ascii="宋体"/>
                <w:sz w:val="22"/>
              </w:rPr>
            </w:pPr>
          </w:p>
          <w:p>
            <w:pPr>
              <w:pStyle w:val="10"/>
              <w:ind w:left="200"/>
              <w:rPr>
                <w:sz w:val="23"/>
              </w:rPr>
            </w:pPr>
            <w:r>
              <w:rPr>
                <w:color w:val="AAAAAA"/>
                <w:spacing w:val="2"/>
                <w:sz w:val="23"/>
              </w:rPr>
              <w:t>157</w:t>
            </w:r>
          </w:p>
          <w:p>
            <w:pPr>
              <w:pStyle w:val="10"/>
              <w:spacing w:before="1"/>
              <w:rPr>
                <w:rFonts w:ascii="宋体"/>
                <w:sz w:val="22"/>
              </w:rPr>
            </w:pPr>
          </w:p>
          <w:p>
            <w:pPr>
              <w:pStyle w:val="10"/>
              <w:ind w:left="200"/>
              <w:rPr>
                <w:sz w:val="23"/>
              </w:rPr>
            </w:pPr>
            <w:r>
              <w:rPr>
                <w:color w:val="AAAAAA"/>
                <w:spacing w:val="2"/>
                <w:sz w:val="23"/>
              </w:rPr>
              <w:t>158</w:t>
            </w:r>
          </w:p>
          <w:p>
            <w:pPr>
              <w:pStyle w:val="10"/>
              <w:spacing w:before="1"/>
              <w:rPr>
                <w:rFonts w:ascii="宋体"/>
                <w:sz w:val="22"/>
              </w:rPr>
            </w:pPr>
          </w:p>
          <w:p>
            <w:pPr>
              <w:pStyle w:val="10"/>
              <w:ind w:left="200"/>
              <w:rPr>
                <w:sz w:val="23"/>
              </w:rPr>
            </w:pPr>
            <w:r>
              <w:rPr>
                <w:color w:val="AAAAAA"/>
                <w:spacing w:val="2"/>
                <w:sz w:val="23"/>
              </w:rPr>
              <w:t>159</w:t>
            </w:r>
          </w:p>
          <w:p>
            <w:pPr>
              <w:pStyle w:val="10"/>
              <w:spacing w:before="1"/>
              <w:rPr>
                <w:rFonts w:ascii="宋体"/>
                <w:sz w:val="22"/>
              </w:rPr>
            </w:pPr>
          </w:p>
          <w:p>
            <w:pPr>
              <w:pStyle w:val="10"/>
              <w:ind w:left="200"/>
              <w:rPr>
                <w:sz w:val="23"/>
              </w:rPr>
            </w:pPr>
            <w:r>
              <w:rPr>
                <w:color w:val="AAAAAA"/>
                <w:spacing w:val="2"/>
                <w:sz w:val="23"/>
              </w:rPr>
              <w:t>160</w:t>
            </w:r>
          </w:p>
          <w:p>
            <w:pPr>
              <w:pStyle w:val="10"/>
              <w:spacing w:before="1"/>
              <w:rPr>
                <w:rFonts w:ascii="宋体"/>
                <w:sz w:val="22"/>
              </w:rPr>
            </w:pPr>
          </w:p>
          <w:p>
            <w:pPr>
              <w:pStyle w:val="10"/>
              <w:ind w:left="200"/>
              <w:rPr>
                <w:sz w:val="23"/>
              </w:rPr>
            </w:pPr>
            <w:r>
              <w:rPr>
                <w:color w:val="AAAAAA"/>
                <w:spacing w:val="2"/>
                <w:sz w:val="23"/>
              </w:rPr>
              <w:t>161</w:t>
            </w:r>
          </w:p>
        </w:tc>
        <w:tc>
          <w:tcPr>
            <w:tcW w:w="7796" w:type="dxa"/>
            <w:shd w:val="clear" w:color="auto" w:fill="EDEDED"/>
          </w:tcPr>
          <w:p>
            <w:pPr>
              <w:pStyle w:val="10"/>
              <w:spacing w:before="21"/>
              <w:ind w:left="120"/>
              <w:rPr>
                <w:sz w:val="23"/>
              </w:rPr>
            </w:pPr>
            <w:r>
              <w:rPr>
                <w:color w:val="406F9F"/>
                <w:sz w:val="23"/>
              </w:rPr>
              <w:t>of Gothons"</w:t>
            </w:r>
          </w:p>
          <w:p>
            <w:pPr>
              <w:pStyle w:val="10"/>
              <w:spacing w:before="1"/>
              <w:rPr>
                <w:rFonts w:ascii="宋体"/>
                <w:sz w:val="22"/>
              </w:rPr>
            </w:pPr>
          </w:p>
          <w:p>
            <w:pPr>
              <w:pStyle w:val="10"/>
              <w:tabs>
                <w:tab w:val="left" w:pos="6200"/>
              </w:tabs>
              <w:ind w:left="1596"/>
              <w:rPr>
                <w:sz w:val="23"/>
              </w:rPr>
            </w:pPr>
            <w:r>
              <w:rPr>
                <w:b/>
                <w:color w:val="006F1F"/>
                <w:spacing w:val="2"/>
                <w:sz w:val="23"/>
              </w:rPr>
              <w:t>print</w:t>
            </w:r>
            <w:r>
              <w:rPr>
                <w:b/>
                <w:color w:val="006F1F"/>
                <w:spacing w:val="-37"/>
                <w:sz w:val="23"/>
              </w:rPr>
              <w:t xml:space="preserve"> </w:t>
            </w:r>
            <w:r>
              <w:rPr>
                <w:color w:val="406F9F"/>
                <w:spacing w:val="2"/>
                <w:sz w:val="23"/>
              </w:rPr>
              <w:t>"and</w:t>
            </w:r>
            <w:r>
              <w:rPr>
                <w:color w:val="406F9F"/>
                <w:spacing w:val="-38"/>
                <w:sz w:val="23"/>
              </w:rPr>
              <w:t xml:space="preserve"> </w:t>
            </w:r>
            <w:r>
              <w:rPr>
                <w:color w:val="406F9F"/>
                <w:spacing w:val="2"/>
                <w:sz w:val="23"/>
              </w:rPr>
              <w:t>make</w:t>
            </w:r>
            <w:r>
              <w:rPr>
                <w:color w:val="406F9F"/>
                <w:spacing w:val="-38"/>
                <w:sz w:val="23"/>
              </w:rPr>
              <w:t xml:space="preserve"> </w:t>
            </w:r>
            <w:r>
              <w:rPr>
                <w:color w:val="406F9F"/>
                <w:sz w:val="23"/>
              </w:rPr>
              <w:t>a</w:t>
            </w:r>
            <w:r>
              <w:rPr>
                <w:color w:val="406F9F"/>
                <w:spacing w:val="-37"/>
                <w:sz w:val="23"/>
              </w:rPr>
              <w:t xml:space="preserve"> </w:t>
            </w:r>
            <w:r>
              <w:rPr>
                <w:color w:val="406F9F"/>
                <w:spacing w:val="2"/>
                <w:sz w:val="23"/>
              </w:rPr>
              <w:t>leap</w:t>
            </w:r>
            <w:r>
              <w:rPr>
                <w:color w:val="406F9F"/>
                <w:spacing w:val="-38"/>
                <w:sz w:val="23"/>
              </w:rPr>
              <w:t xml:space="preserve"> </w:t>
            </w:r>
            <w:r>
              <w:rPr>
                <w:color w:val="406F9F"/>
                <w:sz w:val="23"/>
              </w:rPr>
              <w:t>for</w:t>
            </w:r>
            <w:r>
              <w:rPr>
                <w:color w:val="406F9F"/>
                <w:spacing w:val="-38"/>
                <w:sz w:val="23"/>
              </w:rPr>
              <w:t xml:space="preserve"> </w:t>
            </w:r>
            <w:r>
              <w:rPr>
                <w:color w:val="406F9F"/>
                <w:spacing w:val="2"/>
                <w:sz w:val="23"/>
              </w:rPr>
              <w:t>the</w:t>
            </w:r>
            <w:r>
              <w:rPr>
                <w:color w:val="406F9F"/>
                <w:spacing w:val="-38"/>
                <w:sz w:val="23"/>
              </w:rPr>
              <w:t xml:space="preserve"> </w:t>
            </w:r>
            <w:r>
              <w:rPr>
                <w:color w:val="406F9F"/>
                <w:spacing w:val="2"/>
                <w:sz w:val="23"/>
              </w:rPr>
              <w:t>door.</w:t>
            </w:r>
            <w:r>
              <w:rPr>
                <w:color w:val="406F9F"/>
                <w:spacing w:val="2"/>
                <w:sz w:val="23"/>
              </w:rPr>
              <w:tab/>
            </w:r>
            <w:r>
              <w:rPr>
                <w:color w:val="406F9F"/>
                <w:spacing w:val="2"/>
                <w:sz w:val="23"/>
              </w:rPr>
              <w:t>Right as</w:t>
            </w:r>
            <w:r>
              <w:rPr>
                <w:color w:val="406F9F"/>
                <w:spacing w:val="-82"/>
                <w:sz w:val="23"/>
              </w:rPr>
              <w:t xml:space="preserve"> </w:t>
            </w:r>
            <w:r>
              <w:rPr>
                <w:color w:val="406F9F"/>
                <w:sz w:val="23"/>
              </w:rPr>
              <w:t>you</w:t>
            </w:r>
          </w:p>
          <w:p>
            <w:pPr>
              <w:pStyle w:val="10"/>
              <w:spacing w:before="43"/>
              <w:ind w:left="120"/>
              <w:rPr>
                <w:sz w:val="23"/>
              </w:rPr>
            </w:pPr>
            <w:r>
              <w:rPr>
                <w:color w:val="406F9F"/>
                <w:sz w:val="23"/>
              </w:rPr>
              <w:t>drop it a"</w:t>
            </w:r>
          </w:p>
          <w:p>
            <w:pPr>
              <w:pStyle w:val="10"/>
              <w:spacing w:before="1"/>
              <w:rPr>
                <w:rFonts w:ascii="宋体"/>
                <w:sz w:val="22"/>
              </w:rPr>
            </w:pPr>
          </w:p>
          <w:p>
            <w:pPr>
              <w:pStyle w:val="10"/>
              <w:ind w:left="1596"/>
              <w:rPr>
                <w:sz w:val="23"/>
              </w:rPr>
            </w:pPr>
            <w:r>
              <w:rPr>
                <w:b/>
                <w:color w:val="006F1F"/>
                <w:spacing w:val="2"/>
                <w:sz w:val="23"/>
              </w:rPr>
              <w:t>print</w:t>
            </w:r>
            <w:r>
              <w:rPr>
                <w:b/>
                <w:color w:val="006F1F"/>
                <w:spacing w:val="-46"/>
                <w:sz w:val="23"/>
              </w:rPr>
              <w:t xml:space="preserve"> </w:t>
            </w:r>
            <w:r>
              <w:rPr>
                <w:color w:val="406F9F"/>
                <w:spacing w:val="2"/>
                <w:sz w:val="23"/>
              </w:rPr>
              <w:t>"Gothon</w:t>
            </w:r>
            <w:r>
              <w:rPr>
                <w:color w:val="406F9F"/>
                <w:spacing w:val="-44"/>
                <w:sz w:val="23"/>
              </w:rPr>
              <w:t xml:space="preserve"> </w:t>
            </w:r>
            <w:r>
              <w:rPr>
                <w:color w:val="406F9F"/>
                <w:spacing w:val="2"/>
                <w:sz w:val="23"/>
              </w:rPr>
              <w:t>shoots</w:t>
            </w:r>
            <w:r>
              <w:rPr>
                <w:color w:val="406F9F"/>
                <w:spacing w:val="-46"/>
                <w:sz w:val="23"/>
              </w:rPr>
              <w:t xml:space="preserve"> </w:t>
            </w:r>
            <w:r>
              <w:rPr>
                <w:color w:val="406F9F"/>
                <w:spacing w:val="2"/>
                <w:sz w:val="23"/>
              </w:rPr>
              <w:t>you</w:t>
            </w:r>
            <w:r>
              <w:rPr>
                <w:color w:val="406F9F"/>
                <w:spacing w:val="-47"/>
                <w:sz w:val="23"/>
              </w:rPr>
              <w:t xml:space="preserve"> </w:t>
            </w:r>
            <w:r>
              <w:rPr>
                <w:color w:val="406F9F"/>
                <w:spacing w:val="2"/>
                <w:sz w:val="23"/>
              </w:rPr>
              <w:t>right</w:t>
            </w:r>
            <w:r>
              <w:rPr>
                <w:color w:val="406F9F"/>
                <w:spacing w:val="-44"/>
                <w:sz w:val="23"/>
              </w:rPr>
              <w:t xml:space="preserve"> </w:t>
            </w:r>
            <w:r>
              <w:rPr>
                <w:color w:val="406F9F"/>
                <w:sz w:val="23"/>
              </w:rPr>
              <w:t>in</w:t>
            </w:r>
            <w:r>
              <w:rPr>
                <w:color w:val="406F9F"/>
                <w:spacing w:val="-44"/>
                <w:sz w:val="23"/>
              </w:rPr>
              <w:t xml:space="preserve"> </w:t>
            </w:r>
            <w:r>
              <w:rPr>
                <w:color w:val="406F9F"/>
                <w:sz w:val="23"/>
              </w:rPr>
              <w:t>the</w:t>
            </w:r>
            <w:r>
              <w:rPr>
                <w:color w:val="406F9F"/>
                <w:spacing w:val="-44"/>
                <w:sz w:val="23"/>
              </w:rPr>
              <w:t xml:space="preserve"> </w:t>
            </w:r>
            <w:r>
              <w:rPr>
                <w:color w:val="406F9F"/>
                <w:spacing w:val="2"/>
                <w:sz w:val="23"/>
              </w:rPr>
              <w:t>back</w:t>
            </w:r>
            <w:r>
              <w:rPr>
                <w:color w:val="406F9F"/>
                <w:spacing w:val="-47"/>
                <w:sz w:val="23"/>
              </w:rPr>
              <w:t xml:space="preserve"> </w:t>
            </w:r>
            <w:r>
              <w:rPr>
                <w:color w:val="406F9F"/>
                <w:spacing w:val="2"/>
                <w:sz w:val="23"/>
              </w:rPr>
              <w:t>killing</w:t>
            </w:r>
          </w:p>
          <w:p>
            <w:pPr>
              <w:pStyle w:val="10"/>
              <w:spacing w:before="42"/>
              <w:ind w:left="120"/>
              <w:rPr>
                <w:sz w:val="23"/>
              </w:rPr>
            </w:pPr>
            <w:r>
              <w:rPr>
                <w:color w:val="406F9F"/>
                <w:sz w:val="23"/>
              </w:rPr>
              <w:t>you."</w:t>
            </w:r>
          </w:p>
          <w:p>
            <w:pPr>
              <w:pStyle w:val="10"/>
              <w:spacing w:before="1"/>
              <w:rPr>
                <w:rFonts w:ascii="宋体"/>
                <w:sz w:val="22"/>
              </w:rPr>
            </w:pPr>
          </w:p>
          <w:p>
            <w:pPr>
              <w:pStyle w:val="10"/>
              <w:spacing w:line="278" w:lineRule="auto"/>
              <w:ind w:left="120" w:firstLine="1476"/>
              <w:rPr>
                <w:sz w:val="23"/>
              </w:rPr>
            </w:pPr>
            <w:r>
              <w:rPr>
                <w:b/>
                <w:color w:val="006F1F"/>
                <w:sz w:val="23"/>
              </w:rPr>
              <w:t xml:space="preserve">print </w:t>
            </w:r>
            <w:r>
              <w:rPr>
                <w:color w:val="406F9F"/>
                <w:sz w:val="23"/>
              </w:rPr>
              <w:t>"As you die you see another Gothon frantically try to disarm"</w:t>
            </w:r>
          </w:p>
          <w:p>
            <w:pPr>
              <w:pStyle w:val="10"/>
              <w:spacing w:before="9"/>
              <w:rPr>
                <w:rFonts w:ascii="宋体"/>
                <w:sz w:val="18"/>
              </w:rPr>
            </w:pPr>
          </w:p>
          <w:p>
            <w:pPr>
              <w:pStyle w:val="10"/>
              <w:spacing w:line="278" w:lineRule="auto"/>
              <w:ind w:left="120" w:firstLine="1476"/>
              <w:rPr>
                <w:sz w:val="23"/>
              </w:rPr>
            </w:pPr>
            <w:r>
              <w:rPr>
                <w:b/>
                <w:color w:val="006F1F"/>
                <w:sz w:val="23"/>
              </w:rPr>
              <w:t xml:space="preserve">print </w:t>
            </w:r>
            <w:r>
              <w:rPr>
                <w:color w:val="406F9F"/>
                <w:sz w:val="23"/>
              </w:rPr>
              <w:t>"the bomb. You die knowing they will probably blow up when"</w:t>
            </w:r>
          </w:p>
          <w:p>
            <w:pPr>
              <w:pStyle w:val="10"/>
              <w:spacing w:before="9"/>
              <w:rPr>
                <w:rFonts w:ascii="宋体"/>
                <w:sz w:val="18"/>
              </w:rPr>
            </w:pPr>
          </w:p>
          <w:p>
            <w:pPr>
              <w:pStyle w:val="10"/>
              <w:ind w:left="1596"/>
              <w:rPr>
                <w:sz w:val="23"/>
              </w:rPr>
            </w:pPr>
            <w:r>
              <w:rPr>
                <w:b/>
                <w:color w:val="006F1F"/>
                <w:sz w:val="23"/>
              </w:rPr>
              <w:t xml:space="preserve">print </w:t>
            </w:r>
            <w:r>
              <w:rPr>
                <w:color w:val="406F9F"/>
                <w:sz w:val="23"/>
              </w:rPr>
              <w:t>"it goes off."</w:t>
            </w:r>
          </w:p>
          <w:p>
            <w:pPr>
              <w:pStyle w:val="10"/>
              <w:spacing w:before="1"/>
              <w:rPr>
                <w:rFonts w:ascii="宋体"/>
                <w:sz w:val="22"/>
              </w:rPr>
            </w:pPr>
          </w:p>
          <w:p>
            <w:pPr>
              <w:pStyle w:val="10"/>
              <w:ind w:left="1596"/>
              <w:rPr>
                <w:sz w:val="23"/>
              </w:rPr>
            </w:pPr>
            <w:r>
              <w:rPr>
                <w:b/>
                <w:color w:val="006F1F"/>
                <w:sz w:val="23"/>
              </w:rPr>
              <w:t xml:space="preserve">return </w:t>
            </w:r>
            <w:r>
              <w:rPr>
                <w:color w:val="406F9F"/>
                <w:sz w:val="23"/>
              </w:rPr>
              <w:t>'death'</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04"/>
              <w:rPr>
                <w:sz w:val="23"/>
              </w:rPr>
            </w:pPr>
            <w:r>
              <w:rPr>
                <w:b/>
                <w:color w:val="006F1F"/>
                <w:sz w:val="23"/>
              </w:rPr>
              <w:t xml:space="preserve">elif </w:t>
            </w:r>
            <w:r>
              <w:rPr>
                <w:sz w:val="23"/>
              </w:rPr>
              <w:t xml:space="preserve">action </w:t>
            </w:r>
            <w:r>
              <w:rPr>
                <w:color w:val="666666"/>
                <w:sz w:val="23"/>
              </w:rPr>
              <w:t xml:space="preserve">== </w:t>
            </w:r>
            <w:r>
              <w:rPr>
                <w:color w:val="406F9F"/>
                <w:sz w:val="23"/>
              </w:rPr>
              <w:t>"slowly place the bomb"</w:t>
            </w:r>
            <w:r>
              <w:rPr>
                <w:sz w:val="23"/>
              </w:rPr>
              <w:t>:</w:t>
            </w:r>
          </w:p>
          <w:p>
            <w:pPr>
              <w:pStyle w:val="10"/>
              <w:spacing w:before="1"/>
              <w:rPr>
                <w:rFonts w:ascii="宋体"/>
                <w:sz w:val="22"/>
              </w:rPr>
            </w:pPr>
          </w:p>
          <w:p>
            <w:pPr>
              <w:pStyle w:val="10"/>
              <w:ind w:left="1596"/>
              <w:rPr>
                <w:sz w:val="23"/>
              </w:rPr>
            </w:pPr>
            <w:r>
              <w:rPr>
                <w:b/>
                <w:color w:val="006F1F"/>
                <w:sz w:val="23"/>
              </w:rPr>
              <w:t xml:space="preserve">print </w:t>
            </w:r>
            <w:r>
              <w:rPr>
                <w:color w:val="406F9F"/>
                <w:sz w:val="23"/>
              </w:rPr>
              <w:t>"You point your blaster at the bomb under</w:t>
            </w:r>
          </w:p>
          <w:p>
            <w:pPr>
              <w:pStyle w:val="10"/>
              <w:spacing w:before="43"/>
              <w:ind w:left="120"/>
              <w:rPr>
                <w:sz w:val="23"/>
              </w:rPr>
            </w:pPr>
            <w:r>
              <w:rPr>
                <w:color w:val="406F9F"/>
                <w:sz w:val="23"/>
              </w:rPr>
              <w:t>your arm"</w:t>
            </w:r>
          </w:p>
          <w:p>
            <w:pPr>
              <w:pStyle w:val="10"/>
              <w:rPr>
                <w:rFonts w:ascii="宋体"/>
                <w:sz w:val="22"/>
              </w:rPr>
            </w:pPr>
          </w:p>
          <w:p>
            <w:pPr>
              <w:pStyle w:val="10"/>
              <w:ind w:left="1596"/>
              <w:rPr>
                <w:sz w:val="23"/>
              </w:rPr>
            </w:pPr>
            <w:r>
              <w:rPr>
                <w:b/>
                <w:color w:val="006F1F"/>
                <w:spacing w:val="2"/>
                <w:sz w:val="23"/>
              </w:rPr>
              <w:t>print</w:t>
            </w:r>
            <w:r>
              <w:rPr>
                <w:b/>
                <w:color w:val="006F1F"/>
                <w:spacing w:val="-54"/>
                <w:sz w:val="23"/>
              </w:rPr>
              <w:t xml:space="preserve"> </w:t>
            </w:r>
            <w:r>
              <w:rPr>
                <w:color w:val="406F9F"/>
                <w:spacing w:val="2"/>
                <w:sz w:val="23"/>
              </w:rPr>
              <w:t>"and</w:t>
            </w:r>
            <w:r>
              <w:rPr>
                <w:color w:val="406F9F"/>
                <w:spacing w:val="-53"/>
                <w:sz w:val="23"/>
              </w:rPr>
              <w:t xml:space="preserve"> </w:t>
            </w:r>
            <w:r>
              <w:rPr>
                <w:color w:val="406F9F"/>
                <w:spacing w:val="2"/>
                <w:sz w:val="23"/>
              </w:rPr>
              <w:t>the</w:t>
            </w:r>
            <w:r>
              <w:rPr>
                <w:color w:val="406F9F"/>
                <w:spacing w:val="-55"/>
                <w:sz w:val="23"/>
              </w:rPr>
              <w:t xml:space="preserve"> </w:t>
            </w:r>
            <w:r>
              <w:rPr>
                <w:color w:val="406F9F"/>
                <w:spacing w:val="2"/>
                <w:sz w:val="23"/>
              </w:rPr>
              <w:t>Gothons</w:t>
            </w:r>
            <w:r>
              <w:rPr>
                <w:color w:val="406F9F"/>
                <w:spacing w:val="-54"/>
                <w:sz w:val="23"/>
              </w:rPr>
              <w:t xml:space="preserve"> </w:t>
            </w:r>
            <w:r>
              <w:rPr>
                <w:color w:val="406F9F"/>
                <w:spacing w:val="2"/>
                <w:sz w:val="23"/>
              </w:rPr>
              <w:t>put</w:t>
            </w:r>
            <w:r>
              <w:rPr>
                <w:color w:val="406F9F"/>
                <w:spacing w:val="-54"/>
                <w:sz w:val="23"/>
              </w:rPr>
              <w:t xml:space="preserve"> </w:t>
            </w:r>
            <w:r>
              <w:rPr>
                <w:color w:val="406F9F"/>
                <w:spacing w:val="2"/>
                <w:sz w:val="23"/>
              </w:rPr>
              <w:t>their</w:t>
            </w:r>
            <w:r>
              <w:rPr>
                <w:color w:val="406F9F"/>
                <w:spacing w:val="-53"/>
                <w:sz w:val="23"/>
              </w:rPr>
              <w:t xml:space="preserve"> </w:t>
            </w:r>
            <w:r>
              <w:rPr>
                <w:color w:val="406F9F"/>
                <w:spacing w:val="2"/>
                <w:sz w:val="23"/>
              </w:rPr>
              <w:t>hands</w:t>
            </w:r>
            <w:r>
              <w:rPr>
                <w:color w:val="406F9F"/>
                <w:spacing w:val="-54"/>
                <w:sz w:val="23"/>
              </w:rPr>
              <w:t xml:space="preserve"> </w:t>
            </w:r>
            <w:r>
              <w:rPr>
                <w:color w:val="406F9F"/>
                <w:sz w:val="23"/>
              </w:rPr>
              <w:t>up</w:t>
            </w:r>
            <w:r>
              <w:rPr>
                <w:color w:val="406F9F"/>
                <w:spacing w:val="-53"/>
                <w:sz w:val="23"/>
              </w:rPr>
              <w:t xml:space="preserve"> </w:t>
            </w:r>
            <w:r>
              <w:rPr>
                <w:color w:val="406F9F"/>
                <w:sz w:val="23"/>
              </w:rPr>
              <w:t>and</w:t>
            </w:r>
            <w:r>
              <w:rPr>
                <w:color w:val="406F9F"/>
                <w:spacing w:val="-54"/>
                <w:sz w:val="23"/>
              </w:rPr>
              <w:t xml:space="preserve"> </w:t>
            </w:r>
            <w:r>
              <w:rPr>
                <w:color w:val="406F9F"/>
                <w:spacing w:val="2"/>
                <w:sz w:val="23"/>
              </w:rPr>
              <w:t>start</w:t>
            </w:r>
          </w:p>
          <w:p>
            <w:pPr>
              <w:pStyle w:val="10"/>
              <w:spacing w:before="43"/>
              <w:ind w:left="120"/>
              <w:rPr>
                <w:sz w:val="23"/>
              </w:rPr>
            </w:pPr>
            <w:r>
              <w:rPr>
                <w:color w:val="406F9F"/>
                <w:sz w:val="23"/>
              </w:rPr>
              <w:t>to sweat."</w:t>
            </w:r>
          </w:p>
          <w:p>
            <w:pPr>
              <w:pStyle w:val="10"/>
              <w:spacing w:before="1"/>
              <w:rPr>
                <w:rFonts w:ascii="宋体"/>
                <w:sz w:val="22"/>
              </w:rPr>
            </w:pPr>
          </w:p>
          <w:p>
            <w:pPr>
              <w:pStyle w:val="10"/>
              <w:spacing w:line="278" w:lineRule="auto"/>
              <w:ind w:left="120" w:firstLine="1476"/>
              <w:rPr>
                <w:sz w:val="23"/>
              </w:rPr>
            </w:pPr>
            <w:r>
              <w:rPr>
                <w:b/>
                <w:color w:val="006F1F"/>
                <w:spacing w:val="2"/>
                <w:sz w:val="23"/>
              </w:rPr>
              <w:t>print</w:t>
            </w:r>
            <w:r>
              <w:rPr>
                <w:b/>
                <w:color w:val="006F1F"/>
                <w:spacing w:val="-38"/>
                <w:sz w:val="23"/>
              </w:rPr>
              <w:t xml:space="preserve"> </w:t>
            </w:r>
            <w:r>
              <w:rPr>
                <w:color w:val="406F9F"/>
                <w:spacing w:val="2"/>
                <w:sz w:val="23"/>
              </w:rPr>
              <w:t>"You</w:t>
            </w:r>
            <w:r>
              <w:rPr>
                <w:color w:val="406F9F"/>
                <w:spacing w:val="-39"/>
                <w:sz w:val="23"/>
              </w:rPr>
              <w:t xml:space="preserve"> </w:t>
            </w:r>
            <w:r>
              <w:rPr>
                <w:color w:val="406F9F"/>
                <w:spacing w:val="2"/>
                <w:sz w:val="23"/>
              </w:rPr>
              <w:t>inch</w:t>
            </w:r>
            <w:r>
              <w:rPr>
                <w:color w:val="406F9F"/>
                <w:spacing w:val="-39"/>
                <w:sz w:val="23"/>
              </w:rPr>
              <w:t xml:space="preserve"> </w:t>
            </w:r>
            <w:r>
              <w:rPr>
                <w:color w:val="406F9F"/>
                <w:spacing w:val="2"/>
                <w:sz w:val="23"/>
              </w:rPr>
              <w:t>backward</w:t>
            </w:r>
            <w:r>
              <w:rPr>
                <w:color w:val="406F9F"/>
                <w:spacing w:val="-39"/>
                <w:sz w:val="23"/>
              </w:rPr>
              <w:t xml:space="preserve"> </w:t>
            </w:r>
            <w:r>
              <w:rPr>
                <w:color w:val="406F9F"/>
                <w:sz w:val="23"/>
              </w:rPr>
              <w:t>to</w:t>
            </w:r>
            <w:r>
              <w:rPr>
                <w:color w:val="406F9F"/>
                <w:spacing w:val="-40"/>
                <w:sz w:val="23"/>
              </w:rPr>
              <w:t xml:space="preserve"> </w:t>
            </w:r>
            <w:r>
              <w:rPr>
                <w:color w:val="406F9F"/>
                <w:spacing w:val="2"/>
                <w:sz w:val="23"/>
              </w:rPr>
              <w:t>the</w:t>
            </w:r>
            <w:r>
              <w:rPr>
                <w:color w:val="406F9F"/>
                <w:spacing w:val="-39"/>
                <w:sz w:val="23"/>
              </w:rPr>
              <w:t xml:space="preserve"> </w:t>
            </w:r>
            <w:r>
              <w:rPr>
                <w:color w:val="406F9F"/>
                <w:spacing w:val="2"/>
                <w:sz w:val="23"/>
              </w:rPr>
              <w:t>door,</w:t>
            </w:r>
            <w:r>
              <w:rPr>
                <w:color w:val="406F9F"/>
                <w:spacing w:val="-39"/>
                <w:sz w:val="23"/>
              </w:rPr>
              <w:t xml:space="preserve"> </w:t>
            </w:r>
            <w:r>
              <w:rPr>
                <w:color w:val="406F9F"/>
                <w:spacing w:val="2"/>
                <w:sz w:val="23"/>
              </w:rPr>
              <w:t>open</w:t>
            </w:r>
            <w:r>
              <w:rPr>
                <w:color w:val="406F9F"/>
                <w:spacing w:val="-39"/>
                <w:sz w:val="23"/>
              </w:rPr>
              <w:t xml:space="preserve"> </w:t>
            </w:r>
            <w:r>
              <w:rPr>
                <w:color w:val="406F9F"/>
                <w:spacing w:val="2"/>
                <w:sz w:val="23"/>
              </w:rPr>
              <w:t>it,</w:t>
            </w:r>
            <w:r>
              <w:rPr>
                <w:color w:val="406F9F"/>
                <w:spacing w:val="-40"/>
                <w:sz w:val="23"/>
              </w:rPr>
              <w:t xml:space="preserve"> </w:t>
            </w:r>
            <w:r>
              <w:rPr>
                <w:color w:val="406F9F"/>
                <w:sz w:val="23"/>
              </w:rPr>
              <w:t xml:space="preserve">and </w:t>
            </w:r>
            <w:r>
              <w:rPr>
                <w:color w:val="406F9F"/>
                <w:spacing w:val="2"/>
                <w:sz w:val="23"/>
              </w:rPr>
              <w:t>then</w:t>
            </w:r>
            <w:r>
              <w:rPr>
                <w:color w:val="406F9F"/>
                <w:spacing w:val="7"/>
                <w:sz w:val="23"/>
              </w:rPr>
              <w:t xml:space="preserve"> </w:t>
            </w:r>
            <w:r>
              <w:rPr>
                <w:color w:val="406F9F"/>
                <w:spacing w:val="2"/>
                <w:sz w:val="23"/>
              </w:rPr>
              <w:t>carefully"</w:t>
            </w:r>
          </w:p>
          <w:p>
            <w:pPr>
              <w:pStyle w:val="10"/>
              <w:spacing w:before="8"/>
              <w:rPr>
                <w:rFonts w:ascii="宋体"/>
                <w:sz w:val="18"/>
              </w:rPr>
            </w:pPr>
          </w:p>
          <w:p>
            <w:pPr>
              <w:pStyle w:val="10"/>
              <w:spacing w:before="1" w:line="278" w:lineRule="auto"/>
              <w:ind w:left="120" w:firstLine="1476"/>
              <w:rPr>
                <w:sz w:val="23"/>
              </w:rPr>
            </w:pPr>
            <w:r>
              <w:rPr>
                <w:b/>
                <w:color w:val="006F1F"/>
                <w:spacing w:val="2"/>
                <w:sz w:val="23"/>
              </w:rPr>
              <w:t>print</w:t>
            </w:r>
            <w:r>
              <w:rPr>
                <w:b/>
                <w:color w:val="006F1F"/>
                <w:spacing w:val="-28"/>
                <w:sz w:val="23"/>
              </w:rPr>
              <w:t xml:space="preserve"> </w:t>
            </w:r>
            <w:r>
              <w:rPr>
                <w:color w:val="406F9F"/>
                <w:spacing w:val="2"/>
                <w:sz w:val="23"/>
              </w:rPr>
              <w:t>"place</w:t>
            </w:r>
            <w:r>
              <w:rPr>
                <w:color w:val="406F9F"/>
                <w:spacing w:val="-29"/>
                <w:sz w:val="23"/>
              </w:rPr>
              <w:t xml:space="preserve"> </w:t>
            </w:r>
            <w:r>
              <w:rPr>
                <w:color w:val="406F9F"/>
                <w:spacing w:val="2"/>
                <w:sz w:val="23"/>
              </w:rPr>
              <w:t>the</w:t>
            </w:r>
            <w:r>
              <w:rPr>
                <w:color w:val="406F9F"/>
                <w:spacing w:val="-28"/>
                <w:sz w:val="23"/>
              </w:rPr>
              <w:t xml:space="preserve"> </w:t>
            </w:r>
            <w:r>
              <w:rPr>
                <w:color w:val="406F9F"/>
                <w:spacing w:val="2"/>
                <w:sz w:val="23"/>
              </w:rPr>
              <w:t>bomb</w:t>
            </w:r>
            <w:r>
              <w:rPr>
                <w:color w:val="406F9F"/>
                <w:spacing w:val="-27"/>
                <w:sz w:val="23"/>
              </w:rPr>
              <w:t xml:space="preserve"> </w:t>
            </w:r>
            <w:r>
              <w:rPr>
                <w:color w:val="406F9F"/>
                <w:sz w:val="23"/>
              </w:rPr>
              <w:t>on</w:t>
            </w:r>
            <w:r>
              <w:rPr>
                <w:color w:val="406F9F"/>
                <w:spacing w:val="-29"/>
                <w:sz w:val="23"/>
              </w:rPr>
              <w:t xml:space="preserve"> </w:t>
            </w:r>
            <w:r>
              <w:rPr>
                <w:color w:val="406F9F"/>
                <w:spacing w:val="2"/>
                <w:sz w:val="23"/>
              </w:rPr>
              <w:t>the</w:t>
            </w:r>
            <w:r>
              <w:rPr>
                <w:color w:val="406F9F"/>
                <w:spacing w:val="-26"/>
                <w:sz w:val="23"/>
              </w:rPr>
              <w:t xml:space="preserve"> </w:t>
            </w:r>
            <w:r>
              <w:rPr>
                <w:color w:val="406F9F"/>
                <w:spacing w:val="2"/>
                <w:sz w:val="23"/>
              </w:rPr>
              <w:t>floor,</w:t>
            </w:r>
            <w:r>
              <w:rPr>
                <w:color w:val="406F9F"/>
                <w:spacing w:val="-29"/>
                <w:sz w:val="23"/>
              </w:rPr>
              <w:t xml:space="preserve"> </w:t>
            </w:r>
            <w:r>
              <w:rPr>
                <w:color w:val="406F9F"/>
                <w:spacing w:val="2"/>
                <w:sz w:val="23"/>
              </w:rPr>
              <w:t>pointing</w:t>
            </w:r>
            <w:r>
              <w:rPr>
                <w:color w:val="406F9F"/>
                <w:spacing w:val="-26"/>
                <w:sz w:val="23"/>
              </w:rPr>
              <w:t xml:space="preserve"> </w:t>
            </w:r>
            <w:r>
              <w:rPr>
                <w:color w:val="406F9F"/>
                <w:sz w:val="23"/>
              </w:rPr>
              <w:t xml:space="preserve">your </w:t>
            </w:r>
            <w:r>
              <w:rPr>
                <w:color w:val="406F9F"/>
                <w:spacing w:val="3"/>
                <w:sz w:val="23"/>
              </w:rPr>
              <w:t xml:space="preserve">blaster </w:t>
            </w:r>
            <w:r>
              <w:rPr>
                <w:color w:val="406F9F"/>
                <w:spacing w:val="2"/>
                <w:sz w:val="23"/>
              </w:rPr>
              <w:t>at</w:t>
            </w:r>
            <w:r>
              <w:rPr>
                <w:color w:val="406F9F"/>
                <w:spacing w:val="7"/>
                <w:sz w:val="23"/>
              </w:rPr>
              <w:t xml:space="preserve"> </w:t>
            </w:r>
            <w:r>
              <w:rPr>
                <w:color w:val="406F9F"/>
                <w:spacing w:val="2"/>
                <w:sz w:val="23"/>
              </w:rPr>
              <w:t>it."</w:t>
            </w:r>
          </w:p>
          <w:p>
            <w:pPr>
              <w:pStyle w:val="10"/>
              <w:spacing w:before="9"/>
              <w:rPr>
                <w:rFonts w:ascii="宋体"/>
                <w:sz w:val="18"/>
              </w:rPr>
            </w:pPr>
          </w:p>
          <w:p>
            <w:pPr>
              <w:pStyle w:val="10"/>
              <w:spacing w:line="278" w:lineRule="auto"/>
              <w:ind w:left="120" w:firstLine="1476"/>
              <w:rPr>
                <w:sz w:val="23"/>
              </w:rPr>
            </w:pPr>
            <w:r>
              <w:rPr>
                <w:b/>
                <w:color w:val="006F1F"/>
                <w:spacing w:val="2"/>
                <w:sz w:val="23"/>
              </w:rPr>
              <w:t>print</w:t>
            </w:r>
            <w:r>
              <w:rPr>
                <w:b/>
                <w:color w:val="006F1F"/>
                <w:spacing w:val="-29"/>
                <w:sz w:val="23"/>
              </w:rPr>
              <w:t xml:space="preserve"> </w:t>
            </w:r>
            <w:r>
              <w:rPr>
                <w:color w:val="406F9F"/>
                <w:spacing w:val="2"/>
                <w:sz w:val="23"/>
              </w:rPr>
              <w:t>"You</w:t>
            </w:r>
            <w:r>
              <w:rPr>
                <w:color w:val="406F9F"/>
                <w:spacing w:val="-30"/>
                <w:sz w:val="23"/>
              </w:rPr>
              <w:t xml:space="preserve"> </w:t>
            </w:r>
            <w:r>
              <w:rPr>
                <w:color w:val="406F9F"/>
                <w:spacing w:val="3"/>
                <w:sz w:val="23"/>
              </w:rPr>
              <w:t>then</w:t>
            </w:r>
            <w:r>
              <w:rPr>
                <w:color w:val="406F9F"/>
                <w:spacing w:val="-30"/>
                <w:sz w:val="23"/>
              </w:rPr>
              <w:t xml:space="preserve"> </w:t>
            </w:r>
            <w:r>
              <w:rPr>
                <w:color w:val="406F9F"/>
                <w:spacing w:val="2"/>
                <w:sz w:val="23"/>
              </w:rPr>
              <w:t>jump</w:t>
            </w:r>
            <w:r>
              <w:rPr>
                <w:color w:val="406F9F"/>
                <w:spacing w:val="-30"/>
                <w:sz w:val="23"/>
              </w:rPr>
              <w:t xml:space="preserve"> </w:t>
            </w:r>
            <w:r>
              <w:rPr>
                <w:color w:val="406F9F"/>
                <w:spacing w:val="2"/>
                <w:sz w:val="23"/>
              </w:rPr>
              <w:t>back</w:t>
            </w:r>
            <w:r>
              <w:rPr>
                <w:color w:val="406F9F"/>
                <w:spacing w:val="-28"/>
                <w:sz w:val="23"/>
              </w:rPr>
              <w:t xml:space="preserve"> </w:t>
            </w:r>
            <w:r>
              <w:rPr>
                <w:color w:val="406F9F"/>
                <w:spacing w:val="2"/>
                <w:sz w:val="23"/>
              </w:rPr>
              <w:t>through</w:t>
            </w:r>
            <w:r>
              <w:rPr>
                <w:color w:val="406F9F"/>
                <w:spacing w:val="-19"/>
                <w:sz w:val="23"/>
              </w:rPr>
              <w:t xml:space="preserve"> </w:t>
            </w:r>
            <w:r>
              <w:rPr>
                <w:color w:val="406F9F"/>
                <w:sz w:val="23"/>
              </w:rPr>
              <w:t>the</w:t>
            </w:r>
            <w:r>
              <w:rPr>
                <w:color w:val="406F9F"/>
                <w:spacing w:val="-28"/>
                <w:sz w:val="23"/>
              </w:rPr>
              <w:t xml:space="preserve"> </w:t>
            </w:r>
            <w:r>
              <w:rPr>
                <w:color w:val="406F9F"/>
                <w:spacing w:val="2"/>
                <w:sz w:val="23"/>
              </w:rPr>
              <w:t>door,</w:t>
            </w:r>
            <w:r>
              <w:rPr>
                <w:color w:val="406F9F"/>
                <w:spacing w:val="-30"/>
                <w:sz w:val="23"/>
              </w:rPr>
              <w:t xml:space="preserve"> </w:t>
            </w:r>
            <w:r>
              <w:rPr>
                <w:color w:val="406F9F"/>
                <w:spacing w:val="2"/>
                <w:sz w:val="23"/>
              </w:rPr>
              <w:t>punch the close</w:t>
            </w:r>
            <w:r>
              <w:rPr>
                <w:color w:val="406F9F"/>
                <w:spacing w:val="12"/>
                <w:sz w:val="23"/>
              </w:rPr>
              <w:t xml:space="preserve"> </w:t>
            </w:r>
            <w:r>
              <w:rPr>
                <w:color w:val="406F9F"/>
                <w:spacing w:val="2"/>
                <w:sz w:val="23"/>
              </w:rPr>
              <w:t>button"</w:t>
            </w:r>
          </w:p>
          <w:p>
            <w:pPr>
              <w:pStyle w:val="10"/>
              <w:spacing w:before="8"/>
              <w:rPr>
                <w:rFonts w:ascii="宋体"/>
                <w:sz w:val="18"/>
              </w:rPr>
            </w:pPr>
          </w:p>
          <w:p>
            <w:pPr>
              <w:pStyle w:val="10"/>
              <w:ind w:left="1596"/>
              <w:rPr>
                <w:sz w:val="23"/>
              </w:rPr>
            </w:pPr>
            <w:r>
              <w:rPr>
                <w:b/>
                <w:color w:val="006F1F"/>
                <w:spacing w:val="2"/>
                <w:sz w:val="23"/>
              </w:rPr>
              <w:t>print</w:t>
            </w:r>
            <w:r>
              <w:rPr>
                <w:b/>
                <w:color w:val="006F1F"/>
                <w:spacing w:val="-39"/>
                <w:sz w:val="23"/>
              </w:rPr>
              <w:t xml:space="preserve"> </w:t>
            </w:r>
            <w:r>
              <w:rPr>
                <w:color w:val="406F9F"/>
                <w:spacing w:val="2"/>
                <w:sz w:val="23"/>
              </w:rPr>
              <w:t>"and</w:t>
            </w:r>
            <w:r>
              <w:rPr>
                <w:color w:val="406F9F"/>
                <w:spacing w:val="-40"/>
                <w:sz w:val="23"/>
              </w:rPr>
              <w:t xml:space="preserve"> </w:t>
            </w:r>
            <w:r>
              <w:rPr>
                <w:color w:val="406F9F"/>
                <w:spacing w:val="2"/>
                <w:sz w:val="23"/>
              </w:rPr>
              <w:t>blast</w:t>
            </w:r>
            <w:r>
              <w:rPr>
                <w:color w:val="406F9F"/>
                <w:spacing w:val="-41"/>
                <w:sz w:val="23"/>
              </w:rPr>
              <w:t xml:space="preserve"> </w:t>
            </w:r>
            <w:r>
              <w:rPr>
                <w:color w:val="406F9F"/>
                <w:spacing w:val="2"/>
                <w:sz w:val="23"/>
              </w:rPr>
              <w:t>the</w:t>
            </w:r>
            <w:r>
              <w:rPr>
                <w:color w:val="406F9F"/>
                <w:spacing w:val="-40"/>
                <w:sz w:val="23"/>
              </w:rPr>
              <w:t xml:space="preserve"> </w:t>
            </w:r>
            <w:r>
              <w:rPr>
                <w:color w:val="406F9F"/>
                <w:spacing w:val="2"/>
                <w:sz w:val="23"/>
              </w:rPr>
              <w:t>lock</w:t>
            </w:r>
            <w:r>
              <w:rPr>
                <w:color w:val="406F9F"/>
                <w:spacing w:val="-41"/>
                <w:sz w:val="23"/>
              </w:rPr>
              <w:t xml:space="preserve"> </w:t>
            </w:r>
            <w:r>
              <w:rPr>
                <w:color w:val="406F9F"/>
                <w:sz w:val="23"/>
              </w:rPr>
              <w:t>so</w:t>
            </w:r>
            <w:r>
              <w:rPr>
                <w:color w:val="406F9F"/>
                <w:spacing w:val="-40"/>
                <w:sz w:val="23"/>
              </w:rPr>
              <w:t xml:space="preserve"> </w:t>
            </w:r>
            <w:r>
              <w:rPr>
                <w:color w:val="406F9F"/>
                <w:spacing w:val="2"/>
                <w:sz w:val="23"/>
              </w:rPr>
              <w:t>the</w:t>
            </w:r>
            <w:r>
              <w:rPr>
                <w:color w:val="406F9F"/>
                <w:spacing w:val="-40"/>
                <w:sz w:val="23"/>
              </w:rPr>
              <w:t xml:space="preserve"> </w:t>
            </w:r>
            <w:r>
              <w:rPr>
                <w:color w:val="406F9F"/>
                <w:spacing w:val="3"/>
                <w:sz w:val="23"/>
              </w:rPr>
              <w:t>Gothons</w:t>
            </w:r>
            <w:r>
              <w:rPr>
                <w:color w:val="406F9F"/>
                <w:spacing w:val="-41"/>
                <w:sz w:val="23"/>
              </w:rPr>
              <w:t xml:space="preserve"> </w:t>
            </w:r>
            <w:r>
              <w:rPr>
                <w:color w:val="406F9F"/>
                <w:spacing w:val="2"/>
                <w:sz w:val="23"/>
              </w:rPr>
              <w:t>can't</w:t>
            </w:r>
            <w:r>
              <w:rPr>
                <w:color w:val="406F9F"/>
                <w:spacing w:val="-40"/>
                <w:sz w:val="23"/>
              </w:rPr>
              <w:t xml:space="preserve"> </w:t>
            </w:r>
            <w:r>
              <w:rPr>
                <w:color w:val="406F9F"/>
                <w:sz w:val="23"/>
              </w:rPr>
              <w:t>get</w:t>
            </w:r>
          </w:p>
          <w:p>
            <w:pPr>
              <w:pStyle w:val="10"/>
              <w:spacing w:before="43"/>
              <w:ind w:left="120"/>
              <w:rPr>
                <w:sz w:val="23"/>
              </w:rPr>
            </w:pPr>
            <w:r>
              <w:rPr>
                <w:color w:val="406F9F"/>
                <w:sz w:val="23"/>
              </w:rPr>
              <w:t>out."</w:t>
            </w:r>
          </w:p>
          <w:p>
            <w:pPr>
              <w:pStyle w:val="10"/>
              <w:spacing w:before="1"/>
              <w:rPr>
                <w:rFonts w:ascii="宋体"/>
                <w:sz w:val="22"/>
              </w:rPr>
            </w:pPr>
          </w:p>
          <w:p>
            <w:pPr>
              <w:pStyle w:val="10"/>
              <w:spacing w:line="278" w:lineRule="auto"/>
              <w:ind w:left="120" w:firstLine="1476"/>
              <w:rPr>
                <w:sz w:val="23"/>
              </w:rPr>
            </w:pPr>
            <w:r>
              <w:rPr>
                <w:b/>
                <w:color w:val="006F1F"/>
                <w:spacing w:val="2"/>
                <w:sz w:val="23"/>
              </w:rPr>
              <w:t>print</w:t>
            </w:r>
            <w:r>
              <w:rPr>
                <w:b/>
                <w:color w:val="006F1F"/>
                <w:spacing w:val="-23"/>
                <w:sz w:val="23"/>
              </w:rPr>
              <w:t xml:space="preserve"> </w:t>
            </w:r>
            <w:r>
              <w:rPr>
                <w:color w:val="406F9F"/>
                <w:spacing w:val="2"/>
                <w:sz w:val="23"/>
              </w:rPr>
              <w:t>"Now</w:t>
            </w:r>
            <w:r>
              <w:rPr>
                <w:color w:val="406F9F"/>
                <w:spacing w:val="-20"/>
                <w:sz w:val="23"/>
              </w:rPr>
              <w:t xml:space="preserve"> </w:t>
            </w:r>
            <w:r>
              <w:rPr>
                <w:color w:val="406F9F"/>
                <w:spacing w:val="2"/>
                <w:sz w:val="23"/>
              </w:rPr>
              <w:t>that</w:t>
            </w:r>
            <w:r>
              <w:rPr>
                <w:color w:val="406F9F"/>
                <w:spacing w:val="-24"/>
                <w:sz w:val="23"/>
              </w:rPr>
              <w:t xml:space="preserve"> </w:t>
            </w:r>
            <w:r>
              <w:rPr>
                <w:color w:val="406F9F"/>
                <w:spacing w:val="2"/>
                <w:sz w:val="23"/>
              </w:rPr>
              <w:t>the</w:t>
            </w:r>
            <w:r>
              <w:rPr>
                <w:color w:val="406F9F"/>
                <w:spacing w:val="-21"/>
                <w:sz w:val="23"/>
              </w:rPr>
              <w:t xml:space="preserve"> </w:t>
            </w:r>
            <w:r>
              <w:rPr>
                <w:color w:val="406F9F"/>
                <w:spacing w:val="2"/>
                <w:sz w:val="23"/>
              </w:rPr>
              <w:t>bomb</w:t>
            </w:r>
            <w:r>
              <w:rPr>
                <w:color w:val="406F9F"/>
                <w:spacing w:val="-23"/>
                <w:sz w:val="23"/>
              </w:rPr>
              <w:t xml:space="preserve"> </w:t>
            </w:r>
            <w:r>
              <w:rPr>
                <w:color w:val="406F9F"/>
                <w:sz w:val="23"/>
              </w:rPr>
              <w:t>is</w:t>
            </w:r>
            <w:r>
              <w:rPr>
                <w:color w:val="406F9F"/>
                <w:spacing w:val="-20"/>
                <w:sz w:val="23"/>
              </w:rPr>
              <w:t xml:space="preserve"> </w:t>
            </w:r>
            <w:r>
              <w:rPr>
                <w:color w:val="406F9F"/>
                <w:spacing w:val="2"/>
                <w:sz w:val="23"/>
              </w:rPr>
              <w:t>placed</w:t>
            </w:r>
            <w:r>
              <w:rPr>
                <w:color w:val="406F9F"/>
                <w:spacing w:val="-23"/>
                <w:sz w:val="23"/>
              </w:rPr>
              <w:t xml:space="preserve"> </w:t>
            </w:r>
            <w:r>
              <w:rPr>
                <w:color w:val="406F9F"/>
                <w:spacing w:val="2"/>
                <w:sz w:val="23"/>
              </w:rPr>
              <w:t>you</w:t>
            </w:r>
            <w:r>
              <w:rPr>
                <w:color w:val="406F9F"/>
                <w:spacing w:val="-21"/>
                <w:sz w:val="23"/>
              </w:rPr>
              <w:t xml:space="preserve"> </w:t>
            </w:r>
            <w:r>
              <w:rPr>
                <w:color w:val="406F9F"/>
                <w:sz w:val="23"/>
              </w:rPr>
              <w:t>run</w:t>
            </w:r>
            <w:r>
              <w:rPr>
                <w:color w:val="406F9F"/>
                <w:spacing w:val="-20"/>
                <w:sz w:val="23"/>
              </w:rPr>
              <w:t xml:space="preserve"> </w:t>
            </w:r>
            <w:r>
              <w:rPr>
                <w:color w:val="406F9F"/>
                <w:sz w:val="23"/>
              </w:rPr>
              <w:t>to</w:t>
            </w:r>
            <w:r>
              <w:rPr>
                <w:color w:val="406F9F"/>
                <w:spacing w:val="-20"/>
                <w:sz w:val="23"/>
              </w:rPr>
              <w:t xml:space="preserve"> </w:t>
            </w:r>
            <w:r>
              <w:rPr>
                <w:color w:val="406F9F"/>
                <w:spacing w:val="2"/>
                <w:sz w:val="23"/>
              </w:rPr>
              <w:t>the escape pod</w:t>
            </w:r>
            <w:r>
              <w:rPr>
                <w:color w:val="406F9F"/>
                <w:spacing w:val="10"/>
                <w:sz w:val="23"/>
              </w:rPr>
              <w:t xml:space="preserve"> </w:t>
            </w:r>
            <w:r>
              <w:rPr>
                <w:color w:val="406F9F"/>
                <w:spacing w:val="2"/>
                <w:sz w:val="23"/>
              </w:rPr>
              <w:t>to"</w:t>
            </w:r>
          </w:p>
          <w:p>
            <w:pPr>
              <w:pStyle w:val="10"/>
              <w:spacing w:before="8"/>
              <w:rPr>
                <w:rFonts w:ascii="宋体"/>
                <w:sz w:val="18"/>
              </w:rPr>
            </w:pPr>
          </w:p>
          <w:p>
            <w:pPr>
              <w:pStyle w:val="10"/>
              <w:ind w:left="1596"/>
              <w:rPr>
                <w:sz w:val="23"/>
              </w:rPr>
            </w:pPr>
            <w:r>
              <w:rPr>
                <w:b/>
                <w:color w:val="006F1F"/>
                <w:sz w:val="23"/>
              </w:rPr>
              <w:t xml:space="preserve">print </w:t>
            </w:r>
            <w:r>
              <w:rPr>
                <w:color w:val="406F9F"/>
                <w:sz w:val="23"/>
              </w:rPr>
              <w:t>"get off this tin can."</w:t>
            </w:r>
          </w:p>
          <w:p>
            <w:pPr>
              <w:pStyle w:val="10"/>
              <w:spacing w:before="1"/>
              <w:rPr>
                <w:rFonts w:ascii="宋体"/>
                <w:sz w:val="22"/>
              </w:rPr>
            </w:pPr>
          </w:p>
          <w:p>
            <w:pPr>
              <w:pStyle w:val="10"/>
              <w:spacing w:before="1"/>
              <w:ind w:left="1596"/>
              <w:rPr>
                <w:sz w:val="23"/>
              </w:rPr>
            </w:pPr>
            <w:r>
              <w:rPr>
                <w:b/>
                <w:color w:val="006F1F"/>
                <w:sz w:val="23"/>
              </w:rPr>
              <w:t xml:space="preserve">return </w:t>
            </w:r>
            <w:r>
              <w:rPr>
                <w:color w:val="406F9F"/>
                <w:sz w:val="23"/>
              </w:rPr>
              <w:t>'escape_pod'</w:t>
            </w:r>
          </w:p>
          <w:p>
            <w:pPr>
              <w:pStyle w:val="10"/>
              <w:rPr>
                <w:rFonts w:ascii="宋体"/>
                <w:sz w:val="22"/>
              </w:rPr>
            </w:pPr>
          </w:p>
          <w:p>
            <w:pPr>
              <w:pStyle w:val="10"/>
              <w:ind w:left="1104"/>
              <w:rPr>
                <w:sz w:val="23"/>
              </w:rPr>
            </w:pPr>
            <w:r>
              <w:rPr>
                <w:b/>
                <w:color w:val="006F1F"/>
                <w:sz w:val="23"/>
              </w:rPr>
              <w:t>else</w:t>
            </w:r>
            <w:r>
              <w:rPr>
                <w:sz w:val="23"/>
              </w:rPr>
              <w:t>:</w:t>
            </w:r>
          </w:p>
        </w:tc>
      </w:tr>
    </w:tbl>
    <w:p>
      <w:pPr>
        <w:spacing w:after="0"/>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50" w:hRule="atLeast"/>
        </w:trPr>
        <w:tc>
          <w:tcPr>
            <w:tcW w:w="711" w:type="dxa"/>
          </w:tcPr>
          <w:p>
            <w:pPr>
              <w:pStyle w:val="10"/>
              <w:spacing w:before="21"/>
              <w:ind w:left="200"/>
              <w:rPr>
                <w:sz w:val="23"/>
              </w:rPr>
            </w:pPr>
            <w:r>
              <w:rPr>
                <w:color w:val="AAAAAA"/>
                <w:spacing w:val="2"/>
                <w:sz w:val="23"/>
              </w:rPr>
              <w:t>162</w:t>
            </w:r>
          </w:p>
          <w:p>
            <w:pPr>
              <w:pStyle w:val="10"/>
              <w:spacing w:before="1"/>
              <w:rPr>
                <w:rFonts w:ascii="宋体"/>
                <w:sz w:val="22"/>
              </w:rPr>
            </w:pPr>
          </w:p>
          <w:p>
            <w:pPr>
              <w:pStyle w:val="10"/>
              <w:ind w:left="200"/>
              <w:rPr>
                <w:sz w:val="23"/>
              </w:rPr>
            </w:pPr>
            <w:r>
              <w:rPr>
                <w:color w:val="AAAAAA"/>
                <w:spacing w:val="2"/>
                <w:sz w:val="23"/>
              </w:rPr>
              <w:t>163</w:t>
            </w:r>
          </w:p>
          <w:p>
            <w:pPr>
              <w:pStyle w:val="10"/>
              <w:spacing w:before="1"/>
              <w:rPr>
                <w:rFonts w:ascii="宋体"/>
                <w:sz w:val="22"/>
              </w:rPr>
            </w:pPr>
          </w:p>
          <w:p>
            <w:pPr>
              <w:pStyle w:val="10"/>
              <w:ind w:left="200"/>
              <w:rPr>
                <w:sz w:val="23"/>
              </w:rPr>
            </w:pPr>
            <w:r>
              <w:rPr>
                <w:color w:val="AAAAAA"/>
                <w:spacing w:val="2"/>
                <w:sz w:val="23"/>
              </w:rPr>
              <w:t>164</w:t>
            </w:r>
          </w:p>
          <w:p>
            <w:pPr>
              <w:pStyle w:val="10"/>
              <w:spacing w:before="1"/>
              <w:rPr>
                <w:rFonts w:ascii="宋体"/>
                <w:sz w:val="22"/>
              </w:rPr>
            </w:pPr>
          </w:p>
          <w:p>
            <w:pPr>
              <w:pStyle w:val="10"/>
              <w:ind w:left="200"/>
              <w:rPr>
                <w:sz w:val="23"/>
              </w:rPr>
            </w:pPr>
            <w:r>
              <w:rPr>
                <w:color w:val="AAAAAA"/>
                <w:spacing w:val="2"/>
                <w:sz w:val="23"/>
              </w:rPr>
              <w:t>165</w:t>
            </w:r>
          </w:p>
          <w:p>
            <w:pPr>
              <w:pStyle w:val="10"/>
              <w:rPr>
                <w:rFonts w:ascii="宋体"/>
                <w:sz w:val="22"/>
              </w:rPr>
            </w:pPr>
          </w:p>
          <w:p>
            <w:pPr>
              <w:pStyle w:val="10"/>
              <w:spacing w:before="1"/>
              <w:ind w:left="200"/>
              <w:rPr>
                <w:sz w:val="23"/>
              </w:rPr>
            </w:pPr>
            <w:r>
              <w:rPr>
                <w:color w:val="AAAAAA"/>
                <w:spacing w:val="2"/>
                <w:sz w:val="23"/>
              </w:rPr>
              <w:t>166</w:t>
            </w:r>
          </w:p>
        </w:tc>
        <w:tc>
          <w:tcPr>
            <w:tcW w:w="7796" w:type="dxa"/>
            <w:shd w:val="clear" w:color="auto" w:fill="EDEDED"/>
          </w:tcPr>
          <w:p>
            <w:pPr>
              <w:pStyle w:val="10"/>
              <w:spacing w:before="21"/>
              <w:ind w:left="1596"/>
              <w:rPr>
                <w:sz w:val="23"/>
              </w:rPr>
            </w:pPr>
            <w:r>
              <w:rPr>
                <w:b/>
                <w:color w:val="006F1F"/>
                <w:sz w:val="23"/>
              </w:rPr>
              <w:t xml:space="preserve">print </w:t>
            </w:r>
            <w:r>
              <w:rPr>
                <w:color w:val="406F9F"/>
                <w:sz w:val="23"/>
              </w:rPr>
              <w:t>"DOES NOT COMPUTE!"</w:t>
            </w:r>
          </w:p>
          <w:p>
            <w:pPr>
              <w:pStyle w:val="10"/>
              <w:spacing w:before="1"/>
              <w:rPr>
                <w:rFonts w:ascii="宋体"/>
                <w:sz w:val="22"/>
              </w:rPr>
            </w:pPr>
          </w:p>
          <w:p>
            <w:pPr>
              <w:pStyle w:val="10"/>
              <w:ind w:left="1596"/>
              <w:rPr>
                <w:sz w:val="23"/>
              </w:rPr>
            </w:pPr>
            <w:r>
              <w:rPr>
                <w:b/>
                <w:color w:val="006F1F"/>
                <w:sz w:val="23"/>
              </w:rPr>
              <w:t xml:space="preserve">return </w:t>
            </w:r>
            <w:r>
              <w:rPr>
                <w:color w:val="406F9F"/>
                <w:sz w:val="23"/>
              </w:rPr>
              <w:t>"the_bridge"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2"/>
              <w:rPr>
                <w:sz w:val="23"/>
              </w:rPr>
            </w:pPr>
            <w:r>
              <w:rPr>
                <w:b/>
                <w:color w:val="006F1F"/>
                <w:sz w:val="23"/>
              </w:rPr>
              <w:t xml:space="preserve">def </w:t>
            </w:r>
            <w:r>
              <w:rPr>
                <w:color w:val="05287D"/>
                <w:sz w:val="23"/>
              </w:rPr>
              <w:t>escape_pod</w:t>
            </w:r>
            <w:r>
              <w:rPr>
                <w:sz w:val="23"/>
              </w:rPr>
              <w:t>(</w:t>
            </w:r>
            <w:r>
              <w:rPr>
                <w:color w:val="006F1F"/>
                <w:sz w:val="23"/>
              </w:rPr>
              <w:t>self</w:t>
            </w:r>
            <w:r>
              <w:rPr>
                <w:sz w:val="23"/>
              </w:rPr>
              <w:t>):</w:t>
            </w:r>
          </w:p>
          <w:p>
            <w:pPr>
              <w:pStyle w:val="10"/>
              <w:spacing w:before="1"/>
              <w:rPr>
                <w:rFonts w:ascii="宋体"/>
                <w:sz w:val="22"/>
              </w:rPr>
            </w:pPr>
          </w:p>
          <w:p>
            <w:pPr>
              <w:pStyle w:val="10"/>
              <w:spacing w:line="278" w:lineRule="auto"/>
              <w:ind w:left="120" w:right="133" w:firstLine="984"/>
              <w:rPr>
                <w:sz w:val="23"/>
              </w:rPr>
            </w:pPr>
            <w:r>
              <w:rPr>
                <w:b/>
                <w:color w:val="006F1F"/>
                <w:sz w:val="23"/>
              </w:rPr>
              <w:t xml:space="preserve">print </w:t>
            </w:r>
            <w:r>
              <w:rPr>
                <w:color w:val="406F9F"/>
                <w:sz w:val="23"/>
              </w:rPr>
              <w:t>"You rush through the ship desperately trying to make it to"</w:t>
            </w:r>
          </w:p>
          <w:p>
            <w:pPr>
              <w:pStyle w:val="10"/>
              <w:spacing w:before="9"/>
              <w:rPr>
                <w:rFonts w:ascii="宋体"/>
                <w:sz w:val="18"/>
              </w:rPr>
            </w:pPr>
          </w:p>
          <w:p>
            <w:pPr>
              <w:pStyle w:val="10"/>
              <w:ind w:left="1104"/>
              <w:rPr>
                <w:sz w:val="23"/>
              </w:rPr>
            </w:pPr>
            <w:r>
              <w:rPr>
                <w:b/>
                <w:color w:val="006F1F"/>
                <w:spacing w:val="2"/>
                <w:sz w:val="23"/>
              </w:rPr>
              <w:t>print</w:t>
            </w:r>
            <w:r>
              <w:rPr>
                <w:b/>
                <w:color w:val="006F1F"/>
                <w:spacing w:val="-31"/>
                <w:sz w:val="23"/>
              </w:rPr>
              <w:t xml:space="preserve"> </w:t>
            </w:r>
            <w:r>
              <w:rPr>
                <w:color w:val="406F9F"/>
                <w:spacing w:val="2"/>
                <w:sz w:val="23"/>
              </w:rPr>
              <w:t>"the</w:t>
            </w:r>
            <w:r>
              <w:rPr>
                <w:color w:val="406F9F"/>
                <w:spacing w:val="-35"/>
                <w:sz w:val="23"/>
              </w:rPr>
              <w:t xml:space="preserve"> </w:t>
            </w:r>
            <w:r>
              <w:rPr>
                <w:color w:val="406F9F"/>
                <w:spacing w:val="2"/>
                <w:sz w:val="23"/>
              </w:rPr>
              <w:t>escape</w:t>
            </w:r>
            <w:r>
              <w:rPr>
                <w:color w:val="406F9F"/>
                <w:spacing w:val="-32"/>
                <w:sz w:val="23"/>
              </w:rPr>
              <w:t xml:space="preserve"> </w:t>
            </w:r>
            <w:r>
              <w:rPr>
                <w:color w:val="406F9F"/>
                <w:spacing w:val="2"/>
                <w:sz w:val="23"/>
              </w:rPr>
              <w:t>pod</w:t>
            </w:r>
            <w:r>
              <w:rPr>
                <w:color w:val="406F9F"/>
                <w:spacing w:val="-35"/>
                <w:sz w:val="23"/>
              </w:rPr>
              <w:t xml:space="preserve"> </w:t>
            </w:r>
            <w:r>
              <w:rPr>
                <w:color w:val="406F9F"/>
                <w:spacing w:val="2"/>
                <w:sz w:val="23"/>
              </w:rPr>
              <w:t>before</w:t>
            </w:r>
            <w:r>
              <w:rPr>
                <w:color w:val="406F9F"/>
                <w:spacing w:val="-32"/>
                <w:sz w:val="23"/>
              </w:rPr>
              <w:t xml:space="preserve"> </w:t>
            </w:r>
            <w:r>
              <w:rPr>
                <w:color w:val="406F9F"/>
                <w:spacing w:val="2"/>
                <w:sz w:val="23"/>
              </w:rPr>
              <w:t>the</w:t>
            </w:r>
            <w:r>
              <w:rPr>
                <w:color w:val="406F9F"/>
                <w:spacing w:val="-32"/>
                <w:sz w:val="23"/>
              </w:rPr>
              <w:t xml:space="preserve"> </w:t>
            </w:r>
            <w:r>
              <w:rPr>
                <w:color w:val="406F9F"/>
                <w:spacing w:val="2"/>
                <w:sz w:val="23"/>
              </w:rPr>
              <w:t>whole</w:t>
            </w:r>
            <w:r>
              <w:rPr>
                <w:color w:val="406F9F"/>
                <w:spacing w:val="-33"/>
                <w:sz w:val="23"/>
              </w:rPr>
              <w:t xml:space="preserve"> </w:t>
            </w:r>
            <w:r>
              <w:rPr>
                <w:color w:val="406F9F"/>
                <w:spacing w:val="2"/>
                <w:sz w:val="23"/>
              </w:rPr>
              <w:t>ship</w:t>
            </w:r>
            <w:r>
              <w:rPr>
                <w:color w:val="406F9F"/>
                <w:spacing w:val="-33"/>
                <w:sz w:val="23"/>
              </w:rPr>
              <w:t xml:space="preserve"> </w:t>
            </w:r>
            <w:r>
              <w:rPr>
                <w:color w:val="406F9F"/>
                <w:spacing w:val="2"/>
                <w:sz w:val="23"/>
              </w:rPr>
              <w:t>explodes.</w:t>
            </w:r>
          </w:p>
          <w:p>
            <w:pPr>
              <w:pStyle w:val="10"/>
              <w:spacing w:before="43"/>
              <w:ind w:left="120"/>
              <w:rPr>
                <w:sz w:val="23"/>
              </w:rPr>
            </w:pPr>
            <w:r>
              <w:rPr>
                <w:color w:val="406F9F"/>
                <w:sz w:val="23"/>
              </w:rPr>
              <w:t>It seems like"</w:t>
            </w:r>
          </w:p>
          <w:p>
            <w:pPr>
              <w:pStyle w:val="10"/>
              <w:rPr>
                <w:rFonts w:ascii="宋体"/>
                <w:sz w:val="22"/>
              </w:rPr>
            </w:pPr>
          </w:p>
          <w:p>
            <w:pPr>
              <w:pStyle w:val="10"/>
              <w:spacing w:before="1" w:line="278" w:lineRule="auto"/>
              <w:ind w:left="120" w:firstLine="984"/>
              <w:rPr>
                <w:sz w:val="23"/>
              </w:rPr>
            </w:pPr>
            <w:r>
              <w:rPr>
                <w:b/>
                <w:color w:val="006F1F"/>
                <w:spacing w:val="2"/>
                <w:sz w:val="23"/>
              </w:rPr>
              <w:t>print</w:t>
            </w:r>
            <w:r>
              <w:rPr>
                <w:b/>
                <w:color w:val="006F1F"/>
                <w:spacing w:val="-35"/>
                <w:sz w:val="23"/>
              </w:rPr>
              <w:t xml:space="preserve"> </w:t>
            </w:r>
            <w:r>
              <w:rPr>
                <w:color w:val="406F9F"/>
                <w:spacing w:val="2"/>
                <w:sz w:val="23"/>
              </w:rPr>
              <w:t>"hardly</w:t>
            </w:r>
            <w:r>
              <w:rPr>
                <w:color w:val="406F9F"/>
                <w:spacing w:val="-37"/>
                <w:sz w:val="23"/>
              </w:rPr>
              <w:t xml:space="preserve"> </w:t>
            </w:r>
            <w:r>
              <w:rPr>
                <w:color w:val="406F9F"/>
                <w:sz w:val="23"/>
              </w:rPr>
              <w:t>any</w:t>
            </w:r>
            <w:r>
              <w:rPr>
                <w:color w:val="406F9F"/>
                <w:spacing w:val="-37"/>
                <w:sz w:val="23"/>
              </w:rPr>
              <w:t xml:space="preserve"> </w:t>
            </w:r>
            <w:r>
              <w:rPr>
                <w:color w:val="406F9F"/>
                <w:spacing w:val="2"/>
                <w:sz w:val="23"/>
              </w:rPr>
              <w:t>Gothons</w:t>
            </w:r>
            <w:r>
              <w:rPr>
                <w:color w:val="406F9F"/>
                <w:spacing w:val="-36"/>
                <w:sz w:val="23"/>
              </w:rPr>
              <w:t xml:space="preserve"> </w:t>
            </w:r>
            <w:r>
              <w:rPr>
                <w:color w:val="406F9F"/>
                <w:spacing w:val="2"/>
                <w:sz w:val="23"/>
              </w:rPr>
              <w:t>are</w:t>
            </w:r>
            <w:r>
              <w:rPr>
                <w:color w:val="406F9F"/>
                <w:spacing w:val="-37"/>
                <w:sz w:val="23"/>
              </w:rPr>
              <w:t xml:space="preserve"> </w:t>
            </w:r>
            <w:r>
              <w:rPr>
                <w:color w:val="406F9F"/>
                <w:sz w:val="23"/>
              </w:rPr>
              <w:t>on</w:t>
            </w:r>
            <w:r>
              <w:rPr>
                <w:color w:val="406F9F"/>
                <w:spacing w:val="-37"/>
                <w:sz w:val="23"/>
              </w:rPr>
              <w:t xml:space="preserve"> </w:t>
            </w:r>
            <w:r>
              <w:rPr>
                <w:color w:val="406F9F"/>
                <w:spacing w:val="2"/>
                <w:sz w:val="23"/>
              </w:rPr>
              <w:t>the</w:t>
            </w:r>
            <w:r>
              <w:rPr>
                <w:color w:val="406F9F"/>
                <w:spacing w:val="-36"/>
                <w:sz w:val="23"/>
              </w:rPr>
              <w:t xml:space="preserve"> </w:t>
            </w:r>
            <w:r>
              <w:rPr>
                <w:color w:val="406F9F"/>
                <w:spacing w:val="2"/>
                <w:sz w:val="23"/>
              </w:rPr>
              <w:t>ship,</w:t>
            </w:r>
            <w:r>
              <w:rPr>
                <w:color w:val="406F9F"/>
                <w:spacing w:val="-37"/>
                <w:sz w:val="23"/>
              </w:rPr>
              <w:t xml:space="preserve"> </w:t>
            </w:r>
            <w:r>
              <w:rPr>
                <w:color w:val="406F9F"/>
                <w:spacing w:val="2"/>
                <w:sz w:val="23"/>
              </w:rPr>
              <w:t>so</w:t>
            </w:r>
            <w:r>
              <w:rPr>
                <w:color w:val="406F9F"/>
                <w:spacing w:val="-37"/>
                <w:sz w:val="23"/>
              </w:rPr>
              <w:t xml:space="preserve"> </w:t>
            </w:r>
            <w:r>
              <w:rPr>
                <w:color w:val="406F9F"/>
                <w:spacing w:val="2"/>
                <w:sz w:val="23"/>
              </w:rPr>
              <w:t>your</w:t>
            </w:r>
            <w:r>
              <w:rPr>
                <w:color w:val="406F9F"/>
                <w:spacing w:val="-40"/>
                <w:sz w:val="23"/>
              </w:rPr>
              <w:t xml:space="preserve"> </w:t>
            </w:r>
            <w:r>
              <w:rPr>
                <w:color w:val="406F9F"/>
                <w:spacing w:val="2"/>
                <w:sz w:val="23"/>
              </w:rPr>
              <w:t>run is clear</w:t>
            </w:r>
            <w:r>
              <w:rPr>
                <w:color w:val="406F9F"/>
                <w:spacing w:val="10"/>
                <w:sz w:val="23"/>
              </w:rPr>
              <w:t xml:space="preserve"> </w:t>
            </w:r>
            <w:r>
              <w:rPr>
                <w:color w:val="406F9F"/>
                <w:sz w:val="23"/>
              </w:rPr>
              <w:t>of"</w:t>
            </w:r>
          </w:p>
          <w:p>
            <w:pPr>
              <w:pStyle w:val="10"/>
              <w:spacing w:before="8"/>
              <w:rPr>
                <w:rFonts w:ascii="宋体"/>
                <w:sz w:val="18"/>
              </w:rPr>
            </w:pPr>
          </w:p>
          <w:p>
            <w:pPr>
              <w:pStyle w:val="10"/>
              <w:tabs>
                <w:tab w:val="left" w:pos="3908"/>
              </w:tabs>
              <w:spacing w:line="278" w:lineRule="auto"/>
              <w:ind w:left="120" w:right="134" w:firstLine="984"/>
              <w:rPr>
                <w:sz w:val="23"/>
              </w:rPr>
            </w:pPr>
            <w:r>
              <w:rPr>
                <w:b/>
                <w:color w:val="006F1F"/>
                <w:spacing w:val="2"/>
                <w:sz w:val="23"/>
              </w:rPr>
              <w:t>print</w:t>
            </w:r>
            <w:r>
              <w:rPr>
                <w:b/>
                <w:color w:val="006F1F"/>
                <w:spacing w:val="-31"/>
                <w:sz w:val="23"/>
              </w:rPr>
              <w:t xml:space="preserve"> </w:t>
            </w:r>
            <w:r>
              <w:rPr>
                <w:color w:val="406F9F"/>
                <w:spacing w:val="2"/>
                <w:sz w:val="23"/>
              </w:rPr>
              <w:t>"interference.</w:t>
            </w:r>
            <w:r>
              <w:rPr>
                <w:color w:val="406F9F"/>
                <w:spacing w:val="2"/>
                <w:sz w:val="23"/>
              </w:rPr>
              <w:tab/>
            </w:r>
            <w:r>
              <w:rPr>
                <w:color w:val="406F9F"/>
                <w:spacing w:val="2"/>
                <w:sz w:val="23"/>
              </w:rPr>
              <w:t>You</w:t>
            </w:r>
            <w:r>
              <w:rPr>
                <w:color w:val="406F9F"/>
                <w:spacing w:val="-38"/>
                <w:sz w:val="23"/>
              </w:rPr>
              <w:t xml:space="preserve"> </w:t>
            </w:r>
            <w:r>
              <w:rPr>
                <w:color w:val="406F9F"/>
                <w:spacing w:val="2"/>
                <w:sz w:val="23"/>
              </w:rPr>
              <w:t>get</w:t>
            </w:r>
            <w:r>
              <w:rPr>
                <w:color w:val="406F9F"/>
                <w:spacing w:val="-40"/>
                <w:sz w:val="23"/>
              </w:rPr>
              <w:t xml:space="preserve"> </w:t>
            </w:r>
            <w:r>
              <w:rPr>
                <w:color w:val="406F9F"/>
                <w:spacing w:val="2"/>
                <w:sz w:val="23"/>
              </w:rPr>
              <w:t>to</w:t>
            </w:r>
            <w:r>
              <w:rPr>
                <w:color w:val="406F9F"/>
                <w:spacing w:val="-38"/>
                <w:sz w:val="23"/>
              </w:rPr>
              <w:t xml:space="preserve"> </w:t>
            </w:r>
            <w:r>
              <w:rPr>
                <w:color w:val="406F9F"/>
                <w:spacing w:val="2"/>
                <w:sz w:val="23"/>
              </w:rPr>
              <w:t>the</w:t>
            </w:r>
            <w:r>
              <w:rPr>
                <w:color w:val="406F9F"/>
                <w:spacing w:val="-37"/>
                <w:sz w:val="23"/>
              </w:rPr>
              <w:t xml:space="preserve"> </w:t>
            </w:r>
            <w:r>
              <w:rPr>
                <w:color w:val="406F9F"/>
                <w:spacing w:val="2"/>
                <w:sz w:val="23"/>
              </w:rPr>
              <w:t>chamber</w:t>
            </w:r>
            <w:r>
              <w:rPr>
                <w:color w:val="406F9F"/>
                <w:spacing w:val="-38"/>
                <w:sz w:val="23"/>
              </w:rPr>
              <w:t xml:space="preserve"> </w:t>
            </w:r>
            <w:r>
              <w:rPr>
                <w:color w:val="406F9F"/>
                <w:spacing w:val="2"/>
                <w:sz w:val="23"/>
              </w:rPr>
              <w:t>with</w:t>
            </w:r>
            <w:r>
              <w:rPr>
                <w:color w:val="406F9F"/>
                <w:spacing w:val="-37"/>
                <w:sz w:val="23"/>
              </w:rPr>
              <w:t xml:space="preserve"> </w:t>
            </w:r>
            <w:r>
              <w:rPr>
                <w:color w:val="406F9F"/>
                <w:spacing w:val="2"/>
                <w:sz w:val="23"/>
              </w:rPr>
              <w:t>the escape pods,</w:t>
            </w:r>
            <w:r>
              <w:rPr>
                <w:color w:val="406F9F"/>
                <w:spacing w:val="12"/>
                <w:sz w:val="23"/>
              </w:rPr>
              <w:t xml:space="preserve"> </w:t>
            </w:r>
            <w:r>
              <w:rPr>
                <w:color w:val="406F9F"/>
                <w:spacing w:val="2"/>
                <w:sz w:val="23"/>
              </w:rPr>
              <w:t>and"</w:t>
            </w:r>
          </w:p>
          <w:p>
            <w:pPr>
              <w:pStyle w:val="10"/>
              <w:spacing w:before="9"/>
              <w:rPr>
                <w:rFonts w:ascii="宋体"/>
                <w:sz w:val="18"/>
              </w:rPr>
            </w:pPr>
          </w:p>
          <w:p>
            <w:pPr>
              <w:pStyle w:val="10"/>
              <w:tabs>
                <w:tab w:val="left" w:pos="6037"/>
              </w:tabs>
              <w:spacing w:line="278" w:lineRule="auto"/>
              <w:ind w:left="120" w:right="198" w:firstLine="984"/>
              <w:rPr>
                <w:sz w:val="23"/>
              </w:rPr>
            </w:pPr>
            <w:r>
              <w:rPr>
                <w:b/>
                <w:color w:val="006F1F"/>
                <w:spacing w:val="2"/>
                <w:sz w:val="23"/>
              </w:rPr>
              <w:t xml:space="preserve">print </w:t>
            </w:r>
            <w:r>
              <w:rPr>
                <w:color w:val="406F9F"/>
                <w:spacing w:val="2"/>
                <w:sz w:val="23"/>
              </w:rPr>
              <w:t>"now need to pick one</w:t>
            </w:r>
            <w:r>
              <w:rPr>
                <w:color w:val="406F9F"/>
                <w:spacing w:val="45"/>
                <w:sz w:val="23"/>
              </w:rPr>
              <w:t xml:space="preserve"> </w:t>
            </w:r>
            <w:r>
              <w:rPr>
                <w:color w:val="406F9F"/>
                <w:sz w:val="23"/>
              </w:rPr>
              <w:t>to</w:t>
            </w:r>
            <w:r>
              <w:rPr>
                <w:color w:val="406F9F"/>
                <w:spacing w:val="9"/>
                <w:sz w:val="23"/>
              </w:rPr>
              <w:t xml:space="preserve"> </w:t>
            </w:r>
            <w:r>
              <w:rPr>
                <w:color w:val="406F9F"/>
                <w:spacing w:val="2"/>
                <w:sz w:val="23"/>
              </w:rPr>
              <w:t>take.</w:t>
            </w:r>
            <w:r>
              <w:rPr>
                <w:color w:val="406F9F"/>
                <w:spacing w:val="2"/>
                <w:sz w:val="23"/>
              </w:rPr>
              <w:tab/>
            </w:r>
            <w:r>
              <w:rPr>
                <w:color w:val="406F9F"/>
                <w:spacing w:val="2"/>
                <w:sz w:val="23"/>
              </w:rPr>
              <w:t xml:space="preserve">Some of </w:t>
            </w:r>
            <w:r>
              <w:rPr>
                <w:color w:val="406F9F"/>
                <w:spacing w:val="-3"/>
                <w:sz w:val="23"/>
              </w:rPr>
              <w:t xml:space="preserve">them </w:t>
            </w:r>
            <w:r>
              <w:rPr>
                <w:color w:val="406F9F"/>
                <w:spacing w:val="2"/>
                <w:sz w:val="23"/>
              </w:rPr>
              <w:t xml:space="preserve">could </w:t>
            </w:r>
            <w:r>
              <w:rPr>
                <w:color w:val="406F9F"/>
                <w:sz w:val="23"/>
              </w:rPr>
              <w:t>be</w:t>
            </w:r>
            <w:r>
              <w:rPr>
                <w:color w:val="406F9F"/>
                <w:spacing w:val="12"/>
                <w:sz w:val="23"/>
              </w:rPr>
              <w:t xml:space="preserve"> </w:t>
            </w:r>
            <w:r>
              <w:rPr>
                <w:color w:val="406F9F"/>
                <w:spacing w:val="2"/>
                <w:sz w:val="23"/>
              </w:rPr>
              <w:t>damaged"</w:t>
            </w:r>
          </w:p>
          <w:p>
            <w:pPr>
              <w:pStyle w:val="10"/>
              <w:spacing w:before="9"/>
              <w:rPr>
                <w:rFonts w:ascii="宋体"/>
                <w:sz w:val="18"/>
              </w:rPr>
            </w:pPr>
          </w:p>
          <w:p>
            <w:pPr>
              <w:pStyle w:val="10"/>
              <w:tabs>
                <w:tab w:val="left" w:pos="6427"/>
              </w:tabs>
              <w:spacing w:line="278" w:lineRule="auto"/>
              <w:ind w:left="120" w:right="198" w:firstLine="984"/>
              <w:rPr>
                <w:sz w:val="23"/>
              </w:rPr>
            </w:pPr>
            <w:r>
              <w:rPr>
                <w:b/>
                <w:color w:val="006F1F"/>
                <w:spacing w:val="3"/>
                <w:sz w:val="23"/>
              </w:rPr>
              <w:t xml:space="preserve">print </w:t>
            </w:r>
            <w:r>
              <w:rPr>
                <w:color w:val="406F9F"/>
                <w:spacing w:val="2"/>
                <w:sz w:val="23"/>
              </w:rPr>
              <w:t xml:space="preserve">"but you don't have </w:t>
            </w:r>
            <w:r>
              <w:rPr>
                <w:color w:val="406F9F"/>
                <w:sz w:val="23"/>
              </w:rPr>
              <w:t>time</w:t>
            </w:r>
            <w:r>
              <w:rPr>
                <w:color w:val="406F9F"/>
                <w:spacing w:val="48"/>
                <w:sz w:val="23"/>
              </w:rPr>
              <w:t xml:space="preserve"> </w:t>
            </w:r>
            <w:r>
              <w:rPr>
                <w:color w:val="406F9F"/>
                <w:sz w:val="23"/>
              </w:rPr>
              <w:t>to</w:t>
            </w:r>
            <w:r>
              <w:rPr>
                <w:color w:val="406F9F"/>
                <w:spacing w:val="10"/>
                <w:sz w:val="23"/>
              </w:rPr>
              <w:t xml:space="preserve"> </w:t>
            </w:r>
            <w:r>
              <w:rPr>
                <w:color w:val="406F9F"/>
                <w:spacing w:val="2"/>
                <w:sz w:val="23"/>
              </w:rPr>
              <w:t>look.</w:t>
            </w:r>
            <w:r>
              <w:rPr>
                <w:color w:val="406F9F"/>
                <w:spacing w:val="2"/>
                <w:sz w:val="23"/>
              </w:rPr>
              <w:tab/>
            </w:r>
            <w:r>
              <w:rPr>
                <w:color w:val="406F9F"/>
                <w:spacing w:val="2"/>
                <w:sz w:val="23"/>
              </w:rPr>
              <w:t xml:space="preserve">There's </w:t>
            </w:r>
            <w:r>
              <w:rPr>
                <w:color w:val="406F9F"/>
                <w:spacing w:val="-14"/>
                <w:sz w:val="23"/>
              </w:rPr>
              <w:t xml:space="preserve">5 </w:t>
            </w:r>
            <w:r>
              <w:rPr>
                <w:color w:val="406F9F"/>
                <w:spacing w:val="2"/>
                <w:sz w:val="23"/>
              </w:rPr>
              <w:t>pods, which</w:t>
            </w:r>
            <w:r>
              <w:rPr>
                <w:color w:val="406F9F"/>
                <w:spacing w:val="12"/>
                <w:sz w:val="23"/>
              </w:rPr>
              <w:t xml:space="preserve"> </w:t>
            </w:r>
            <w:r>
              <w:rPr>
                <w:color w:val="406F9F"/>
                <w:spacing w:val="2"/>
                <w:sz w:val="23"/>
              </w:rPr>
              <w:t>one"</w:t>
            </w:r>
          </w:p>
          <w:p>
            <w:pPr>
              <w:pStyle w:val="10"/>
              <w:spacing w:before="8"/>
              <w:rPr>
                <w:rFonts w:ascii="宋体"/>
                <w:sz w:val="18"/>
              </w:rPr>
            </w:pPr>
          </w:p>
          <w:p>
            <w:pPr>
              <w:pStyle w:val="10"/>
              <w:ind w:left="1104"/>
              <w:rPr>
                <w:sz w:val="23"/>
              </w:rPr>
            </w:pPr>
            <w:r>
              <w:rPr>
                <w:b/>
                <w:color w:val="006F1F"/>
                <w:sz w:val="23"/>
              </w:rPr>
              <w:t xml:space="preserve">print </w:t>
            </w:r>
            <w:r>
              <w:rPr>
                <w:color w:val="406F9F"/>
                <w:sz w:val="23"/>
              </w:rPr>
              <w:t>"do you take?"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04"/>
              <w:rPr>
                <w:sz w:val="23"/>
              </w:rPr>
            </w:pPr>
            <w:r>
              <w:rPr>
                <w:sz w:val="23"/>
              </w:rPr>
              <w:t xml:space="preserve">good_pod </w:t>
            </w:r>
            <w:r>
              <w:rPr>
                <w:color w:val="666666"/>
                <w:sz w:val="23"/>
              </w:rPr>
              <w:t xml:space="preserve">= </w:t>
            </w:r>
            <w:r>
              <w:rPr>
                <w:sz w:val="23"/>
              </w:rPr>
              <w:t>randint(</w:t>
            </w:r>
            <w:r>
              <w:rPr>
                <w:color w:val="1F8050"/>
                <w:sz w:val="23"/>
              </w:rPr>
              <w:t>1</w:t>
            </w:r>
            <w:r>
              <w:rPr>
                <w:sz w:val="23"/>
              </w:rPr>
              <w:t>,</w:t>
            </w:r>
            <w:r>
              <w:rPr>
                <w:color w:val="1F8050"/>
                <w:sz w:val="23"/>
              </w:rPr>
              <w:t>5</w:t>
            </w:r>
            <w:r>
              <w:rPr>
                <w:sz w:val="23"/>
              </w:rPr>
              <w:t>)</w:t>
            </w:r>
          </w:p>
          <w:p>
            <w:pPr>
              <w:pStyle w:val="10"/>
              <w:spacing w:before="1"/>
              <w:rPr>
                <w:rFonts w:ascii="宋体"/>
                <w:sz w:val="22"/>
              </w:rPr>
            </w:pPr>
          </w:p>
          <w:p>
            <w:pPr>
              <w:pStyle w:val="10"/>
              <w:ind w:left="1104"/>
              <w:rPr>
                <w:sz w:val="23"/>
              </w:rPr>
            </w:pPr>
            <w:r>
              <w:rPr>
                <w:sz w:val="23"/>
              </w:rPr>
              <w:t xml:space="preserve">guess </w:t>
            </w:r>
            <w:r>
              <w:rPr>
                <w:color w:val="666666"/>
                <w:sz w:val="23"/>
              </w:rPr>
              <w:t xml:space="preserve">= </w:t>
            </w:r>
            <w:r>
              <w:rPr>
                <w:color w:val="006F1F"/>
                <w:sz w:val="23"/>
              </w:rPr>
              <w:t>raw_input</w:t>
            </w:r>
            <w:r>
              <w:rPr>
                <w:sz w:val="23"/>
              </w:rPr>
              <w:t>(</w:t>
            </w:r>
            <w:r>
              <w:rPr>
                <w:color w:val="406F9F"/>
                <w:sz w:val="23"/>
              </w:rPr>
              <w:t>"[pod #]&gt; "</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spacing w:before="1"/>
              <w:ind w:left="1104"/>
              <w:rPr>
                <w:sz w:val="23"/>
              </w:rPr>
            </w:pPr>
            <w:r>
              <w:rPr>
                <w:b/>
                <w:color w:val="006F1F"/>
                <w:sz w:val="23"/>
              </w:rPr>
              <w:t xml:space="preserve">if </w:t>
            </w:r>
            <w:r>
              <w:rPr>
                <w:color w:val="006F1F"/>
                <w:sz w:val="23"/>
              </w:rPr>
              <w:t>int</w:t>
            </w:r>
            <w:r>
              <w:rPr>
                <w:sz w:val="23"/>
              </w:rPr>
              <w:t xml:space="preserve">(guess) </w:t>
            </w:r>
            <w:r>
              <w:rPr>
                <w:color w:val="666666"/>
                <w:sz w:val="23"/>
              </w:rPr>
              <w:t xml:space="preserve">!= </w:t>
            </w:r>
            <w:r>
              <w:rPr>
                <w:sz w:val="23"/>
              </w:rPr>
              <w:t>good_pod:</w:t>
            </w:r>
          </w:p>
          <w:p>
            <w:pPr>
              <w:pStyle w:val="10"/>
              <w:rPr>
                <w:rFonts w:ascii="宋体"/>
                <w:sz w:val="22"/>
              </w:rPr>
            </w:pPr>
          </w:p>
          <w:p>
            <w:pPr>
              <w:pStyle w:val="10"/>
              <w:spacing w:line="278" w:lineRule="auto"/>
              <w:ind w:left="120" w:firstLine="1476"/>
              <w:rPr>
                <w:sz w:val="23"/>
              </w:rPr>
            </w:pPr>
            <w:r>
              <w:rPr>
                <w:b/>
                <w:color w:val="006F1F"/>
                <w:sz w:val="23"/>
              </w:rPr>
              <w:t xml:space="preserve">print </w:t>
            </w:r>
            <w:r>
              <w:rPr>
                <w:color w:val="406F9F"/>
                <w:sz w:val="23"/>
              </w:rPr>
              <w:t xml:space="preserve">"You jump into pod </w:t>
            </w:r>
            <w:r>
              <w:rPr>
                <w:i/>
                <w:color w:val="6F9FD0"/>
                <w:sz w:val="23"/>
              </w:rPr>
              <w:t xml:space="preserve">%s </w:t>
            </w:r>
            <w:r>
              <w:rPr>
                <w:color w:val="406F9F"/>
                <w:sz w:val="23"/>
              </w:rPr>
              <w:t xml:space="preserve">and hit the eject button." </w:t>
            </w:r>
            <w:r>
              <w:rPr>
                <w:color w:val="666666"/>
                <w:sz w:val="23"/>
              </w:rPr>
              <w:t xml:space="preserve">% </w:t>
            </w:r>
            <w:r>
              <w:rPr>
                <w:sz w:val="23"/>
              </w:rPr>
              <w:t>guess</w:t>
            </w:r>
          </w:p>
          <w:p>
            <w:pPr>
              <w:pStyle w:val="10"/>
              <w:spacing w:before="9"/>
              <w:rPr>
                <w:rFonts w:ascii="宋体"/>
                <w:sz w:val="18"/>
              </w:rPr>
            </w:pPr>
          </w:p>
          <w:p>
            <w:pPr>
              <w:pStyle w:val="10"/>
              <w:ind w:left="1596"/>
              <w:rPr>
                <w:sz w:val="23"/>
              </w:rPr>
            </w:pPr>
            <w:r>
              <w:rPr>
                <w:b/>
                <w:color w:val="006F1F"/>
                <w:spacing w:val="2"/>
                <w:sz w:val="23"/>
              </w:rPr>
              <w:t>print</w:t>
            </w:r>
            <w:r>
              <w:rPr>
                <w:b/>
                <w:color w:val="006F1F"/>
                <w:spacing w:val="-39"/>
                <w:sz w:val="23"/>
              </w:rPr>
              <w:t xml:space="preserve"> </w:t>
            </w:r>
            <w:r>
              <w:rPr>
                <w:color w:val="406F9F"/>
                <w:spacing w:val="2"/>
                <w:sz w:val="23"/>
              </w:rPr>
              <w:t>"The</w:t>
            </w:r>
            <w:r>
              <w:rPr>
                <w:color w:val="406F9F"/>
                <w:spacing w:val="-40"/>
                <w:sz w:val="23"/>
              </w:rPr>
              <w:t xml:space="preserve"> </w:t>
            </w:r>
            <w:r>
              <w:rPr>
                <w:color w:val="406F9F"/>
                <w:spacing w:val="2"/>
                <w:sz w:val="23"/>
              </w:rPr>
              <w:t>pod</w:t>
            </w:r>
            <w:r>
              <w:rPr>
                <w:color w:val="406F9F"/>
                <w:spacing w:val="-41"/>
                <w:sz w:val="23"/>
              </w:rPr>
              <w:t xml:space="preserve"> </w:t>
            </w:r>
            <w:r>
              <w:rPr>
                <w:color w:val="406F9F"/>
                <w:spacing w:val="2"/>
                <w:sz w:val="23"/>
              </w:rPr>
              <w:t>escapes</w:t>
            </w:r>
            <w:r>
              <w:rPr>
                <w:color w:val="406F9F"/>
                <w:spacing w:val="-40"/>
                <w:sz w:val="23"/>
              </w:rPr>
              <w:t xml:space="preserve"> </w:t>
            </w:r>
            <w:r>
              <w:rPr>
                <w:color w:val="406F9F"/>
                <w:spacing w:val="2"/>
                <w:sz w:val="23"/>
              </w:rPr>
              <w:t>out</w:t>
            </w:r>
            <w:r>
              <w:rPr>
                <w:color w:val="406F9F"/>
                <w:spacing w:val="-41"/>
                <w:sz w:val="23"/>
              </w:rPr>
              <w:t xml:space="preserve"> </w:t>
            </w:r>
            <w:r>
              <w:rPr>
                <w:color w:val="406F9F"/>
                <w:spacing w:val="2"/>
                <w:sz w:val="23"/>
              </w:rPr>
              <w:t>into</w:t>
            </w:r>
            <w:r>
              <w:rPr>
                <w:color w:val="406F9F"/>
                <w:spacing w:val="-37"/>
                <w:sz w:val="23"/>
              </w:rPr>
              <w:t xml:space="preserve"> </w:t>
            </w:r>
            <w:r>
              <w:rPr>
                <w:color w:val="406F9F"/>
                <w:sz w:val="23"/>
              </w:rPr>
              <w:t>the</w:t>
            </w:r>
            <w:r>
              <w:rPr>
                <w:color w:val="406F9F"/>
                <w:spacing w:val="-40"/>
                <w:sz w:val="23"/>
              </w:rPr>
              <w:t xml:space="preserve"> </w:t>
            </w:r>
            <w:r>
              <w:rPr>
                <w:color w:val="406F9F"/>
                <w:spacing w:val="3"/>
                <w:sz w:val="23"/>
              </w:rPr>
              <w:t>void</w:t>
            </w:r>
            <w:r>
              <w:rPr>
                <w:color w:val="406F9F"/>
                <w:spacing w:val="-41"/>
                <w:sz w:val="23"/>
              </w:rPr>
              <w:t xml:space="preserve"> </w:t>
            </w:r>
            <w:r>
              <w:rPr>
                <w:color w:val="406F9F"/>
                <w:sz w:val="23"/>
              </w:rPr>
              <w:t>of</w:t>
            </w:r>
            <w:r>
              <w:rPr>
                <w:color w:val="406F9F"/>
                <w:spacing w:val="-40"/>
                <w:sz w:val="23"/>
              </w:rPr>
              <w:t xml:space="preserve"> </w:t>
            </w:r>
            <w:r>
              <w:rPr>
                <w:color w:val="406F9F"/>
                <w:spacing w:val="2"/>
                <w:sz w:val="23"/>
              </w:rPr>
              <w:t>space,</w:t>
            </w:r>
          </w:p>
          <w:p>
            <w:pPr>
              <w:pStyle w:val="10"/>
              <w:spacing w:before="43"/>
              <w:ind w:left="120"/>
              <w:rPr>
                <w:sz w:val="23"/>
              </w:rPr>
            </w:pPr>
            <w:r>
              <w:rPr>
                <w:color w:val="406F9F"/>
                <w:sz w:val="23"/>
              </w:rPr>
              <w:t>then"</w:t>
            </w:r>
          </w:p>
          <w:p>
            <w:pPr>
              <w:pStyle w:val="10"/>
              <w:spacing w:before="1"/>
              <w:rPr>
                <w:rFonts w:ascii="宋体"/>
                <w:sz w:val="22"/>
              </w:rPr>
            </w:pPr>
          </w:p>
          <w:p>
            <w:pPr>
              <w:pStyle w:val="10"/>
              <w:ind w:left="1596"/>
              <w:rPr>
                <w:sz w:val="23"/>
              </w:rPr>
            </w:pPr>
            <w:r>
              <w:rPr>
                <w:b/>
                <w:color w:val="006F1F"/>
                <w:spacing w:val="2"/>
                <w:sz w:val="23"/>
              </w:rPr>
              <w:t xml:space="preserve">print </w:t>
            </w:r>
            <w:r>
              <w:rPr>
                <w:color w:val="406F9F"/>
                <w:spacing w:val="2"/>
                <w:sz w:val="23"/>
              </w:rPr>
              <w:t xml:space="preserve">"implodes </w:t>
            </w:r>
            <w:r>
              <w:rPr>
                <w:color w:val="406F9F"/>
                <w:sz w:val="23"/>
              </w:rPr>
              <w:t xml:space="preserve">as the </w:t>
            </w:r>
            <w:r>
              <w:rPr>
                <w:color w:val="406F9F"/>
                <w:spacing w:val="2"/>
                <w:sz w:val="23"/>
              </w:rPr>
              <w:t>hull ruptures,</w:t>
            </w:r>
            <w:r>
              <w:rPr>
                <w:color w:val="406F9F"/>
                <w:spacing w:val="65"/>
                <w:sz w:val="23"/>
              </w:rPr>
              <w:t xml:space="preserve"> </w:t>
            </w:r>
            <w:r>
              <w:rPr>
                <w:color w:val="406F9F"/>
                <w:spacing w:val="2"/>
                <w:sz w:val="23"/>
              </w:rPr>
              <w:t>crushing</w:t>
            </w:r>
          </w:p>
          <w:p>
            <w:pPr>
              <w:pStyle w:val="10"/>
              <w:spacing w:before="43"/>
              <w:ind w:left="120"/>
              <w:rPr>
                <w:sz w:val="23"/>
              </w:rPr>
            </w:pPr>
            <w:r>
              <w:rPr>
                <w:color w:val="406F9F"/>
                <w:sz w:val="23"/>
              </w:rPr>
              <w:t>your body"</w:t>
            </w:r>
          </w:p>
        </w:tc>
      </w:tr>
    </w:tbl>
    <w:p>
      <w:pPr>
        <w:spacing w:after="0"/>
        <w:rPr>
          <w:sz w:val="23"/>
        </w:rPr>
        <w:sectPr>
          <w:pgSz w:w="11910" w:h="16840"/>
          <w:pgMar w:top="1420" w:right="1440" w:bottom="1300" w:left="0" w:header="0" w:footer="1115" w:gutter="0"/>
        </w:sectPr>
      </w:pPr>
    </w:p>
    <w:p>
      <w:pPr>
        <w:pStyle w:val="5"/>
        <w:ind w:left="2431"/>
        <w:rPr>
          <w:sz w:val="20"/>
        </w:rPr>
      </w:pPr>
      <w:r>
        <w:rPr>
          <w:sz w:val="20"/>
        </w:rPr>
        <mc:AlternateContent>
          <mc:Choice Requires="wps">
            <w:drawing>
              <wp:inline distT="0" distB="0" distL="114300" distR="114300">
                <wp:extent cx="4951095" cy="5822950"/>
                <wp:effectExtent l="0" t="0" r="1905" b="6350"/>
                <wp:docPr id="663" name="文本框 723"/>
                <wp:cNvGraphicFramePr/>
                <a:graphic xmlns:a="http://schemas.openxmlformats.org/drawingml/2006/main">
                  <a:graphicData uri="http://schemas.microsoft.com/office/word/2010/wordprocessingShape">
                    <wps:wsp>
                      <wps:cNvSpPr txBox="1"/>
                      <wps:spPr>
                        <a:xfrm>
                          <a:off x="0" y="0"/>
                          <a:ext cx="4951095" cy="5822950"/>
                        </a:xfrm>
                        <a:prstGeom prst="rect">
                          <a:avLst/>
                        </a:prstGeom>
                        <a:solidFill>
                          <a:srgbClr val="EDEDED"/>
                        </a:solidFill>
                        <a:ln w="9525">
                          <a:noFill/>
                        </a:ln>
                      </wps:spPr>
                      <wps:txbx>
                        <w:txbxContent>
                          <w:p>
                            <w:pPr>
                              <w:spacing w:before="21"/>
                              <w:ind w:left="1596" w:right="0" w:firstLine="0"/>
                              <w:jc w:val="left"/>
                              <w:rPr>
                                <w:sz w:val="23"/>
                              </w:rPr>
                            </w:pPr>
                            <w:r>
                              <w:rPr>
                                <w:b/>
                                <w:color w:val="006F1F"/>
                                <w:sz w:val="23"/>
                              </w:rPr>
                              <w:t xml:space="preserve">print </w:t>
                            </w:r>
                            <w:r>
                              <w:rPr>
                                <w:color w:val="406F9F"/>
                                <w:sz w:val="23"/>
                              </w:rPr>
                              <w:t>"into jam jelly."</w:t>
                            </w:r>
                          </w:p>
                          <w:p>
                            <w:pPr>
                              <w:pStyle w:val="5"/>
                              <w:spacing w:before="1"/>
                              <w:rPr>
                                <w:sz w:val="22"/>
                              </w:rPr>
                            </w:pPr>
                          </w:p>
                          <w:p>
                            <w:pPr>
                              <w:spacing w:before="0"/>
                              <w:ind w:left="1596" w:right="0" w:firstLine="0"/>
                              <w:jc w:val="left"/>
                              <w:rPr>
                                <w:sz w:val="23"/>
                              </w:rPr>
                            </w:pPr>
                            <w:r>
                              <w:rPr>
                                <w:b/>
                                <w:color w:val="006F1F"/>
                                <w:sz w:val="23"/>
                              </w:rPr>
                              <w:t xml:space="preserve">return </w:t>
                            </w:r>
                            <w:r>
                              <w:rPr>
                                <w:color w:val="406F9F"/>
                                <w:sz w:val="23"/>
                              </w:rPr>
                              <w:t>'death'</w:t>
                            </w:r>
                          </w:p>
                          <w:p>
                            <w:pPr>
                              <w:pStyle w:val="5"/>
                              <w:spacing w:before="1"/>
                              <w:rPr>
                                <w:sz w:val="22"/>
                              </w:rPr>
                            </w:pPr>
                          </w:p>
                          <w:p>
                            <w:pPr>
                              <w:spacing w:before="0"/>
                              <w:ind w:left="1104" w:right="0" w:firstLine="0"/>
                              <w:jc w:val="left"/>
                              <w:rPr>
                                <w:sz w:val="23"/>
                              </w:rPr>
                            </w:pPr>
                            <w:r>
                              <w:rPr>
                                <w:b/>
                                <w:color w:val="006F1F"/>
                                <w:sz w:val="23"/>
                              </w:rPr>
                              <w:t>else</w:t>
                            </w:r>
                            <w:r>
                              <w:rPr>
                                <w:sz w:val="23"/>
                              </w:rPr>
                              <w:t>:</w:t>
                            </w:r>
                          </w:p>
                          <w:p>
                            <w:pPr>
                              <w:pStyle w:val="5"/>
                              <w:spacing w:before="1"/>
                              <w:rPr>
                                <w:sz w:val="22"/>
                              </w:rPr>
                            </w:pPr>
                          </w:p>
                          <w:p>
                            <w:pPr>
                              <w:spacing w:before="0" w:line="278" w:lineRule="auto"/>
                              <w:ind w:left="120" w:right="0" w:firstLine="1476"/>
                              <w:jc w:val="left"/>
                              <w:rPr>
                                <w:sz w:val="23"/>
                              </w:rPr>
                            </w:pPr>
                            <w:r>
                              <w:rPr>
                                <w:b/>
                                <w:color w:val="006F1F"/>
                                <w:sz w:val="23"/>
                              </w:rPr>
                              <w:t xml:space="preserve">print </w:t>
                            </w:r>
                            <w:r>
                              <w:rPr>
                                <w:color w:val="406F9F"/>
                                <w:sz w:val="23"/>
                              </w:rPr>
                              <w:t xml:space="preserve">"You jump into pod </w:t>
                            </w:r>
                            <w:r>
                              <w:rPr>
                                <w:i/>
                                <w:color w:val="6F9FD0"/>
                                <w:sz w:val="23"/>
                              </w:rPr>
                              <w:t xml:space="preserve">%s </w:t>
                            </w:r>
                            <w:r>
                              <w:rPr>
                                <w:color w:val="406F9F"/>
                                <w:sz w:val="23"/>
                              </w:rPr>
                              <w:t xml:space="preserve">and hit the eject button." </w:t>
                            </w:r>
                            <w:r>
                              <w:rPr>
                                <w:color w:val="666666"/>
                                <w:sz w:val="23"/>
                              </w:rPr>
                              <w:t xml:space="preserve">% </w:t>
                            </w:r>
                            <w:r>
                              <w:rPr>
                                <w:sz w:val="23"/>
                              </w:rPr>
                              <w:t>guess</w:t>
                            </w:r>
                          </w:p>
                          <w:p>
                            <w:pPr>
                              <w:pStyle w:val="5"/>
                              <w:spacing w:before="8"/>
                              <w:rPr>
                                <w:sz w:val="18"/>
                              </w:rPr>
                            </w:pPr>
                          </w:p>
                          <w:p>
                            <w:pPr>
                              <w:spacing w:before="0"/>
                              <w:ind w:left="1596" w:right="0" w:firstLine="0"/>
                              <w:jc w:val="left"/>
                              <w:rPr>
                                <w:sz w:val="23"/>
                              </w:rPr>
                            </w:pPr>
                            <w:r>
                              <w:rPr>
                                <w:b/>
                                <w:color w:val="006F1F"/>
                                <w:sz w:val="23"/>
                              </w:rPr>
                              <w:t xml:space="preserve">print </w:t>
                            </w:r>
                            <w:r>
                              <w:rPr>
                                <w:color w:val="406F9F"/>
                                <w:sz w:val="23"/>
                              </w:rPr>
                              <w:t>"The pod easily slides out into space</w:t>
                            </w:r>
                          </w:p>
                          <w:p>
                            <w:pPr>
                              <w:spacing w:before="43"/>
                              <w:ind w:left="120" w:right="0" w:firstLine="0"/>
                              <w:jc w:val="left"/>
                              <w:rPr>
                                <w:sz w:val="23"/>
                              </w:rPr>
                            </w:pPr>
                            <w:r>
                              <w:rPr>
                                <w:color w:val="406F9F"/>
                                <w:sz w:val="23"/>
                              </w:rPr>
                              <w:t>heading to"</w:t>
                            </w:r>
                          </w:p>
                          <w:p>
                            <w:pPr>
                              <w:pStyle w:val="5"/>
                              <w:spacing w:before="1"/>
                              <w:rPr>
                                <w:sz w:val="22"/>
                              </w:rPr>
                            </w:pPr>
                          </w:p>
                          <w:p>
                            <w:pPr>
                              <w:tabs>
                                <w:tab w:val="left" w:pos="4970"/>
                              </w:tabs>
                              <w:spacing w:before="1" w:line="278" w:lineRule="auto"/>
                              <w:ind w:left="120" w:right="487" w:firstLine="1476"/>
                              <w:jc w:val="left"/>
                              <w:rPr>
                                <w:sz w:val="23"/>
                              </w:rPr>
                            </w:pPr>
                            <w:r>
                              <w:rPr>
                                <w:b/>
                                <w:color w:val="006F1F"/>
                                <w:sz w:val="23"/>
                              </w:rPr>
                              <w:t xml:space="preserve">print </w:t>
                            </w:r>
                            <w:r>
                              <w:rPr>
                                <w:color w:val="406F9F"/>
                                <w:sz w:val="23"/>
                              </w:rPr>
                              <w:t>"the</w:t>
                            </w:r>
                            <w:r>
                              <w:rPr>
                                <w:color w:val="406F9F"/>
                                <w:spacing w:val="33"/>
                                <w:sz w:val="23"/>
                              </w:rPr>
                              <w:t xml:space="preserve"> </w:t>
                            </w:r>
                            <w:r>
                              <w:rPr>
                                <w:color w:val="406F9F"/>
                                <w:spacing w:val="2"/>
                                <w:sz w:val="23"/>
                              </w:rPr>
                              <w:t>planet</w:t>
                            </w:r>
                            <w:r>
                              <w:rPr>
                                <w:color w:val="406F9F"/>
                                <w:spacing w:val="14"/>
                                <w:sz w:val="23"/>
                              </w:rPr>
                              <w:t xml:space="preserve"> </w:t>
                            </w:r>
                            <w:r>
                              <w:rPr>
                                <w:color w:val="406F9F"/>
                                <w:spacing w:val="2"/>
                                <w:sz w:val="23"/>
                              </w:rPr>
                              <w:t>below.</w:t>
                            </w:r>
                            <w:r>
                              <w:rPr>
                                <w:color w:val="406F9F"/>
                                <w:spacing w:val="2"/>
                                <w:sz w:val="23"/>
                              </w:rPr>
                              <w:tab/>
                            </w:r>
                            <w:r>
                              <w:rPr>
                                <w:color w:val="406F9F"/>
                                <w:sz w:val="23"/>
                              </w:rPr>
                              <w:t xml:space="preserve">As it flies to the </w:t>
                            </w:r>
                            <w:r>
                              <w:rPr>
                                <w:color w:val="406F9F"/>
                                <w:spacing w:val="3"/>
                                <w:sz w:val="23"/>
                              </w:rPr>
                              <w:t xml:space="preserve">planet, </w:t>
                            </w:r>
                            <w:r>
                              <w:rPr>
                                <w:color w:val="406F9F"/>
                                <w:spacing w:val="2"/>
                                <w:sz w:val="23"/>
                              </w:rPr>
                              <w:t>you</w:t>
                            </w:r>
                            <w:r>
                              <w:rPr>
                                <w:color w:val="406F9F"/>
                                <w:spacing w:val="9"/>
                                <w:sz w:val="23"/>
                              </w:rPr>
                              <w:t xml:space="preserve"> </w:t>
                            </w:r>
                            <w:r>
                              <w:rPr>
                                <w:color w:val="406F9F"/>
                                <w:sz w:val="23"/>
                              </w:rPr>
                              <w:t>look"</w:t>
                            </w:r>
                          </w:p>
                          <w:p>
                            <w:pPr>
                              <w:pStyle w:val="5"/>
                              <w:spacing w:before="8"/>
                              <w:rPr>
                                <w:sz w:val="18"/>
                              </w:rPr>
                            </w:pPr>
                          </w:p>
                          <w:p>
                            <w:pPr>
                              <w:spacing w:before="0"/>
                              <w:ind w:left="1596" w:right="0" w:firstLine="0"/>
                              <w:jc w:val="left"/>
                              <w:rPr>
                                <w:sz w:val="23"/>
                              </w:rPr>
                            </w:pPr>
                            <w:r>
                              <w:rPr>
                                <w:b/>
                                <w:color w:val="006F1F"/>
                                <w:sz w:val="23"/>
                              </w:rPr>
                              <w:t>print</w:t>
                            </w:r>
                            <w:r>
                              <w:rPr>
                                <w:b/>
                                <w:color w:val="006F1F"/>
                                <w:spacing w:val="-41"/>
                                <w:sz w:val="23"/>
                              </w:rPr>
                              <w:t xml:space="preserve"> </w:t>
                            </w:r>
                            <w:r>
                              <w:rPr>
                                <w:color w:val="406F9F"/>
                                <w:sz w:val="23"/>
                              </w:rPr>
                              <w:t>"back</w:t>
                            </w:r>
                            <w:r>
                              <w:rPr>
                                <w:color w:val="406F9F"/>
                                <w:spacing w:val="-39"/>
                                <w:sz w:val="23"/>
                              </w:rPr>
                              <w:t xml:space="preserve"> </w:t>
                            </w:r>
                            <w:r>
                              <w:rPr>
                                <w:color w:val="406F9F"/>
                                <w:spacing w:val="2"/>
                                <w:sz w:val="23"/>
                              </w:rPr>
                              <w:t>and</w:t>
                            </w:r>
                            <w:r>
                              <w:rPr>
                                <w:color w:val="406F9F"/>
                                <w:spacing w:val="-41"/>
                                <w:sz w:val="23"/>
                              </w:rPr>
                              <w:t xml:space="preserve"> </w:t>
                            </w:r>
                            <w:r>
                              <w:rPr>
                                <w:color w:val="406F9F"/>
                                <w:spacing w:val="2"/>
                                <w:sz w:val="23"/>
                              </w:rPr>
                              <w:t>see</w:t>
                            </w:r>
                            <w:r>
                              <w:rPr>
                                <w:color w:val="406F9F"/>
                                <w:spacing w:val="-39"/>
                                <w:sz w:val="23"/>
                              </w:rPr>
                              <w:t xml:space="preserve"> </w:t>
                            </w:r>
                            <w:r>
                              <w:rPr>
                                <w:color w:val="406F9F"/>
                                <w:sz w:val="23"/>
                              </w:rPr>
                              <w:t>your</w:t>
                            </w:r>
                            <w:r>
                              <w:rPr>
                                <w:color w:val="406F9F"/>
                                <w:spacing w:val="-42"/>
                                <w:sz w:val="23"/>
                              </w:rPr>
                              <w:t xml:space="preserve"> </w:t>
                            </w:r>
                            <w:r>
                              <w:rPr>
                                <w:color w:val="406F9F"/>
                                <w:spacing w:val="3"/>
                                <w:sz w:val="23"/>
                              </w:rPr>
                              <w:t>ship</w:t>
                            </w:r>
                            <w:r>
                              <w:rPr>
                                <w:color w:val="406F9F"/>
                                <w:spacing w:val="-34"/>
                                <w:sz w:val="23"/>
                              </w:rPr>
                              <w:t xml:space="preserve"> </w:t>
                            </w:r>
                            <w:r>
                              <w:rPr>
                                <w:color w:val="406F9F"/>
                                <w:sz w:val="23"/>
                              </w:rPr>
                              <w:t>implode</w:t>
                            </w:r>
                            <w:r>
                              <w:rPr>
                                <w:color w:val="406F9F"/>
                                <w:spacing w:val="-38"/>
                                <w:sz w:val="23"/>
                              </w:rPr>
                              <w:t xml:space="preserve"> </w:t>
                            </w:r>
                            <w:r>
                              <w:rPr>
                                <w:color w:val="406F9F"/>
                                <w:sz w:val="23"/>
                              </w:rPr>
                              <w:t>then</w:t>
                            </w:r>
                            <w:r>
                              <w:rPr>
                                <w:color w:val="406F9F"/>
                                <w:spacing w:val="-40"/>
                                <w:sz w:val="23"/>
                              </w:rPr>
                              <w:t xml:space="preserve"> </w:t>
                            </w:r>
                            <w:r>
                              <w:rPr>
                                <w:color w:val="406F9F"/>
                                <w:sz w:val="23"/>
                              </w:rPr>
                              <w:t>explode</w:t>
                            </w:r>
                          </w:p>
                          <w:p>
                            <w:pPr>
                              <w:spacing w:before="43"/>
                              <w:ind w:left="120" w:right="0" w:firstLine="0"/>
                              <w:jc w:val="left"/>
                              <w:rPr>
                                <w:sz w:val="23"/>
                              </w:rPr>
                            </w:pPr>
                            <w:r>
                              <w:rPr>
                                <w:color w:val="406F9F"/>
                                <w:sz w:val="23"/>
                              </w:rPr>
                              <w:t>like a"</w:t>
                            </w:r>
                          </w:p>
                          <w:p>
                            <w:pPr>
                              <w:pStyle w:val="5"/>
                              <w:rPr>
                                <w:sz w:val="22"/>
                              </w:rPr>
                            </w:pPr>
                          </w:p>
                          <w:p>
                            <w:pPr>
                              <w:spacing w:before="1"/>
                              <w:ind w:left="1596" w:right="0" w:firstLine="0"/>
                              <w:jc w:val="left"/>
                              <w:rPr>
                                <w:sz w:val="23"/>
                              </w:rPr>
                            </w:pPr>
                            <w:r>
                              <w:rPr>
                                <w:b/>
                                <w:color w:val="006F1F"/>
                                <w:sz w:val="23"/>
                              </w:rPr>
                              <w:t xml:space="preserve">print </w:t>
                            </w:r>
                            <w:r>
                              <w:rPr>
                                <w:color w:val="406F9F"/>
                                <w:sz w:val="23"/>
                              </w:rPr>
                              <w:t>"bright star, taking out the Gothon ship at</w:t>
                            </w:r>
                          </w:p>
                          <w:p>
                            <w:pPr>
                              <w:spacing w:before="42"/>
                              <w:ind w:left="120" w:right="0" w:firstLine="0"/>
                              <w:jc w:val="left"/>
                              <w:rPr>
                                <w:sz w:val="23"/>
                              </w:rPr>
                            </w:pPr>
                            <w:r>
                              <w:rPr>
                                <w:color w:val="406F9F"/>
                                <w:sz w:val="23"/>
                              </w:rPr>
                              <w:t>the same"</w:t>
                            </w:r>
                          </w:p>
                          <w:p>
                            <w:pPr>
                              <w:pStyle w:val="5"/>
                              <w:spacing w:before="1"/>
                              <w:rPr>
                                <w:sz w:val="22"/>
                              </w:rPr>
                            </w:pPr>
                          </w:p>
                          <w:p>
                            <w:pPr>
                              <w:tabs>
                                <w:tab w:val="left" w:pos="3409"/>
                              </w:tabs>
                              <w:spacing w:before="0" w:line="491" w:lineRule="auto"/>
                              <w:ind w:left="1596" w:right="3217" w:firstLine="0"/>
                              <w:jc w:val="left"/>
                              <w:rPr>
                                <w:sz w:val="23"/>
                              </w:rPr>
                            </w:pPr>
                            <w:r>
                              <w:rPr>
                                <w:b/>
                                <w:color w:val="006F1F"/>
                                <w:sz w:val="23"/>
                              </w:rPr>
                              <w:t>print</w:t>
                            </w:r>
                            <w:r>
                              <w:rPr>
                                <w:b/>
                                <w:color w:val="006F1F"/>
                                <w:spacing w:val="19"/>
                                <w:sz w:val="23"/>
                              </w:rPr>
                              <w:t xml:space="preserve"> </w:t>
                            </w:r>
                            <w:r>
                              <w:rPr>
                                <w:color w:val="406F9F"/>
                                <w:spacing w:val="2"/>
                                <w:sz w:val="23"/>
                              </w:rPr>
                              <w:t>"time.</w:t>
                            </w:r>
                            <w:r>
                              <w:rPr>
                                <w:color w:val="406F9F"/>
                                <w:spacing w:val="2"/>
                                <w:sz w:val="23"/>
                              </w:rPr>
                              <w:tab/>
                            </w:r>
                            <w:r>
                              <w:rPr>
                                <w:color w:val="406F9F"/>
                                <w:sz w:val="23"/>
                              </w:rPr>
                              <w:t xml:space="preserve">You won!" </w:t>
                            </w:r>
                            <w:r>
                              <w:rPr>
                                <w:color w:val="006F1F"/>
                                <w:spacing w:val="3"/>
                                <w:sz w:val="23"/>
                              </w:rPr>
                              <w:t>exit</w:t>
                            </w:r>
                            <w:r>
                              <w:rPr>
                                <w:spacing w:val="3"/>
                                <w:sz w:val="23"/>
                              </w:rPr>
                              <w:t>(</w:t>
                            </w:r>
                            <w:r>
                              <w:rPr>
                                <w:color w:val="1F8050"/>
                                <w:spacing w:val="3"/>
                                <w:sz w:val="23"/>
                              </w:rPr>
                              <w:t>0</w:t>
                            </w:r>
                            <w:r>
                              <w:rPr>
                                <w:spacing w:val="3"/>
                                <w:sz w:val="23"/>
                              </w:rPr>
                              <w:t>)</w:t>
                            </w:r>
                          </w:p>
                          <w:p>
                            <w:pPr>
                              <w:pStyle w:val="5"/>
                              <w:rPr>
                                <w:sz w:val="22"/>
                              </w:rPr>
                            </w:pPr>
                          </w:p>
                          <w:p>
                            <w:pPr>
                              <w:pStyle w:val="5"/>
                              <w:rPr>
                                <w:sz w:val="22"/>
                              </w:rPr>
                            </w:pPr>
                          </w:p>
                          <w:p>
                            <w:pPr>
                              <w:pStyle w:val="5"/>
                              <w:spacing w:before="4"/>
                              <w:rPr>
                                <w:sz w:val="20"/>
                              </w:rPr>
                            </w:pPr>
                          </w:p>
                          <w:p>
                            <w:pPr>
                              <w:spacing w:before="0" w:line="550" w:lineRule="atLeast"/>
                              <w:ind w:left="120" w:right="3217" w:firstLine="0"/>
                              <w:jc w:val="left"/>
                              <w:rPr>
                                <w:sz w:val="23"/>
                              </w:rPr>
                            </w:pPr>
                            <w:r>
                              <w:rPr>
                                <w:sz w:val="23"/>
                              </w:rPr>
                              <w:t xml:space="preserve">a_game </w:t>
                            </w:r>
                            <w:r>
                              <w:rPr>
                                <w:color w:val="666666"/>
                                <w:sz w:val="23"/>
                              </w:rPr>
                              <w:t xml:space="preserve">= </w:t>
                            </w:r>
                            <w:r>
                              <w:rPr>
                                <w:sz w:val="23"/>
                              </w:rPr>
                              <w:t>Game(</w:t>
                            </w:r>
                            <w:r>
                              <w:rPr>
                                <w:color w:val="406F9F"/>
                                <w:sz w:val="23"/>
                              </w:rPr>
                              <w:t>"central_corridor"</w:t>
                            </w:r>
                            <w:r>
                              <w:rPr>
                                <w:sz w:val="23"/>
                              </w:rPr>
                              <w:t>) a_game</w:t>
                            </w:r>
                            <w:r>
                              <w:rPr>
                                <w:color w:val="666666"/>
                                <w:sz w:val="23"/>
                              </w:rPr>
                              <w:t>.</w:t>
                            </w:r>
                            <w:r>
                              <w:rPr>
                                <w:sz w:val="23"/>
                              </w:rPr>
                              <w:t>play()</w:t>
                            </w:r>
                          </w:p>
                        </w:txbxContent>
                      </wps:txbx>
                      <wps:bodyPr lIns="0" tIns="0" rIns="0" bIns="0" upright="1"/>
                    </wps:wsp>
                  </a:graphicData>
                </a:graphic>
              </wp:inline>
            </w:drawing>
          </mc:Choice>
          <mc:Fallback>
            <w:pict>
              <v:shape id="文本框 723" o:spid="_x0000_s1026" o:spt="202" type="#_x0000_t202" style="height:458.5pt;width:389.85pt;" fillcolor="#EDEDED" filled="t" stroked="f" coordsize="21600,21600" o:gfxdata="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FMoSu0wAAAAUBAAAPAAAAAAAAAAEAIAAAACIAAABkcnMvZG93bnJldi54bWxQ&#10;SwECFAAUAAAACACHTuJAKQRBq8MBAABbAwAADgAAAAAAAAABACAAAAAiAQAAZHJzL2Uyb0RvYy54&#10;bWxQSwUGAAAAAAYABgBZAQAAVwUAAAAA&#10;">
                <v:fill on="t" focussize="0,0"/>
                <v:stroke on="f"/>
                <v:imagedata o:title=""/>
                <o:lock v:ext="edit" aspectratio="f"/>
                <v:textbox inset="0mm,0mm,0mm,0mm">
                  <w:txbxContent>
                    <w:p>
                      <w:pPr>
                        <w:spacing w:before="21"/>
                        <w:ind w:left="1596" w:right="0" w:firstLine="0"/>
                        <w:jc w:val="left"/>
                        <w:rPr>
                          <w:sz w:val="23"/>
                        </w:rPr>
                      </w:pPr>
                      <w:r>
                        <w:rPr>
                          <w:b/>
                          <w:color w:val="006F1F"/>
                          <w:sz w:val="23"/>
                        </w:rPr>
                        <w:t xml:space="preserve">print </w:t>
                      </w:r>
                      <w:r>
                        <w:rPr>
                          <w:color w:val="406F9F"/>
                          <w:sz w:val="23"/>
                        </w:rPr>
                        <w:t>"into jam jelly."</w:t>
                      </w:r>
                    </w:p>
                    <w:p>
                      <w:pPr>
                        <w:pStyle w:val="5"/>
                        <w:spacing w:before="1"/>
                        <w:rPr>
                          <w:sz w:val="22"/>
                        </w:rPr>
                      </w:pPr>
                    </w:p>
                    <w:p>
                      <w:pPr>
                        <w:spacing w:before="0"/>
                        <w:ind w:left="1596" w:right="0" w:firstLine="0"/>
                        <w:jc w:val="left"/>
                        <w:rPr>
                          <w:sz w:val="23"/>
                        </w:rPr>
                      </w:pPr>
                      <w:r>
                        <w:rPr>
                          <w:b/>
                          <w:color w:val="006F1F"/>
                          <w:sz w:val="23"/>
                        </w:rPr>
                        <w:t xml:space="preserve">return </w:t>
                      </w:r>
                      <w:r>
                        <w:rPr>
                          <w:color w:val="406F9F"/>
                          <w:sz w:val="23"/>
                        </w:rPr>
                        <w:t>'death'</w:t>
                      </w:r>
                    </w:p>
                    <w:p>
                      <w:pPr>
                        <w:pStyle w:val="5"/>
                        <w:spacing w:before="1"/>
                        <w:rPr>
                          <w:sz w:val="22"/>
                        </w:rPr>
                      </w:pPr>
                    </w:p>
                    <w:p>
                      <w:pPr>
                        <w:spacing w:before="0"/>
                        <w:ind w:left="1104" w:right="0" w:firstLine="0"/>
                        <w:jc w:val="left"/>
                        <w:rPr>
                          <w:sz w:val="23"/>
                        </w:rPr>
                      </w:pPr>
                      <w:r>
                        <w:rPr>
                          <w:b/>
                          <w:color w:val="006F1F"/>
                          <w:sz w:val="23"/>
                        </w:rPr>
                        <w:t>else</w:t>
                      </w:r>
                      <w:r>
                        <w:rPr>
                          <w:sz w:val="23"/>
                        </w:rPr>
                        <w:t>:</w:t>
                      </w:r>
                    </w:p>
                    <w:p>
                      <w:pPr>
                        <w:pStyle w:val="5"/>
                        <w:spacing w:before="1"/>
                        <w:rPr>
                          <w:sz w:val="22"/>
                        </w:rPr>
                      </w:pPr>
                    </w:p>
                    <w:p>
                      <w:pPr>
                        <w:spacing w:before="0" w:line="278" w:lineRule="auto"/>
                        <w:ind w:left="120" w:right="0" w:firstLine="1476"/>
                        <w:jc w:val="left"/>
                        <w:rPr>
                          <w:sz w:val="23"/>
                        </w:rPr>
                      </w:pPr>
                      <w:r>
                        <w:rPr>
                          <w:b/>
                          <w:color w:val="006F1F"/>
                          <w:sz w:val="23"/>
                        </w:rPr>
                        <w:t xml:space="preserve">print </w:t>
                      </w:r>
                      <w:r>
                        <w:rPr>
                          <w:color w:val="406F9F"/>
                          <w:sz w:val="23"/>
                        </w:rPr>
                        <w:t xml:space="preserve">"You jump into pod </w:t>
                      </w:r>
                      <w:r>
                        <w:rPr>
                          <w:i/>
                          <w:color w:val="6F9FD0"/>
                          <w:sz w:val="23"/>
                        </w:rPr>
                        <w:t xml:space="preserve">%s </w:t>
                      </w:r>
                      <w:r>
                        <w:rPr>
                          <w:color w:val="406F9F"/>
                          <w:sz w:val="23"/>
                        </w:rPr>
                        <w:t xml:space="preserve">and hit the eject button." </w:t>
                      </w:r>
                      <w:r>
                        <w:rPr>
                          <w:color w:val="666666"/>
                          <w:sz w:val="23"/>
                        </w:rPr>
                        <w:t xml:space="preserve">% </w:t>
                      </w:r>
                      <w:r>
                        <w:rPr>
                          <w:sz w:val="23"/>
                        </w:rPr>
                        <w:t>guess</w:t>
                      </w:r>
                    </w:p>
                    <w:p>
                      <w:pPr>
                        <w:pStyle w:val="5"/>
                        <w:spacing w:before="8"/>
                        <w:rPr>
                          <w:sz w:val="18"/>
                        </w:rPr>
                      </w:pPr>
                    </w:p>
                    <w:p>
                      <w:pPr>
                        <w:spacing w:before="0"/>
                        <w:ind w:left="1596" w:right="0" w:firstLine="0"/>
                        <w:jc w:val="left"/>
                        <w:rPr>
                          <w:sz w:val="23"/>
                        </w:rPr>
                      </w:pPr>
                      <w:r>
                        <w:rPr>
                          <w:b/>
                          <w:color w:val="006F1F"/>
                          <w:sz w:val="23"/>
                        </w:rPr>
                        <w:t xml:space="preserve">print </w:t>
                      </w:r>
                      <w:r>
                        <w:rPr>
                          <w:color w:val="406F9F"/>
                          <w:sz w:val="23"/>
                        </w:rPr>
                        <w:t>"The pod easily slides out into space</w:t>
                      </w:r>
                    </w:p>
                    <w:p>
                      <w:pPr>
                        <w:spacing w:before="43"/>
                        <w:ind w:left="120" w:right="0" w:firstLine="0"/>
                        <w:jc w:val="left"/>
                        <w:rPr>
                          <w:sz w:val="23"/>
                        </w:rPr>
                      </w:pPr>
                      <w:r>
                        <w:rPr>
                          <w:color w:val="406F9F"/>
                          <w:sz w:val="23"/>
                        </w:rPr>
                        <w:t>heading to"</w:t>
                      </w:r>
                    </w:p>
                    <w:p>
                      <w:pPr>
                        <w:pStyle w:val="5"/>
                        <w:spacing w:before="1"/>
                        <w:rPr>
                          <w:sz w:val="22"/>
                        </w:rPr>
                      </w:pPr>
                    </w:p>
                    <w:p>
                      <w:pPr>
                        <w:tabs>
                          <w:tab w:val="left" w:pos="4970"/>
                        </w:tabs>
                        <w:spacing w:before="1" w:line="278" w:lineRule="auto"/>
                        <w:ind w:left="120" w:right="487" w:firstLine="1476"/>
                        <w:jc w:val="left"/>
                        <w:rPr>
                          <w:sz w:val="23"/>
                        </w:rPr>
                      </w:pPr>
                      <w:r>
                        <w:rPr>
                          <w:b/>
                          <w:color w:val="006F1F"/>
                          <w:sz w:val="23"/>
                        </w:rPr>
                        <w:t xml:space="preserve">print </w:t>
                      </w:r>
                      <w:r>
                        <w:rPr>
                          <w:color w:val="406F9F"/>
                          <w:sz w:val="23"/>
                        </w:rPr>
                        <w:t>"the</w:t>
                      </w:r>
                      <w:r>
                        <w:rPr>
                          <w:color w:val="406F9F"/>
                          <w:spacing w:val="33"/>
                          <w:sz w:val="23"/>
                        </w:rPr>
                        <w:t xml:space="preserve"> </w:t>
                      </w:r>
                      <w:r>
                        <w:rPr>
                          <w:color w:val="406F9F"/>
                          <w:spacing w:val="2"/>
                          <w:sz w:val="23"/>
                        </w:rPr>
                        <w:t>planet</w:t>
                      </w:r>
                      <w:r>
                        <w:rPr>
                          <w:color w:val="406F9F"/>
                          <w:spacing w:val="14"/>
                          <w:sz w:val="23"/>
                        </w:rPr>
                        <w:t xml:space="preserve"> </w:t>
                      </w:r>
                      <w:r>
                        <w:rPr>
                          <w:color w:val="406F9F"/>
                          <w:spacing w:val="2"/>
                          <w:sz w:val="23"/>
                        </w:rPr>
                        <w:t>below.</w:t>
                      </w:r>
                      <w:r>
                        <w:rPr>
                          <w:color w:val="406F9F"/>
                          <w:spacing w:val="2"/>
                          <w:sz w:val="23"/>
                        </w:rPr>
                        <w:tab/>
                      </w:r>
                      <w:r>
                        <w:rPr>
                          <w:color w:val="406F9F"/>
                          <w:sz w:val="23"/>
                        </w:rPr>
                        <w:t xml:space="preserve">As it flies to the </w:t>
                      </w:r>
                      <w:r>
                        <w:rPr>
                          <w:color w:val="406F9F"/>
                          <w:spacing w:val="3"/>
                          <w:sz w:val="23"/>
                        </w:rPr>
                        <w:t xml:space="preserve">planet, </w:t>
                      </w:r>
                      <w:r>
                        <w:rPr>
                          <w:color w:val="406F9F"/>
                          <w:spacing w:val="2"/>
                          <w:sz w:val="23"/>
                        </w:rPr>
                        <w:t>you</w:t>
                      </w:r>
                      <w:r>
                        <w:rPr>
                          <w:color w:val="406F9F"/>
                          <w:spacing w:val="9"/>
                          <w:sz w:val="23"/>
                        </w:rPr>
                        <w:t xml:space="preserve"> </w:t>
                      </w:r>
                      <w:r>
                        <w:rPr>
                          <w:color w:val="406F9F"/>
                          <w:sz w:val="23"/>
                        </w:rPr>
                        <w:t>look"</w:t>
                      </w:r>
                    </w:p>
                    <w:p>
                      <w:pPr>
                        <w:pStyle w:val="5"/>
                        <w:spacing w:before="8"/>
                        <w:rPr>
                          <w:sz w:val="18"/>
                        </w:rPr>
                      </w:pPr>
                    </w:p>
                    <w:p>
                      <w:pPr>
                        <w:spacing w:before="0"/>
                        <w:ind w:left="1596" w:right="0" w:firstLine="0"/>
                        <w:jc w:val="left"/>
                        <w:rPr>
                          <w:sz w:val="23"/>
                        </w:rPr>
                      </w:pPr>
                      <w:r>
                        <w:rPr>
                          <w:b/>
                          <w:color w:val="006F1F"/>
                          <w:sz w:val="23"/>
                        </w:rPr>
                        <w:t>print</w:t>
                      </w:r>
                      <w:r>
                        <w:rPr>
                          <w:b/>
                          <w:color w:val="006F1F"/>
                          <w:spacing w:val="-41"/>
                          <w:sz w:val="23"/>
                        </w:rPr>
                        <w:t xml:space="preserve"> </w:t>
                      </w:r>
                      <w:r>
                        <w:rPr>
                          <w:color w:val="406F9F"/>
                          <w:sz w:val="23"/>
                        </w:rPr>
                        <w:t>"back</w:t>
                      </w:r>
                      <w:r>
                        <w:rPr>
                          <w:color w:val="406F9F"/>
                          <w:spacing w:val="-39"/>
                          <w:sz w:val="23"/>
                        </w:rPr>
                        <w:t xml:space="preserve"> </w:t>
                      </w:r>
                      <w:r>
                        <w:rPr>
                          <w:color w:val="406F9F"/>
                          <w:spacing w:val="2"/>
                          <w:sz w:val="23"/>
                        </w:rPr>
                        <w:t>and</w:t>
                      </w:r>
                      <w:r>
                        <w:rPr>
                          <w:color w:val="406F9F"/>
                          <w:spacing w:val="-41"/>
                          <w:sz w:val="23"/>
                        </w:rPr>
                        <w:t xml:space="preserve"> </w:t>
                      </w:r>
                      <w:r>
                        <w:rPr>
                          <w:color w:val="406F9F"/>
                          <w:spacing w:val="2"/>
                          <w:sz w:val="23"/>
                        </w:rPr>
                        <w:t>see</w:t>
                      </w:r>
                      <w:r>
                        <w:rPr>
                          <w:color w:val="406F9F"/>
                          <w:spacing w:val="-39"/>
                          <w:sz w:val="23"/>
                        </w:rPr>
                        <w:t xml:space="preserve"> </w:t>
                      </w:r>
                      <w:r>
                        <w:rPr>
                          <w:color w:val="406F9F"/>
                          <w:sz w:val="23"/>
                        </w:rPr>
                        <w:t>your</w:t>
                      </w:r>
                      <w:r>
                        <w:rPr>
                          <w:color w:val="406F9F"/>
                          <w:spacing w:val="-42"/>
                          <w:sz w:val="23"/>
                        </w:rPr>
                        <w:t xml:space="preserve"> </w:t>
                      </w:r>
                      <w:r>
                        <w:rPr>
                          <w:color w:val="406F9F"/>
                          <w:spacing w:val="3"/>
                          <w:sz w:val="23"/>
                        </w:rPr>
                        <w:t>ship</w:t>
                      </w:r>
                      <w:r>
                        <w:rPr>
                          <w:color w:val="406F9F"/>
                          <w:spacing w:val="-34"/>
                          <w:sz w:val="23"/>
                        </w:rPr>
                        <w:t xml:space="preserve"> </w:t>
                      </w:r>
                      <w:r>
                        <w:rPr>
                          <w:color w:val="406F9F"/>
                          <w:sz w:val="23"/>
                        </w:rPr>
                        <w:t>implode</w:t>
                      </w:r>
                      <w:r>
                        <w:rPr>
                          <w:color w:val="406F9F"/>
                          <w:spacing w:val="-38"/>
                          <w:sz w:val="23"/>
                        </w:rPr>
                        <w:t xml:space="preserve"> </w:t>
                      </w:r>
                      <w:r>
                        <w:rPr>
                          <w:color w:val="406F9F"/>
                          <w:sz w:val="23"/>
                        </w:rPr>
                        <w:t>then</w:t>
                      </w:r>
                      <w:r>
                        <w:rPr>
                          <w:color w:val="406F9F"/>
                          <w:spacing w:val="-40"/>
                          <w:sz w:val="23"/>
                        </w:rPr>
                        <w:t xml:space="preserve"> </w:t>
                      </w:r>
                      <w:r>
                        <w:rPr>
                          <w:color w:val="406F9F"/>
                          <w:sz w:val="23"/>
                        </w:rPr>
                        <w:t>explode</w:t>
                      </w:r>
                    </w:p>
                    <w:p>
                      <w:pPr>
                        <w:spacing w:before="43"/>
                        <w:ind w:left="120" w:right="0" w:firstLine="0"/>
                        <w:jc w:val="left"/>
                        <w:rPr>
                          <w:sz w:val="23"/>
                        </w:rPr>
                      </w:pPr>
                      <w:r>
                        <w:rPr>
                          <w:color w:val="406F9F"/>
                          <w:sz w:val="23"/>
                        </w:rPr>
                        <w:t>like a"</w:t>
                      </w:r>
                    </w:p>
                    <w:p>
                      <w:pPr>
                        <w:pStyle w:val="5"/>
                        <w:rPr>
                          <w:sz w:val="22"/>
                        </w:rPr>
                      </w:pPr>
                    </w:p>
                    <w:p>
                      <w:pPr>
                        <w:spacing w:before="1"/>
                        <w:ind w:left="1596" w:right="0" w:firstLine="0"/>
                        <w:jc w:val="left"/>
                        <w:rPr>
                          <w:sz w:val="23"/>
                        </w:rPr>
                      </w:pPr>
                      <w:r>
                        <w:rPr>
                          <w:b/>
                          <w:color w:val="006F1F"/>
                          <w:sz w:val="23"/>
                        </w:rPr>
                        <w:t xml:space="preserve">print </w:t>
                      </w:r>
                      <w:r>
                        <w:rPr>
                          <w:color w:val="406F9F"/>
                          <w:sz w:val="23"/>
                        </w:rPr>
                        <w:t>"bright star, taking out the Gothon ship at</w:t>
                      </w:r>
                    </w:p>
                    <w:p>
                      <w:pPr>
                        <w:spacing w:before="42"/>
                        <w:ind w:left="120" w:right="0" w:firstLine="0"/>
                        <w:jc w:val="left"/>
                        <w:rPr>
                          <w:sz w:val="23"/>
                        </w:rPr>
                      </w:pPr>
                      <w:r>
                        <w:rPr>
                          <w:color w:val="406F9F"/>
                          <w:sz w:val="23"/>
                        </w:rPr>
                        <w:t>the same"</w:t>
                      </w:r>
                    </w:p>
                    <w:p>
                      <w:pPr>
                        <w:pStyle w:val="5"/>
                        <w:spacing w:before="1"/>
                        <w:rPr>
                          <w:sz w:val="22"/>
                        </w:rPr>
                      </w:pPr>
                    </w:p>
                    <w:p>
                      <w:pPr>
                        <w:tabs>
                          <w:tab w:val="left" w:pos="3409"/>
                        </w:tabs>
                        <w:spacing w:before="0" w:line="491" w:lineRule="auto"/>
                        <w:ind w:left="1596" w:right="3217" w:firstLine="0"/>
                        <w:jc w:val="left"/>
                        <w:rPr>
                          <w:sz w:val="23"/>
                        </w:rPr>
                      </w:pPr>
                      <w:r>
                        <w:rPr>
                          <w:b/>
                          <w:color w:val="006F1F"/>
                          <w:sz w:val="23"/>
                        </w:rPr>
                        <w:t>print</w:t>
                      </w:r>
                      <w:r>
                        <w:rPr>
                          <w:b/>
                          <w:color w:val="006F1F"/>
                          <w:spacing w:val="19"/>
                          <w:sz w:val="23"/>
                        </w:rPr>
                        <w:t xml:space="preserve"> </w:t>
                      </w:r>
                      <w:r>
                        <w:rPr>
                          <w:color w:val="406F9F"/>
                          <w:spacing w:val="2"/>
                          <w:sz w:val="23"/>
                        </w:rPr>
                        <w:t>"time.</w:t>
                      </w:r>
                      <w:r>
                        <w:rPr>
                          <w:color w:val="406F9F"/>
                          <w:spacing w:val="2"/>
                          <w:sz w:val="23"/>
                        </w:rPr>
                        <w:tab/>
                      </w:r>
                      <w:r>
                        <w:rPr>
                          <w:color w:val="406F9F"/>
                          <w:sz w:val="23"/>
                        </w:rPr>
                        <w:t xml:space="preserve">You won!" </w:t>
                      </w:r>
                      <w:r>
                        <w:rPr>
                          <w:color w:val="006F1F"/>
                          <w:spacing w:val="3"/>
                          <w:sz w:val="23"/>
                        </w:rPr>
                        <w:t>exit</w:t>
                      </w:r>
                      <w:r>
                        <w:rPr>
                          <w:spacing w:val="3"/>
                          <w:sz w:val="23"/>
                        </w:rPr>
                        <w:t>(</w:t>
                      </w:r>
                      <w:r>
                        <w:rPr>
                          <w:color w:val="1F8050"/>
                          <w:spacing w:val="3"/>
                          <w:sz w:val="23"/>
                        </w:rPr>
                        <w:t>0</w:t>
                      </w:r>
                      <w:r>
                        <w:rPr>
                          <w:spacing w:val="3"/>
                          <w:sz w:val="23"/>
                        </w:rPr>
                        <w:t>)</w:t>
                      </w:r>
                    </w:p>
                    <w:p>
                      <w:pPr>
                        <w:pStyle w:val="5"/>
                        <w:rPr>
                          <w:sz w:val="22"/>
                        </w:rPr>
                      </w:pPr>
                    </w:p>
                    <w:p>
                      <w:pPr>
                        <w:pStyle w:val="5"/>
                        <w:rPr>
                          <w:sz w:val="22"/>
                        </w:rPr>
                      </w:pPr>
                    </w:p>
                    <w:p>
                      <w:pPr>
                        <w:pStyle w:val="5"/>
                        <w:spacing w:before="4"/>
                        <w:rPr>
                          <w:sz w:val="20"/>
                        </w:rPr>
                      </w:pPr>
                    </w:p>
                    <w:p>
                      <w:pPr>
                        <w:spacing w:before="0" w:line="550" w:lineRule="atLeast"/>
                        <w:ind w:left="120" w:right="3217" w:firstLine="0"/>
                        <w:jc w:val="left"/>
                        <w:rPr>
                          <w:sz w:val="23"/>
                        </w:rPr>
                      </w:pPr>
                      <w:r>
                        <w:rPr>
                          <w:sz w:val="23"/>
                        </w:rPr>
                        <w:t xml:space="preserve">a_game </w:t>
                      </w:r>
                      <w:r>
                        <w:rPr>
                          <w:color w:val="666666"/>
                          <w:sz w:val="23"/>
                        </w:rPr>
                        <w:t xml:space="preserve">= </w:t>
                      </w:r>
                      <w:r>
                        <w:rPr>
                          <w:sz w:val="23"/>
                        </w:rPr>
                        <w:t>Game(</w:t>
                      </w:r>
                      <w:r>
                        <w:rPr>
                          <w:color w:val="406F9F"/>
                          <w:sz w:val="23"/>
                        </w:rPr>
                        <w:t>"central_corridor"</w:t>
                      </w:r>
                      <w:r>
                        <w:rPr>
                          <w:sz w:val="23"/>
                        </w:rPr>
                        <w:t>) a_game</w:t>
                      </w:r>
                      <w:r>
                        <w:rPr>
                          <w:color w:val="666666"/>
                          <w:sz w:val="23"/>
                        </w:rPr>
                        <w:t>.</w:t>
                      </w:r>
                      <w:r>
                        <w:rPr>
                          <w:sz w:val="23"/>
                        </w:rPr>
                        <w:t>play()</w:t>
                      </w:r>
                    </w:p>
                  </w:txbxContent>
                </v:textbox>
                <w10:wrap type="none"/>
                <w10:anchorlock/>
              </v:shape>
            </w:pict>
          </mc:Fallback>
        </mc:AlternateContent>
      </w:r>
    </w:p>
    <w:p>
      <w:pPr>
        <w:pStyle w:val="5"/>
        <w:rPr>
          <w:sz w:val="20"/>
        </w:rPr>
      </w:pPr>
    </w:p>
    <w:p>
      <w:pPr>
        <w:pStyle w:val="5"/>
        <w:rPr>
          <w:sz w:val="20"/>
        </w:rPr>
      </w:pPr>
    </w:p>
    <w:p>
      <w:pPr>
        <w:pStyle w:val="5"/>
        <w:spacing w:before="4"/>
        <w:rPr>
          <w:sz w:val="19"/>
        </w:rPr>
      </w:pPr>
    </w:p>
    <w:p>
      <w:pPr>
        <w:pStyle w:val="3"/>
        <w:spacing w:before="54"/>
      </w:pPr>
      <w:r>
        <mc:AlternateContent>
          <mc:Choice Requires="wps">
            <w:drawing>
              <wp:anchor distT="0" distB="0" distL="114300" distR="114300" simplePos="0" relativeHeight="7168" behindDoc="0" locked="0" layoutInCell="1" allowOverlap="1">
                <wp:simplePos x="0" y="0"/>
                <wp:positionH relativeFrom="page">
                  <wp:posOffset>1543685</wp:posOffset>
                </wp:positionH>
                <wp:positionV relativeFrom="paragraph">
                  <wp:posOffset>-494030</wp:posOffset>
                </wp:positionV>
                <wp:extent cx="4950460" cy="0"/>
                <wp:effectExtent l="0" t="0" r="0" b="0"/>
                <wp:wrapNone/>
                <wp:docPr id="376" name="直线 724"/>
                <wp:cNvGraphicFramePr/>
                <a:graphic xmlns:a="http://schemas.openxmlformats.org/drawingml/2006/main">
                  <a:graphicData uri="http://schemas.microsoft.com/office/word/2010/wordprocessingShape">
                    <wps:wsp>
                      <wps:cNvSpPr/>
                      <wps:spPr>
                        <a:xfrm>
                          <a:off x="0" y="0"/>
                          <a:ext cx="4950460" cy="0"/>
                        </a:xfrm>
                        <a:prstGeom prst="line">
                          <a:avLst/>
                        </a:prstGeom>
                        <a:ln w="9144" cap="flat" cmpd="sng">
                          <a:solidFill>
                            <a:srgbClr val="CCCCCC"/>
                          </a:solidFill>
                          <a:prstDash val="solid"/>
                          <a:headEnd type="none" w="med" len="med"/>
                          <a:tailEnd type="none" w="med" len="med"/>
                        </a:ln>
                      </wps:spPr>
                      <wps:bodyPr upright="1"/>
                    </wps:wsp>
                  </a:graphicData>
                </a:graphic>
              </wp:anchor>
            </w:drawing>
          </mc:Choice>
          <mc:Fallback>
            <w:pict>
              <v:line id="直线 724" o:spid="_x0000_s1026" o:spt="20" style="position:absolute;left:0pt;margin-left:121.55pt;margin-top:-38.9pt;height:0pt;width:389.8pt;mso-position-horizontal-relative:page;z-index:7168;mso-width-relative:page;mso-height-relative:page;" filled="f" stroked="t" coordsize="21600,21600" o:gfxdata="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gV14HXAAAADAEAAA8AAAAAAAAAAQAgAAAA&#10;IgAAAGRycy9kb3ducmV2LnhtbFBLAQIUABQAAAAIAIdO4kBOTiFM0wEAAJEDAAAOAAAAAAAAAAEA&#10;IAAAACYBAABkcnMvZTJvRG9jLnhtbFBLBQYAAAAABgAGAFkBAABrBQAAAAA=&#10;">
                <v:fill on="f" focussize="0,0"/>
                <v:stroke weight="0.72pt" color="#CCCCCC" joinstyle="round"/>
                <v:imagedata o:title=""/>
                <o:lock v:ext="edit" aspectratio="f"/>
              </v:line>
            </w:pict>
          </mc:Fallback>
        </mc:AlternateContent>
      </w:r>
      <w:bookmarkStart w:id="142" w:name="你应该看到的结果"/>
      <w:bookmarkEnd w:id="142"/>
      <w:r>
        <w:rPr>
          <w:color w:val="465157"/>
        </w:rPr>
        <w:t>你应该看到的结果</w:t>
      </w:r>
    </w:p>
    <w:p>
      <w:pPr>
        <w:pStyle w:val="5"/>
        <w:spacing w:before="1"/>
        <w:rPr>
          <w:b/>
          <w:sz w:val="27"/>
        </w:rPr>
      </w:pPr>
    </w:p>
    <w:p>
      <w:pPr>
        <w:pStyle w:val="5"/>
        <w:spacing w:line="278" w:lineRule="auto"/>
        <w:ind w:left="1800" w:right="359"/>
      </w:pPr>
      <w:r>
        <w:rPr>
          <w:spacing w:val="-6"/>
        </w:rPr>
        <w:t>这个版本的游戏和你的上一版效果应该是一样的，其实有些代码都几乎一样。比</w:t>
      </w:r>
      <w:r>
        <w:t>较一下两版代码，弄懂其中不同的地方，重点需要理解这些东西：</w:t>
      </w:r>
    </w:p>
    <w:p>
      <w:pPr>
        <w:pStyle w:val="5"/>
        <w:spacing w:before="8"/>
        <w:rPr>
          <w:sz w:val="18"/>
        </w:rPr>
      </w:pPr>
    </w:p>
    <w:p>
      <w:pPr>
        <w:pStyle w:val="9"/>
        <w:numPr>
          <w:ilvl w:val="0"/>
          <w:numId w:val="92"/>
        </w:numPr>
        <w:tabs>
          <w:tab w:val="left" w:pos="2521"/>
        </w:tabs>
        <w:spacing w:before="79" w:after="0" w:line="240" w:lineRule="auto"/>
        <w:ind w:left="2520" w:right="0" w:hanging="360"/>
        <w:jc w:val="left"/>
        <w:rPr>
          <w:sz w:val="21"/>
        </w:rPr>
      </w:pPr>
      <w:r>
        <w:rPr>
          <w:spacing w:val="-2"/>
          <w:sz w:val="21"/>
        </w:rPr>
        <w:t>怎样创建一个</w:t>
      </w:r>
      <w:r>
        <w:rPr>
          <w:color w:val="444444"/>
          <w:spacing w:val="-46"/>
          <w:sz w:val="21"/>
        </w:rPr>
        <w:t xml:space="preserve"> </w:t>
      </w:r>
      <w:r>
        <w:rPr>
          <w:rFonts w:ascii="Consolas" w:eastAsia="Consolas"/>
          <w:color w:val="444444"/>
          <w:sz w:val="23"/>
          <w:shd w:val="clear" w:color="auto" w:fill="F1F1F1"/>
        </w:rPr>
        <w:t>class</w:t>
      </w:r>
      <w:r>
        <w:rPr>
          <w:rFonts w:ascii="Consolas" w:eastAsia="Consolas"/>
          <w:color w:val="444444"/>
          <w:spacing w:val="5"/>
          <w:sz w:val="23"/>
          <w:shd w:val="clear" w:color="auto" w:fill="F1F1F1"/>
        </w:rPr>
        <w:t xml:space="preserve"> </w:t>
      </w:r>
      <w:r>
        <w:rPr>
          <w:rFonts w:ascii="Consolas" w:eastAsia="Consolas"/>
          <w:color w:val="444444"/>
          <w:sz w:val="23"/>
          <w:shd w:val="clear" w:color="auto" w:fill="F1F1F1"/>
        </w:rPr>
        <w:t>Game(object)</w:t>
      </w:r>
      <w:r>
        <w:rPr>
          <w:rFonts w:ascii="Consolas" w:eastAsia="Consolas"/>
          <w:color w:val="444444"/>
          <w:spacing w:val="-63"/>
          <w:sz w:val="23"/>
        </w:rPr>
        <w:t xml:space="preserve"> </w:t>
      </w:r>
      <w:r>
        <w:rPr>
          <w:spacing w:val="-3"/>
          <w:sz w:val="21"/>
        </w:rPr>
        <w:t>并且放函数到里边去。</w:t>
      </w:r>
    </w:p>
    <w:p>
      <w:pPr>
        <w:pStyle w:val="9"/>
        <w:numPr>
          <w:ilvl w:val="0"/>
          <w:numId w:val="92"/>
        </w:numPr>
        <w:tabs>
          <w:tab w:val="left" w:pos="2521"/>
          <w:tab w:val="left" w:pos="3549"/>
        </w:tabs>
        <w:spacing w:before="85" w:after="0" w:line="240" w:lineRule="auto"/>
        <w:ind w:left="2520" w:right="0" w:hanging="360"/>
        <w:jc w:val="left"/>
        <w:rPr>
          <w:sz w:val="21"/>
        </w:rPr>
      </w:pPr>
      <w:r>
        <w:rPr>
          <w:rFonts w:ascii="Consolas" w:eastAsia="Consolas"/>
          <w:color w:val="444444"/>
          <w:sz w:val="23"/>
          <w:shd w:val="clear" w:color="auto" w:fill="F1F1F1"/>
        </w:rPr>
        <w:t>__init</w:t>
      </w:r>
      <w:r>
        <w:rPr>
          <w:rFonts w:ascii="Consolas" w:eastAsia="Consolas"/>
          <w:color w:val="444444"/>
          <w:sz w:val="23"/>
          <w:shd w:val="clear" w:color="auto" w:fill="F1F1F1"/>
        </w:rPr>
        <w:tab/>
      </w:r>
      <w:r>
        <w:rPr>
          <w:spacing w:val="-3"/>
          <w:sz w:val="21"/>
        </w:rPr>
        <w:t>是一个特殊的初始方法，可以预设重要的变量在里边。</w:t>
      </w:r>
    </w:p>
    <w:p>
      <w:pPr>
        <w:pStyle w:val="9"/>
        <w:numPr>
          <w:ilvl w:val="0"/>
          <w:numId w:val="92"/>
        </w:numPr>
        <w:tabs>
          <w:tab w:val="left" w:pos="2521"/>
        </w:tabs>
        <w:spacing w:before="86" w:after="0" w:line="319" w:lineRule="auto"/>
        <w:ind w:left="2520" w:right="353" w:hanging="360"/>
        <w:jc w:val="left"/>
        <w:rPr>
          <w:sz w:val="21"/>
        </w:rPr>
      </w:pPr>
      <w:r>
        <w:rPr>
          <w:spacing w:val="2"/>
          <w:sz w:val="21"/>
        </w:rPr>
        <w:t xml:space="preserve">为 </w:t>
      </w:r>
      <w:r>
        <w:rPr>
          <w:rFonts w:ascii="Arial" w:eastAsia="Arial"/>
          <w:sz w:val="21"/>
        </w:rPr>
        <w:t>class</w:t>
      </w:r>
      <w:r>
        <w:rPr>
          <w:rFonts w:ascii="Arial" w:eastAsia="Arial"/>
          <w:spacing w:val="51"/>
          <w:sz w:val="21"/>
        </w:rPr>
        <w:t xml:space="preserve"> </w:t>
      </w:r>
      <w:r>
        <w:rPr>
          <w:spacing w:val="-3"/>
          <w:sz w:val="21"/>
        </w:rPr>
        <w:t xml:space="preserve">添加函数的方法是将函数在 </w:t>
      </w:r>
      <w:r>
        <w:rPr>
          <w:rFonts w:ascii="Arial" w:eastAsia="Arial"/>
          <w:sz w:val="21"/>
        </w:rPr>
        <w:t>class</w:t>
      </w:r>
      <w:r>
        <w:rPr>
          <w:rFonts w:ascii="Arial" w:eastAsia="Arial"/>
          <w:spacing w:val="52"/>
          <w:sz w:val="21"/>
        </w:rPr>
        <w:t xml:space="preserve"> </w:t>
      </w:r>
      <w:r>
        <w:rPr>
          <w:spacing w:val="-4"/>
          <w:sz w:val="21"/>
        </w:rPr>
        <w:t>下再缩进一阶，</w:t>
      </w:r>
      <w:r>
        <w:rPr>
          <w:rFonts w:ascii="Arial" w:eastAsia="Arial"/>
          <w:spacing w:val="-8"/>
          <w:sz w:val="21"/>
        </w:rPr>
        <w:t>class</w:t>
      </w:r>
      <w:r>
        <w:rPr>
          <w:rFonts w:ascii="Arial" w:eastAsia="Arial"/>
          <w:spacing w:val="2"/>
          <w:sz w:val="21"/>
        </w:rPr>
        <w:t xml:space="preserve"> </w:t>
      </w:r>
      <w:r>
        <w:rPr>
          <w:spacing w:val="-3"/>
          <w:sz w:val="21"/>
        </w:rPr>
        <w:t>的架构就是通过缩进实现的，这点很重要。</w:t>
      </w:r>
    </w:p>
    <w:p>
      <w:pPr>
        <w:pStyle w:val="9"/>
        <w:numPr>
          <w:ilvl w:val="0"/>
          <w:numId w:val="92"/>
        </w:numPr>
        <w:tabs>
          <w:tab w:val="left" w:pos="2521"/>
        </w:tabs>
        <w:spacing w:before="0" w:after="0" w:line="267" w:lineRule="exact"/>
        <w:ind w:left="2520" w:right="0" w:hanging="360"/>
        <w:jc w:val="left"/>
        <w:rPr>
          <w:sz w:val="21"/>
        </w:rPr>
      </w:pPr>
      <w:r>
        <w:rPr>
          <w:spacing w:val="-3"/>
          <w:sz w:val="21"/>
        </w:rPr>
        <w:t>你在函数里的内容又缩进了一阶。</w:t>
      </w:r>
    </w:p>
    <w:p>
      <w:pPr>
        <w:pStyle w:val="9"/>
        <w:numPr>
          <w:ilvl w:val="0"/>
          <w:numId w:val="92"/>
        </w:numPr>
        <w:tabs>
          <w:tab w:val="left" w:pos="2521"/>
        </w:tabs>
        <w:spacing w:before="86" w:after="0" w:line="240" w:lineRule="auto"/>
        <w:ind w:left="2520" w:right="0" w:hanging="360"/>
        <w:jc w:val="left"/>
        <w:rPr>
          <w:sz w:val="21"/>
        </w:rPr>
      </w:pPr>
      <w:r>
        <w:rPr>
          <w:spacing w:val="-3"/>
          <w:sz w:val="21"/>
        </w:rPr>
        <w:t>注意冒号的用法。</w:t>
      </w:r>
    </w:p>
    <w:p>
      <w:pPr>
        <w:spacing w:after="0" w:line="240" w:lineRule="auto"/>
        <w:jc w:val="left"/>
        <w:rPr>
          <w:sz w:val="21"/>
        </w:rPr>
        <w:sectPr>
          <w:pgSz w:w="11910" w:h="16840"/>
          <w:pgMar w:top="1420" w:right="1440" w:bottom="1300" w:left="0" w:header="0" w:footer="1115" w:gutter="0"/>
        </w:sectPr>
      </w:pPr>
    </w:p>
    <w:p>
      <w:pPr>
        <w:pStyle w:val="9"/>
        <w:numPr>
          <w:ilvl w:val="0"/>
          <w:numId w:val="92"/>
        </w:numPr>
        <w:tabs>
          <w:tab w:val="left" w:pos="2521"/>
        </w:tabs>
        <w:spacing w:before="65" w:after="0" w:line="240" w:lineRule="auto"/>
        <w:ind w:left="2520" w:right="0" w:hanging="360"/>
        <w:jc w:val="left"/>
        <w:rPr>
          <w:sz w:val="21"/>
        </w:rPr>
      </w:pPr>
      <w:r>
        <w:rPr>
          <w:sz w:val="21"/>
        </w:rPr>
        <w:t>理解</w:t>
      </w:r>
      <w:r>
        <w:rPr>
          <w:color w:val="444444"/>
          <w:spacing w:val="-46"/>
          <w:sz w:val="21"/>
        </w:rPr>
        <w:t xml:space="preserve"> </w:t>
      </w:r>
      <w:r>
        <w:rPr>
          <w:rFonts w:ascii="Consolas" w:eastAsia="Consolas"/>
          <w:color w:val="444444"/>
          <w:sz w:val="23"/>
          <w:shd w:val="clear" w:color="auto" w:fill="F1F1F1"/>
        </w:rPr>
        <w:t>self</w:t>
      </w:r>
      <w:r>
        <w:rPr>
          <w:rFonts w:ascii="Consolas" w:eastAsia="Consolas"/>
          <w:color w:val="444444"/>
          <w:spacing w:val="-64"/>
          <w:sz w:val="23"/>
        </w:rPr>
        <w:t xml:space="preserve"> </w:t>
      </w:r>
      <w:r>
        <w:rPr>
          <w:spacing w:val="-3"/>
          <w:sz w:val="21"/>
        </w:rPr>
        <w:t>的概念，以及它在</w:t>
      </w:r>
      <w:r>
        <w:rPr>
          <w:color w:val="444444"/>
          <w:spacing w:val="10"/>
          <w:sz w:val="21"/>
          <w:shd w:val="clear" w:color="auto" w:fill="F1F1F1"/>
        </w:rPr>
        <w:t xml:space="preserve"> </w:t>
      </w:r>
      <w:r>
        <w:rPr>
          <w:rFonts w:ascii="Consolas" w:eastAsia="Consolas"/>
          <w:color w:val="444444"/>
          <w:sz w:val="23"/>
          <w:shd w:val="clear" w:color="auto" w:fill="F1F1F1"/>
        </w:rPr>
        <w:t>init__</w:t>
      </w:r>
      <w:r>
        <w:rPr>
          <w:rFonts w:ascii="Consolas" w:eastAsia="Consolas"/>
          <w:color w:val="444444"/>
          <w:spacing w:val="-66"/>
          <w:sz w:val="23"/>
        </w:rPr>
        <w:t xml:space="preserve"> </w:t>
      </w:r>
      <w:r>
        <w:rPr>
          <w:sz w:val="21"/>
        </w:rPr>
        <w:t>、</w:t>
      </w:r>
      <w:r>
        <w:rPr>
          <w:color w:val="444444"/>
          <w:spacing w:val="-46"/>
          <w:sz w:val="21"/>
        </w:rPr>
        <w:t xml:space="preserve"> </w:t>
      </w:r>
      <w:r>
        <w:rPr>
          <w:rFonts w:ascii="Consolas" w:eastAsia="Consolas"/>
          <w:color w:val="444444"/>
          <w:sz w:val="23"/>
          <w:shd w:val="clear" w:color="auto" w:fill="F1F1F1"/>
        </w:rPr>
        <w:t>play</w:t>
      </w:r>
      <w:r>
        <w:rPr>
          <w:rFonts w:ascii="Consolas" w:eastAsia="Consolas"/>
          <w:color w:val="444444"/>
          <w:spacing w:val="-66"/>
          <w:sz w:val="23"/>
        </w:rPr>
        <w:t xml:space="preserve"> </w:t>
      </w:r>
      <w:r>
        <w:rPr>
          <w:sz w:val="21"/>
        </w:rPr>
        <w:t>、</w:t>
      </w:r>
      <w:r>
        <w:rPr>
          <w:color w:val="444444"/>
          <w:spacing w:val="-46"/>
          <w:sz w:val="21"/>
        </w:rPr>
        <w:t xml:space="preserve"> </w:t>
      </w:r>
      <w:r>
        <w:rPr>
          <w:rFonts w:ascii="Consolas" w:eastAsia="Consolas"/>
          <w:color w:val="444444"/>
          <w:sz w:val="23"/>
          <w:shd w:val="clear" w:color="auto" w:fill="F1F1F1"/>
        </w:rPr>
        <w:t>death</w:t>
      </w:r>
      <w:r>
        <w:rPr>
          <w:rFonts w:ascii="Consolas" w:eastAsia="Consolas"/>
          <w:color w:val="444444"/>
          <w:spacing w:val="-63"/>
          <w:sz w:val="23"/>
        </w:rPr>
        <w:t xml:space="preserve"> </w:t>
      </w:r>
      <w:r>
        <w:rPr>
          <w:spacing w:val="-3"/>
          <w:sz w:val="21"/>
        </w:rPr>
        <w:t>里是怎样使用的。</w:t>
      </w:r>
    </w:p>
    <w:p>
      <w:pPr>
        <w:pStyle w:val="9"/>
        <w:numPr>
          <w:ilvl w:val="0"/>
          <w:numId w:val="92"/>
        </w:numPr>
        <w:tabs>
          <w:tab w:val="left" w:pos="2521"/>
        </w:tabs>
        <w:spacing w:before="85" w:after="0" w:line="319" w:lineRule="auto"/>
        <w:ind w:left="2520" w:right="413" w:hanging="360"/>
        <w:jc w:val="left"/>
        <w:rPr>
          <w:sz w:val="21"/>
        </w:rPr>
      </w:pPr>
      <w:r>
        <w:rPr>
          <w:sz w:val="21"/>
        </w:rPr>
        <w:t>研究</w:t>
      </w:r>
      <w:r>
        <w:rPr>
          <w:color w:val="444444"/>
          <w:spacing w:val="-41"/>
          <w:sz w:val="21"/>
        </w:rPr>
        <w:t xml:space="preserve"> </w:t>
      </w:r>
      <w:r>
        <w:rPr>
          <w:rFonts w:ascii="Consolas" w:eastAsia="Consolas"/>
          <w:color w:val="444444"/>
          <w:sz w:val="23"/>
          <w:shd w:val="clear" w:color="auto" w:fill="F1F1F1"/>
        </w:rPr>
        <w:t>play</w:t>
      </w:r>
      <w:r>
        <w:rPr>
          <w:rFonts w:ascii="Consolas" w:eastAsia="Consolas"/>
          <w:color w:val="444444"/>
          <w:spacing w:val="-58"/>
          <w:sz w:val="23"/>
        </w:rPr>
        <w:t xml:space="preserve"> </w:t>
      </w:r>
      <w:r>
        <w:rPr>
          <w:sz w:val="21"/>
        </w:rPr>
        <w:t>里的</w:t>
      </w:r>
      <w:r>
        <w:rPr>
          <w:color w:val="444444"/>
          <w:spacing w:val="-39"/>
          <w:sz w:val="21"/>
        </w:rPr>
        <w:t xml:space="preserve"> </w:t>
      </w:r>
      <w:r>
        <w:rPr>
          <w:rFonts w:ascii="Consolas" w:eastAsia="Consolas"/>
          <w:color w:val="444444"/>
          <w:sz w:val="23"/>
          <w:shd w:val="clear" w:color="auto" w:fill="F1F1F1"/>
        </w:rPr>
        <w:t>getattr</w:t>
      </w:r>
      <w:r>
        <w:rPr>
          <w:rFonts w:ascii="Consolas" w:eastAsia="Consolas"/>
          <w:color w:val="444444"/>
          <w:spacing w:val="-60"/>
          <w:sz w:val="23"/>
        </w:rPr>
        <w:t xml:space="preserve"> </w:t>
      </w:r>
      <w:r>
        <w:rPr>
          <w:spacing w:val="-3"/>
          <w:sz w:val="21"/>
        </w:rPr>
        <w:t>的功能，这样你就能明白</w:t>
      </w:r>
      <w:r>
        <w:rPr>
          <w:color w:val="444444"/>
          <w:spacing w:val="-43"/>
          <w:sz w:val="21"/>
        </w:rPr>
        <w:t xml:space="preserve"> </w:t>
      </w:r>
      <w:r>
        <w:rPr>
          <w:rFonts w:ascii="Consolas" w:eastAsia="Consolas"/>
          <w:color w:val="444444"/>
          <w:sz w:val="23"/>
          <w:shd w:val="clear" w:color="auto" w:fill="F1F1F1"/>
        </w:rPr>
        <w:t>play</w:t>
      </w:r>
      <w:r>
        <w:rPr>
          <w:rFonts w:ascii="Consolas" w:eastAsia="Consolas"/>
          <w:color w:val="444444"/>
          <w:spacing w:val="-57"/>
          <w:sz w:val="23"/>
        </w:rPr>
        <w:t xml:space="preserve"> </w:t>
      </w:r>
      <w:r>
        <w:rPr>
          <w:spacing w:val="-3"/>
          <w:sz w:val="21"/>
        </w:rPr>
        <w:t xml:space="preserve">所做的事情。其实你可以手动在 </w:t>
      </w:r>
      <w:r>
        <w:rPr>
          <w:rFonts w:ascii="Arial" w:eastAsia="Arial"/>
          <w:sz w:val="21"/>
        </w:rPr>
        <w:t>Python</w:t>
      </w:r>
      <w:r>
        <w:rPr>
          <w:rFonts w:ascii="Arial" w:eastAsia="Arial"/>
          <w:spacing w:val="46"/>
          <w:sz w:val="21"/>
        </w:rPr>
        <w:t xml:space="preserve"> </w:t>
      </w:r>
      <w:r>
        <w:rPr>
          <w:spacing w:val="-3"/>
          <w:sz w:val="21"/>
        </w:rPr>
        <w:t>命令行实验一下，从而弄懂它。</w:t>
      </w:r>
    </w:p>
    <w:p>
      <w:pPr>
        <w:pStyle w:val="9"/>
        <w:numPr>
          <w:ilvl w:val="0"/>
          <w:numId w:val="92"/>
        </w:numPr>
        <w:tabs>
          <w:tab w:val="left" w:pos="2521"/>
        </w:tabs>
        <w:spacing w:before="0" w:after="0" w:line="266" w:lineRule="exact"/>
        <w:ind w:left="2520" w:right="0" w:hanging="360"/>
        <w:jc w:val="left"/>
        <w:rPr>
          <w:sz w:val="21"/>
        </w:rPr>
      </w:pPr>
      <w:r>
        <w:rPr>
          <w:spacing w:val="-3"/>
          <w:sz w:val="21"/>
        </w:rPr>
        <w:t>最后我们怎样创建了一个</w:t>
      </w:r>
      <w:r>
        <w:rPr>
          <w:color w:val="444444"/>
          <w:spacing w:val="-48"/>
          <w:sz w:val="21"/>
        </w:rPr>
        <w:t xml:space="preserve"> </w:t>
      </w:r>
      <w:r>
        <w:rPr>
          <w:rFonts w:ascii="Consolas" w:eastAsia="Consolas"/>
          <w:color w:val="444444"/>
          <w:sz w:val="23"/>
          <w:shd w:val="clear" w:color="auto" w:fill="F1F1F1"/>
        </w:rPr>
        <w:t>Game</w:t>
      </w:r>
      <w:r>
        <w:rPr>
          <w:rFonts w:ascii="Consolas" w:eastAsia="Consolas"/>
          <w:color w:val="444444"/>
          <w:spacing w:val="-62"/>
          <w:sz w:val="23"/>
        </w:rPr>
        <w:t xml:space="preserve"> </w:t>
      </w:r>
      <w:r>
        <w:rPr>
          <w:spacing w:val="-3"/>
          <w:sz w:val="21"/>
        </w:rPr>
        <w:t>，然后通过</w:t>
      </w:r>
      <w:r>
        <w:rPr>
          <w:color w:val="444444"/>
          <w:spacing w:val="-46"/>
          <w:sz w:val="21"/>
        </w:rPr>
        <w:t xml:space="preserve"> </w:t>
      </w:r>
      <w:r>
        <w:rPr>
          <w:rFonts w:ascii="Consolas" w:eastAsia="Consolas"/>
          <w:color w:val="444444"/>
          <w:sz w:val="23"/>
          <w:shd w:val="clear" w:color="auto" w:fill="F1F1F1"/>
        </w:rPr>
        <w:t>play()</w:t>
      </w:r>
      <w:r>
        <w:rPr>
          <w:rFonts w:ascii="Consolas" w:eastAsia="Consolas"/>
          <w:color w:val="444444"/>
          <w:spacing w:val="-65"/>
          <w:sz w:val="23"/>
        </w:rPr>
        <w:t xml:space="preserve"> </w:t>
      </w:r>
      <w:r>
        <w:rPr>
          <w:spacing w:val="-3"/>
          <w:sz w:val="21"/>
        </w:rPr>
        <w:t>让所有的东西运行起来。</w:t>
      </w:r>
    </w:p>
    <w:p>
      <w:pPr>
        <w:pStyle w:val="5"/>
      </w:pPr>
    </w:p>
    <w:p>
      <w:pPr>
        <w:pStyle w:val="5"/>
        <w:spacing w:before="11"/>
        <w:rPr>
          <w:sz w:val="21"/>
        </w:rPr>
      </w:pPr>
    </w:p>
    <w:p>
      <w:pPr>
        <w:pStyle w:val="3"/>
      </w:pPr>
      <w:bookmarkStart w:id="143" w:name="加分习题"/>
      <w:bookmarkEnd w:id="143"/>
      <w:r>
        <w:rPr>
          <w:color w:val="465157"/>
        </w:rPr>
        <w:t>加分习题</w:t>
      </w:r>
    </w:p>
    <w:p>
      <w:pPr>
        <w:pStyle w:val="5"/>
        <w:spacing w:before="7"/>
        <w:rPr>
          <w:b/>
          <w:sz w:val="28"/>
        </w:rPr>
      </w:pPr>
    </w:p>
    <w:p>
      <w:pPr>
        <w:pStyle w:val="9"/>
        <w:numPr>
          <w:ilvl w:val="0"/>
          <w:numId w:val="93"/>
        </w:numPr>
        <w:tabs>
          <w:tab w:val="left" w:pos="2521"/>
        </w:tabs>
        <w:spacing w:before="92" w:after="0" w:line="240" w:lineRule="auto"/>
        <w:ind w:left="2520" w:right="0" w:hanging="360"/>
        <w:jc w:val="left"/>
        <w:rPr>
          <w:rFonts w:ascii="Arial" w:eastAsia="Arial"/>
          <w:sz w:val="24"/>
        </w:rPr>
      </w:pPr>
      <w:r>
        <w:rPr>
          <w:spacing w:val="-1"/>
          <w:sz w:val="21"/>
        </w:rPr>
        <w:t>研究一下</w:t>
      </w:r>
      <w:r>
        <w:rPr>
          <w:color w:val="444444"/>
          <w:sz w:val="21"/>
          <w:shd w:val="clear" w:color="auto" w:fill="F1F1F1"/>
        </w:rPr>
        <w:t xml:space="preserve"> </w:t>
      </w:r>
      <w:r>
        <w:rPr>
          <w:rFonts w:ascii="Consolas" w:eastAsia="Consolas"/>
          <w:color w:val="444444"/>
          <w:sz w:val="23"/>
          <w:shd w:val="clear" w:color="auto" w:fill="F1F1F1"/>
        </w:rPr>
        <w:t>dict__</w:t>
      </w:r>
      <w:r>
        <w:rPr>
          <w:rFonts w:ascii="Consolas" w:eastAsia="Consolas"/>
          <w:color w:val="444444"/>
          <w:spacing w:val="-66"/>
          <w:sz w:val="23"/>
        </w:rPr>
        <w:t xml:space="preserve"> </w:t>
      </w:r>
      <w:r>
        <w:rPr>
          <w:spacing w:val="-3"/>
          <w:sz w:val="21"/>
        </w:rPr>
        <w:t>是什么东西，应该怎样使用。</w:t>
      </w:r>
    </w:p>
    <w:p>
      <w:pPr>
        <w:pStyle w:val="9"/>
        <w:numPr>
          <w:ilvl w:val="0"/>
          <w:numId w:val="93"/>
        </w:numPr>
        <w:tabs>
          <w:tab w:val="left" w:pos="2521"/>
        </w:tabs>
        <w:spacing w:before="87" w:after="0" w:line="240" w:lineRule="auto"/>
        <w:ind w:left="2520" w:right="0" w:hanging="360"/>
        <w:jc w:val="left"/>
        <w:rPr>
          <w:rFonts w:ascii="Arial" w:eastAsia="Arial"/>
          <w:sz w:val="21"/>
        </w:rPr>
      </w:pPr>
      <w:r>
        <w:rPr>
          <w:spacing w:val="-3"/>
          <w:sz w:val="21"/>
        </w:rPr>
        <w:t xml:space="preserve">再为游戏添加一些房间，确认自己已经学会使用 </w:t>
      </w:r>
      <w:r>
        <w:rPr>
          <w:rFonts w:ascii="Arial" w:eastAsia="Arial"/>
          <w:sz w:val="21"/>
        </w:rPr>
        <w:t>class</w:t>
      </w:r>
      <w:r>
        <w:rPr>
          <w:rFonts w:ascii="Arial" w:eastAsia="Arial"/>
          <w:spacing w:val="46"/>
          <w:sz w:val="21"/>
        </w:rPr>
        <w:t xml:space="preserve"> </w:t>
      </w:r>
      <w:r>
        <w:rPr>
          <w:sz w:val="21"/>
        </w:rPr>
        <w:t>。</w:t>
      </w:r>
    </w:p>
    <w:p>
      <w:pPr>
        <w:pStyle w:val="9"/>
        <w:numPr>
          <w:ilvl w:val="0"/>
          <w:numId w:val="93"/>
        </w:numPr>
        <w:tabs>
          <w:tab w:val="left" w:pos="2521"/>
        </w:tabs>
        <w:spacing w:before="87" w:after="0" w:line="314" w:lineRule="auto"/>
        <w:ind w:left="2520" w:right="368" w:hanging="360"/>
        <w:jc w:val="left"/>
        <w:rPr>
          <w:rFonts w:ascii="Arial" w:eastAsia="Arial"/>
          <w:sz w:val="21"/>
        </w:rPr>
      </w:pPr>
      <w:r>
        <w:rPr>
          <w:spacing w:val="-4"/>
          <w:sz w:val="21"/>
        </w:rPr>
        <w:t xml:space="preserve">创建一个新版本，里边使用两个 </w:t>
      </w:r>
      <w:r>
        <w:rPr>
          <w:rFonts w:ascii="Arial" w:eastAsia="Arial"/>
          <w:spacing w:val="-4"/>
          <w:sz w:val="21"/>
        </w:rPr>
        <w:t>class</w:t>
      </w:r>
      <w:r>
        <w:rPr>
          <w:spacing w:val="-3"/>
          <w:sz w:val="21"/>
        </w:rPr>
        <w:t>，其中一个是</w:t>
      </w:r>
      <w:r>
        <w:rPr>
          <w:color w:val="444444"/>
          <w:spacing w:val="-40"/>
          <w:sz w:val="21"/>
        </w:rPr>
        <w:t xml:space="preserve"> </w:t>
      </w:r>
      <w:r>
        <w:rPr>
          <w:rFonts w:ascii="Consolas" w:eastAsia="Consolas"/>
          <w:color w:val="444444"/>
          <w:sz w:val="23"/>
          <w:shd w:val="clear" w:color="auto" w:fill="F1F1F1"/>
        </w:rPr>
        <w:t>Map</w:t>
      </w:r>
      <w:r>
        <w:rPr>
          <w:rFonts w:ascii="Consolas" w:eastAsia="Consolas"/>
          <w:color w:val="444444"/>
          <w:spacing w:val="-58"/>
          <w:sz w:val="23"/>
        </w:rPr>
        <w:t xml:space="preserve"> </w:t>
      </w:r>
      <w:r>
        <w:rPr>
          <w:spacing w:val="-5"/>
          <w:sz w:val="21"/>
        </w:rPr>
        <w:t>，另一个是</w:t>
      </w:r>
      <w:r>
        <w:rPr>
          <w:color w:val="444444"/>
          <w:spacing w:val="-40"/>
          <w:sz w:val="21"/>
        </w:rPr>
        <w:t xml:space="preserve"> </w:t>
      </w:r>
      <w:r>
        <w:rPr>
          <w:rFonts w:ascii="Consolas" w:eastAsia="Consolas"/>
          <w:color w:val="444444"/>
          <w:sz w:val="23"/>
          <w:shd w:val="clear" w:color="auto" w:fill="F1F1F1"/>
        </w:rPr>
        <w:t>Engine</w:t>
      </w:r>
      <w:r>
        <w:rPr>
          <w:rFonts w:ascii="Consolas" w:eastAsia="Consolas"/>
          <w:color w:val="444444"/>
          <w:spacing w:val="-58"/>
          <w:sz w:val="23"/>
        </w:rPr>
        <w:t xml:space="preserve"> </w:t>
      </w:r>
      <w:r>
        <w:rPr>
          <w:spacing w:val="-15"/>
          <w:sz w:val="21"/>
        </w:rPr>
        <w:t>。提</w:t>
      </w:r>
      <w:r>
        <w:rPr>
          <w:sz w:val="21"/>
        </w:rPr>
        <w:t>示</w:t>
      </w:r>
      <w:r>
        <w:rPr>
          <w:rFonts w:ascii="Arial" w:eastAsia="Arial"/>
          <w:spacing w:val="21"/>
          <w:sz w:val="21"/>
        </w:rPr>
        <w:t xml:space="preserve">: </w:t>
      </w:r>
      <w:r>
        <w:rPr>
          <w:sz w:val="21"/>
        </w:rPr>
        <w:t>把</w:t>
      </w:r>
      <w:r>
        <w:rPr>
          <w:color w:val="444444"/>
          <w:spacing w:val="-47"/>
          <w:sz w:val="21"/>
        </w:rPr>
        <w:t xml:space="preserve"> </w:t>
      </w:r>
      <w:r>
        <w:rPr>
          <w:rFonts w:ascii="Consolas" w:eastAsia="Consolas"/>
          <w:color w:val="444444"/>
          <w:sz w:val="23"/>
          <w:shd w:val="clear" w:color="auto" w:fill="F1F1F1"/>
        </w:rPr>
        <w:t>play</w:t>
      </w:r>
      <w:r>
        <w:rPr>
          <w:rFonts w:ascii="Consolas" w:eastAsia="Consolas"/>
          <w:color w:val="444444"/>
          <w:spacing w:val="-71"/>
          <w:sz w:val="23"/>
        </w:rPr>
        <w:t xml:space="preserve"> </w:t>
      </w:r>
      <w:r>
        <w:rPr>
          <w:sz w:val="21"/>
        </w:rPr>
        <w:t>放到</w:t>
      </w:r>
      <w:r>
        <w:rPr>
          <w:color w:val="444444"/>
          <w:spacing w:val="-48"/>
          <w:sz w:val="21"/>
        </w:rPr>
        <w:t xml:space="preserve"> </w:t>
      </w:r>
      <w:r>
        <w:rPr>
          <w:rFonts w:ascii="Consolas" w:eastAsia="Consolas"/>
          <w:color w:val="444444"/>
          <w:sz w:val="23"/>
          <w:shd w:val="clear" w:color="auto" w:fill="F1F1F1"/>
        </w:rPr>
        <w:t>Engine</w:t>
      </w:r>
      <w:r>
        <w:rPr>
          <w:rFonts w:ascii="Consolas" w:eastAsia="Consolas"/>
          <w:color w:val="444444"/>
          <w:spacing w:val="-66"/>
          <w:sz w:val="23"/>
        </w:rPr>
        <w:t xml:space="preserve"> </w:t>
      </w:r>
      <w:r>
        <w:rPr>
          <w:spacing w:val="-2"/>
          <w:sz w:val="21"/>
        </w:rPr>
        <w:t>里面。</w:t>
      </w:r>
    </w:p>
    <w:p>
      <w:pPr>
        <w:spacing w:after="0" w:line="314" w:lineRule="auto"/>
        <w:jc w:val="left"/>
        <w:rPr>
          <w:rFonts w:ascii="Arial" w:eastAsia="Arial"/>
          <w:sz w:val="21"/>
        </w:rPr>
        <w:sectPr>
          <w:pgSz w:w="11910" w:h="16840"/>
          <w:pgMar w:top="1440" w:right="1440" w:bottom="1380" w:left="0" w:header="0" w:footer="1115" w:gutter="0"/>
        </w:sectPr>
      </w:pPr>
    </w:p>
    <w:p>
      <w:pPr>
        <w:pStyle w:val="5"/>
        <w:rPr>
          <w:sz w:val="20"/>
        </w:rPr>
      </w:pPr>
    </w:p>
    <w:p>
      <w:pPr>
        <w:pStyle w:val="5"/>
        <w:rPr>
          <w:sz w:val="20"/>
        </w:rPr>
      </w:pPr>
    </w:p>
    <w:p>
      <w:pPr>
        <w:pStyle w:val="5"/>
        <w:spacing w:before="12"/>
        <w:rPr>
          <w:sz w:val="21"/>
        </w:rPr>
      </w:pPr>
    </w:p>
    <w:p>
      <w:pPr>
        <w:pStyle w:val="2"/>
        <w:spacing w:before="66"/>
      </w:pPr>
      <w:bookmarkStart w:id="144" w:name="习题 43: 你来制作一个游戏"/>
      <w:bookmarkEnd w:id="144"/>
      <w:r>
        <w:rPr>
          <w:color w:val="111111"/>
        </w:rPr>
        <w:t xml:space="preserve">习题 </w:t>
      </w:r>
      <w:r>
        <w:rPr>
          <w:rFonts w:ascii="Arial" w:eastAsia="Arial"/>
          <w:color w:val="111111"/>
        </w:rPr>
        <w:t xml:space="preserve">43: </w:t>
      </w:r>
      <w:r>
        <w:rPr>
          <w:color w:val="111111"/>
        </w:rPr>
        <w:t>你来制作一个游戏</w:t>
      </w:r>
    </w:p>
    <w:p>
      <w:pPr>
        <w:pStyle w:val="5"/>
        <w:spacing w:before="318" w:line="278" w:lineRule="auto"/>
        <w:ind w:left="1800" w:right="239"/>
      </w:pPr>
      <w:r>
        <w:rPr>
          <w:spacing w:val="-6"/>
        </w:rPr>
        <w:t>你要开始学会自食其力了。通过阅读这本书你应该已经学到了一点，那就是你需</w:t>
      </w:r>
      <w:r>
        <w:rPr>
          <w:spacing w:val="-12"/>
        </w:rPr>
        <w:t>要的所有的信息网上都有，你只要去搜索就能找到。唯一困扰你的就是如何使用</w:t>
      </w:r>
      <w:r>
        <w:rPr>
          <w:spacing w:val="-19"/>
        </w:rPr>
        <w:t>正确的词汇进行搜索。学到现在，你在挑选搜索关键字方面应该已经有些感觉了。</w:t>
      </w:r>
      <w:r>
        <w:t>现在已经是时候了，你需要尝试写一个大的项目，并让它运行起来。</w:t>
      </w:r>
    </w:p>
    <w:p>
      <w:pPr>
        <w:pStyle w:val="5"/>
        <w:spacing w:before="189"/>
        <w:ind w:left="1800"/>
      </w:pPr>
      <w:r>
        <w:t>以下是你的需求：</w:t>
      </w:r>
    </w:p>
    <w:p>
      <w:pPr>
        <w:pStyle w:val="5"/>
        <w:spacing w:before="11"/>
        <w:rPr>
          <w:sz w:val="25"/>
        </w:rPr>
      </w:pPr>
    </w:p>
    <w:p>
      <w:pPr>
        <w:pStyle w:val="9"/>
        <w:numPr>
          <w:ilvl w:val="0"/>
          <w:numId w:val="94"/>
        </w:numPr>
        <w:tabs>
          <w:tab w:val="left" w:pos="2521"/>
        </w:tabs>
        <w:spacing w:before="0" w:after="0" w:line="240" w:lineRule="auto"/>
        <w:ind w:left="2520" w:right="0" w:hanging="360"/>
        <w:jc w:val="left"/>
        <w:rPr>
          <w:sz w:val="24"/>
        </w:rPr>
      </w:pPr>
      <w:r>
        <w:rPr>
          <w:sz w:val="24"/>
        </w:rPr>
        <w:t>制作一个截然不同的游戏。</w:t>
      </w:r>
    </w:p>
    <w:p>
      <w:pPr>
        <w:pStyle w:val="9"/>
        <w:numPr>
          <w:ilvl w:val="0"/>
          <w:numId w:val="94"/>
        </w:numPr>
        <w:tabs>
          <w:tab w:val="left" w:pos="2521"/>
        </w:tabs>
        <w:spacing w:before="48" w:after="0" w:line="278" w:lineRule="auto"/>
        <w:ind w:left="2520" w:right="372" w:hanging="360"/>
        <w:jc w:val="left"/>
        <w:rPr>
          <w:sz w:val="24"/>
        </w:rPr>
      </w:pPr>
      <w:r>
        <w:rPr>
          <w:spacing w:val="-5"/>
          <w:sz w:val="24"/>
        </w:rPr>
        <w:t xml:space="preserve">使用多个文件，并使用 </w:t>
      </w:r>
      <w:r>
        <w:rPr>
          <w:rFonts w:ascii="Consolas" w:eastAsia="Consolas"/>
          <w:color w:val="444444"/>
          <w:sz w:val="23"/>
        </w:rPr>
        <w:t>import</w:t>
      </w:r>
      <w:r>
        <w:rPr>
          <w:rFonts w:ascii="Consolas" w:eastAsia="Consolas"/>
          <w:color w:val="444444"/>
          <w:spacing w:val="-52"/>
          <w:sz w:val="23"/>
        </w:rPr>
        <w:t xml:space="preserve"> </w:t>
      </w:r>
      <w:r>
        <w:rPr>
          <w:spacing w:val="-5"/>
          <w:sz w:val="24"/>
        </w:rPr>
        <w:t xml:space="preserve">调用这些文件。确认自己知道 </w:t>
      </w:r>
      <w:r>
        <w:rPr>
          <w:rFonts w:ascii="Consolas" w:eastAsia="Consolas"/>
          <w:color w:val="444444"/>
          <w:sz w:val="23"/>
        </w:rPr>
        <w:t>import</w:t>
      </w:r>
      <w:r>
        <w:rPr>
          <w:rFonts w:ascii="Consolas" w:eastAsia="Consolas"/>
          <w:color w:val="444444"/>
          <w:spacing w:val="-52"/>
          <w:sz w:val="23"/>
        </w:rPr>
        <w:t xml:space="preserve"> </w:t>
      </w:r>
      <w:r>
        <w:rPr>
          <w:spacing w:val="-11"/>
          <w:sz w:val="24"/>
        </w:rPr>
        <w:t>的</w:t>
      </w:r>
      <w:r>
        <w:rPr>
          <w:sz w:val="24"/>
        </w:rPr>
        <w:t>用法。</w:t>
      </w:r>
    </w:p>
    <w:p>
      <w:pPr>
        <w:pStyle w:val="9"/>
        <w:numPr>
          <w:ilvl w:val="0"/>
          <w:numId w:val="94"/>
        </w:numPr>
        <w:tabs>
          <w:tab w:val="left" w:pos="2521"/>
        </w:tabs>
        <w:spacing w:before="0" w:after="0" w:line="278" w:lineRule="auto"/>
        <w:ind w:left="2520" w:right="608" w:hanging="360"/>
        <w:jc w:val="left"/>
        <w:rPr>
          <w:sz w:val="24"/>
        </w:rPr>
      </w:pPr>
      <w:r>
        <w:rPr>
          <w:spacing w:val="-1"/>
          <w:sz w:val="24"/>
        </w:rPr>
        <w:t xml:space="preserve">对于每个房间使用一个 </w:t>
      </w:r>
      <w:r>
        <w:rPr>
          <w:rFonts w:ascii="Arial" w:eastAsia="Arial"/>
          <w:sz w:val="24"/>
        </w:rPr>
        <w:t>class</w:t>
      </w:r>
      <w:r>
        <w:rPr>
          <w:sz w:val="24"/>
        </w:rPr>
        <w:t>，</w:t>
      </w:r>
      <w:r>
        <w:rPr>
          <w:rFonts w:ascii="Arial" w:eastAsia="Arial"/>
          <w:sz w:val="24"/>
        </w:rPr>
        <w:t>class</w:t>
      </w:r>
      <w:r>
        <w:rPr>
          <w:rFonts w:ascii="Arial" w:eastAsia="Arial"/>
          <w:spacing w:val="54"/>
          <w:sz w:val="24"/>
        </w:rPr>
        <w:t xml:space="preserve"> </w:t>
      </w:r>
      <w:r>
        <w:rPr>
          <w:spacing w:val="-1"/>
          <w:sz w:val="24"/>
        </w:rPr>
        <w:t>的命名要能体现出它的用处。例</w:t>
      </w:r>
      <w:r>
        <w:rPr>
          <w:spacing w:val="-27"/>
          <w:sz w:val="24"/>
        </w:rPr>
        <w:t xml:space="preserve">如 </w:t>
      </w:r>
      <w:r>
        <w:rPr>
          <w:rFonts w:ascii="Consolas" w:eastAsia="Consolas"/>
          <w:color w:val="444444"/>
          <w:sz w:val="23"/>
        </w:rPr>
        <w:t>GoldRoom</w:t>
      </w:r>
      <w:r>
        <w:rPr>
          <w:sz w:val="24"/>
        </w:rPr>
        <w:t>、</w:t>
      </w:r>
      <w:r>
        <w:rPr>
          <w:rFonts w:ascii="Consolas" w:eastAsia="Consolas"/>
          <w:color w:val="444444"/>
          <w:sz w:val="23"/>
        </w:rPr>
        <w:t>KoiPondRoom</w:t>
      </w:r>
      <w:r>
        <w:rPr>
          <w:sz w:val="24"/>
        </w:rPr>
        <w:t>。</w:t>
      </w:r>
    </w:p>
    <w:p>
      <w:pPr>
        <w:pStyle w:val="9"/>
        <w:numPr>
          <w:ilvl w:val="0"/>
          <w:numId w:val="94"/>
        </w:numPr>
        <w:tabs>
          <w:tab w:val="left" w:pos="2521"/>
        </w:tabs>
        <w:spacing w:before="0" w:after="0" w:line="278" w:lineRule="auto"/>
        <w:ind w:left="2520" w:right="361" w:hanging="360"/>
        <w:jc w:val="both"/>
        <w:rPr>
          <w:sz w:val="24"/>
        </w:rPr>
      </w:pPr>
      <w:r>
        <w:rPr>
          <w:sz w:val="24"/>
        </w:rPr>
        <w:t xml:space="preserve">你的执行器代码应该了解这些房间，所以创建一个 </w:t>
      </w:r>
      <w:r>
        <w:rPr>
          <w:rFonts w:ascii="Arial" w:eastAsia="Arial"/>
          <w:sz w:val="24"/>
        </w:rPr>
        <w:t>class</w:t>
      </w:r>
      <w:r>
        <w:rPr>
          <w:rFonts w:ascii="Arial" w:eastAsia="Arial"/>
          <w:spacing w:val="53"/>
          <w:sz w:val="24"/>
        </w:rPr>
        <w:t xml:space="preserve"> </w:t>
      </w:r>
      <w:r>
        <w:rPr>
          <w:sz w:val="24"/>
        </w:rPr>
        <w:t>来调用并且记</w:t>
      </w:r>
      <w:r>
        <w:rPr>
          <w:spacing w:val="-10"/>
          <w:sz w:val="24"/>
        </w:rPr>
        <w:t>录这些房间。有很多种方法可以达到这个目的，不过你可以考虑让每个房</w:t>
      </w:r>
      <w:r>
        <w:rPr>
          <w:sz w:val="24"/>
        </w:rPr>
        <w:t>间返回下一个房间，或者设置一个变量，让它指定下一个房间是什么。</w:t>
      </w:r>
    </w:p>
    <w:p>
      <w:pPr>
        <w:pStyle w:val="5"/>
        <w:spacing w:before="6"/>
        <w:rPr>
          <w:sz w:val="21"/>
        </w:rPr>
      </w:pPr>
    </w:p>
    <w:p>
      <w:pPr>
        <w:pStyle w:val="5"/>
        <w:spacing w:line="278" w:lineRule="auto"/>
        <w:ind w:left="1800" w:right="236"/>
      </w:pPr>
      <w:r>
        <w:rPr>
          <w:spacing w:val="-7"/>
        </w:rPr>
        <w:t>其他的事情就全靠你了。花一个星期完成这件任务，做一个你能做出来的最好的游戏。使用你学过的任何东西（类，函数，字典，列表</w:t>
      </w:r>
      <w:r>
        <w:rPr>
          <w:rFonts w:ascii="Arial" w:hAnsi="Arial" w:eastAsia="Arial"/>
          <w:spacing w:val="2"/>
        </w:rPr>
        <w:t>……</w:t>
      </w:r>
      <w:r>
        <w:rPr>
          <w:spacing w:val="2"/>
        </w:rPr>
        <w:t>）</w:t>
      </w:r>
      <w:r>
        <w:rPr>
          <w:spacing w:val="-2"/>
        </w:rPr>
        <w:t>来改进你的程序。</w:t>
      </w:r>
      <w:r>
        <w:rPr>
          <w:spacing w:val="-1"/>
        </w:rPr>
        <w:t xml:space="preserve">这节课的目的是教你如何构建 </w:t>
      </w:r>
      <w:r>
        <w:rPr>
          <w:rFonts w:ascii="Arial" w:hAnsi="Arial" w:eastAsia="Arial"/>
        </w:rPr>
        <w:t>class</w:t>
      </w:r>
      <w:r>
        <w:rPr>
          <w:rFonts w:ascii="Arial" w:hAnsi="Arial" w:eastAsia="Arial"/>
          <w:spacing w:val="54"/>
        </w:rPr>
        <w:t xml:space="preserve"> </w:t>
      </w:r>
      <w:r>
        <w:t xml:space="preserve">出来，而这些 </w:t>
      </w:r>
      <w:r>
        <w:rPr>
          <w:rFonts w:ascii="Arial" w:hAnsi="Arial" w:eastAsia="Arial"/>
        </w:rPr>
        <w:t>class</w:t>
      </w:r>
      <w:r>
        <w:rPr>
          <w:rFonts w:ascii="Arial" w:hAnsi="Arial" w:eastAsia="Arial"/>
          <w:spacing w:val="54"/>
        </w:rPr>
        <w:t xml:space="preserve"> </w:t>
      </w:r>
      <w:r>
        <w:t>又能调用到其它</w:t>
      </w:r>
    </w:p>
    <w:p>
      <w:pPr>
        <w:pStyle w:val="5"/>
        <w:spacing w:line="305" w:lineRule="exact"/>
        <w:ind w:left="1800"/>
      </w:pPr>
      <w:r>
        <w:rPr>
          <w:rFonts w:ascii="Arial" w:eastAsia="Arial"/>
        </w:rPr>
        <w:t>Python</w:t>
      </w:r>
      <w:r>
        <w:rPr>
          <w:rFonts w:ascii="Arial" w:eastAsia="Arial"/>
          <w:spacing w:val="54"/>
        </w:rPr>
        <w:t xml:space="preserve"> </w:t>
      </w:r>
      <w:r>
        <w:t xml:space="preserve">文件中的 </w:t>
      </w:r>
      <w:r>
        <w:rPr>
          <w:rFonts w:ascii="Arial" w:eastAsia="Arial"/>
        </w:rPr>
        <w:t>class</w:t>
      </w:r>
      <w:r>
        <w:t>。</w:t>
      </w:r>
    </w:p>
    <w:p>
      <w:pPr>
        <w:pStyle w:val="5"/>
        <w:spacing w:before="9"/>
        <w:rPr>
          <w:sz w:val="18"/>
        </w:rPr>
      </w:pPr>
    </w:p>
    <w:p>
      <w:pPr>
        <w:pStyle w:val="5"/>
        <w:spacing w:line="278" w:lineRule="auto"/>
        <w:ind w:left="1800" w:right="239"/>
      </w:pPr>
      <w:r>
        <w:rPr>
          <w:spacing w:val="-5"/>
        </w:rPr>
        <w:t>我不会详细地告诉你告诉你怎样做，你需要自己完成。试着下手吧，编程就是解</w:t>
      </w:r>
      <w:r>
        <w:rPr>
          <w:spacing w:val="-10"/>
        </w:rPr>
        <w:t>决问题的过程，这就意味着你要尝试各种可能性，进行实验，经历失败，然后丢</w:t>
      </w:r>
      <w:r>
        <w:rPr>
          <w:spacing w:val="-15"/>
        </w:rPr>
        <w:t>掉你做出来的东西重头开始。当你被某个问题卡住的时候，你可以向别人寻求帮</w:t>
      </w:r>
      <w:r>
        <w:rPr>
          <w:spacing w:val="-11"/>
        </w:rPr>
        <w:t>助，并把你的代码贴出来给他们看。如果有人刻薄你，别理他们，你只要集中精</w:t>
      </w:r>
      <w:r>
        <w:rPr>
          <w:spacing w:val="-20"/>
        </w:rPr>
        <w:t xml:space="preserve">力在帮你的人身上就可以了。持续修改和清理你的代码，直到它完整可执行为止， </w:t>
      </w:r>
      <w:r>
        <w:t>然后再研究一下看它还能不能被改进。</w:t>
      </w:r>
    </w:p>
    <w:p>
      <w:pPr>
        <w:pStyle w:val="5"/>
        <w:spacing w:before="189"/>
        <w:ind w:left="1800"/>
      </w:pPr>
      <w:r>
        <w:t>祝你好运，下个星期你做出游戏后我们再见。</w:t>
      </w:r>
    </w:p>
    <w:p>
      <w:pPr>
        <w:spacing w:after="0"/>
        <w:sectPr>
          <w:pgSz w:w="11910" w:h="16840"/>
          <w:pgMar w:top="1580" w:right="1440" w:bottom="1380" w:left="0" w:header="0" w:footer="1115" w:gutter="0"/>
        </w:sectPr>
      </w:pPr>
    </w:p>
    <w:p>
      <w:pPr>
        <w:pStyle w:val="5"/>
        <w:rPr>
          <w:sz w:val="20"/>
        </w:rPr>
      </w:pPr>
    </w:p>
    <w:p>
      <w:pPr>
        <w:pStyle w:val="5"/>
        <w:rPr>
          <w:sz w:val="20"/>
        </w:rPr>
      </w:pPr>
    </w:p>
    <w:p>
      <w:pPr>
        <w:pStyle w:val="5"/>
        <w:spacing w:before="12"/>
        <w:rPr>
          <w:sz w:val="21"/>
        </w:rPr>
      </w:pPr>
    </w:p>
    <w:p>
      <w:pPr>
        <w:pStyle w:val="2"/>
        <w:spacing w:before="66"/>
      </w:pPr>
      <w:bookmarkStart w:id="145" w:name="习题 44: 给你的游戏打分"/>
      <w:bookmarkEnd w:id="145"/>
      <w:r>
        <w:rPr>
          <w:color w:val="111111"/>
        </w:rPr>
        <w:t xml:space="preserve">习题 </w:t>
      </w:r>
      <w:r>
        <w:rPr>
          <w:rFonts w:ascii="Arial" w:eastAsia="Arial"/>
          <w:color w:val="111111"/>
        </w:rPr>
        <w:t xml:space="preserve">44: </w:t>
      </w:r>
      <w:r>
        <w:rPr>
          <w:color w:val="111111"/>
        </w:rPr>
        <w:t>给你的游戏打分</w:t>
      </w:r>
    </w:p>
    <w:p>
      <w:pPr>
        <w:pStyle w:val="5"/>
        <w:spacing w:before="318" w:line="278" w:lineRule="auto"/>
        <w:ind w:left="1800" w:right="242"/>
      </w:pPr>
      <w:r>
        <w:rPr>
          <w:spacing w:val="-5"/>
        </w:rPr>
        <w:t>这节练习的目的是检查评估你的游戏。也许你只完成了一半，卡在那里没有进行</w:t>
      </w:r>
      <w:r>
        <w:rPr>
          <w:spacing w:val="-6"/>
        </w:rPr>
        <w:t xml:space="preserve">下去，也许你勉强做出来了。不管怎样，我们将串一下你应该弄懂的一些东西， </w:t>
      </w:r>
      <w:r>
        <w:rPr>
          <w:spacing w:val="-2"/>
        </w:rPr>
        <w:t xml:space="preserve">并确认你的游戏里有使用到它们。我们将学习如何用正确的格式构建 </w:t>
      </w:r>
      <w:r>
        <w:rPr>
          <w:rFonts w:ascii="Arial" w:hAnsi="Arial" w:eastAsia="Arial"/>
          <w:spacing w:val="-4"/>
        </w:rPr>
        <w:t>class</w:t>
      </w:r>
      <w:r>
        <w:rPr>
          <w:spacing w:val="-12"/>
        </w:rPr>
        <w:t>，使</w:t>
      </w:r>
      <w:r>
        <w:rPr>
          <w:spacing w:val="-1"/>
        </w:rPr>
        <w:t xml:space="preserve">用 </w:t>
      </w:r>
      <w:r>
        <w:rPr>
          <w:rFonts w:ascii="Arial" w:hAnsi="Arial" w:eastAsia="Arial"/>
        </w:rPr>
        <w:t>class</w:t>
      </w:r>
      <w:r>
        <w:rPr>
          <w:rFonts w:ascii="Arial" w:hAnsi="Arial" w:eastAsia="Arial"/>
          <w:spacing w:val="54"/>
        </w:rPr>
        <w:t xml:space="preserve"> </w:t>
      </w:r>
      <w:r>
        <w:t>的一些通用习惯，另外还有很多的</w:t>
      </w:r>
      <w:r>
        <w:rPr>
          <w:rFonts w:ascii="Arial" w:hAnsi="Arial" w:eastAsia="Arial"/>
        </w:rPr>
        <w:t>“</w:t>
      </w:r>
      <w:r>
        <w:t>书本知识</w:t>
      </w:r>
      <w:r>
        <w:rPr>
          <w:rFonts w:ascii="Arial" w:hAnsi="Arial" w:eastAsia="Arial"/>
        </w:rPr>
        <w:t>”</w:t>
      </w:r>
      <w:r>
        <w:t>让你学习。</w:t>
      </w:r>
    </w:p>
    <w:p>
      <w:pPr>
        <w:pStyle w:val="5"/>
        <w:spacing w:before="189" w:line="278" w:lineRule="auto"/>
        <w:ind w:left="1800" w:right="357"/>
        <w:jc w:val="both"/>
      </w:pPr>
      <w:r>
        <w:rPr>
          <w:spacing w:val="-9"/>
        </w:rPr>
        <w:t>为什么我会让你先行尝试，然后才告诉你正确的做法呢？因为从现在开始你要学</w:t>
      </w:r>
      <w:r>
        <w:t>会</w:t>
      </w:r>
      <w:r>
        <w:rPr>
          <w:rFonts w:ascii="Arial" w:hAnsi="Arial" w:eastAsia="Arial"/>
        </w:rPr>
        <w:t>“</w:t>
      </w:r>
      <w:r>
        <w:t>自给自足</w:t>
      </w:r>
      <w:r>
        <w:rPr>
          <w:rFonts w:ascii="Arial" w:hAnsi="Arial" w:eastAsia="Arial"/>
          <w:spacing w:val="-3"/>
        </w:rPr>
        <w:t>”</w:t>
      </w:r>
      <w:r>
        <w:rPr>
          <w:spacing w:val="-5"/>
        </w:rPr>
        <w:t>，以前是我牵着你前行，以后就得靠你自己了。后面的习题我只会</w:t>
      </w:r>
      <w:r>
        <w:rPr>
          <w:spacing w:val="-10"/>
        </w:rPr>
        <w:t>告诉你你的任务，你需要自己去完成，在你完成后我再告诉你如何可以改进你的</w:t>
      </w:r>
      <w:r>
        <w:t>作业。</w:t>
      </w:r>
    </w:p>
    <w:p>
      <w:pPr>
        <w:pStyle w:val="5"/>
        <w:spacing w:before="191" w:line="278" w:lineRule="auto"/>
        <w:ind w:left="1800" w:right="359"/>
        <w:jc w:val="both"/>
      </w:pPr>
      <w:r>
        <w:rPr>
          <w:spacing w:val="-6"/>
        </w:rPr>
        <w:t>一开始你会觉得很困难并且很不习惯，但只要坚持下去，你就会培养出自己解决</w:t>
      </w:r>
      <w:r>
        <w:rPr>
          <w:spacing w:val="-10"/>
        </w:rPr>
        <w:t>问题的能力。你还会找出创新的方法解决问题，这比从课本中拷贝解决方案强多</w:t>
      </w:r>
      <w:r>
        <w:t>了。</w:t>
      </w:r>
    </w:p>
    <w:p>
      <w:pPr>
        <w:pStyle w:val="5"/>
      </w:pPr>
    </w:p>
    <w:p>
      <w:pPr>
        <w:pStyle w:val="5"/>
        <w:spacing w:before="12"/>
        <w:rPr>
          <w:sz w:val="17"/>
        </w:rPr>
      </w:pPr>
    </w:p>
    <w:p>
      <w:pPr>
        <w:pStyle w:val="3"/>
        <w:jc w:val="both"/>
      </w:pPr>
      <w:bookmarkStart w:id="146" w:name="函数的风格"/>
      <w:bookmarkEnd w:id="146"/>
      <w:r>
        <w:rPr>
          <w:color w:val="465157"/>
        </w:rPr>
        <w:t>函数的风格</w:t>
      </w:r>
    </w:p>
    <w:p>
      <w:pPr>
        <w:pStyle w:val="5"/>
        <w:spacing w:before="1"/>
        <w:rPr>
          <w:b/>
          <w:sz w:val="27"/>
        </w:rPr>
      </w:pPr>
    </w:p>
    <w:p>
      <w:pPr>
        <w:pStyle w:val="5"/>
        <w:ind w:left="1800"/>
        <w:jc w:val="both"/>
      </w:pPr>
      <w:r>
        <w:t>以前我教过的怎样写好函数的方法一样是适用的，不过这里要添加几条：</w:t>
      </w:r>
    </w:p>
    <w:p>
      <w:pPr>
        <w:pStyle w:val="5"/>
        <w:spacing w:before="9"/>
        <w:rPr>
          <w:sz w:val="21"/>
        </w:rPr>
      </w:pPr>
    </w:p>
    <w:p>
      <w:pPr>
        <w:pStyle w:val="9"/>
        <w:numPr>
          <w:ilvl w:val="0"/>
          <w:numId w:val="1"/>
        </w:numPr>
        <w:tabs>
          <w:tab w:val="left" w:pos="2521"/>
        </w:tabs>
        <w:spacing w:before="89" w:after="0" w:line="316" w:lineRule="auto"/>
        <w:ind w:left="2520" w:right="353" w:hanging="360"/>
        <w:jc w:val="both"/>
        <w:rPr>
          <w:sz w:val="21"/>
        </w:rPr>
      </w:pPr>
      <w:r>
        <w:rPr>
          <w:spacing w:val="-4"/>
          <w:sz w:val="21"/>
        </w:rPr>
        <w:t xml:space="preserve">由于各种各样的原因，程序员将 </w:t>
      </w:r>
      <w:r>
        <w:rPr>
          <w:rFonts w:ascii="Arial" w:hAnsi="Arial" w:eastAsia="Arial"/>
          <w:sz w:val="21"/>
        </w:rPr>
        <w:t>class (</w:t>
      </w:r>
      <w:r>
        <w:rPr>
          <w:sz w:val="21"/>
        </w:rPr>
        <w:t>类</w:t>
      </w:r>
      <w:r>
        <w:rPr>
          <w:rFonts w:ascii="Arial" w:hAnsi="Arial" w:eastAsia="Arial"/>
          <w:sz w:val="21"/>
        </w:rPr>
        <w:t>)</w:t>
      </w:r>
      <w:r>
        <w:rPr>
          <w:spacing w:val="-3"/>
          <w:sz w:val="21"/>
        </w:rPr>
        <w:t>里边的函数称作</w:t>
      </w:r>
      <w:r>
        <w:rPr>
          <w:color w:val="444444"/>
          <w:spacing w:val="-43"/>
          <w:sz w:val="21"/>
        </w:rPr>
        <w:t xml:space="preserve"> </w:t>
      </w:r>
      <w:r>
        <w:rPr>
          <w:rFonts w:ascii="Consolas" w:hAnsi="Consolas" w:eastAsia="Consolas"/>
          <w:color w:val="444444"/>
          <w:sz w:val="23"/>
          <w:shd w:val="clear" w:color="auto" w:fill="F1F1F1"/>
        </w:rPr>
        <w:t>method</w:t>
      </w:r>
      <w:r>
        <w:rPr>
          <w:rFonts w:ascii="Consolas" w:hAnsi="Consolas" w:eastAsia="Consolas"/>
          <w:color w:val="444444"/>
          <w:spacing w:val="-80"/>
          <w:sz w:val="23"/>
        </w:rPr>
        <w:t xml:space="preserve"> </w:t>
      </w:r>
      <w:r>
        <w:rPr>
          <w:sz w:val="21"/>
        </w:rPr>
        <w:t>（</w:t>
      </w:r>
      <w:r>
        <w:rPr>
          <w:spacing w:val="-2"/>
          <w:sz w:val="21"/>
        </w:rPr>
        <w:t>方法</w:t>
      </w:r>
      <w:r>
        <w:rPr>
          <w:spacing w:val="-106"/>
          <w:sz w:val="21"/>
        </w:rPr>
        <w:t>）</w:t>
      </w:r>
      <w:r>
        <w:rPr>
          <w:spacing w:val="-9"/>
          <w:sz w:val="21"/>
        </w:rPr>
        <w:t>。很大</w:t>
      </w:r>
      <w:r>
        <w:rPr>
          <w:spacing w:val="-5"/>
          <w:w w:val="100"/>
          <w:sz w:val="21"/>
        </w:rPr>
        <w:t>程度上这只是个市场策略</w:t>
      </w:r>
      <w:r>
        <w:rPr>
          <w:w w:val="100"/>
          <w:sz w:val="21"/>
        </w:rPr>
        <w:t>（</w:t>
      </w:r>
      <w:r>
        <w:rPr>
          <w:spacing w:val="-2"/>
          <w:w w:val="100"/>
          <w:sz w:val="21"/>
        </w:rPr>
        <w:t>用来推销</w:t>
      </w:r>
      <w:r>
        <w:rPr>
          <w:spacing w:val="-2"/>
          <w:sz w:val="21"/>
        </w:rPr>
        <w:t xml:space="preserve"> </w:t>
      </w:r>
      <w:r>
        <w:rPr>
          <w:rFonts w:ascii="Arial" w:hAnsi="Arial" w:eastAsia="Arial"/>
          <w:spacing w:val="-2"/>
          <w:w w:val="100"/>
          <w:sz w:val="21"/>
        </w:rPr>
        <w:t>OO</w:t>
      </w:r>
      <w:r>
        <w:rPr>
          <w:rFonts w:ascii="Arial" w:hAnsi="Arial" w:eastAsia="Arial"/>
          <w:spacing w:val="1"/>
          <w:w w:val="100"/>
          <w:sz w:val="21"/>
        </w:rPr>
        <w:t>P</w:t>
      </w:r>
      <w:r>
        <w:rPr>
          <w:spacing w:val="-108"/>
          <w:w w:val="100"/>
          <w:sz w:val="21"/>
        </w:rPr>
        <w:t>）</w:t>
      </w:r>
      <w:r>
        <w:rPr>
          <w:spacing w:val="-3"/>
          <w:w w:val="100"/>
          <w:sz w:val="21"/>
        </w:rPr>
        <w:t>，不过如果你把它们称作</w:t>
      </w:r>
      <w:r>
        <w:rPr>
          <w:rFonts w:ascii="Arial" w:hAnsi="Arial" w:eastAsia="Arial"/>
          <w:spacing w:val="-1"/>
          <w:w w:val="100"/>
          <w:sz w:val="21"/>
        </w:rPr>
        <w:t>“</w:t>
      </w:r>
      <w:r>
        <w:rPr>
          <w:spacing w:val="-2"/>
          <w:w w:val="100"/>
          <w:sz w:val="21"/>
        </w:rPr>
        <w:t>函数</w:t>
      </w:r>
      <w:r>
        <w:rPr>
          <w:rFonts w:ascii="Arial" w:hAnsi="Arial" w:eastAsia="Arial"/>
          <w:spacing w:val="-1"/>
          <w:w w:val="100"/>
          <w:sz w:val="21"/>
        </w:rPr>
        <w:t>”</w:t>
      </w:r>
      <w:r>
        <w:rPr>
          <w:spacing w:val="-2"/>
          <w:w w:val="100"/>
          <w:sz w:val="21"/>
        </w:rPr>
        <w:t>的话，</w:t>
      </w:r>
      <w:r>
        <w:rPr>
          <w:spacing w:val="-3"/>
          <w:sz w:val="21"/>
        </w:rPr>
        <w:t>是会有啰嗦的人跳出来纠正你的。如果你觉得他们太烦了，你可以告诉他们从数学方面演示一下</w:t>
      </w:r>
      <w:r>
        <w:rPr>
          <w:rFonts w:ascii="Arial" w:hAnsi="Arial" w:eastAsia="Arial"/>
          <w:sz w:val="21"/>
        </w:rPr>
        <w:t>“</w:t>
      </w:r>
      <w:r>
        <w:rPr>
          <w:spacing w:val="-2"/>
          <w:sz w:val="21"/>
        </w:rPr>
        <w:t>函数</w:t>
      </w:r>
      <w:r>
        <w:rPr>
          <w:rFonts w:ascii="Arial" w:hAnsi="Arial" w:eastAsia="Arial"/>
          <w:sz w:val="21"/>
        </w:rPr>
        <w:t>”</w:t>
      </w:r>
      <w:r>
        <w:rPr>
          <w:sz w:val="21"/>
        </w:rPr>
        <w:t>和</w:t>
      </w:r>
      <w:r>
        <w:rPr>
          <w:rFonts w:ascii="Arial" w:hAnsi="Arial" w:eastAsia="Arial"/>
          <w:spacing w:val="-4"/>
          <w:sz w:val="21"/>
        </w:rPr>
        <w:t>“</w:t>
      </w:r>
      <w:r>
        <w:rPr>
          <w:spacing w:val="-2"/>
          <w:sz w:val="21"/>
        </w:rPr>
        <w:t>方法</w:t>
      </w:r>
      <w:r>
        <w:rPr>
          <w:rFonts w:ascii="Arial" w:hAnsi="Arial" w:eastAsia="Arial"/>
          <w:sz w:val="21"/>
        </w:rPr>
        <w:t>”</w:t>
      </w:r>
      <w:r>
        <w:rPr>
          <w:spacing w:val="-3"/>
          <w:sz w:val="21"/>
        </w:rPr>
        <w:t>究竟有什么不同，这样他们会很快闭嘴的。</w:t>
      </w:r>
    </w:p>
    <w:p>
      <w:pPr>
        <w:pStyle w:val="9"/>
        <w:numPr>
          <w:ilvl w:val="0"/>
          <w:numId w:val="1"/>
        </w:numPr>
        <w:tabs>
          <w:tab w:val="left" w:pos="2521"/>
        </w:tabs>
        <w:spacing w:before="3" w:after="0" w:line="316" w:lineRule="auto"/>
        <w:ind w:left="2520" w:right="351" w:hanging="360"/>
        <w:jc w:val="both"/>
        <w:rPr>
          <w:sz w:val="21"/>
        </w:rPr>
      </w:pPr>
      <w:r>
        <w:rPr>
          <w:sz w:val="21"/>
        </w:rPr>
        <w:t xml:space="preserve">在你使用 </w:t>
      </w:r>
      <w:r>
        <w:rPr>
          <w:rFonts w:ascii="Arial" w:hAnsi="Arial" w:eastAsia="Arial"/>
          <w:sz w:val="21"/>
        </w:rPr>
        <w:t>class</w:t>
      </w:r>
      <w:r>
        <w:rPr>
          <w:rFonts w:ascii="Arial" w:hAnsi="Arial" w:eastAsia="Arial"/>
          <w:spacing w:val="53"/>
          <w:sz w:val="21"/>
        </w:rPr>
        <w:t xml:space="preserve"> </w:t>
      </w:r>
      <w:r>
        <w:rPr>
          <w:spacing w:val="-5"/>
          <w:sz w:val="21"/>
        </w:rPr>
        <w:t xml:space="preserve">的过程中，很大一部分时间是告诉你的 </w:t>
      </w:r>
      <w:r>
        <w:rPr>
          <w:rFonts w:ascii="Arial" w:hAnsi="Arial" w:eastAsia="Arial"/>
          <w:sz w:val="21"/>
        </w:rPr>
        <w:t>class</w:t>
      </w:r>
      <w:r>
        <w:rPr>
          <w:rFonts w:ascii="Arial" w:hAnsi="Arial" w:eastAsia="Arial"/>
          <w:spacing w:val="52"/>
          <w:sz w:val="21"/>
        </w:rPr>
        <w:t xml:space="preserve"> </w:t>
      </w:r>
      <w:r>
        <w:rPr>
          <w:sz w:val="21"/>
        </w:rPr>
        <w:t>如何</w:t>
      </w:r>
      <w:r>
        <w:rPr>
          <w:rFonts w:ascii="Arial" w:hAnsi="Arial" w:eastAsia="Arial"/>
          <w:sz w:val="21"/>
        </w:rPr>
        <w:t>“</w:t>
      </w:r>
      <w:r>
        <w:rPr>
          <w:spacing w:val="-2"/>
          <w:sz w:val="21"/>
        </w:rPr>
        <w:t>做事情</w:t>
      </w:r>
      <w:r>
        <w:rPr>
          <w:rFonts w:ascii="Arial" w:hAnsi="Arial" w:eastAsia="Arial"/>
          <w:spacing w:val="-4"/>
          <w:sz w:val="21"/>
        </w:rPr>
        <w:t>”</w:t>
      </w:r>
      <w:r>
        <w:rPr>
          <w:spacing w:val="-5"/>
          <w:sz w:val="21"/>
        </w:rPr>
        <w:t>。给这</w:t>
      </w:r>
      <w:r>
        <w:rPr>
          <w:spacing w:val="-7"/>
          <w:sz w:val="21"/>
        </w:rPr>
        <w:t xml:space="preserve">些函数命名的时候，与其命名成一个名词，不如命名为一个动词，作为给 </w:t>
      </w:r>
      <w:r>
        <w:rPr>
          <w:rFonts w:ascii="Arial" w:hAnsi="Arial" w:eastAsia="Arial"/>
          <w:sz w:val="21"/>
        </w:rPr>
        <w:t>class</w:t>
      </w:r>
      <w:r>
        <w:rPr>
          <w:rFonts w:ascii="Arial" w:hAnsi="Arial" w:eastAsia="Arial"/>
          <w:spacing w:val="4"/>
          <w:sz w:val="21"/>
        </w:rPr>
        <w:t xml:space="preserve"> </w:t>
      </w:r>
      <w:r>
        <w:rPr>
          <w:sz w:val="21"/>
        </w:rPr>
        <w:t>的</w:t>
      </w:r>
      <w:r>
        <w:rPr>
          <w:spacing w:val="-4"/>
          <w:sz w:val="21"/>
        </w:rPr>
        <w:t xml:space="preserve">一个命令。就和 </w:t>
      </w:r>
      <w:r>
        <w:rPr>
          <w:rFonts w:ascii="Arial" w:hAnsi="Arial" w:eastAsia="Arial"/>
          <w:sz w:val="21"/>
        </w:rPr>
        <w:t>list</w:t>
      </w:r>
      <w:r>
        <w:rPr>
          <w:rFonts w:ascii="Arial" w:hAnsi="Arial" w:eastAsia="Arial"/>
          <w:spacing w:val="55"/>
          <w:sz w:val="21"/>
        </w:rPr>
        <w:t xml:space="preserve"> </w:t>
      </w:r>
      <w:r>
        <w:rPr>
          <w:sz w:val="21"/>
        </w:rPr>
        <w:t>的</w:t>
      </w:r>
      <w:r>
        <w:rPr>
          <w:color w:val="444444"/>
          <w:spacing w:val="-41"/>
          <w:sz w:val="21"/>
        </w:rPr>
        <w:t xml:space="preserve"> </w:t>
      </w:r>
      <w:r>
        <w:rPr>
          <w:rFonts w:ascii="Consolas" w:hAnsi="Consolas" w:eastAsia="Consolas"/>
          <w:color w:val="444444"/>
          <w:sz w:val="23"/>
          <w:shd w:val="clear" w:color="auto" w:fill="F1F1F1"/>
        </w:rPr>
        <w:t>pop</w:t>
      </w:r>
      <w:r>
        <w:rPr>
          <w:rFonts w:ascii="Consolas" w:hAnsi="Consolas" w:eastAsia="Consolas"/>
          <w:color w:val="444444"/>
          <w:spacing w:val="-59"/>
          <w:sz w:val="23"/>
        </w:rPr>
        <w:t xml:space="preserve"> </w:t>
      </w:r>
      <w:r>
        <w:rPr>
          <w:rFonts w:ascii="Arial" w:hAnsi="Arial" w:eastAsia="Arial"/>
          <w:sz w:val="21"/>
        </w:rPr>
        <w:t>(</w:t>
      </w:r>
      <w:r>
        <w:rPr>
          <w:sz w:val="21"/>
        </w:rPr>
        <w:t>抛出</w:t>
      </w:r>
      <w:r>
        <w:rPr>
          <w:rFonts w:ascii="Arial" w:hAnsi="Arial" w:eastAsia="Arial"/>
          <w:sz w:val="21"/>
        </w:rPr>
        <w:t>)</w:t>
      </w:r>
      <w:r>
        <w:rPr>
          <w:spacing w:val="-7"/>
          <w:sz w:val="21"/>
        </w:rPr>
        <w:t>函数一样，它相当于说：</w:t>
      </w:r>
      <w:r>
        <w:rPr>
          <w:rFonts w:ascii="Arial" w:hAnsi="Arial" w:eastAsia="Arial"/>
          <w:spacing w:val="-12"/>
          <w:sz w:val="21"/>
        </w:rPr>
        <w:t>“</w:t>
      </w:r>
      <w:r>
        <w:rPr>
          <w:spacing w:val="-8"/>
          <w:sz w:val="21"/>
        </w:rPr>
        <w:t>嘿，列表，把这东西给</w:t>
      </w:r>
      <w:r>
        <w:rPr>
          <w:spacing w:val="4"/>
          <w:sz w:val="21"/>
        </w:rPr>
        <w:t xml:space="preserve">我 </w:t>
      </w:r>
      <w:r>
        <w:rPr>
          <w:rFonts w:ascii="Arial" w:hAnsi="Arial" w:eastAsia="Arial"/>
          <w:sz w:val="21"/>
        </w:rPr>
        <w:t>pop</w:t>
      </w:r>
      <w:r>
        <w:rPr>
          <w:rFonts w:ascii="Arial" w:hAnsi="Arial" w:eastAsia="Arial"/>
          <w:spacing w:val="5"/>
          <w:sz w:val="21"/>
        </w:rPr>
        <w:t xml:space="preserve"> </w:t>
      </w:r>
      <w:r>
        <w:rPr>
          <w:spacing w:val="-17"/>
          <w:sz w:val="21"/>
        </w:rPr>
        <w:t>出去。</w:t>
      </w:r>
      <w:r>
        <w:rPr>
          <w:rFonts w:ascii="Arial" w:hAnsi="Arial" w:eastAsia="Arial"/>
          <w:spacing w:val="-4"/>
          <w:sz w:val="21"/>
        </w:rPr>
        <w:t>”</w:t>
      </w:r>
      <w:r>
        <w:rPr>
          <w:spacing w:val="-3"/>
          <w:sz w:val="21"/>
        </w:rPr>
        <w:t>它的名字不是</w:t>
      </w:r>
      <w:r>
        <w:rPr>
          <w:color w:val="444444"/>
          <w:spacing w:val="-46"/>
          <w:sz w:val="21"/>
        </w:rPr>
        <w:t xml:space="preserve"> </w:t>
      </w:r>
      <w:r>
        <w:rPr>
          <w:rFonts w:ascii="Consolas" w:hAnsi="Consolas" w:eastAsia="Consolas"/>
          <w:color w:val="444444"/>
          <w:sz w:val="23"/>
          <w:shd w:val="clear" w:color="auto" w:fill="F1F1F1"/>
        </w:rPr>
        <w:t>remove_from_end_of_list</w:t>
      </w:r>
      <w:r>
        <w:rPr>
          <w:rFonts w:ascii="Consolas" w:hAnsi="Consolas" w:eastAsia="Consolas"/>
          <w:color w:val="444444"/>
          <w:spacing w:val="-51"/>
          <w:sz w:val="23"/>
        </w:rPr>
        <w:t xml:space="preserve"> </w:t>
      </w:r>
      <w:r>
        <w:rPr>
          <w:spacing w:val="-8"/>
          <w:sz w:val="21"/>
        </w:rPr>
        <w:t>，因为即使它的功能</w:t>
      </w:r>
      <w:r>
        <w:rPr>
          <w:spacing w:val="-5"/>
          <w:sz w:val="21"/>
        </w:rPr>
        <w:t>的确是这样，这一串字符也不是一个命令。</w:t>
      </w:r>
    </w:p>
    <w:p>
      <w:pPr>
        <w:pStyle w:val="9"/>
        <w:numPr>
          <w:ilvl w:val="0"/>
          <w:numId w:val="1"/>
        </w:numPr>
        <w:tabs>
          <w:tab w:val="left" w:pos="2521"/>
        </w:tabs>
        <w:spacing w:before="2" w:after="0" w:line="316" w:lineRule="auto"/>
        <w:ind w:left="2520" w:right="351" w:hanging="360"/>
        <w:jc w:val="both"/>
        <w:rPr>
          <w:sz w:val="21"/>
        </w:rPr>
      </w:pPr>
      <w:r>
        <w:rPr>
          <w:spacing w:val="-6"/>
          <w:sz w:val="21"/>
        </w:rPr>
        <w:t xml:space="preserve">让你的函数保持简单小巧。由于某些原因，有些人开始学习 </w:t>
      </w:r>
      <w:r>
        <w:rPr>
          <w:rFonts w:ascii="Arial" w:hAnsi="Arial" w:eastAsia="Arial"/>
          <w:sz w:val="21"/>
        </w:rPr>
        <w:t>class</w:t>
      </w:r>
      <w:r>
        <w:rPr>
          <w:rFonts w:ascii="Arial" w:hAnsi="Arial" w:eastAsia="Arial"/>
          <w:spacing w:val="5"/>
          <w:sz w:val="21"/>
        </w:rPr>
        <w:t xml:space="preserve"> </w:t>
      </w:r>
      <w:r>
        <w:rPr>
          <w:spacing w:val="-3"/>
          <w:sz w:val="21"/>
        </w:rPr>
        <w:t>后就会忘了这一条。</w:t>
      </w:r>
    </w:p>
    <w:p>
      <w:pPr>
        <w:spacing w:after="0" w:line="316" w:lineRule="auto"/>
        <w:jc w:val="both"/>
        <w:rPr>
          <w:sz w:val="21"/>
        </w:rPr>
        <w:sectPr>
          <w:footerReference r:id="rId15" w:type="default"/>
          <w:pgSz w:w="11910" w:h="16840"/>
          <w:pgMar w:top="1580" w:right="1440" w:bottom="1380" w:left="0" w:header="0" w:footer="1195" w:gutter="0"/>
        </w:sectPr>
      </w:pPr>
    </w:p>
    <w:p>
      <w:pPr>
        <w:pStyle w:val="3"/>
        <w:spacing w:before="29"/>
      </w:pPr>
      <w:bookmarkStart w:id="147" w:name="类的风格"/>
      <w:bookmarkEnd w:id="147"/>
      <w:r>
        <w:rPr>
          <w:color w:val="465157"/>
        </w:rPr>
        <w:t>类的风格</w:t>
      </w:r>
    </w:p>
    <w:p>
      <w:pPr>
        <w:pStyle w:val="5"/>
        <w:spacing w:before="10"/>
        <w:rPr>
          <w:b/>
          <w:sz w:val="33"/>
        </w:rPr>
      </w:pPr>
    </w:p>
    <w:p>
      <w:pPr>
        <w:pStyle w:val="9"/>
        <w:numPr>
          <w:ilvl w:val="0"/>
          <w:numId w:val="1"/>
        </w:numPr>
        <w:tabs>
          <w:tab w:val="left" w:pos="2520"/>
          <w:tab w:val="left" w:pos="2521"/>
        </w:tabs>
        <w:spacing w:before="0" w:after="0" w:line="278" w:lineRule="auto"/>
        <w:ind w:left="2520" w:right="623" w:hanging="360"/>
        <w:jc w:val="left"/>
        <w:rPr>
          <w:sz w:val="24"/>
        </w:rPr>
      </w:pPr>
      <w:r>
        <w:rPr>
          <w:spacing w:val="-1"/>
          <w:sz w:val="24"/>
        </w:rPr>
        <w:t xml:space="preserve">你的 </w:t>
      </w:r>
      <w:r>
        <w:rPr>
          <w:rFonts w:ascii="Arial" w:hAnsi="Arial" w:eastAsia="Arial"/>
          <w:sz w:val="24"/>
        </w:rPr>
        <w:t>class</w:t>
      </w:r>
      <w:r>
        <w:rPr>
          <w:rFonts w:ascii="Arial" w:hAnsi="Arial" w:eastAsia="Arial"/>
          <w:spacing w:val="54"/>
          <w:sz w:val="24"/>
        </w:rPr>
        <w:t xml:space="preserve"> </w:t>
      </w:r>
      <w:r>
        <w:rPr>
          <w:sz w:val="24"/>
        </w:rPr>
        <w:t xml:space="preserve">应该使用 </w:t>
      </w:r>
      <w:r>
        <w:rPr>
          <w:rFonts w:ascii="Arial" w:hAnsi="Arial" w:eastAsia="Arial"/>
          <w:sz w:val="24"/>
        </w:rPr>
        <w:t>“camel</w:t>
      </w:r>
      <w:r>
        <w:rPr>
          <w:rFonts w:ascii="Arial" w:hAnsi="Arial" w:eastAsia="Arial"/>
          <w:spacing w:val="-1"/>
          <w:sz w:val="24"/>
        </w:rPr>
        <w:t xml:space="preserve"> </w:t>
      </w:r>
      <w:r>
        <w:rPr>
          <w:rFonts w:ascii="Arial" w:hAnsi="Arial" w:eastAsia="Arial"/>
          <w:sz w:val="24"/>
        </w:rPr>
        <w:t>case</w:t>
      </w:r>
      <w:r>
        <w:rPr>
          <w:sz w:val="24"/>
        </w:rPr>
        <w:t>（</w:t>
      </w:r>
      <w:r>
        <w:rPr>
          <w:spacing w:val="-1"/>
          <w:sz w:val="24"/>
        </w:rPr>
        <w:t>驼峰式大小写</w:t>
      </w:r>
      <w:r>
        <w:rPr>
          <w:sz w:val="24"/>
        </w:rPr>
        <w:t>）</w:t>
      </w:r>
      <w:r>
        <w:rPr>
          <w:rFonts w:ascii="Arial" w:hAnsi="Arial" w:eastAsia="Arial"/>
          <w:sz w:val="24"/>
        </w:rPr>
        <w:t>”</w:t>
      </w:r>
      <w:r>
        <w:rPr>
          <w:spacing w:val="-2"/>
          <w:sz w:val="24"/>
        </w:rPr>
        <w:t>，例如你应该使</w:t>
      </w:r>
      <w:r>
        <w:rPr>
          <w:sz w:val="24"/>
        </w:rPr>
        <w:t>用</w:t>
      </w:r>
      <w:r>
        <w:rPr>
          <w:color w:val="444444"/>
          <w:spacing w:val="-51"/>
          <w:sz w:val="24"/>
        </w:rPr>
        <w:t xml:space="preserve"> </w:t>
      </w:r>
      <w:r>
        <w:rPr>
          <w:rFonts w:ascii="Consolas" w:hAnsi="Consolas" w:eastAsia="Consolas"/>
          <w:color w:val="444444"/>
          <w:sz w:val="23"/>
          <w:shd w:val="clear" w:color="auto" w:fill="F1F1F1"/>
        </w:rPr>
        <w:t>SuperGoldFactory</w:t>
      </w:r>
      <w:r>
        <w:rPr>
          <w:rFonts w:ascii="Consolas" w:hAnsi="Consolas" w:eastAsia="Consolas"/>
          <w:color w:val="444444"/>
          <w:spacing w:val="-55"/>
          <w:sz w:val="23"/>
        </w:rPr>
        <w:t xml:space="preserve"> </w:t>
      </w:r>
      <w:r>
        <w:rPr>
          <w:sz w:val="24"/>
        </w:rPr>
        <w:t>而不是</w:t>
      </w:r>
      <w:r>
        <w:rPr>
          <w:color w:val="444444"/>
          <w:spacing w:val="-51"/>
          <w:sz w:val="24"/>
        </w:rPr>
        <w:t xml:space="preserve"> </w:t>
      </w:r>
      <w:r>
        <w:rPr>
          <w:rFonts w:ascii="Consolas" w:hAnsi="Consolas" w:eastAsia="Consolas"/>
          <w:color w:val="444444"/>
          <w:sz w:val="23"/>
          <w:shd w:val="clear" w:color="auto" w:fill="F1F1F1"/>
        </w:rPr>
        <w:t>super_gold_factory</w:t>
      </w:r>
      <w:r>
        <w:rPr>
          <w:sz w:val="24"/>
        </w:rPr>
        <w:t>。</w:t>
      </w:r>
    </w:p>
    <w:p>
      <w:pPr>
        <w:pStyle w:val="9"/>
        <w:numPr>
          <w:ilvl w:val="0"/>
          <w:numId w:val="1"/>
        </w:numPr>
        <w:tabs>
          <w:tab w:val="left" w:pos="2520"/>
          <w:tab w:val="left" w:pos="2521"/>
        </w:tabs>
        <w:spacing w:before="117" w:after="0" w:line="240" w:lineRule="auto"/>
        <w:ind w:left="2520" w:right="0" w:hanging="360"/>
        <w:jc w:val="left"/>
        <w:rPr>
          <w:sz w:val="24"/>
        </w:rPr>
      </w:pPr>
      <w:r>
        <w:rPr>
          <w:sz w:val="24"/>
        </w:rPr>
        <w:t>你的</w:t>
      </w:r>
      <w:r>
        <w:rPr>
          <w:color w:val="444444"/>
          <w:spacing w:val="-53"/>
          <w:sz w:val="24"/>
        </w:rPr>
        <w:t xml:space="preserve"> </w:t>
      </w:r>
      <w:r>
        <w:rPr>
          <w:rFonts w:ascii="Consolas" w:hAnsi="Consolas" w:eastAsia="Consolas"/>
          <w:color w:val="444444"/>
          <w:sz w:val="23"/>
          <w:shd w:val="clear" w:color="auto" w:fill="F1F1F1"/>
        </w:rPr>
        <w:t>__init__</w:t>
      </w:r>
      <w:r>
        <w:rPr>
          <w:rFonts w:ascii="Consolas" w:hAnsi="Consolas" w:eastAsia="Consolas"/>
          <w:color w:val="444444"/>
          <w:spacing w:val="-54"/>
          <w:sz w:val="23"/>
        </w:rPr>
        <w:t xml:space="preserve"> </w:t>
      </w:r>
      <w:r>
        <w:rPr>
          <w:spacing w:val="-1"/>
          <w:sz w:val="24"/>
        </w:rPr>
        <w:t xml:space="preserve">不应该做太多的事情，这会让 </w:t>
      </w:r>
      <w:r>
        <w:rPr>
          <w:rFonts w:ascii="Arial" w:hAnsi="Arial" w:eastAsia="Arial"/>
          <w:sz w:val="24"/>
        </w:rPr>
        <w:t>class</w:t>
      </w:r>
      <w:r>
        <w:rPr>
          <w:rFonts w:ascii="Arial" w:hAnsi="Arial" w:eastAsia="Arial"/>
          <w:spacing w:val="56"/>
          <w:sz w:val="24"/>
        </w:rPr>
        <w:t xml:space="preserve"> </w:t>
      </w:r>
      <w:r>
        <w:rPr>
          <w:sz w:val="24"/>
        </w:rPr>
        <w:t>变得难以使用。</w:t>
      </w:r>
    </w:p>
    <w:p>
      <w:pPr>
        <w:pStyle w:val="9"/>
        <w:numPr>
          <w:ilvl w:val="0"/>
          <w:numId w:val="1"/>
        </w:numPr>
        <w:tabs>
          <w:tab w:val="left" w:pos="2520"/>
          <w:tab w:val="left" w:pos="2521"/>
        </w:tabs>
        <w:spacing w:before="210" w:after="0" w:line="314" w:lineRule="auto"/>
        <w:ind w:left="2520" w:right="1160" w:hanging="360"/>
        <w:jc w:val="left"/>
        <w:rPr>
          <w:sz w:val="21"/>
        </w:rPr>
      </w:pPr>
      <w:r>
        <w:rPr>
          <w:spacing w:val="-3"/>
          <w:sz w:val="21"/>
        </w:rPr>
        <w:t xml:space="preserve">你的其它函数应该使用 </w:t>
      </w:r>
      <w:r>
        <w:rPr>
          <w:rFonts w:ascii="Arial" w:hAnsi="Arial" w:eastAsia="Arial"/>
          <w:sz w:val="21"/>
        </w:rPr>
        <w:t>“underscore</w:t>
      </w:r>
      <w:r>
        <w:rPr>
          <w:rFonts w:ascii="Arial" w:hAnsi="Arial" w:eastAsia="Arial"/>
          <w:spacing w:val="1"/>
          <w:sz w:val="21"/>
        </w:rPr>
        <w:t xml:space="preserve"> </w:t>
      </w:r>
      <w:r>
        <w:rPr>
          <w:rFonts w:ascii="Arial" w:hAnsi="Arial" w:eastAsia="Arial"/>
          <w:sz w:val="21"/>
        </w:rPr>
        <w:t>format</w:t>
      </w:r>
      <w:r>
        <w:rPr>
          <w:sz w:val="21"/>
        </w:rPr>
        <w:t>（</w:t>
      </w:r>
      <w:r>
        <w:rPr>
          <w:spacing w:val="-3"/>
          <w:sz w:val="21"/>
        </w:rPr>
        <w:t>下划线隔词</w:t>
      </w:r>
      <w:r>
        <w:rPr>
          <w:sz w:val="21"/>
        </w:rPr>
        <w:t>）</w:t>
      </w:r>
      <w:r>
        <w:rPr>
          <w:rFonts w:ascii="Arial" w:hAnsi="Arial" w:eastAsia="Arial"/>
          <w:sz w:val="21"/>
        </w:rPr>
        <w:t>”</w:t>
      </w:r>
      <w:r>
        <w:rPr>
          <w:spacing w:val="-3"/>
          <w:sz w:val="21"/>
        </w:rPr>
        <w:t>，所以你可以写</w:t>
      </w:r>
      <w:r>
        <w:rPr>
          <w:color w:val="444444"/>
          <w:spacing w:val="-48"/>
          <w:sz w:val="21"/>
        </w:rPr>
        <w:t xml:space="preserve"> </w:t>
      </w:r>
      <w:r>
        <w:rPr>
          <w:rFonts w:ascii="Consolas" w:hAnsi="Consolas" w:eastAsia="Consolas"/>
          <w:color w:val="444444"/>
          <w:sz w:val="23"/>
          <w:shd w:val="clear" w:color="auto" w:fill="F1F1F1"/>
        </w:rPr>
        <w:t>my_awesome_hair</w:t>
      </w:r>
      <w:r>
        <w:rPr>
          <w:sz w:val="21"/>
        </w:rPr>
        <w:t>，</w:t>
      </w:r>
    </w:p>
    <w:p>
      <w:pPr>
        <w:pStyle w:val="5"/>
        <w:rPr>
          <w:sz w:val="14"/>
        </w:rPr>
      </w:pPr>
    </w:p>
    <w:p>
      <w:pPr>
        <w:spacing w:before="66"/>
        <w:ind w:left="2520" w:right="0" w:firstLine="0"/>
        <w:jc w:val="left"/>
        <w:rPr>
          <w:rFonts w:hint="eastAsia" w:ascii="宋体" w:eastAsia="宋体"/>
          <w:sz w:val="24"/>
        </w:rPr>
      </w:pPr>
      <w:r>
        <w:rPr>
          <w:rFonts w:hint="eastAsia" w:ascii="宋体" w:eastAsia="宋体"/>
          <w:spacing w:val="-11"/>
          <w:sz w:val="24"/>
        </w:rPr>
        <w:t xml:space="preserve">而不是 </w:t>
      </w:r>
      <w:r>
        <w:rPr>
          <w:color w:val="444444"/>
          <w:sz w:val="23"/>
          <w:shd w:val="clear" w:color="auto" w:fill="F1F1F1"/>
        </w:rPr>
        <w:t>myawesomehair</w:t>
      </w:r>
      <w:r>
        <w:rPr>
          <w:color w:val="444444"/>
          <w:spacing w:val="-44"/>
          <w:sz w:val="23"/>
        </w:rPr>
        <w:t xml:space="preserve"> </w:t>
      </w:r>
      <w:r>
        <w:rPr>
          <w:rFonts w:hint="eastAsia" w:ascii="宋体" w:eastAsia="宋体"/>
          <w:spacing w:val="-15"/>
          <w:sz w:val="24"/>
        </w:rPr>
        <w:t xml:space="preserve">或者 </w:t>
      </w:r>
      <w:r>
        <w:rPr>
          <w:color w:val="444444"/>
          <w:sz w:val="23"/>
          <w:shd w:val="clear" w:color="auto" w:fill="F1F1F1"/>
        </w:rPr>
        <w:t>MyAwesomeHair</w:t>
      </w:r>
      <w:r>
        <w:rPr>
          <w:color w:val="444444"/>
          <w:spacing w:val="-48"/>
          <w:sz w:val="23"/>
        </w:rPr>
        <w:t xml:space="preserve"> </w:t>
      </w:r>
      <w:r>
        <w:rPr>
          <w:rFonts w:hint="eastAsia" w:ascii="宋体" w:eastAsia="宋体"/>
          <w:sz w:val="24"/>
        </w:rPr>
        <w:t>。</w:t>
      </w:r>
    </w:p>
    <w:p>
      <w:pPr>
        <w:pStyle w:val="5"/>
        <w:spacing w:before="8"/>
        <w:rPr>
          <w:sz w:val="25"/>
        </w:rPr>
      </w:pPr>
    </w:p>
    <w:p>
      <w:pPr>
        <w:pStyle w:val="9"/>
        <w:numPr>
          <w:ilvl w:val="0"/>
          <w:numId w:val="1"/>
        </w:numPr>
        <w:tabs>
          <w:tab w:val="left" w:pos="2520"/>
          <w:tab w:val="left" w:pos="2521"/>
        </w:tabs>
        <w:spacing w:before="0" w:after="0" w:line="278" w:lineRule="auto"/>
        <w:ind w:left="2520" w:right="354" w:hanging="360"/>
        <w:jc w:val="left"/>
        <w:rPr>
          <w:sz w:val="24"/>
        </w:rPr>
      </w:pPr>
      <w:r>
        <w:rPr>
          <w:spacing w:val="-7"/>
          <w:sz w:val="24"/>
        </w:rPr>
        <w:t xml:space="preserve">用一致的方式组织函数的参数。如果你的 </w:t>
      </w:r>
      <w:r>
        <w:rPr>
          <w:rFonts w:ascii="Arial" w:hAnsi="Arial" w:eastAsia="Arial"/>
          <w:sz w:val="24"/>
        </w:rPr>
        <w:t>class</w:t>
      </w:r>
      <w:r>
        <w:rPr>
          <w:rFonts w:ascii="Arial" w:hAnsi="Arial" w:eastAsia="Arial"/>
          <w:spacing w:val="52"/>
          <w:sz w:val="24"/>
        </w:rPr>
        <w:t xml:space="preserve"> </w:t>
      </w:r>
      <w:r>
        <w:rPr>
          <w:spacing w:val="-1"/>
          <w:sz w:val="24"/>
        </w:rPr>
        <w:t xml:space="preserve">需要处理 </w:t>
      </w:r>
      <w:r>
        <w:rPr>
          <w:rFonts w:ascii="Arial" w:hAnsi="Arial" w:eastAsia="Arial"/>
          <w:sz w:val="24"/>
        </w:rPr>
        <w:t>users</w:t>
      </w:r>
      <w:r>
        <w:rPr>
          <w:spacing w:val="-94"/>
          <w:sz w:val="24"/>
        </w:rPr>
        <w:t>、</w:t>
      </w:r>
      <w:r>
        <w:rPr>
          <w:rFonts w:ascii="Arial" w:hAnsi="Arial" w:eastAsia="Arial"/>
          <w:sz w:val="24"/>
        </w:rPr>
        <w:t>dogs</w:t>
      </w:r>
      <w:r>
        <w:rPr>
          <w:sz w:val="24"/>
        </w:rPr>
        <w:t xml:space="preserve">、和 </w:t>
      </w:r>
      <w:r>
        <w:rPr>
          <w:rFonts w:ascii="Arial" w:hAnsi="Arial" w:eastAsia="Arial"/>
          <w:sz w:val="24"/>
        </w:rPr>
        <w:t>cats</w:t>
      </w:r>
      <w:r>
        <w:rPr>
          <w:spacing w:val="-1"/>
          <w:sz w:val="24"/>
        </w:rPr>
        <w:t>，就保持这个次序</w:t>
      </w:r>
      <w:r>
        <w:rPr>
          <w:sz w:val="24"/>
        </w:rPr>
        <w:t>（特别情况除外）。如果一个函数的参数是</w:t>
      </w:r>
      <w:r>
        <w:rPr>
          <w:rFonts w:ascii="Consolas" w:hAnsi="Consolas" w:eastAsia="Consolas"/>
          <w:color w:val="444444"/>
          <w:sz w:val="23"/>
          <w:shd w:val="clear" w:color="auto" w:fill="F1F1F1"/>
        </w:rPr>
        <w:t>(dog</w:t>
      </w:r>
      <w:r>
        <w:rPr>
          <w:rFonts w:ascii="Consolas" w:hAnsi="Consolas" w:eastAsia="Consolas"/>
          <w:color w:val="444444"/>
          <w:spacing w:val="5"/>
          <w:sz w:val="23"/>
          <w:shd w:val="clear" w:color="auto" w:fill="F1F1F1"/>
        </w:rPr>
        <w:t xml:space="preserve">, </w:t>
      </w:r>
      <w:r>
        <w:rPr>
          <w:rFonts w:ascii="Consolas" w:hAnsi="Consolas" w:eastAsia="Consolas"/>
          <w:color w:val="444444"/>
          <w:sz w:val="23"/>
          <w:shd w:val="clear" w:color="auto" w:fill="F1F1F1"/>
        </w:rPr>
        <w:t>cat</w:t>
      </w:r>
      <w:r>
        <w:rPr>
          <w:rFonts w:ascii="Consolas" w:hAnsi="Consolas" w:eastAsia="Consolas"/>
          <w:color w:val="444444"/>
          <w:spacing w:val="5"/>
          <w:sz w:val="23"/>
          <w:shd w:val="clear" w:color="auto" w:fill="F1F1F1"/>
        </w:rPr>
        <w:t xml:space="preserve">, </w:t>
      </w:r>
      <w:r>
        <w:rPr>
          <w:rFonts w:ascii="Consolas" w:hAnsi="Consolas" w:eastAsia="Consolas"/>
          <w:color w:val="444444"/>
          <w:sz w:val="23"/>
          <w:shd w:val="clear" w:color="auto" w:fill="F1F1F1"/>
        </w:rPr>
        <w:t>user)</w:t>
      </w:r>
      <w:r>
        <w:rPr>
          <w:rFonts w:ascii="Consolas" w:hAnsi="Consolas" w:eastAsia="Consolas"/>
          <w:color w:val="444444"/>
          <w:spacing w:val="-52"/>
          <w:sz w:val="23"/>
        </w:rPr>
        <w:t xml:space="preserve"> </w:t>
      </w:r>
      <w:r>
        <w:rPr>
          <w:spacing w:val="-9"/>
          <w:sz w:val="24"/>
        </w:rPr>
        <w:t>，另一个的是</w:t>
      </w:r>
      <w:r>
        <w:rPr>
          <w:color w:val="444444"/>
          <w:spacing w:val="-50"/>
          <w:sz w:val="24"/>
        </w:rPr>
        <w:t xml:space="preserve"> </w:t>
      </w:r>
      <w:r>
        <w:rPr>
          <w:rFonts w:ascii="Consolas" w:hAnsi="Consolas" w:eastAsia="Consolas"/>
          <w:color w:val="444444"/>
          <w:sz w:val="23"/>
          <w:shd w:val="clear" w:color="auto" w:fill="F1F1F1"/>
        </w:rPr>
        <w:t>(user</w:t>
      </w:r>
      <w:r>
        <w:rPr>
          <w:rFonts w:ascii="Consolas" w:hAnsi="Consolas" w:eastAsia="Consolas"/>
          <w:color w:val="444444"/>
          <w:spacing w:val="5"/>
          <w:sz w:val="23"/>
          <w:shd w:val="clear" w:color="auto" w:fill="F1F1F1"/>
        </w:rPr>
        <w:t xml:space="preserve">, </w:t>
      </w:r>
      <w:r>
        <w:rPr>
          <w:rFonts w:ascii="Consolas" w:hAnsi="Consolas" w:eastAsia="Consolas"/>
          <w:color w:val="444444"/>
          <w:sz w:val="23"/>
          <w:shd w:val="clear" w:color="auto" w:fill="F1F1F1"/>
        </w:rPr>
        <w:t>cat</w:t>
      </w:r>
      <w:r>
        <w:rPr>
          <w:rFonts w:ascii="Consolas" w:hAnsi="Consolas" w:eastAsia="Consolas"/>
          <w:color w:val="444444"/>
          <w:spacing w:val="5"/>
          <w:sz w:val="23"/>
          <w:shd w:val="clear" w:color="auto" w:fill="F1F1F1"/>
        </w:rPr>
        <w:t xml:space="preserve">, </w:t>
      </w:r>
      <w:r>
        <w:rPr>
          <w:rFonts w:ascii="Consolas" w:hAnsi="Consolas" w:eastAsia="Consolas"/>
          <w:color w:val="444444"/>
          <w:sz w:val="23"/>
          <w:shd w:val="clear" w:color="auto" w:fill="F1F1F1"/>
        </w:rPr>
        <w:t>dog)</w:t>
      </w:r>
      <w:r>
        <w:rPr>
          <w:rFonts w:ascii="Consolas" w:hAnsi="Consolas" w:eastAsia="Consolas"/>
          <w:color w:val="444444"/>
          <w:spacing w:val="-55"/>
          <w:sz w:val="23"/>
        </w:rPr>
        <w:t xml:space="preserve"> </w:t>
      </w:r>
      <w:r>
        <w:rPr>
          <w:spacing w:val="-7"/>
          <w:sz w:val="24"/>
        </w:rPr>
        <w:t>，这会让函数使用起来很困难。</w:t>
      </w:r>
    </w:p>
    <w:p>
      <w:pPr>
        <w:pStyle w:val="9"/>
        <w:numPr>
          <w:ilvl w:val="0"/>
          <w:numId w:val="1"/>
        </w:numPr>
        <w:tabs>
          <w:tab w:val="left" w:pos="2520"/>
          <w:tab w:val="left" w:pos="2521"/>
        </w:tabs>
        <w:spacing w:before="117" w:after="0" w:line="278" w:lineRule="auto"/>
        <w:ind w:left="2520" w:right="357" w:hanging="360"/>
        <w:jc w:val="left"/>
        <w:rPr>
          <w:sz w:val="24"/>
        </w:rPr>
      </w:pPr>
      <w:r>
        <w:rPr>
          <w:spacing w:val="-5"/>
          <w:sz w:val="24"/>
        </w:rPr>
        <w:t>不要对全局变量或者来自模组的变量进行重定义或者赋值，让这些东西自</w:t>
      </w:r>
      <w:r>
        <w:rPr>
          <w:sz w:val="24"/>
        </w:rPr>
        <w:t>顾自就行了。</w:t>
      </w:r>
    </w:p>
    <w:p>
      <w:pPr>
        <w:pStyle w:val="9"/>
        <w:numPr>
          <w:ilvl w:val="0"/>
          <w:numId w:val="1"/>
        </w:numPr>
        <w:tabs>
          <w:tab w:val="left" w:pos="2520"/>
          <w:tab w:val="left" w:pos="2521"/>
        </w:tabs>
        <w:spacing w:before="120" w:after="0" w:line="278" w:lineRule="auto"/>
        <w:ind w:left="2520" w:right="242" w:hanging="360"/>
        <w:jc w:val="left"/>
        <w:rPr>
          <w:sz w:val="24"/>
        </w:rPr>
      </w:pPr>
      <w:r>
        <w:rPr>
          <w:spacing w:val="-1"/>
          <w:sz w:val="24"/>
        </w:rPr>
        <w:t>不要一根筋式地维持风格一致性，这是思维力底下的妖怪喽啰做的事情。</w:t>
      </w:r>
      <w:r>
        <w:rPr>
          <w:sz w:val="24"/>
        </w:rPr>
        <w:t>一致性是好事情，不过愚蠢地跟着别人遵从一些白痴口号是错误的行为</w:t>
      </w:r>
    </w:p>
    <w:p>
      <w:pPr>
        <w:pStyle w:val="5"/>
        <w:spacing w:line="307" w:lineRule="exact"/>
        <w:ind w:left="2520"/>
      </w:pPr>
      <w:r>
        <w:rPr>
          <w:rFonts w:ascii="Arial" w:hAnsi="Arial" w:eastAsia="Arial"/>
        </w:rPr>
        <w:t>——</w:t>
      </w:r>
      <w:r>
        <w:t>这本身就是一种坏的风格。好好为自己照想把。</w:t>
      </w:r>
    </w:p>
    <w:p>
      <w:pPr>
        <w:pStyle w:val="9"/>
        <w:numPr>
          <w:ilvl w:val="0"/>
          <w:numId w:val="1"/>
        </w:numPr>
        <w:tabs>
          <w:tab w:val="left" w:pos="2520"/>
          <w:tab w:val="left" w:pos="2521"/>
        </w:tabs>
        <w:spacing w:before="167" w:after="0" w:line="278" w:lineRule="auto"/>
        <w:ind w:left="2520" w:right="356" w:hanging="360"/>
        <w:jc w:val="left"/>
        <w:rPr>
          <w:sz w:val="24"/>
        </w:rPr>
      </w:pPr>
      <w:r>
        <w:rPr>
          <w:sz w:val="24"/>
        </w:rPr>
        <w:t>永远永远都使用</w:t>
      </w:r>
      <w:r>
        <w:rPr>
          <w:color w:val="444444"/>
          <w:spacing w:val="-49"/>
          <w:sz w:val="24"/>
        </w:rPr>
        <w:t xml:space="preserve"> </w:t>
      </w:r>
      <w:r>
        <w:rPr>
          <w:rFonts w:ascii="Consolas" w:hAnsi="Consolas" w:eastAsia="Consolas"/>
          <w:color w:val="444444"/>
          <w:sz w:val="23"/>
          <w:shd w:val="clear" w:color="auto" w:fill="F1F1F1"/>
        </w:rPr>
        <w:t>class</w:t>
      </w:r>
      <w:r>
        <w:rPr>
          <w:rFonts w:ascii="Consolas" w:hAnsi="Consolas" w:eastAsia="Consolas"/>
          <w:color w:val="444444"/>
          <w:spacing w:val="14"/>
          <w:sz w:val="23"/>
          <w:shd w:val="clear" w:color="auto" w:fill="F1F1F1"/>
        </w:rPr>
        <w:t xml:space="preserve"> </w:t>
      </w:r>
      <w:r>
        <w:rPr>
          <w:rFonts w:ascii="Consolas" w:hAnsi="Consolas" w:eastAsia="Consolas"/>
          <w:color w:val="444444"/>
          <w:sz w:val="23"/>
          <w:shd w:val="clear" w:color="auto" w:fill="F1F1F1"/>
        </w:rPr>
        <w:t>Name(object)</w:t>
      </w:r>
      <w:r>
        <w:rPr>
          <w:rFonts w:ascii="Consolas" w:hAnsi="Consolas" w:eastAsia="Consolas"/>
          <w:color w:val="444444"/>
          <w:spacing w:val="-50"/>
          <w:sz w:val="23"/>
        </w:rPr>
        <w:t xml:space="preserve"> </w:t>
      </w:r>
      <w:r>
        <w:rPr>
          <w:spacing w:val="-1"/>
          <w:sz w:val="24"/>
        </w:rPr>
        <w:t xml:space="preserve">的方式定义 </w:t>
      </w:r>
      <w:r>
        <w:rPr>
          <w:rFonts w:ascii="Arial" w:hAnsi="Arial" w:eastAsia="Arial"/>
          <w:spacing w:val="-15"/>
          <w:sz w:val="24"/>
        </w:rPr>
        <w:t>class</w:t>
      </w:r>
      <w:r>
        <w:rPr>
          <w:spacing w:val="-6"/>
          <w:sz w:val="24"/>
        </w:rPr>
        <w:t>，否则你会碰到</w:t>
      </w:r>
      <w:r>
        <w:rPr>
          <w:sz w:val="24"/>
        </w:rPr>
        <w:t>大麻烦。</w:t>
      </w:r>
    </w:p>
    <w:p>
      <w:pPr>
        <w:pStyle w:val="5"/>
      </w:pPr>
    </w:p>
    <w:p>
      <w:pPr>
        <w:pStyle w:val="5"/>
        <w:spacing w:before="1"/>
        <w:rPr>
          <w:sz w:val="18"/>
        </w:rPr>
      </w:pPr>
    </w:p>
    <w:p>
      <w:pPr>
        <w:pStyle w:val="3"/>
      </w:pPr>
      <w:bookmarkStart w:id="148" w:name="代码风格"/>
      <w:bookmarkEnd w:id="148"/>
      <w:r>
        <w:rPr>
          <w:color w:val="465157"/>
        </w:rPr>
        <w:t>代码风格</w:t>
      </w:r>
    </w:p>
    <w:p>
      <w:pPr>
        <w:pStyle w:val="5"/>
        <w:spacing w:before="1"/>
        <w:rPr>
          <w:b/>
          <w:sz w:val="37"/>
        </w:rPr>
      </w:pPr>
    </w:p>
    <w:p>
      <w:pPr>
        <w:pStyle w:val="9"/>
        <w:numPr>
          <w:ilvl w:val="0"/>
          <w:numId w:val="1"/>
        </w:numPr>
        <w:tabs>
          <w:tab w:val="left" w:pos="2521"/>
        </w:tabs>
        <w:spacing w:before="1" w:after="0" w:line="316" w:lineRule="auto"/>
        <w:ind w:left="2520" w:right="375" w:hanging="360"/>
        <w:jc w:val="both"/>
        <w:rPr>
          <w:sz w:val="21"/>
        </w:rPr>
      </w:pPr>
      <w:r>
        <w:rPr>
          <w:spacing w:val="-3"/>
          <w:sz w:val="21"/>
        </w:rPr>
        <w:t>为了以方便他人阅读，为自己的代码字符之间留下一些空白。你将会看到一些很差的程序员，他们写的代码还算通顺，但字符之间没有任何空间。这种风格在任何编程语言中都是坏习惯，人的眼睛和大脑会通过空白和垂直对齐的位置来扫描和区隔视觉元素，如果你的代码里没有任何空白，这相当于为你的代码上了迷彩装。如果一段代码你无法朗读出来，那么这段代码的可读性可能就有问题。如你找不到让某个东西易用的方法，试着也朗读出来。这样不仅会逼迫你慢速而且真正仔细阅读过去，还会帮你找到难读的段落，从而知道那些代码的易读性需要作出改进。</w:t>
      </w:r>
    </w:p>
    <w:p>
      <w:pPr>
        <w:pStyle w:val="9"/>
        <w:numPr>
          <w:ilvl w:val="0"/>
          <w:numId w:val="1"/>
        </w:numPr>
        <w:tabs>
          <w:tab w:val="left" w:pos="2520"/>
          <w:tab w:val="left" w:pos="2521"/>
        </w:tabs>
        <w:spacing w:before="5" w:after="0" w:line="240" w:lineRule="auto"/>
        <w:ind w:left="2520" w:right="0" w:hanging="360"/>
        <w:jc w:val="left"/>
        <w:rPr>
          <w:sz w:val="21"/>
        </w:rPr>
      </w:pPr>
      <w:r>
        <w:rPr>
          <w:spacing w:val="-3"/>
          <w:sz w:val="21"/>
        </w:rPr>
        <w:t xml:space="preserve">学着模仿别人的风格写 </w:t>
      </w:r>
      <w:r>
        <w:rPr>
          <w:rFonts w:ascii="Arial" w:hAnsi="Arial" w:eastAsia="Arial"/>
          <w:sz w:val="21"/>
        </w:rPr>
        <w:t>Python</w:t>
      </w:r>
      <w:r>
        <w:rPr>
          <w:rFonts w:ascii="Arial" w:hAnsi="Arial" w:eastAsia="Arial"/>
          <w:spacing w:val="49"/>
          <w:sz w:val="21"/>
        </w:rPr>
        <w:t xml:space="preserve"> </w:t>
      </w:r>
      <w:r>
        <w:rPr>
          <w:spacing w:val="-3"/>
          <w:sz w:val="21"/>
        </w:rPr>
        <w:t>程序，直到哪天你找到你自己的风格为止。</w:t>
      </w:r>
    </w:p>
    <w:p>
      <w:pPr>
        <w:pStyle w:val="9"/>
        <w:numPr>
          <w:ilvl w:val="0"/>
          <w:numId w:val="1"/>
        </w:numPr>
        <w:tabs>
          <w:tab w:val="left" w:pos="2521"/>
        </w:tabs>
        <w:spacing w:before="86" w:after="0" w:line="319" w:lineRule="auto"/>
        <w:ind w:left="2520" w:right="375" w:hanging="360"/>
        <w:jc w:val="both"/>
        <w:rPr>
          <w:sz w:val="21"/>
        </w:rPr>
      </w:pPr>
      <w:r>
        <w:rPr>
          <w:spacing w:val="-3"/>
          <w:sz w:val="21"/>
        </w:rPr>
        <w:t>一旦你有了自己的风格，也别把它太当回事。程序员工作的一部分就是和别人的代码打交道，有的人审美就是很差。相信我，你的审美某一方面一定也很差，只是你从未意识到而已。</w:t>
      </w:r>
    </w:p>
    <w:p>
      <w:pPr>
        <w:pStyle w:val="9"/>
        <w:numPr>
          <w:ilvl w:val="0"/>
          <w:numId w:val="1"/>
        </w:numPr>
        <w:tabs>
          <w:tab w:val="left" w:pos="2520"/>
          <w:tab w:val="left" w:pos="2521"/>
        </w:tabs>
        <w:spacing w:before="0" w:after="0" w:line="264" w:lineRule="exact"/>
        <w:ind w:left="2520" w:right="0" w:hanging="360"/>
        <w:jc w:val="left"/>
        <w:rPr>
          <w:sz w:val="21"/>
        </w:rPr>
      </w:pPr>
      <w:r>
        <w:rPr>
          <w:spacing w:val="-3"/>
          <w:sz w:val="21"/>
        </w:rPr>
        <w:t>如果你发现有人写的代码风格你很喜欢，那就模仿他们的风格。</w:t>
      </w:r>
    </w:p>
    <w:p>
      <w:pPr>
        <w:spacing w:after="0" w:line="264" w:lineRule="exact"/>
        <w:jc w:val="left"/>
        <w:rPr>
          <w:sz w:val="21"/>
        </w:rPr>
        <w:sectPr>
          <w:footerReference r:id="rId16" w:type="default"/>
          <w:pgSz w:w="11910" w:h="16840"/>
          <w:pgMar w:top="1500" w:right="1440" w:bottom="1300" w:left="0" w:header="0" w:footer="1115" w:gutter="0"/>
          <w:pgNumType w:start="161"/>
        </w:sectPr>
      </w:pPr>
    </w:p>
    <w:p>
      <w:pPr>
        <w:pStyle w:val="3"/>
        <w:spacing w:before="29"/>
      </w:pPr>
      <w:bookmarkStart w:id="149" w:name="好的注释"/>
      <w:bookmarkEnd w:id="149"/>
      <w:r>
        <w:rPr>
          <w:color w:val="465157"/>
        </w:rPr>
        <w:t>好的注释</w:t>
      </w:r>
    </w:p>
    <w:p>
      <w:pPr>
        <w:pStyle w:val="5"/>
        <w:spacing w:before="11"/>
        <w:rPr>
          <w:b/>
          <w:sz w:val="36"/>
        </w:rPr>
      </w:pPr>
    </w:p>
    <w:p>
      <w:pPr>
        <w:pStyle w:val="9"/>
        <w:numPr>
          <w:ilvl w:val="0"/>
          <w:numId w:val="1"/>
        </w:numPr>
        <w:tabs>
          <w:tab w:val="left" w:pos="2520"/>
          <w:tab w:val="left" w:pos="2521"/>
        </w:tabs>
        <w:spacing w:before="0" w:after="0" w:line="316" w:lineRule="auto"/>
        <w:ind w:left="2520" w:right="375" w:hanging="360"/>
        <w:jc w:val="left"/>
        <w:rPr>
          <w:sz w:val="21"/>
        </w:rPr>
      </w:pPr>
      <w:r>
        <w:rPr>
          <w:spacing w:val="-3"/>
          <w:sz w:val="21"/>
        </w:rPr>
        <w:t>有程序员会告诉你，说你的代码需要有足够的可读性，这样你就无需写注释了。他们会以自己接近官腔的声音说</w:t>
      </w:r>
      <w:r>
        <w:rPr>
          <w:rFonts w:ascii="Arial" w:hAnsi="Arial" w:eastAsia="Arial"/>
          <w:sz w:val="21"/>
        </w:rPr>
        <w:t>“</w:t>
      </w:r>
      <w:r>
        <w:rPr>
          <w:spacing w:val="-3"/>
          <w:sz w:val="21"/>
        </w:rPr>
        <w:t>所以你永远都不应该写代码注释。</w:t>
      </w:r>
      <w:r>
        <w:rPr>
          <w:rFonts w:ascii="Arial" w:hAnsi="Arial" w:eastAsia="Arial"/>
          <w:sz w:val="21"/>
        </w:rPr>
        <w:t>”</w:t>
      </w:r>
      <w:r>
        <w:rPr>
          <w:spacing w:val="-3"/>
          <w:sz w:val="21"/>
        </w:rPr>
        <w:t>这些人要么是一些顾问型的人物，如果别人无法使用他们的代码，就会付更多钱给他们让他们解决问题。要么他们能力不足，从来没有跟别人合作过。别理会这些人，好好写你的注解。</w:t>
      </w:r>
    </w:p>
    <w:p>
      <w:pPr>
        <w:pStyle w:val="9"/>
        <w:numPr>
          <w:ilvl w:val="0"/>
          <w:numId w:val="1"/>
        </w:numPr>
        <w:tabs>
          <w:tab w:val="left" w:pos="2520"/>
          <w:tab w:val="left" w:pos="2521"/>
        </w:tabs>
        <w:spacing w:before="3" w:after="0" w:line="319" w:lineRule="auto"/>
        <w:ind w:left="2520" w:right="447" w:hanging="360"/>
        <w:jc w:val="left"/>
        <w:rPr>
          <w:sz w:val="21"/>
        </w:rPr>
      </w:pPr>
      <w:r>
        <w:rPr>
          <w:spacing w:val="-3"/>
          <w:sz w:val="21"/>
        </w:rPr>
        <w:t>写注解的时候，描述清楚为什么你要这样做。代码只会告诉你</w:t>
      </w:r>
      <w:r>
        <w:rPr>
          <w:rFonts w:ascii="Arial" w:hAnsi="Arial" w:eastAsia="Arial"/>
          <w:spacing w:val="-4"/>
          <w:sz w:val="21"/>
        </w:rPr>
        <w:t>“</w:t>
      </w:r>
      <w:r>
        <w:rPr>
          <w:spacing w:val="-2"/>
          <w:sz w:val="21"/>
        </w:rPr>
        <w:t>这样实现</w:t>
      </w:r>
      <w:r>
        <w:rPr>
          <w:rFonts w:ascii="Arial" w:hAnsi="Arial" w:eastAsia="Arial"/>
          <w:sz w:val="21"/>
        </w:rPr>
        <w:t>”</w:t>
      </w:r>
      <w:r>
        <w:rPr>
          <w:spacing w:val="-2"/>
          <w:sz w:val="21"/>
        </w:rPr>
        <w:t>，而不会告诉你</w:t>
      </w:r>
      <w:r>
        <w:rPr>
          <w:rFonts w:ascii="Arial" w:hAnsi="Arial" w:eastAsia="Arial"/>
          <w:spacing w:val="-4"/>
          <w:sz w:val="21"/>
        </w:rPr>
        <w:t>“</w:t>
      </w:r>
      <w:r>
        <w:rPr>
          <w:spacing w:val="-3"/>
          <w:sz w:val="21"/>
        </w:rPr>
        <w:t>为什么要这样实现</w:t>
      </w:r>
      <w:r>
        <w:rPr>
          <w:rFonts w:ascii="Arial" w:hAnsi="Arial" w:eastAsia="Arial"/>
          <w:sz w:val="21"/>
        </w:rPr>
        <w:t>”</w:t>
      </w:r>
      <w:r>
        <w:rPr>
          <w:spacing w:val="-3"/>
          <w:sz w:val="21"/>
        </w:rPr>
        <w:t>，而后者比前者更重要。</w:t>
      </w:r>
    </w:p>
    <w:p>
      <w:pPr>
        <w:pStyle w:val="9"/>
        <w:numPr>
          <w:ilvl w:val="0"/>
          <w:numId w:val="1"/>
        </w:numPr>
        <w:tabs>
          <w:tab w:val="left" w:pos="2520"/>
          <w:tab w:val="left" w:pos="2521"/>
        </w:tabs>
        <w:spacing w:before="0" w:after="0" w:line="316" w:lineRule="auto"/>
        <w:ind w:left="2520" w:right="375" w:hanging="360"/>
        <w:jc w:val="left"/>
        <w:rPr>
          <w:sz w:val="21"/>
        </w:rPr>
      </w:pPr>
      <w:r>
        <w:rPr>
          <w:spacing w:val="-3"/>
          <w:sz w:val="21"/>
        </w:rPr>
        <w:t>当你为函数写文档注解的时候，记得为别的代码使用者也写些东西。你不需要狂写一大堆，但一两句话谢谢这个函数的用法还是很有用的。</w:t>
      </w:r>
    </w:p>
    <w:p>
      <w:pPr>
        <w:pStyle w:val="9"/>
        <w:numPr>
          <w:ilvl w:val="0"/>
          <w:numId w:val="1"/>
        </w:numPr>
        <w:tabs>
          <w:tab w:val="left" w:pos="2521"/>
        </w:tabs>
        <w:spacing w:before="0" w:after="0" w:line="316" w:lineRule="auto"/>
        <w:ind w:left="2520" w:right="375" w:hanging="360"/>
        <w:jc w:val="both"/>
        <w:rPr>
          <w:sz w:val="21"/>
        </w:rPr>
      </w:pPr>
      <w:r>
        <w:rPr>
          <w:spacing w:val="-3"/>
          <w:sz w:val="21"/>
        </w:rPr>
        <w:t>最后要说的是，虽然注解是好东西，太多的注解就不见得是了。而且注解也是需要维护的，你要尽量让注解短小精悍一语中的，如果你对代码做了更改，记得检查并更新相关的注解，确认它们还是正确的。</w:t>
      </w:r>
    </w:p>
    <w:p>
      <w:pPr>
        <w:pStyle w:val="5"/>
        <w:rPr>
          <w:sz w:val="20"/>
        </w:rPr>
      </w:pPr>
    </w:p>
    <w:p>
      <w:pPr>
        <w:pStyle w:val="5"/>
        <w:spacing w:before="2"/>
        <w:rPr>
          <w:sz w:val="19"/>
        </w:rPr>
      </w:pPr>
    </w:p>
    <w:p>
      <w:pPr>
        <w:pStyle w:val="3"/>
        <w:spacing w:before="1"/>
      </w:pPr>
      <w:bookmarkStart w:id="150" w:name="为你的游戏评分"/>
      <w:bookmarkEnd w:id="150"/>
      <w:r>
        <w:rPr>
          <w:color w:val="465157"/>
        </w:rPr>
        <w:t>为你的游戏评分</w:t>
      </w:r>
    </w:p>
    <w:p>
      <w:pPr>
        <w:pStyle w:val="5"/>
        <w:spacing w:before="1"/>
        <w:rPr>
          <w:b/>
          <w:sz w:val="27"/>
        </w:rPr>
      </w:pPr>
    </w:p>
    <w:p>
      <w:pPr>
        <w:pStyle w:val="5"/>
        <w:spacing w:line="278" w:lineRule="auto"/>
        <w:ind w:left="1800" w:right="242"/>
      </w:pPr>
      <w:r>
        <w:rPr>
          <w:spacing w:val="-1"/>
        </w:rPr>
        <w:t xml:space="preserve">现在我要求你假装成是我，板起脸来，把你的代码打印出来，然后拿一支红笔， </w:t>
      </w:r>
      <w:r>
        <w:rPr>
          <w:spacing w:val="-6"/>
        </w:rPr>
        <w:t>把代码中所有的错误都标出来。你要充分利用你在本章以及前面学到的知识。等</w:t>
      </w:r>
      <w:r>
        <w:rPr>
          <w:spacing w:val="-11"/>
        </w:rPr>
        <w:t>你批改完了，我要求你把所有的错误改对。这个过程我需要你多重复几次，争取</w:t>
      </w:r>
      <w:r>
        <w:rPr>
          <w:spacing w:val="-15"/>
        </w:rPr>
        <w:t>找到更多的可以改进的地方。使用我前面教过的方法，把代码分解成最细小的单元一一进行分析。</w:t>
      </w:r>
    </w:p>
    <w:p>
      <w:pPr>
        <w:pStyle w:val="5"/>
        <w:spacing w:before="187" w:line="278" w:lineRule="auto"/>
        <w:ind w:left="1800" w:right="359"/>
        <w:jc w:val="both"/>
      </w:pPr>
      <w:r>
        <w:rPr>
          <w:spacing w:val="-6"/>
        </w:rPr>
        <w:t>这节练习的目的是训练你对于细节的关注程度。等你检查完自己的代码，再找一段别人的代码用这种方法检查一遍。把代码打印出来，检查出所有代码和风格方</w:t>
      </w:r>
      <w:r>
        <w:t>面的错误，然后试着在不改坏别人代码的前提下把它们修改正确、</w:t>
      </w:r>
    </w:p>
    <w:p>
      <w:pPr>
        <w:pStyle w:val="5"/>
        <w:spacing w:before="190" w:line="278" w:lineRule="auto"/>
        <w:ind w:left="1800" w:right="357"/>
        <w:jc w:val="both"/>
      </w:pPr>
      <w:r>
        <w:rPr>
          <w:spacing w:val="-6"/>
        </w:rPr>
        <w:t>这周我要求你的事情就是批改和纠错，包含你自己的代码和别人的代码，再没有</w:t>
      </w:r>
      <w:r>
        <w:rPr>
          <w:spacing w:val="-10"/>
        </w:rPr>
        <w:t>别的了。这节习题难度还是挺大，不过一旦你完成了任务，你学过的东西就会牢</w:t>
      </w:r>
      <w:r>
        <w:t>牢记在脑中。</w:t>
      </w:r>
    </w:p>
    <w:p>
      <w:pPr>
        <w:spacing w:after="0" w:line="278" w:lineRule="auto"/>
        <w:jc w:val="both"/>
        <w:sectPr>
          <w:pgSz w:w="11910" w:h="16840"/>
          <w:pgMar w:top="1500" w:right="1440" w:bottom="1380" w:left="0" w:header="0" w:footer="1115" w:gutter="0"/>
        </w:sect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15"/>
        </w:rPr>
      </w:pPr>
    </w:p>
    <w:p>
      <w:pPr>
        <w:pStyle w:val="2"/>
        <w:spacing w:before="66"/>
      </w:pPr>
      <w:bookmarkStart w:id="151" w:name="习题 45: 对象、类、以及从属关系"/>
      <w:bookmarkEnd w:id="151"/>
      <w:r>
        <w:rPr>
          <w:color w:val="111111"/>
        </w:rPr>
        <w:t xml:space="preserve">习题 </w:t>
      </w:r>
      <w:r>
        <w:rPr>
          <w:rFonts w:ascii="Arial" w:eastAsia="Arial"/>
          <w:color w:val="111111"/>
        </w:rPr>
        <w:t xml:space="preserve">45: </w:t>
      </w:r>
      <w:r>
        <w:rPr>
          <w:color w:val="111111"/>
        </w:rPr>
        <w:t>对象、类、以及从属关系</w:t>
      </w:r>
    </w:p>
    <w:p>
      <w:pPr>
        <w:pStyle w:val="5"/>
        <w:spacing w:before="318" w:line="278" w:lineRule="auto"/>
        <w:ind w:left="1800" w:right="353"/>
        <w:jc w:val="both"/>
      </w:pPr>
      <w:r>
        <w:t>有一个重要的概念你需要弄明白，那就是</w:t>
      </w:r>
      <w:r>
        <w:rPr>
          <w:rFonts w:ascii="Arial" w:hAnsi="Arial" w:eastAsia="Arial"/>
        </w:rPr>
        <w:t>“</w:t>
      </w:r>
      <w:r>
        <w:t>类</w:t>
      </w:r>
      <w:r>
        <w:rPr>
          <w:rFonts w:ascii="Arial" w:hAnsi="Arial" w:eastAsia="Arial"/>
        </w:rPr>
        <w:t>(class)”</w:t>
      </w:r>
      <w:r>
        <w:t>和</w:t>
      </w:r>
      <w:r>
        <w:rPr>
          <w:rFonts w:ascii="Arial" w:hAnsi="Arial" w:eastAsia="Arial"/>
        </w:rPr>
        <w:t>“</w:t>
      </w:r>
      <w:r>
        <w:t>对象</w:t>
      </w:r>
      <w:r>
        <w:rPr>
          <w:rFonts w:ascii="Arial" w:hAnsi="Arial" w:eastAsia="Arial"/>
        </w:rPr>
        <w:t>(object)”</w:t>
      </w:r>
      <w:r>
        <w:t>的区别。问题在于，</w:t>
      </w:r>
      <w:r>
        <w:rPr>
          <w:rFonts w:ascii="Arial" w:hAnsi="Arial" w:eastAsia="Arial"/>
        </w:rPr>
        <w:t>class</w:t>
      </w:r>
      <w:r>
        <w:rPr>
          <w:rFonts w:ascii="Arial" w:hAnsi="Arial" w:eastAsia="Arial"/>
          <w:spacing w:val="52"/>
        </w:rPr>
        <w:t xml:space="preserve"> </w:t>
      </w:r>
      <w:r>
        <w:rPr>
          <w:spacing w:val="-1"/>
        </w:rPr>
        <w:t xml:space="preserve">和 </w:t>
      </w:r>
      <w:r>
        <w:rPr>
          <w:rFonts w:ascii="Arial" w:hAnsi="Arial" w:eastAsia="Arial"/>
        </w:rPr>
        <w:t>object</w:t>
      </w:r>
      <w:r>
        <w:rPr>
          <w:rFonts w:ascii="Arial" w:hAnsi="Arial" w:eastAsia="Arial"/>
          <w:spacing w:val="53"/>
        </w:rPr>
        <w:t xml:space="preserve"> </w:t>
      </w:r>
      <w:r>
        <w:t>并没有真正的不同。它们其实是同样的东西，只是在不同的时间名字不同罢了。我用禅语来解释一下吧：</w:t>
      </w:r>
    </w:p>
    <w:p>
      <w:pPr>
        <w:pStyle w:val="5"/>
        <w:spacing w:before="5"/>
        <w:rPr>
          <w:sz w:val="10"/>
        </w:rPr>
      </w:pPr>
    </w:p>
    <w:p>
      <w:pPr>
        <w:spacing w:before="68"/>
        <w:ind w:left="1800" w:right="0" w:firstLine="0"/>
        <w:jc w:val="left"/>
        <w:rPr>
          <w:rFonts w:hint="eastAsia" w:ascii="宋体" w:eastAsia="宋体"/>
          <w:sz w:val="23"/>
        </w:rPr>
      </w:pPr>
      <w:r>
        <w:rPr>
          <w:rFonts w:hint="eastAsia" w:ascii="宋体" w:eastAsia="宋体"/>
          <w:color w:val="444444"/>
          <w:sz w:val="23"/>
          <w:shd w:val="clear" w:color="auto" w:fill="F1F1F1"/>
        </w:rPr>
        <w:t>鱼和泥鳅有什么区别？</w:t>
      </w:r>
    </w:p>
    <w:p>
      <w:pPr>
        <w:pStyle w:val="5"/>
        <w:spacing w:before="11"/>
        <w:rPr>
          <w:sz w:val="18"/>
        </w:rPr>
      </w:pPr>
    </w:p>
    <w:p>
      <w:pPr>
        <w:pStyle w:val="5"/>
        <w:spacing w:before="1" w:line="278" w:lineRule="auto"/>
        <w:ind w:left="1800" w:right="357"/>
        <w:jc w:val="both"/>
      </w:pPr>
      <w:r>
        <w:rPr>
          <w:spacing w:val="-6"/>
        </w:rPr>
        <w:t>这个问题有没有让你有点晕呢？说真的，坐下来想一分钟。我的意思是说，鱼和</w:t>
      </w:r>
      <w:r>
        <w:rPr>
          <w:spacing w:val="-10"/>
        </w:rPr>
        <w:t>泥鳅是不一样，不过它们其实也是一样的是不是？泥鳅是鱼的一种，所以说没什么不同，不过泥鳅又有些特别，它和别的种类的鱼的确不一样，比如泥鳅和黄鳝</w:t>
      </w:r>
      <w:r>
        <w:t>就不一样。所以泥鳅和鱼既相同又不同。怪了。</w:t>
      </w:r>
    </w:p>
    <w:p>
      <w:pPr>
        <w:pStyle w:val="5"/>
        <w:spacing w:before="190" w:line="278" w:lineRule="auto"/>
        <w:ind w:left="1800" w:right="117"/>
      </w:pPr>
      <w:r>
        <w:rPr>
          <w:spacing w:val="-5"/>
        </w:rPr>
        <w:t xml:space="preserve">这个问题让人晕的原因是大部分人不会这样去思考问题，其实每个人都懂这一点， </w:t>
      </w:r>
      <w:r>
        <w:rPr>
          <w:spacing w:val="-6"/>
        </w:rPr>
        <w:t>你无须去思考鱼和泥鳅的区别，因为你知道它们之间的关系。你知道泥鳅是鱼的 一种，而且鱼还有别的种类，根本就没必要去思考这类问题。</w:t>
      </w:r>
    </w:p>
    <w:p>
      <w:pPr>
        <w:pStyle w:val="5"/>
        <w:spacing w:before="191" w:line="278" w:lineRule="auto"/>
        <w:ind w:left="1800" w:right="357"/>
      </w:pPr>
      <w:r>
        <w:rPr>
          <w:spacing w:val="-9"/>
        </w:rPr>
        <w:t>让我们更进一步，假设你有一只水桶，里边有三条泥鳅。假设你的好人卡多到没</w:t>
      </w:r>
      <w:r>
        <w:t>地方用，于是你给它们分别取名叫小方，小斌，小星。现在想想这个问题：</w:t>
      </w:r>
    </w:p>
    <w:p>
      <w:pPr>
        <w:pStyle w:val="5"/>
        <w:spacing w:before="2"/>
        <w:rPr>
          <w:sz w:val="10"/>
        </w:rPr>
      </w:pPr>
    </w:p>
    <w:p>
      <w:pPr>
        <w:spacing w:before="69"/>
        <w:ind w:left="1800" w:right="0" w:firstLine="0"/>
        <w:jc w:val="left"/>
        <w:rPr>
          <w:rFonts w:hint="eastAsia" w:ascii="宋体" w:eastAsia="宋体"/>
          <w:sz w:val="23"/>
        </w:rPr>
      </w:pPr>
      <w:r>
        <w:rPr>
          <w:rFonts w:hint="eastAsia" w:ascii="宋体" w:eastAsia="宋体"/>
          <w:color w:val="444444"/>
          <w:sz w:val="23"/>
          <w:shd w:val="clear" w:color="auto" w:fill="F1F1F1"/>
        </w:rPr>
        <w:t>小方和泥鳅有什么区别？</w:t>
      </w:r>
    </w:p>
    <w:p>
      <w:pPr>
        <w:pStyle w:val="5"/>
        <w:spacing w:before="1"/>
        <w:rPr>
          <w:sz w:val="19"/>
        </w:rPr>
      </w:pPr>
    </w:p>
    <w:p>
      <w:pPr>
        <w:pStyle w:val="5"/>
        <w:spacing w:line="278" w:lineRule="auto"/>
        <w:ind w:left="1800" w:right="239"/>
      </w:pPr>
      <w:r>
        <w:rPr>
          <w:spacing w:val="-15"/>
        </w:rPr>
        <w:t xml:space="preserve">这个问题一样的奇怪，但比起鱼和泥鳅的问题来还好点。你知道小方是一条泥鳅， </w:t>
      </w:r>
      <w:r>
        <w:rPr>
          <w:spacing w:val="-6"/>
        </w:rPr>
        <w:t>所以他并没什么不同，他只是泥鳅的一个</w:t>
      </w:r>
      <w:r>
        <w:rPr>
          <w:rFonts w:ascii="Arial" w:hAnsi="Arial" w:eastAsia="Arial"/>
        </w:rPr>
        <w:t>“</w:t>
      </w:r>
      <w:r>
        <w:t>实例</w:t>
      </w:r>
      <w:r>
        <w:rPr>
          <w:rFonts w:ascii="Arial" w:hAnsi="Arial" w:eastAsia="Arial"/>
        </w:rPr>
        <w:t>(instance)”</w:t>
      </w:r>
      <w:r>
        <w:rPr>
          <w:spacing w:val="-8"/>
        </w:rPr>
        <w:t>。小斌和小星一样也是</w:t>
      </w:r>
      <w:r>
        <w:rPr>
          <w:spacing w:val="-12"/>
        </w:rPr>
        <w:t>泥鳅的实例。我的意思是说，它们是由泥鳅创建出来的，而且代表着和泥鳅一样的属性。</w:t>
      </w:r>
    </w:p>
    <w:p>
      <w:pPr>
        <w:pStyle w:val="5"/>
        <w:spacing w:before="189" w:line="278" w:lineRule="auto"/>
        <w:ind w:left="1800" w:right="356"/>
        <w:jc w:val="both"/>
      </w:pPr>
      <w:r>
        <w:t>所以我们的思维方式是（你可能会有点不习惯）：鱼是一个</w:t>
      </w:r>
      <w:r>
        <w:rPr>
          <w:rFonts w:ascii="Arial" w:hAnsi="Arial" w:eastAsia="Arial"/>
        </w:rPr>
        <w:t>“</w:t>
      </w:r>
      <w:r>
        <w:t>类</w:t>
      </w:r>
      <w:r>
        <w:rPr>
          <w:rFonts w:ascii="Arial" w:hAnsi="Arial" w:eastAsia="Arial"/>
        </w:rPr>
        <w:t>(class)”</w:t>
      </w:r>
      <w:r>
        <w:t>，泥鳅是一个</w:t>
      </w:r>
      <w:r>
        <w:rPr>
          <w:rFonts w:ascii="Arial" w:hAnsi="Arial" w:eastAsia="Arial"/>
        </w:rPr>
        <w:t>“</w:t>
      </w:r>
      <w:r>
        <w:t>类</w:t>
      </w:r>
      <w:r>
        <w:rPr>
          <w:rFonts w:ascii="Arial" w:hAnsi="Arial" w:eastAsia="Arial"/>
        </w:rPr>
        <w:t>(class)”</w:t>
      </w:r>
      <w:r>
        <w:t>，而小方是一个</w:t>
      </w:r>
      <w:r>
        <w:rPr>
          <w:rFonts w:ascii="Arial" w:hAnsi="Arial" w:eastAsia="Arial"/>
        </w:rPr>
        <w:t>“</w:t>
      </w:r>
      <w:r>
        <w:t>对象</w:t>
      </w:r>
      <w:r>
        <w:rPr>
          <w:rFonts w:ascii="Arial" w:hAnsi="Arial" w:eastAsia="Arial"/>
        </w:rPr>
        <w:t>(object)”</w:t>
      </w:r>
      <w:r>
        <w:t>。仔细想想，然后我再一点一点慢慢解释给你。</w:t>
      </w:r>
    </w:p>
    <w:p>
      <w:pPr>
        <w:pStyle w:val="5"/>
        <w:spacing w:before="190" w:line="278" w:lineRule="auto"/>
        <w:ind w:left="1800" w:right="313"/>
      </w:pPr>
      <w:r>
        <w:t>鱼是一个</w:t>
      </w:r>
      <w:r>
        <w:rPr>
          <w:rFonts w:ascii="Arial" w:hAnsi="Arial" w:eastAsia="Arial"/>
        </w:rPr>
        <w:t>“</w:t>
      </w:r>
      <w:r>
        <w:t>类</w:t>
      </w:r>
      <w:r>
        <w:rPr>
          <w:rFonts w:ascii="Arial" w:hAnsi="Arial" w:eastAsia="Arial"/>
        </w:rPr>
        <w:t>”</w:t>
      </w:r>
      <w:r>
        <w:t>，表示它不是一个真正的东西，而是一个用来描述具有同类属性的实例的概括性词汇。 你有鳍？你有鳔？你住在水里？好吧那你就是一条鱼。</w:t>
      </w:r>
    </w:p>
    <w:p>
      <w:pPr>
        <w:pStyle w:val="5"/>
        <w:spacing w:before="192" w:line="278" w:lineRule="auto"/>
        <w:ind w:left="1800" w:right="423"/>
      </w:pPr>
      <w:r>
        <w:t>后来河蟹养殖专家路过，看到你的水桶，于是告诉你：</w:t>
      </w:r>
      <w:r>
        <w:rPr>
          <w:rFonts w:ascii="Arial" w:hAnsi="Arial" w:eastAsia="Arial"/>
        </w:rPr>
        <w:t>“</w:t>
      </w:r>
      <w:r>
        <w:t>小伙子，你这些鱼是泥鳅。</w:t>
      </w:r>
      <w:r>
        <w:rPr>
          <w:rFonts w:ascii="Arial" w:hAnsi="Arial" w:eastAsia="Arial"/>
        </w:rPr>
        <w:t xml:space="preserve">” </w:t>
      </w:r>
      <w:r>
        <w:t>专家一出，真相即现。并且专家还定义了一个新的叫做</w:t>
      </w:r>
      <w:r>
        <w:rPr>
          <w:rFonts w:ascii="Arial" w:hAnsi="Arial" w:eastAsia="Arial"/>
        </w:rPr>
        <w:t>“</w:t>
      </w:r>
      <w:r>
        <w:t>泥鳅</w:t>
      </w:r>
      <w:r>
        <w:rPr>
          <w:rFonts w:ascii="Arial" w:hAnsi="Arial" w:eastAsia="Arial"/>
        </w:rPr>
        <w:t>”</w:t>
      </w:r>
      <w:r>
        <w:t>的</w:t>
      </w:r>
      <w:r>
        <w:rPr>
          <w:rFonts w:ascii="Arial" w:hAnsi="Arial" w:eastAsia="Arial"/>
        </w:rPr>
        <w:t>“</w:t>
      </w:r>
      <w:r>
        <w:t>类</w:t>
      </w:r>
      <w:r>
        <w:rPr>
          <w:rFonts w:ascii="Arial" w:hAnsi="Arial" w:eastAsia="Arial"/>
        </w:rPr>
        <w:t>”</w:t>
      </w:r>
      <w:r>
        <w:t>，而</w:t>
      </w:r>
    </w:p>
    <w:p>
      <w:pPr>
        <w:spacing w:after="0" w:line="278" w:lineRule="auto"/>
        <w:sectPr>
          <w:pgSz w:w="11910" w:h="16840"/>
          <w:pgMar w:top="1580" w:right="1440" w:bottom="1380" w:left="0" w:header="0" w:footer="1115" w:gutter="0"/>
        </w:sectPr>
      </w:pPr>
    </w:p>
    <w:p>
      <w:pPr>
        <w:pStyle w:val="5"/>
        <w:spacing w:before="47" w:line="278" w:lineRule="auto"/>
        <w:ind w:left="1800" w:right="313"/>
      </w:pPr>
      <w:r>
        <w:t>这个</w:t>
      </w:r>
      <w:r>
        <w:rPr>
          <w:rFonts w:ascii="Arial" w:hAnsi="Arial" w:eastAsia="Arial"/>
        </w:rPr>
        <w:t>“</w:t>
      </w:r>
      <w:r>
        <w:t>类</w:t>
      </w:r>
      <w:r>
        <w:rPr>
          <w:rFonts w:ascii="Arial" w:hAnsi="Arial" w:eastAsia="Arial"/>
        </w:rPr>
        <w:t>”</w:t>
      </w:r>
      <w:r>
        <w:t>又有它特定的属性。细长条？有胡须？爱钻泥巴？吃起来味道还可以？ 那你就是一条泥鳅。</w:t>
      </w:r>
    </w:p>
    <w:p>
      <w:pPr>
        <w:pStyle w:val="5"/>
        <w:spacing w:before="192" w:line="278" w:lineRule="auto"/>
        <w:ind w:left="1800" w:right="356"/>
        <w:jc w:val="both"/>
      </w:pPr>
      <w:r>
        <w:t>最后家庭煮父过来了，他跟河蟹专家说：</w:t>
      </w:r>
      <w:r>
        <w:rPr>
          <w:rFonts w:ascii="Arial" w:hAnsi="Arial" w:eastAsia="Arial"/>
        </w:rPr>
        <w:t>“</w:t>
      </w:r>
      <w:r>
        <w:t>非也非也，你看到的是泥鳅，我看到的是小方，而且我要把小方和剁椒配一起做一道小菜。</w:t>
      </w:r>
      <w:r>
        <w:rPr>
          <w:rFonts w:ascii="Arial" w:hAnsi="Arial" w:eastAsia="Arial"/>
        </w:rPr>
        <w:t>”</w:t>
      </w:r>
      <w:r>
        <w:t>于是你就有了一只叫做小方的泥鳅的</w:t>
      </w:r>
      <w:r>
        <w:rPr>
          <w:rFonts w:ascii="Arial" w:hAnsi="Arial" w:eastAsia="Arial"/>
        </w:rPr>
        <w:t>“</w:t>
      </w:r>
      <w:r>
        <w:t>实例</w:t>
      </w:r>
      <w:r>
        <w:rPr>
          <w:rFonts w:ascii="Arial" w:hAnsi="Arial" w:eastAsia="Arial"/>
          <w:spacing w:val="-6"/>
        </w:rPr>
        <w:t>(instance)”</w:t>
      </w:r>
      <w:r>
        <w:rPr>
          <w:spacing w:val="-6"/>
        </w:rPr>
        <w:t>（</w:t>
      </w:r>
      <w:r>
        <w:t>泥鳅也是鱼的一个</w:t>
      </w:r>
      <w:r>
        <w:rPr>
          <w:rFonts w:ascii="Arial" w:hAnsi="Arial" w:eastAsia="Arial"/>
        </w:rPr>
        <w:t>“</w:t>
      </w:r>
      <w:r>
        <w:t>实例</w:t>
      </w:r>
      <w:r>
        <w:rPr>
          <w:rFonts w:ascii="Arial" w:hAnsi="Arial" w:eastAsia="Arial"/>
          <w:spacing w:val="-46"/>
        </w:rPr>
        <w:t>”</w:t>
      </w:r>
      <w:r>
        <w:rPr>
          <w:spacing w:val="-46"/>
        </w:rPr>
        <w:t>），</w:t>
      </w:r>
      <w:r>
        <w:rPr>
          <w:spacing w:val="-10"/>
        </w:rPr>
        <w:t>并且你使用了它</w:t>
      </w:r>
      <w:r>
        <w:t>（把它塞到你的胃里了），这样它就是一个</w:t>
      </w:r>
      <w:r>
        <w:rPr>
          <w:rFonts w:ascii="Arial" w:hAnsi="Arial" w:eastAsia="Arial"/>
        </w:rPr>
        <w:t>“</w:t>
      </w:r>
      <w:r>
        <w:t>对象</w:t>
      </w:r>
      <w:r>
        <w:rPr>
          <w:rFonts w:ascii="Arial" w:hAnsi="Arial" w:eastAsia="Arial"/>
        </w:rPr>
        <w:t>(object)”</w:t>
      </w:r>
      <w:r>
        <w:t>。</w:t>
      </w:r>
    </w:p>
    <w:p>
      <w:pPr>
        <w:pStyle w:val="5"/>
        <w:spacing w:before="188" w:line="278" w:lineRule="auto"/>
        <w:ind w:left="1800" w:right="242"/>
      </w:pPr>
      <w:r>
        <w:t>这会你应该了解了：小方是泥鳅的成员，而泥鳅又是鱼的成员。这里的关系式： 对象属于某个类，而某个类又属于另一个类。</w:t>
      </w:r>
    </w:p>
    <w:p>
      <w:pPr>
        <w:pStyle w:val="5"/>
      </w:pPr>
    </w:p>
    <w:p>
      <w:pPr>
        <w:pStyle w:val="5"/>
        <w:spacing w:before="1"/>
        <w:rPr>
          <w:sz w:val="18"/>
        </w:rPr>
      </w:pPr>
    </w:p>
    <w:p>
      <w:pPr>
        <w:pStyle w:val="3"/>
      </w:pPr>
      <w:bookmarkStart w:id="152" w:name="写成代码是什么样子"/>
      <w:bookmarkEnd w:id="152"/>
      <w:r>
        <w:rPr>
          <w:color w:val="465157"/>
        </w:rPr>
        <w:t>写成代码是什么样子</w:t>
      </w:r>
    </w:p>
    <w:p>
      <w:pPr>
        <w:pStyle w:val="5"/>
        <w:spacing w:before="1"/>
        <w:rPr>
          <w:b/>
          <w:sz w:val="27"/>
        </w:rPr>
      </w:pPr>
    </w:p>
    <w:p>
      <w:pPr>
        <w:pStyle w:val="5"/>
        <w:spacing w:line="278" w:lineRule="auto"/>
        <w:ind w:left="1800" w:right="435"/>
      </w:pPr>
      <w:r>
        <w:t xml:space="preserve">这个概念有点绕人，不过实话说，你只要在创建和使用 </w:t>
      </w:r>
      <w:r>
        <w:rPr>
          <w:rFonts w:ascii="Arial" w:eastAsia="Arial"/>
        </w:rPr>
        <w:t>class</w:t>
      </w:r>
      <w:r>
        <w:rPr>
          <w:rFonts w:ascii="Arial" w:eastAsia="Arial"/>
          <w:spacing w:val="53"/>
        </w:rPr>
        <w:t xml:space="preserve"> </w:t>
      </w:r>
      <w:r>
        <w:rPr>
          <w:spacing w:val="-3"/>
        </w:rPr>
        <w:t>的时候操心一下</w:t>
      </w:r>
      <w:r>
        <w:rPr>
          <w:spacing w:val="-4"/>
        </w:rPr>
        <w:t xml:space="preserve">就可以了。我来给你两个区分 </w:t>
      </w:r>
      <w:r>
        <w:rPr>
          <w:rFonts w:ascii="Consolas" w:eastAsia="Consolas"/>
          <w:color w:val="444444"/>
          <w:sz w:val="23"/>
          <w:shd w:val="clear" w:color="auto" w:fill="F1F1F1"/>
        </w:rPr>
        <w:t>Class</w:t>
      </w:r>
      <w:r>
        <w:rPr>
          <w:rFonts w:ascii="Consolas" w:eastAsia="Consolas"/>
          <w:color w:val="444444"/>
          <w:spacing w:val="-56"/>
          <w:sz w:val="23"/>
        </w:rPr>
        <w:t xml:space="preserve"> </w:t>
      </w:r>
      <w:r>
        <w:rPr>
          <w:spacing w:val="-26"/>
        </w:rPr>
        <w:t xml:space="preserve">和 </w:t>
      </w:r>
      <w:r>
        <w:rPr>
          <w:rFonts w:ascii="Consolas" w:eastAsia="Consolas"/>
          <w:color w:val="444444"/>
          <w:sz w:val="23"/>
          <w:shd w:val="clear" w:color="auto" w:fill="F1F1F1"/>
        </w:rPr>
        <w:t>Object</w:t>
      </w:r>
      <w:r>
        <w:rPr>
          <w:rFonts w:ascii="Consolas" w:eastAsia="Consolas"/>
          <w:color w:val="444444"/>
          <w:spacing w:val="-56"/>
          <w:sz w:val="23"/>
        </w:rPr>
        <w:t xml:space="preserve"> </w:t>
      </w:r>
      <w:r>
        <w:t>的小技巧。</w:t>
      </w:r>
    </w:p>
    <w:p>
      <w:pPr>
        <w:pStyle w:val="5"/>
        <w:spacing w:before="189" w:line="278" w:lineRule="auto"/>
        <w:ind w:left="1800" w:right="242"/>
      </w:pPr>
      <w:r>
        <w:t>首先针对类和对象，你需要学会两个说法，</w:t>
      </w:r>
      <w:r>
        <w:rPr>
          <w:rFonts w:ascii="Arial" w:hAnsi="Arial" w:eastAsia="Arial"/>
        </w:rPr>
        <w:t>“is-a(</w:t>
      </w:r>
      <w:r>
        <w:t>是啥</w:t>
      </w:r>
      <w:r>
        <w:rPr>
          <w:rFonts w:ascii="Arial" w:hAnsi="Arial" w:eastAsia="Arial"/>
        </w:rPr>
        <w:t>)”</w:t>
      </w:r>
      <w:r>
        <w:t>和</w:t>
      </w:r>
      <w:r>
        <w:rPr>
          <w:rFonts w:ascii="Arial" w:hAnsi="Arial" w:eastAsia="Arial"/>
        </w:rPr>
        <w:t>“has-a(</w:t>
      </w:r>
      <w:r>
        <w:t>有啥</w:t>
      </w:r>
      <w:r>
        <w:rPr>
          <w:rFonts w:ascii="Arial" w:hAnsi="Arial" w:eastAsia="Arial"/>
        </w:rPr>
        <w:t>)”</w:t>
      </w:r>
      <w:r>
        <w:t>。</w:t>
      </w:r>
      <w:r>
        <w:rPr>
          <w:rFonts w:ascii="Arial" w:hAnsi="Arial" w:eastAsia="Arial"/>
        </w:rPr>
        <w:t>“</w:t>
      </w:r>
      <w:r>
        <w:t>是啥</w:t>
      </w:r>
      <w:r>
        <w:rPr>
          <w:rFonts w:ascii="Arial" w:hAnsi="Arial" w:eastAsia="Arial"/>
        </w:rPr>
        <w:t xml:space="preserve">” </w:t>
      </w:r>
      <w:r>
        <w:t>要用在谈论</w:t>
      </w:r>
      <w:r>
        <w:rPr>
          <w:rFonts w:ascii="Arial" w:hAnsi="Arial" w:eastAsia="Arial"/>
        </w:rPr>
        <w:t>“</w:t>
      </w:r>
      <w:r>
        <w:t>两者以类的关系互相关联</w:t>
      </w:r>
      <w:r>
        <w:rPr>
          <w:rFonts w:ascii="Arial" w:hAnsi="Arial" w:eastAsia="Arial"/>
        </w:rPr>
        <w:t>”</w:t>
      </w:r>
      <w:r>
        <w:t>的时候，而</w:t>
      </w:r>
      <w:r>
        <w:rPr>
          <w:rFonts w:ascii="Arial" w:hAnsi="Arial" w:eastAsia="Arial"/>
        </w:rPr>
        <w:t>“</w:t>
      </w:r>
      <w:r>
        <w:t>有啥</w:t>
      </w:r>
      <w:r>
        <w:rPr>
          <w:rFonts w:ascii="Arial" w:hAnsi="Arial" w:eastAsia="Arial"/>
        </w:rPr>
        <w:t>”</w:t>
      </w:r>
      <w:r>
        <w:t>要用在</w:t>
      </w:r>
      <w:r>
        <w:rPr>
          <w:rFonts w:ascii="Arial" w:hAnsi="Arial" w:eastAsia="Arial"/>
        </w:rPr>
        <w:t>“</w:t>
      </w:r>
      <w:r>
        <w:t>两者无共同点， 仅是互为参照</w:t>
      </w:r>
      <w:r>
        <w:rPr>
          <w:rFonts w:ascii="Arial" w:hAnsi="Arial" w:eastAsia="Arial"/>
        </w:rPr>
        <w:t>”</w:t>
      </w:r>
      <w:r>
        <w:t>的时候。</w:t>
      </w:r>
    </w:p>
    <w:p>
      <w:pPr>
        <w:pStyle w:val="5"/>
        <w:spacing w:before="10"/>
        <w:rPr>
          <w:sz w:val="8"/>
        </w:rPr>
      </w:pPr>
    </w:p>
    <w:p>
      <w:pPr>
        <w:pStyle w:val="5"/>
        <w:spacing w:before="78" w:line="278" w:lineRule="auto"/>
        <w:ind w:left="1800" w:right="354"/>
        <w:jc w:val="both"/>
      </w:pPr>
      <w:r>
        <w:rPr>
          <w:spacing w:val="-16"/>
        </w:rPr>
        <w:t xml:space="preserve">接下来，通读这段代码，将每一个注解为 </w:t>
      </w:r>
      <w:r>
        <w:rPr>
          <w:rFonts w:ascii="Consolas" w:hAnsi="Consolas" w:eastAsia="Consolas"/>
          <w:color w:val="444444"/>
          <w:sz w:val="23"/>
          <w:shd w:val="clear" w:color="auto" w:fill="F1F1F1"/>
        </w:rPr>
        <w:t>##??</w:t>
      </w:r>
      <w:r>
        <w:rPr>
          <w:rFonts w:ascii="Consolas" w:hAnsi="Consolas" w:eastAsia="Consolas"/>
          <w:color w:val="444444"/>
          <w:spacing w:val="-57"/>
          <w:sz w:val="23"/>
        </w:rPr>
        <w:t xml:space="preserve"> </w:t>
      </w:r>
      <w:r>
        <w:t>的位置标明他是</w:t>
      </w:r>
      <w:r>
        <w:rPr>
          <w:rFonts w:ascii="Arial" w:hAnsi="Arial" w:eastAsia="Arial"/>
        </w:rPr>
        <w:t>“is-a”</w:t>
      </w:r>
      <w:r>
        <w:t>还是</w:t>
      </w:r>
      <w:r>
        <w:rPr>
          <w:rFonts w:ascii="Arial" w:hAnsi="Arial" w:eastAsia="Arial"/>
        </w:rPr>
        <w:t xml:space="preserve">“has-a” </w:t>
      </w:r>
      <w:r>
        <w:rPr>
          <w:spacing w:val="-10"/>
        </w:rPr>
        <w:t>的关系，并讲明白这个关系是什么。在代码的开始我还举了几个例子，所以你只</w:t>
      </w:r>
      <w:r>
        <w:t>要写剩下的就可以了。</w:t>
      </w:r>
    </w:p>
    <w:p>
      <w:pPr>
        <w:pStyle w:val="5"/>
        <w:spacing w:before="190"/>
        <w:ind w:left="1800"/>
      </w:pPr>
      <w:r>
        <w:t>记住，</w:t>
      </w:r>
      <w:r>
        <w:rPr>
          <w:rFonts w:ascii="Arial" w:hAnsi="Arial" w:eastAsia="Arial"/>
        </w:rPr>
        <w:t>“</w:t>
      </w:r>
      <w:r>
        <w:t>是啥</w:t>
      </w:r>
      <w:r>
        <w:rPr>
          <w:rFonts w:ascii="Arial" w:hAnsi="Arial" w:eastAsia="Arial"/>
        </w:rPr>
        <w:t>”</w:t>
      </w:r>
      <w:r>
        <w:t>指的是鱼和泥鳅的关系，而</w:t>
      </w:r>
      <w:r>
        <w:rPr>
          <w:rFonts w:ascii="Arial" w:hAnsi="Arial" w:eastAsia="Arial"/>
        </w:rPr>
        <w:t>“</w:t>
      </w:r>
      <w:r>
        <w:t>有啥</w:t>
      </w:r>
      <w:r>
        <w:rPr>
          <w:rFonts w:ascii="Arial" w:hAnsi="Arial" w:eastAsia="Arial"/>
        </w:rPr>
        <w:t>”</w:t>
      </w:r>
      <w:r>
        <w:t>指的是泥鳅和鳃的关系。</w:t>
      </w:r>
    </w:p>
    <w:p>
      <w:pPr>
        <w:pStyle w:val="5"/>
        <w:spacing w:before="11"/>
        <w:rPr>
          <w:sz w:val="18"/>
        </w:rPr>
      </w:pPr>
    </w:p>
    <w:p>
      <w:pPr>
        <w:pStyle w:val="5"/>
        <w:spacing w:line="278" w:lineRule="auto"/>
        <w:ind w:left="1800" w:right="367"/>
        <w:jc w:val="both"/>
      </w:pPr>
      <w:r>
        <w:t>（译注：为了解释方便，译文使用了中文鱼名。原文使用的是</w:t>
      </w:r>
      <w:r>
        <w:rPr>
          <w:rFonts w:ascii="Arial" w:hAnsi="Arial" w:eastAsia="Arial"/>
        </w:rPr>
        <w:t>“</w:t>
      </w:r>
      <w:r>
        <w:t>三文鱼</w:t>
      </w:r>
      <w:r>
        <w:rPr>
          <w:rFonts w:ascii="Arial" w:hAnsi="Arial" w:eastAsia="Arial"/>
        </w:rPr>
        <w:t xml:space="preserve">(salmon)” </w:t>
      </w:r>
      <w:r>
        <w:t>和</w:t>
      </w:r>
      <w:r>
        <w:rPr>
          <w:rFonts w:ascii="Arial" w:hAnsi="Arial" w:eastAsia="Arial"/>
        </w:rPr>
        <w:t>“</w:t>
      </w:r>
      <w:r>
        <w:t>大比目鱼</w:t>
      </w:r>
      <w:r>
        <w:rPr>
          <w:rFonts w:ascii="Arial" w:hAnsi="Arial" w:eastAsia="Arial"/>
        </w:rPr>
        <w:t>(halibut)”</w:t>
      </w:r>
      <w:r>
        <w:t>，名字也是英文常用人名。）</w:t>
      </w:r>
    </w:p>
    <w:p>
      <w:pPr>
        <w:pStyle w:val="5"/>
        <w:spacing w:before="4"/>
      </w:pPr>
    </w:p>
    <w:tbl>
      <w:tblPr>
        <w:tblStyle w:val="7"/>
        <w:tblW w:w="8383"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79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98" w:hRule="atLeast"/>
        </w:trPr>
        <w:tc>
          <w:tcPr>
            <w:tcW w:w="457" w:type="dxa"/>
          </w:tcPr>
          <w:p>
            <w:pPr>
              <w:pStyle w:val="10"/>
              <w:spacing w:before="12"/>
              <w:rPr>
                <w:rFonts w:ascii="宋体"/>
                <w:sz w:val="17"/>
              </w:rPr>
            </w:pPr>
          </w:p>
          <w:p>
            <w:pPr>
              <w:pStyle w:val="10"/>
              <w:ind w:left="200"/>
              <w:rPr>
                <w:sz w:val="23"/>
              </w:rPr>
            </w:pPr>
            <w:r>
              <w:rPr>
                <w:color w:val="AAAAAA"/>
                <w:w w:val="100"/>
                <w:sz w:val="23"/>
              </w:rPr>
              <w:t>1</w:t>
            </w:r>
          </w:p>
          <w:p>
            <w:pPr>
              <w:pStyle w:val="10"/>
              <w:rPr>
                <w:rFonts w:ascii="宋体"/>
                <w:sz w:val="22"/>
              </w:rPr>
            </w:pPr>
          </w:p>
          <w:p>
            <w:pPr>
              <w:pStyle w:val="10"/>
              <w:spacing w:before="1"/>
              <w:ind w:left="200"/>
              <w:rPr>
                <w:sz w:val="23"/>
              </w:rPr>
            </w:pPr>
            <w:r>
              <w:rPr>
                <w:color w:val="AAAAAA"/>
                <w:w w:val="100"/>
                <w:sz w:val="23"/>
              </w:rPr>
              <w:t>2</w:t>
            </w:r>
          </w:p>
          <w:p>
            <w:pPr>
              <w:pStyle w:val="10"/>
              <w:rPr>
                <w:rFonts w:ascii="宋体"/>
                <w:sz w:val="22"/>
              </w:rPr>
            </w:pPr>
          </w:p>
          <w:p>
            <w:pPr>
              <w:pStyle w:val="10"/>
              <w:ind w:left="200"/>
              <w:rPr>
                <w:sz w:val="23"/>
              </w:rPr>
            </w:pPr>
            <w:r>
              <w:rPr>
                <w:color w:val="AAAAAA"/>
                <w:w w:val="100"/>
                <w:sz w:val="23"/>
              </w:rPr>
              <w:t>3</w:t>
            </w:r>
          </w:p>
          <w:p>
            <w:pPr>
              <w:pStyle w:val="10"/>
              <w:spacing w:before="1"/>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ind w:left="200"/>
              <w:rPr>
                <w:sz w:val="23"/>
              </w:rPr>
            </w:pPr>
            <w:r>
              <w:rPr>
                <w:color w:val="AAAAAA"/>
                <w:w w:val="100"/>
                <w:sz w:val="23"/>
              </w:rPr>
              <w:t>7</w:t>
            </w:r>
          </w:p>
        </w:tc>
        <w:tc>
          <w:tcPr>
            <w:tcW w:w="7926" w:type="dxa"/>
            <w:tcBorders>
              <w:top w:val="single" w:color="CCCCCC" w:sz="6" w:space="0"/>
            </w:tcBorders>
            <w:shd w:val="clear" w:color="auto" w:fill="EDEDED"/>
          </w:tcPr>
          <w:p>
            <w:pPr>
              <w:pStyle w:val="10"/>
              <w:spacing w:before="143" w:line="278" w:lineRule="auto"/>
              <w:ind w:left="119"/>
              <w:rPr>
                <w:i/>
                <w:sz w:val="23"/>
              </w:rPr>
            </w:pPr>
            <w:r>
              <w:rPr>
                <w:i/>
                <w:color w:val="408090"/>
                <w:spacing w:val="2"/>
                <w:sz w:val="23"/>
              </w:rPr>
              <w:t>##</w:t>
            </w:r>
            <w:r>
              <w:rPr>
                <w:i/>
                <w:color w:val="408090"/>
                <w:spacing w:val="-52"/>
                <w:sz w:val="23"/>
              </w:rPr>
              <w:t xml:space="preserve"> </w:t>
            </w:r>
            <w:r>
              <w:rPr>
                <w:i/>
                <w:color w:val="408090"/>
                <w:spacing w:val="2"/>
                <w:sz w:val="23"/>
              </w:rPr>
              <w:t>Animal</w:t>
            </w:r>
            <w:r>
              <w:rPr>
                <w:i/>
                <w:color w:val="408090"/>
                <w:spacing w:val="-49"/>
                <w:sz w:val="23"/>
              </w:rPr>
              <w:t xml:space="preserve"> </w:t>
            </w:r>
            <w:r>
              <w:rPr>
                <w:i/>
                <w:color w:val="408090"/>
                <w:spacing w:val="3"/>
                <w:sz w:val="23"/>
              </w:rPr>
              <w:t>is-a</w:t>
            </w:r>
            <w:r>
              <w:rPr>
                <w:i/>
                <w:color w:val="408090"/>
                <w:spacing w:val="-52"/>
                <w:sz w:val="23"/>
              </w:rPr>
              <w:t xml:space="preserve"> </w:t>
            </w:r>
            <w:r>
              <w:rPr>
                <w:i/>
                <w:color w:val="408090"/>
                <w:spacing w:val="2"/>
                <w:sz w:val="23"/>
              </w:rPr>
              <w:t>object</w:t>
            </w:r>
            <w:r>
              <w:rPr>
                <w:i/>
                <w:color w:val="408090"/>
                <w:spacing w:val="-49"/>
                <w:sz w:val="23"/>
              </w:rPr>
              <w:t xml:space="preserve"> </w:t>
            </w:r>
            <w:r>
              <w:rPr>
                <w:i/>
                <w:color w:val="408090"/>
                <w:spacing w:val="2"/>
                <w:sz w:val="23"/>
              </w:rPr>
              <w:t>(yes, sort</w:t>
            </w:r>
            <w:r>
              <w:rPr>
                <w:i/>
                <w:color w:val="408090"/>
                <w:spacing w:val="-49"/>
                <w:sz w:val="23"/>
              </w:rPr>
              <w:t xml:space="preserve"> </w:t>
            </w:r>
            <w:r>
              <w:rPr>
                <w:i/>
                <w:color w:val="408090"/>
                <w:sz w:val="23"/>
              </w:rPr>
              <w:t>of</w:t>
            </w:r>
            <w:r>
              <w:rPr>
                <w:i/>
                <w:color w:val="408090"/>
                <w:spacing w:val="-52"/>
                <w:sz w:val="23"/>
              </w:rPr>
              <w:t xml:space="preserve"> </w:t>
            </w:r>
            <w:r>
              <w:rPr>
                <w:i/>
                <w:color w:val="408090"/>
                <w:spacing w:val="3"/>
                <w:sz w:val="23"/>
              </w:rPr>
              <w:t>confusing)</w:t>
            </w:r>
            <w:r>
              <w:rPr>
                <w:i/>
                <w:color w:val="408090"/>
                <w:spacing w:val="-49"/>
                <w:sz w:val="23"/>
              </w:rPr>
              <w:t xml:space="preserve"> </w:t>
            </w:r>
            <w:r>
              <w:rPr>
                <w:i/>
                <w:color w:val="408090"/>
                <w:spacing w:val="2"/>
                <w:sz w:val="23"/>
              </w:rPr>
              <w:t>look</w:t>
            </w:r>
            <w:r>
              <w:rPr>
                <w:i/>
                <w:color w:val="408090"/>
                <w:spacing w:val="-51"/>
                <w:sz w:val="23"/>
              </w:rPr>
              <w:t xml:space="preserve"> </w:t>
            </w:r>
            <w:r>
              <w:rPr>
                <w:i/>
                <w:color w:val="408090"/>
                <w:spacing w:val="2"/>
                <w:sz w:val="23"/>
              </w:rPr>
              <w:t>at</w:t>
            </w:r>
            <w:r>
              <w:rPr>
                <w:i/>
                <w:color w:val="408090"/>
                <w:spacing w:val="-52"/>
                <w:sz w:val="23"/>
              </w:rPr>
              <w:t xml:space="preserve"> </w:t>
            </w:r>
            <w:r>
              <w:rPr>
                <w:i/>
                <w:color w:val="408090"/>
                <w:spacing w:val="2"/>
                <w:sz w:val="23"/>
              </w:rPr>
              <w:t>the</w:t>
            </w:r>
            <w:r>
              <w:rPr>
                <w:i/>
                <w:color w:val="408090"/>
                <w:spacing w:val="-49"/>
                <w:sz w:val="23"/>
              </w:rPr>
              <w:t xml:space="preserve"> </w:t>
            </w:r>
            <w:r>
              <w:rPr>
                <w:i/>
                <w:color w:val="408090"/>
                <w:sz w:val="23"/>
              </w:rPr>
              <w:t xml:space="preserve">extra </w:t>
            </w:r>
            <w:r>
              <w:rPr>
                <w:i/>
                <w:color w:val="408090"/>
                <w:spacing w:val="2"/>
                <w:sz w:val="23"/>
              </w:rPr>
              <w:t>credit</w:t>
            </w:r>
          </w:p>
          <w:p>
            <w:pPr>
              <w:pStyle w:val="10"/>
              <w:spacing w:before="9"/>
              <w:rPr>
                <w:rFonts w:ascii="宋体"/>
                <w:sz w:val="18"/>
              </w:rPr>
            </w:pPr>
          </w:p>
          <w:p>
            <w:pPr>
              <w:pStyle w:val="10"/>
              <w:spacing w:line="491" w:lineRule="auto"/>
              <w:ind w:left="611" w:right="4665" w:hanging="492"/>
              <w:rPr>
                <w:b/>
                <w:sz w:val="23"/>
              </w:rPr>
            </w:pPr>
            <w:r>
              <w:rPr>
                <w:b/>
                <w:color w:val="006F1F"/>
                <w:sz w:val="23"/>
              </w:rPr>
              <w:t xml:space="preserve">class </w:t>
            </w:r>
            <w:r>
              <w:rPr>
                <w:b/>
                <w:color w:val="0D84B5"/>
                <w:sz w:val="23"/>
              </w:rPr>
              <w:t>Animal</w:t>
            </w:r>
            <w:r>
              <w:rPr>
                <w:sz w:val="23"/>
              </w:rPr>
              <w:t>(</w:t>
            </w:r>
            <w:r>
              <w:rPr>
                <w:color w:val="006F1F"/>
                <w:sz w:val="23"/>
              </w:rPr>
              <w:t>object</w:t>
            </w:r>
            <w:r>
              <w:rPr>
                <w:sz w:val="23"/>
              </w:rPr>
              <w:t xml:space="preserve">): </w:t>
            </w:r>
            <w:r>
              <w:rPr>
                <w:b/>
                <w:color w:val="006F1F"/>
                <w:sz w:val="23"/>
              </w:rPr>
              <w:t>pass</w:t>
            </w:r>
          </w:p>
          <w:p>
            <w:pPr>
              <w:pStyle w:val="10"/>
              <w:rPr>
                <w:rFonts w:ascii="宋体"/>
                <w:sz w:val="22"/>
              </w:rPr>
            </w:pPr>
          </w:p>
          <w:p>
            <w:pPr>
              <w:pStyle w:val="10"/>
              <w:spacing w:before="1"/>
              <w:rPr>
                <w:rFonts w:ascii="宋体"/>
                <w:sz w:val="21"/>
              </w:rPr>
            </w:pPr>
          </w:p>
          <w:p>
            <w:pPr>
              <w:pStyle w:val="10"/>
              <w:ind w:left="119"/>
              <w:rPr>
                <w:i/>
                <w:sz w:val="23"/>
              </w:rPr>
            </w:pPr>
            <w:r>
              <w:rPr>
                <w:i/>
                <w:color w:val="408090"/>
                <w:sz w:val="23"/>
              </w:rPr>
              <w:t>## ??</w:t>
            </w:r>
          </w:p>
          <w:p>
            <w:pPr>
              <w:pStyle w:val="10"/>
              <w:spacing w:before="1"/>
              <w:rPr>
                <w:rFonts w:ascii="宋体"/>
                <w:sz w:val="22"/>
              </w:rPr>
            </w:pPr>
          </w:p>
          <w:p>
            <w:pPr>
              <w:pStyle w:val="10"/>
              <w:ind w:left="119"/>
              <w:rPr>
                <w:sz w:val="23"/>
              </w:rPr>
            </w:pPr>
            <w:r>
              <w:rPr>
                <w:b/>
                <w:color w:val="006F1F"/>
                <w:sz w:val="23"/>
              </w:rPr>
              <w:t xml:space="preserve">class </w:t>
            </w:r>
            <w:r>
              <w:rPr>
                <w:b/>
                <w:color w:val="0D84B5"/>
                <w:sz w:val="23"/>
              </w:rPr>
              <w:t>Dog</w:t>
            </w:r>
            <w:r>
              <w:rPr>
                <w:sz w:val="23"/>
              </w:rPr>
              <w:t>(Animal):</w:t>
            </w:r>
          </w:p>
        </w:tc>
      </w:tr>
    </w:tbl>
    <w:p>
      <w:pPr>
        <w:spacing w:after="0"/>
        <w:rPr>
          <w:sz w:val="23"/>
        </w:rPr>
        <w:sectPr>
          <w:pgSz w:w="11910" w:h="16840"/>
          <w:pgMar w:top="1420" w:right="1440" w:bottom="138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02" w:hRule="atLeast"/>
        </w:trPr>
        <w:tc>
          <w:tcPr>
            <w:tcW w:w="582" w:type="dxa"/>
          </w:tcPr>
          <w:p>
            <w:pPr>
              <w:pStyle w:val="10"/>
              <w:spacing w:before="21"/>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rPr>
                <w:rFonts w:ascii="宋体"/>
                <w:sz w:val="22"/>
              </w:rPr>
            </w:pPr>
          </w:p>
          <w:p>
            <w:pPr>
              <w:pStyle w:val="10"/>
              <w:spacing w:before="1"/>
              <w:ind w:left="180" w:right="98"/>
              <w:jc w:val="center"/>
              <w:rPr>
                <w:sz w:val="23"/>
              </w:rPr>
            </w:pPr>
            <w:r>
              <w:rPr>
                <w:color w:val="AAAAAA"/>
                <w:spacing w:val="5"/>
                <w:sz w:val="23"/>
              </w:rPr>
              <w:t>12</w:t>
            </w:r>
          </w:p>
          <w:p>
            <w:pPr>
              <w:pStyle w:val="10"/>
              <w:rPr>
                <w:rFonts w:ascii="宋体"/>
                <w:sz w:val="22"/>
              </w:rPr>
            </w:pPr>
          </w:p>
          <w:p>
            <w:pPr>
              <w:pStyle w:val="10"/>
              <w:ind w:left="180" w:right="98"/>
              <w:jc w:val="center"/>
              <w:rPr>
                <w:sz w:val="23"/>
              </w:rPr>
            </w:pPr>
            <w:r>
              <w:rPr>
                <w:color w:val="AAAAAA"/>
                <w:spacing w:val="5"/>
                <w:sz w:val="23"/>
              </w:rPr>
              <w:t>13</w:t>
            </w:r>
          </w:p>
          <w:p>
            <w:pPr>
              <w:pStyle w:val="10"/>
              <w:spacing w:before="2"/>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rPr>
                <w:rFonts w:ascii="宋体"/>
                <w:sz w:val="22"/>
              </w:rPr>
            </w:pPr>
          </w:p>
          <w:p>
            <w:pPr>
              <w:pStyle w:val="10"/>
              <w:spacing w:before="1"/>
              <w:ind w:left="180" w:right="98"/>
              <w:jc w:val="center"/>
              <w:rPr>
                <w:sz w:val="23"/>
              </w:rPr>
            </w:pPr>
            <w:r>
              <w:rPr>
                <w:color w:val="AAAAAA"/>
                <w:spacing w:val="5"/>
                <w:sz w:val="23"/>
              </w:rPr>
              <w:t>16</w:t>
            </w:r>
          </w:p>
          <w:p>
            <w:pPr>
              <w:pStyle w:val="10"/>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p>
            <w:pPr>
              <w:pStyle w:val="10"/>
              <w:spacing w:before="1"/>
              <w:rPr>
                <w:rFonts w:ascii="宋体"/>
                <w:sz w:val="22"/>
              </w:rPr>
            </w:pPr>
          </w:p>
          <w:p>
            <w:pPr>
              <w:pStyle w:val="10"/>
              <w:ind w:left="180" w:right="98"/>
              <w:jc w:val="center"/>
              <w:rPr>
                <w:sz w:val="23"/>
              </w:rPr>
            </w:pPr>
            <w:r>
              <w:rPr>
                <w:color w:val="AAAAAA"/>
                <w:spacing w:val="5"/>
                <w:sz w:val="23"/>
              </w:rPr>
              <w:t>22</w:t>
            </w:r>
          </w:p>
          <w:p>
            <w:pPr>
              <w:pStyle w:val="10"/>
              <w:rPr>
                <w:rFonts w:ascii="宋体"/>
                <w:sz w:val="22"/>
              </w:rPr>
            </w:pPr>
          </w:p>
          <w:p>
            <w:pPr>
              <w:pStyle w:val="10"/>
              <w:spacing w:before="1"/>
              <w:ind w:left="180" w:right="98"/>
              <w:jc w:val="center"/>
              <w:rPr>
                <w:sz w:val="23"/>
              </w:rPr>
            </w:pPr>
            <w:r>
              <w:rPr>
                <w:color w:val="AAAAAA"/>
                <w:spacing w:val="5"/>
                <w:sz w:val="23"/>
              </w:rPr>
              <w:t>23</w:t>
            </w:r>
          </w:p>
          <w:p>
            <w:pPr>
              <w:pStyle w:val="10"/>
              <w:rPr>
                <w:rFonts w:ascii="宋体"/>
                <w:sz w:val="22"/>
              </w:rPr>
            </w:pPr>
          </w:p>
          <w:p>
            <w:pPr>
              <w:pStyle w:val="10"/>
              <w:ind w:left="180" w:right="98"/>
              <w:jc w:val="center"/>
              <w:rPr>
                <w:sz w:val="23"/>
              </w:rPr>
            </w:pPr>
            <w:r>
              <w:rPr>
                <w:color w:val="AAAAAA"/>
                <w:spacing w:val="5"/>
                <w:sz w:val="23"/>
              </w:rPr>
              <w:t>24</w:t>
            </w:r>
          </w:p>
          <w:p>
            <w:pPr>
              <w:pStyle w:val="10"/>
              <w:spacing w:before="2"/>
              <w:rPr>
                <w:rFonts w:ascii="宋体"/>
                <w:sz w:val="22"/>
              </w:rPr>
            </w:pPr>
          </w:p>
          <w:p>
            <w:pPr>
              <w:pStyle w:val="10"/>
              <w:ind w:left="180" w:right="98"/>
              <w:jc w:val="center"/>
              <w:rPr>
                <w:sz w:val="23"/>
              </w:rPr>
            </w:pPr>
            <w:r>
              <w:rPr>
                <w:color w:val="AAAAAA"/>
                <w:spacing w:val="5"/>
                <w:sz w:val="23"/>
              </w:rPr>
              <w:t>25</w:t>
            </w:r>
          </w:p>
          <w:p>
            <w:pPr>
              <w:pStyle w:val="10"/>
              <w:spacing w:before="1"/>
              <w:rPr>
                <w:rFonts w:ascii="宋体"/>
                <w:sz w:val="22"/>
              </w:rPr>
            </w:pPr>
          </w:p>
          <w:p>
            <w:pPr>
              <w:pStyle w:val="10"/>
              <w:ind w:left="180" w:right="98"/>
              <w:jc w:val="center"/>
              <w:rPr>
                <w:sz w:val="23"/>
              </w:rPr>
            </w:pPr>
            <w:r>
              <w:rPr>
                <w:color w:val="AAAAAA"/>
                <w:spacing w:val="5"/>
                <w:sz w:val="23"/>
              </w:rPr>
              <w:t>26</w:t>
            </w:r>
          </w:p>
          <w:p>
            <w:pPr>
              <w:pStyle w:val="10"/>
              <w:rPr>
                <w:rFonts w:ascii="宋体"/>
                <w:sz w:val="22"/>
              </w:rPr>
            </w:pPr>
          </w:p>
          <w:p>
            <w:pPr>
              <w:pStyle w:val="10"/>
              <w:spacing w:before="1"/>
              <w:ind w:left="180" w:right="98"/>
              <w:jc w:val="center"/>
              <w:rPr>
                <w:sz w:val="23"/>
              </w:rPr>
            </w:pPr>
            <w:r>
              <w:rPr>
                <w:color w:val="AAAAAA"/>
                <w:spacing w:val="5"/>
                <w:sz w:val="23"/>
              </w:rPr>
              <w:t>27</w:t>
            </w:r>
          </w:p>
          <w:p>
            <w:pPr>
              <w:pStyle w:val="10"/>
              <w:rPr>
                <w:rFonts w:ascii="宋体"/>
                <w:sz w:val="22"/>
              </w:rPr>
            </w:pPr>
          </w:p>
          <w:p>
            <w:pPr>
              <w:pStyle w:val="10"/>
              <w:ind w:left="180" w:right="98"/>
              <w:jc w:val="center"/>
              <w:rPr>
                <w:sz w:val="23"/>
              </w:rPr>
            </w:pPr>
            <w:r>
              <w:rPr>
                <w:color w:val="AAAAAA"/>
                <w:spacing w:val="5"/>
                <w:sz w:val="23"/>
              </w:rPr>
              <w:t>28</w:t>
            </w:r>
          </w:p>
          <w:p>
            <w:pPr>
              <w:pStyle w:val="10"/>
              <w:spacing w:before="1"/>
              <w:rPr>
                <w:rFonts w:ascii="宋体"/>
                <w:sz w:val="22"/>
              </w:rPr>
            </w:pPr>
          </w:p>
          <w:p>
            <w:pPr>
              <w:pStyle w:val="10"/>
              <w:ind w:left="180" w:right="98"/>
              <w:jc w:val="center"/>
              <w:rPr>
                <w:sz w:val="23"/>
              </w:rPr>
            </w:pPr>
            <w:r>
              <w:rPr>
                <w:color w:val="AAAAAA"/>
                <w:spacing w:val="5"/>
                <w:sz w:val="23"/>
              </w:rPr>
              <w:t>29</w:t>
            </w:r>
          </w:p>
          <w:p>
            <w:pPr>
              <w:pStyle w:val="10"/>
              <w:spacing w:before="1"/>
              <w:rPr>
                <w:rFonts w:ascii="宋体"/>
                <w:sz w:val="22"/>
              </w:rPr>
            </w:pPr>
          </w:p>
          <w:p>
            <w:pPr>
              <w:pStyle w:val="10"/>
              <w:ind w:left="180" w:right="98"/>
              <w:jc w:val="center"/>
              <w:rPr>
                <w:sz w:val="23"/>
              </w:rPr>
            </w:pPr>
            <w:r>
              <w:rPr>
                <w:color w:val="AAAAAA"/>
                <w:spacing w:val="5"/>
                <w:sz w:val="23"/>
              </w:rPr>
              <w:t>30</w:t>
            </w:r>
          </w:p>
          <w:p>
            <w:pPr>
              <w:pStyle w:val="10"/>
              <w:spacing w:before="1"/>
              <w:rPr>
                <w:rFonts w:ascii="宋体"/>
                <w:sz w:val="22"/>
              </w:rPr>
            </w:pPr>
          </w:p>
          <w:p>
            <w:pPr>
              <w:pStyle w:val="10"/>
              <w:ind w:left="180" w:right="98"/>
              <w:jc w:val="center"/>
              <w:rPr>
                <w:sz w:val="23"/>
              </w:rPr>
            </w:pPr>
            <w:r>
              <w:rPr>
                <w:color w:val="AAAAAA"/>
                <w:spacing w:val="5"/>
                <w:sz w:val="23"/>
              </w:rPr>
              <w:t>31</w:t>
            </w:r>
          </w:p>
          <w:p>
            <w:pPr>
              <w:pStyle w:val="10"/>
              <w:spacing w:before="1"/>
              <w:rPr>
                <w:rFonts w:ascii="宋体"/>
                <w:sz w:val="22"/>
              </w:rPr>
            </w:pPr>
          </w:p>
          <w:p>
            <w:pPr>
              <w:pStyle w:val="10"/>
              <w:ind w:left="180" w:right="98"/>
              <w:jc w:val="center"/>
              <w:rPr>
                <w:sz w:val="23"/>
              </w:rPr>
            </w:pPr>
            <w:r>
              <w:rPr>
                <w:color w:val="AAAAAA"/>
                <w:spacing w:val="5"/>
                <w:sz w:val="23"/>
              </w:rPr>
              <w:t>32</w:t>
            </w:r>
          </w:p>
        </w:tc>
        <w:tc>
          <w:tcPr>
            <w:tcW w:w="7927" w:type="dxa"/>
            <w:shd w:val="clear" w:color="auto" w:fill="EDEDED"/>
          </w:tcPr>
          <w:p>
            <w:pPr>
              <w:pStyle w:val="10"/>
              <w:spacing w:before="21"/>
              <w:ind w:left="644" w:right="4081"/>
              <w:jc w:val="center"/>
              <w:rPr>
                <w:sz w:val="23"/>
              </w:rPr>
            </w:pPr>
            <w:r>
              <w:rPr>
                <w:b/>
                <w:color w:val="006F1F"/>
                <w:sz w:val="23"/>
              </w:rPr>
              <w:t xml:space="preserve">def </w:t>
            </w:r>
            <w:r>
              <w:rPr>
                <w:color w:val="05287D"/>
                <w:sz w:val="23"/>
              </w:rPr>
              <w:t>__init__</w:t>
            </w:r>
            <w:r>
              <w:rPr>
                <w:sz w:val="23"/>
              </w:rPr>
              <w:t>(</w:t>
            </w:r>
            <w:r>
              <w:rPr>
                <w:color w:val="006F1F"/>
                <w:sz w:val="23"/>
              </w:rPr>
              <w:t>self</w:t>
            </w:r>
            <w:r>
              <w:rPr>
                <w:sz w:val="23"/>
              </w:rPr>
              <w:t>, name):</w:t>
            </w:r>
          </w:p>
          <w:p>
            <w:pPr>
              <w:pStyle w:val="10"/>
              <w:spacing w:before="1"/>
              <w:rPr>
                <w:rFonts w:ascii="宋体"/>
                <w:sz w:val="22"/>
              </w:rPr>
            </w:pPr>
          </w:p>
          <w:p>
            <w:pPr>
              <w:pStyle w:val="10"/>
              <w:ind w:left="1103"/>
              <w:rPr>
                <w:i/>
                <w:sz w:val="23"/>
              </w:rPr>
            </w:pPr>
            <w:r>
              <w:rPr>
                <w:i/>
                <w:color w:val="408090"/>
                <w:sz w:val="23"/>
              </w:rPr>
              <w:t>## ??</w:t>
            </w:r>
          </w:p>
          <w:p>
            <w:pPr>
              <w:pStyle w:val="10"/>
              <w:spacing w:before="1"/>
              <w:rPr>
                <w:rFonts w:ascii="宋体"/>
                <w:sz w:val="22"/>
              </w:rPr>
            </w:pPr>
          </w:p>
          <w:p>
            <w:pPr>
              <w:pStyle w:val="10"/>
              <w:ind w:left="1103"/>
              <w:rPr>
                <w:sz w:val="23"/>
              </w:rPr>
            </w:pPr>
            <w:r>
              <w:rPr>
                <w:color w:val="006F1F"/>
                <w:sz w:val="23"/>
              </w:rPr>
              <w:t>self</w:t>
            </w:r>
            <w:r>
              <w:rPr>
                <w:color w:val="666666"/>
                <w:sz w:val="23"/>
              </w:rPr>
              <w:t>.</w:t>
            </w:r>
            <w:r>
              <w:rPr>
                <w:sz w:val="23"/>
              </w:rPr>
              <w:t xml:space="preserve">name </w:t>
            </w:r>
            <w:r>
              <w:rPr>
                <w:color w:val="666666"/>
                <w:sz w:val="23"/>
              </w:rPr>
              <w:t xml:space="preserve">= </w:t>
            </w:r>
            <w:r>
              <w:rPr>
                <w:sz w:val="23"/>
              </w:rPr>
              <w:t>name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spacing w:before="1"/>
              <w:rPr>
                <w:rFonts w:ascii="宋体"/>
                <w:sz w:val="22"/>
              </w:rPr>
            </w:pPr>
          </w:p>
          <w:p>
            <w:pPr>
              <w:pStyle w:val="10"/>
              <w:ind w:left="119"/>
              <w:rPr>
                <w:sz w:val="23"/>
              </w:rPr>
            </w:pPr>
            <w:r>
              <w:rPr>
                <w:b/>
                <w:color w:val="006F1F"/>
                <w:sz w:val="23"/>
              </w:rPr>
              <w:t xml:space="preserve">class </w:t>
            </w:r>
            <w:r>
              <w:rPr>
                <w:b/>
                <w:color w:val="0D84B5"/>
                <w:sz w:val="23"/>
              </w:rPr>
              <w:t>Cat</w:t>
            </w:r>
            <w:r>
              <w:rPr>
                <w:sz w:val="23"/>
              </w:rPr>
              <w:t>(Animal):</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44" w:right="4081"/>
              <w:jc w:val="center"/>
              <w:rPr>
                <w:sz w:val="23"/>
              </w:rPr>
            </w:pPr>
            <w:r>
              <w:rPr>
                <w:b/>
                <w:color w:val="006F1F"/>
                <w:sz w:val="23"/>
              </w:rPr>
              <w:t xml:space="preserve">def </w:t>
            </w:r>
            <w:r>
              <w:rPr>
                <w:color w:val="05287D"/>
                <w:sz w:val="23"/>
              </w:rPr>
              <w:t>__init__</w:t>
            </w:r>
            <w:r>
              <w:rPr>
                <w:sz w:val="23"/>
              </w:rPr>
              <w:t>(</w:t>
            </w:r>
            <w:r>
              <w:rPr>
                <w:color w:val="006F1F"/>
                <w:sz w:val="23"/>
              </w:rPr>
              <w:t>self</w:t>
            </w:r>
            <w:r>
              <w:rPr>
                <w:sz w:val="23"/>
              </w:rPr>
              <w:t>, name):</w:t>
            </w:r>
          </w:p>
          <w:p>
            <w:pPr>
              <w:pStyle w:val="10"/>
              <w:spacing w:before="1"/>
              <w:rPr>
                <w:rFonts w:ascii="宋体"/>
                <w:sz w:val="22"/>
              </w:rPr>
            </w:pPr>
          </w:p>
          <w:p>
            <w:pPr>
              <w:pStyle w:val="10"/>
              <w:ind w:left="1103"/>
              <w:rPr>
                <w:i/>
                <w:sz w:val="23"/>
              </w:rPr>
            </w:pPr>
            <w:r>
              <w:rPr>
                <w:i/>
                <w:color w:val="408090"/>
                <w:sz w:val="23"/>
              </w:rPr>
              <w:t>## ??</w:t>
            </w:r>
          </w:p>
          <w:p>
            <w:pPr>
              <w:pStyle w:val="10"/>
              <w:spacing w:before="1"/>
              <w:rPr>
                <w:rFonts w:ascii="宋体"/>
                <w:sz w:val="22"/>
              </w:rPr>
            </w:pPr>
          </w:p>
          <w:p>
            <w:pPr>
              <w:pStyle w:val="10"/>
              <w:ind w:left="1103"/>
              <w:rPr>
                <w:sz w:val="23"/>
              </w:rPr>
            </w:pPr>
            <w:r>
              <w:rPr>
                <w:color w:val="006F1F"/>
                <w:sz w:val="23"/>
              </w:rPr>
              <w:t>self</w:t>
            </w:r>
            <w:r>
              <w:rPr>
                <w:color w:val="666666"/>
                <w:sz w:val="23"/>
              </w:rPr>
              <w:t>.</w:t>
            </w:r>
            <w:r>
              <w:rPr>
                <w:sz w:val="23"/>
              </w:rPr>
              <w:t xml:space="preserve">name </w:t>
            </w:r>
            <w:r>
              <w:rPr>
                <w:color w:val="666666"/>
                <w:sz w:val="23"/>
              </w:rPr>
              <w:t xml:space="preserve">= </w:t>
            </w:r>
            <w:r>
              <w:rPr>
                <w:sz w:val="23"/>
              </w:rPr>
              <w:t>name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spacing w:before="1"/>
              <w:rPr>
                <w:rFonts w:ascii="宋体"/>
                <w:sz w:val="22"/>
              </w:rPr>
            </w:pPr>
          </w:p>
          <w:p>
            <w:pPr>
              <w:pStyle w:val="10"/>
              <w:ind w:left="119"/>
              <w:rPr>
                <w:sz w:val="23"/>
              </w:rPr>
            </w:pPr>
            <w:r>
              <w:rPr>
                <w:b/>
                <w:color w:val="006F1F"/>
                <w:sz w:val="23"/>
              </w:rPr>
              <w:t xml:space="preserve">class </w:t>
            </w:r>
            <w:r>
              <w:rPr>
                <w:b/>
                <w:color w:val="0D84B5"/>
                <w:sz w:val="23"/>
              </w:rPr>
              <w:t>Person</w:t>
            </w:r>
            <w:r>
              <w:rPr>
                <w:sz w:val="23"/>
              </w:rPr>
              <w:t>(</w:t>
            </w:r>
            <w:r>
              <w:rPr>
                <w:color w:val="006F1F"/>
                <w:sz w:val="23"/>
              </w:rPr>
              <w:t>object</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44" w:right="4081"/>
              <w:jc w:val="center"/>
              <w:rPr>
                <w:sz w:val="23"/>
              </w:rPr>
            </w:pPr>
            <w:r>
              <w:rPr>
                <w:b/>
                <w:color w:val="006F1F"/>
                <w:sz w:val="23"/>
              </w:rPr>
              <w:t xml:space="preserve">def </w:t>
            </w:r>
            <w:r>
              <w:rPr>
                <w:color w:val="05287D"/>
                <w:sz w:val="23"/>
              </w:rPr>
              <w:t>__init__</w:t>
            </w:r>
            <w:r>
              <w:rPr>
                <w:sz w:val="23"/>
              </w:rPr>
              <w:t>(</w:t>
            </w:r>
            <w:r>
              <w:rPr>
                <w:color w:val="006F1F"/>
                <w:sz w:val="23"/>
              </w:rPr>
              <w:t>self</w:t>
            </w:r>
            <w:r>
              <w:rPr>
                <w:sz w:val="23"/>
              </w:rPr>
              <w:t>, name):</w:t>
            </w:r>
          </w:p>
          <w:p>
            <w:pPr>
              <w:pStyle w:val="10"/>
              <w:rPr>
                <w:rFonts w:ascii="宋体"/>
                <w:sz w:val="22"/>
              </w:rPr>
            </w:pPr>
          </w:p>
          <w:p>
            <w:pPr>
              <w:pStyle w:val="10"/>
              <w:spacing w:before="1"/>
              <w:ind w:left="1103"/>
              <w:rPr>
                <w:i/>
                <w:sz w:val="23"/>
              </w:rPr>
            </w:pPr>
            <w:r>
              <w:rPr>
                <w:i/>
                <w:color w:val="408090"/>
                <w:sz w:val="23"/>
              </w:rPr>
              <w:t>## ??</w:t>
            </w:r>
          </w:p>
          <w:p>
            <w:pPr>
              <w:pStyle w:val="10"/>
              <w:rPr>
                <w:rFonts w:ascii="宋体"/>
                <w:sz w:val="22"/>
              </w:rPr>
            </w:pPr>
          </w:p>
          <w:p>
            <w:pPr>
              <w:pStyle w:val="10"/>
              <w:ind w:left="1103"/>
              <w:rPr>
                <w:sz w:val="23"/>
              </w:rPr>
            </w:pPr>
            <w:r>
              <w:rPr>
                <w:color w:val="006F1F"/>
                <w:sz w:val="23"/>
              </w:rPr>
              <w:t>self</w:t>
            </w:r>
            <w:r>
              <w:rPr>
                <w:color w:val="666666"/>
                <w:sz w:val="23"/>
              </w:rPr>
              <w:t>.</w:t>
            </w:r>
            <w:r>
              <w:rPr>
                <w:sz w:val="23"/>
              </w:rPr>
              <w:t xml:space="preserve">name </w:t>
            </w:r>
            <w:r>
              <w:rPr>
                <w:color w:val="666666"/>
                <w:sz w:val="23"/>
              </w:rPr>
              <w:t xml:space="preserve">= </w:t>
            </w:r>
            <w:r>
              <w:rPr>
                <w:sz w:val="23"/>
              </w:rPr>
              <w:t>name</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03"/>
              <w:rPr>
                <w:i/>
                <w:sz w:val="23"/>
              </w:rPr>
            </w:pPr>
            <w:r>
              <w:rPr>
                <w:i/>
                <w:color w:val="408090"/>
                <w:sz w:val="23"/>
              </w:rPr>
              <w:t>## Person has-a pet of some kind</w:t>
            </w:r>
          </w:p>
          <w:p>
            <w:pPr>
              <w:pStyle w:val="10"/>
              <w:spacing w:before="1"/>
              <w:rPr>
                <w:rFonts w:ascii="宋体"/>
                <w:sz w:val="22"/>
              </w:rPr>
            </w:pPr>
          </w:p>
          <w:p>
            <w:pPr>
              <w:pStyle w:val="10"/>
              <w:ind w:left="1103"/>
              <w:rPr>
                <w:sz w:val="23"/>
              </w:rPr>
            </w:pPr>
            <w:r>
              <w:rPr>
                <w:color w:val="006F1F"/>
                <w:sz w:val="23"/>
              </w:rPr>
              <w:t>self</w:t>
            </w:r>
            <w:r>
              <w:rPr>
                <w:color w:val="666666"/>
                <w:sz w:val="23"/>
              </w:rPr>
              <w:t>.</w:t>
            </w:r>
            <w:r>
              <w:rPr>
                <w:sz w:val="23"/>
              </w:rPr>
              <w:t xml:space="preserve">pet </w:t>
            </w:r>
            <w:r>
              <w:rPr>
                <w:color w:val="666666"/>
                <w:sz w:val="23"/>
              </w:rPr>
              <w:t xml:space="preserve">= </w:t>
            </w:r>
            <w:r>
              <w:rPr>
                <w:color w:val="006F1F"/>
                <w:sz w:val="23"/>
              </w:rPr>
              <w:t>None</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i/>
                <w:sz w:val="23"/>
              </w:rPr>
            </w:pPr>
            <w:r>
              <w:rPr>
                <w:i/>
                <w:color w:val="408090"/>
                <w:sz w:val="23"/>
              </w:rPr>
              <w:t>## ??</w:t>
            </w:r>
          </w:p>
          <w:p>
            <w:pPr>
              <w:pStyle w:val="10"/>
              <w:rPr>
                <w:rFonts w:ascii="宋体"/>
                <w:sz w:val="22"/>
              </w:rPr>
            </w:pPr>
          </w:p>
          <w:p>
            <w:pPr>
              <w:pStyle w:val="10"/>
              <w:ind w:left="119"/>
              <w:rPr>
                <w:sz w:val="23"/>
              </w:rPr>
            </w:pPr>
            <w:r>
              <w:rPr>
                <w:b/>
                <w:color w:val="006F1F"/>
                <w:sz w:val="23"/>
              </w:rPr>
              <w:t xml:space="preserve">class </w:t>
            </w:r>
            <w:r>
              <w:rPr>
                <w:b/>
                <w:color w:val="0D84B5"/>
                <w:sz w:val="23"/>
              </w:rPr>
              <w:t>Employee</w:t>
            </w:r>
            <w:r>
              <w:rPr>
                <w:sz w:val="23"/>
              </w:rPr>
              <w:t>(Person):</w:t>
            </w:r>
          </w:p>
          <w:p>
            <w:pPr>
              <w:pStyle w:val="10"/>
              <w:rPr>
                <w:rFonts w:ascii="宋体"/>
                <w:sz w:val="22"/>
              </w:rPr>
            </w:pPr>
          </w:p>
          <w:p>
            <w:pPr>
              <w:pStyle w:val="10"/>
              <w:rPr>
                <w:rFonts w:ascii="宋体"/>
                <w:sz w:val="22"/>
              </w:rPr>
            </w:pPr>
          </w:p>
          <w:p>
            <w:pPr>
              <w:pStyle w:val="10"/>
              <w:spacing w:before="3"/>
              <w:rPr>
                <w:rFonts w:ascii="宋体"/>
                <w:sz w:val="21"/>
              </w:rPr>
            </w:pPr>
          </w:p>
          <w:p>
            <w:pPr>
              <w:pStyle w:val="10"/>
              <w:ind w:left="611"/>
              <w:rPr>
                <w:sz w:val="23"/>
              </w:rPr>
            </w:pPr>
            <w:r>
              <w:rPr>
                <w:b/>
                <w:color w:val="006F1F"/>
                <w:sz w:val="23"/>
              </w:rPr>
              <w:t xml:space="preserve">def </w:t>
            </w:r>
            <w:r>
              <w:rPr>
                <w:color w:val="05287D"/>
                <w:sz w:val="23"/>
              </w:rPr>
              <w:t>__init__</w:t>
            </w:r>
            <w:r>
              <w:rPr>
                <w:sz w:val="23"/>
              </w:rPr>
              <w:t>(</w:t>
            </w:r>
            <w:r>
              <w:rPr>
                <w:color w:val="006F1F"/>
                <w:sz w:val="23"/>
              </w:rPr>
              <w:t>self</w:t>
            </w:r>
            <w:r>
              <w:rPr>
                <w:sz w:val="23"/>
              </w:rPr>
              <w:t>, name, salary):</w:t>
            </w:r>
          </w:p>
        </w:tc>
      </w:tr>
    </w:tbl>
    <w:p>
      <w:pPr>
        <w:spacing w:after="0"/>
        <w:rPr>
          <w:sz w:val="23"/>
        </w:rPr>
        <w:sectPr>
          <w:pgSz w:w="11910" w:h="16840"/>
          <w:pgMar w:top="1420" w:right="1440" w:bottom="130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02" w:hRule="atLeast"/>
        </w:trPr>
        <w:tc>
          <w:tcPr>
            <w:tcW w:w="582" w:type="dxa"/>
          </w:tcPr>
          <w:p>
            <w:pPr>
              <w:pStyle w:val="10"/>
              <w:spacing w:before="21"/>
              <w:ind w:left="200"/>
              <w:rPr>
                <w:sz w:val="23"/>
              </w:rPr>
            </w:pPr>
            <w:r>
              <w:rPr>
                <w:color w:val="AAAAAA"/>
                <w:spacing w:val="5"/>
                <w:sz w:val="23"/>
              </w:rPr>
              <w:t>33</w:t>
            </w:r>
          </w:p>
          <w:p>
            <w:pPr>
              <w:pStyle w:val="10"/>
              <w:spacing w:before="1"/>
              <w:rPr>
                <w:rFonts w:ascii="宋体"/>
                <w:sz w:val="22"/>
              </w:rPr>
            </w:pPr>
          </w:p>
          <w:p>
            <w:pPr>
              <w:pStyle w:val="10"/>
              <w:ind w:left="200"/>
              <w:rPr>
                <w:sz w:val="23"/>
              </w:rPr>
            </w:pPr>
            <w:r>
              <w:rPr>
                <w:color w:val="AAAAAA"/>
                <w:spacing w:val="5"/>
                <w:sz w:val="23"/>
              </w:rPr>
              <w:t>34</w:t>
            </w:r>
          </w:p>
          <w:p>
            <w:pPr>
              <w:pStyle w:val="10"/>
              <w:spacing w:before="1"/>
              <w:rPr>
                <w:rFonts w:ascii="宋体"/>
                <w:sz w:val="22"/>
              </w:rPr>
            </w:pPr>
          </w:p>
          <w:p>
            <w:pPr>
              <w:pStyle w:val="10"/>
              <w:ind w:left="200"/>
              <w:rPr>
                <w:sz w:val="23"/>
              </w:rPr>
            </w:pPr>
            <w:r>
              <w:rPr>
                <w:color w:val="AAAAAA"/>
                <w:spacing w:val="5"/>
                <w:sz w:val="23"/>
              </w:rPr>
              <w:t>35</w:t>
            </w:r>
          </w:p>
          <w:p>
            <w:pPr>
              <w:pStyle w:val="10"/>
              <w:spacing w:before="1"/>
              <w:rPr>
                <w:rFonts w:ascii="宋体"/>
                <w:sz w:val="22"/>
              </w:rPr>
            </w:pPr>
          </w:p>
          <w:p>
            <w:pPr>
              <w:pStyle w:val="10"/>
              <w:ind w:left="200"/>
              <w:rPr>
                <w:sz w:val="23"/>
              </w:rPr>
            </w:pPr>
            <w:r>
              <w:rPr>
                <w:color w:val="AAAAAA"/>
                <w:spacing w:val="5"/>
                <w:sz w:val="23"/>
              </w:rPr>
              <w:t>36</w:t>
            </w:r>
          </w:p>
          <w:p>
            <w:pPr>
              <w:pStyle w:val="10"/>
              <w:rPr>
                <w:rFonts w:ascii="宋体"/>
                <w:sz w:val="22"/>
              </w:rPr>
            </w:pPr>
          </w:p>
          <w:p>
            <w:pPr>
              <w:pStyle w:val="10"/>
              <w:spacing w:before="1"/>
              <w:ind w:left="200"/>
              <w:rPr>
                <w:sz w:val="23"/>
              </w:rPr>
            </w:pPr>
            <w:r>
              <w:rPr>
                <w:color w:val="AAAAAA"/>
                <w:spacing w:val="5"/>
                <w:sz w:val="23"/>
              </w:rPr>
              <w:t>37</w:t>
            </w:r>
          </w:p>
          <w:p>
            <w:pPr>
              <w:pStyle w:val="10"/>
              <w:rPr>
                <w:rFonts w:ascii="宋体"/>
                <w:sz w:val="22"/>
              </w:rPr>
            </w:pPr>
          </w:p>
          <w:p>
            <w:pPr>
              <w:pStyle w:val="10"/>
              <w:ind w:left="200"/>
              <w:rPr>
                <w:sz w:val="23"/>
              </w:rPr>
            </w:pPr>
            <w:r>
              <w:rPr>
                <w:color w:val="AAAAAA"/>
                <w:spacing w:val="5"/>
                <w:sz w:val="23"/>
              </w:rPr>
              <w:t>38</w:t>
            </w:r>
          </w:p>
          <w:p>
            <w:pPr>
              <w:pStyle w:val="10"/>
              <w:spacing w:before="2"/>
              <w:rPr>
                <w:rFonts w:ascii="宋体"/>
                <w:sz w:val="22"/>
              </w:rPr>
            </w:pPr>
          </w:p>
          <w:p>
            <w:pPr>
              <w:pStyle w:val="10"/>
              <w:ind w:left="200"/>
              <w:rPr>
                <w:sz w:val="23"/>
              </w:rPr>
            </w:pPr>
            <w:r>
              <w:rPr>
                <w:color w:val="AAAAAA"/>
                <w:spacing w:val="5"/>
                <w:sz w:val="23"/>
              </w:rPr>
              <w:t>39</w:t>
            </w:r>
          </w:p>
          <w:p>
            <w:pPr>
              <w:pStyle w:val="10"/>
              <w:spacing w:before="1"/>
              <w:rPr>
                <w:rFonts w:ascii="宋体"/>
                <w:sz w:val="22"/>
              </w:rPr>
            </w:pPr>
          </w:p>
          <w:p>
            <w:pPr>
              <w:pStyle w:val="10"/>
              <w:ind w:left="200"/>
              <w:rPr>
                <w:sz w:val="23"/>
              </w:rPr>
            </w:pPr>
            <w:r>
              <w:rPr>
                <w:color w:val="AAAAAA"/>
                <w:spacing w:val="5"/>
                <w:sz w:val="23"/>
              </w:rPr>
              <w:t>40</w:t>
            </w:r>
          </w:p>
          <w:p>
            <w:pPr>
              <w:pStyle w:val="10"/>
              <w:rPr>
                <w:rFonts w:ascii="宋体"/>
                <w:sz w:val="22"/>
              </w:rPr>
            </w:pPr>
          </w:p>
          <w:p>
            <w:pPr>
              <w:pStyle w:val="10"/>
              <w:spacing w:before="1"/>
              <w:ind w:left="200"/>
              <w:rPr>
                <w:sz w:val="23"/>
              </w:rPr>
            </w:pPr>
            <w:r>
              <w:rPr>
                <w:color w:val="AAAAAA"/>
                <w:spacing w:val="5"/>
                <w:sz w:val="23"/>
              </w:rPr>
              <w:t>41</w:t>
            </w:r>
          </w:p>
          <w:p>
            <w:pPr>
              <w:pStyle w:val="10"/>
              <w:rPr>
                <w:rFonts w:ascii="宋体"/>
                <w:sz w:val="22"/>
              </w:rPr>
            </w:pPr>
          </w:p>
          <w:p>
            <w:pPr>
              <w:pStyle w:val="10"/>
              <w:ind w:left="200"/>
              <w:rPr>
                <w:sz w:val="23"/>
              </w:rPr>
            </w:pPr>
            <w:r>
              <w:rPr>
                <w:color w:val="AAAAAA"/>
                <w:spacing w:val="5"/>
                <w:sz w:val="23"/>
              </w:rPr>
              <w:t>42</w:t>
            </w:r>
          </w:p>
          <w:p>
            <w:pPr>
              <w:pStyle w:val="10"/>
              <w:spacing w:before="1"/>
              <w:rPr>
                <w:rFonts w:ascii="宋体"/>
                <w:sz w:val="22"/>
              </w:rPr>
            </w:pPr>
          </w:p>
          <w:p>
            <w:pPr>
              <w:pStyle w:val="10"/>
              <w:ind w:left="200"/>
              <w:rPr>
                <w:sz w:val="23"/>
              </w:rPr>
            </w:pPr>
            <w:r>
              <w:rPr>
                <w:color w:val="AAAAAA"/>
                <w:spacing w:val="5"/>
                <w:sz w:val="23"/>
              </w:rPr>
              <w:t>43</w:t>
            </w:r>
          </w:p>
          <w:p>
            <w:pPr>
              <w:pStyle w:val="10"/>
              <w:spacing w:before="1"/>
              <w:rPr>
                <w:rFonts w:ascii="宋体"/>
                <w:sz w:val="22"/>
              </w:rPr>
            </w:pPr>
          </w:p>
          <w:p>
            <w:pPr>
              <w:pStyle w:val="10"/>
              <w:ind w:left="200"/>
              <w:rPr>
                <w:sz w:val="23"/>
              </w:rPr>
            </w:pPr>
            <w:r>
              <w:rPr>
                <w:color w:val="AAAAAA"/>
                <w:spacing w:val="5"/>
                <w:sz w:val="23"/>
              </w:rPr>
              <w:t>44</w:t>
            </w:r>
          </w:p>
          <w:p>
            <w:pPr>
              <w:pStyle w:val="10"/>
              <w:spacing w:before="1"/>
              <w:rPr>
                <w:rFonts w:ascii="宋体"/>
                <w:sz w:val="22"/>
              </w:rPr>
            </w:pPr>
          </w:p>
          <w:p>
            <w:pPr>
              <w:pStyle w:val="10"/>
              <w:ind w:left="200"/>
              <w:rPr>
                <w:sz w:val="23"/>
              </w:rPr>
            </w:pPr>
            <w:r>
              <w:rPr>
                <w:color w:val="AAAAAA"/>
                <w:spacing w:val="5"/>
                <w:sz w:val="23"/>
              </w:rPr>
              <w:t>45</w:t>
            </w:r>
          </w:p>
          <w:p>
            <w:pPr>
              <w:pStyle w:val="10"/>
              <w:spacing w:before="1"/>
              <w:rPr>
                <w:rFonts w:ascii="宋体"/>
                <w:sz w:val="22"/>
              </w:rPr>
            </w:pPr>
          </w:p>
          <w:p>
            <w:pPr>
              <w:pStyle w:val="10"/>
              <w:ind w:left="200"/>
              <w:rPr>
                <w:sz w:val="23"/>
              </w:rPr>
            </w:pPr>
            <w:r>
              <w:rPr>
                <w:color w:val="AAAAAA"/>
                <w:spacing w:val="5"/>
                <w:sz w:val="23"/>
              </w:rPr>
              <w:t>46</w:t>
            </w:r>
          </w:p>
          <w:p>
            <w:pPr>
              <w:pStyle w:val="10"/>
              <w:spacing w:before="1"/>
              <w:rPr>
                <w:rFonts w:ascii="宋体"/>
                <w:sz w:val="22"/>
              </w:rPr>
            </w:pPr>
          </w:p>
          <w:p>
            <w:pPr>
              <w:pStyle w:val="10"/>
              <w:ind w:left="200"/>
              <w:rPr>
                <w:sz w:val="23"/>
              </w:rPr>
            </w:pPr>
            <w:r>
              <w:rPr>
                <w:color w:val="AAAAAA"/>
                <w:spacing w:val="5"/>
                <w:sz w:val="23"/>
              </w:rPr>
              <w:t>47</w:t>
            </w:r>
          </w:p>
          <w:p>
            <w:pPr>
              <w:pStyle w:val="10"/>
              <w:rPr>
                <w:rFonts w:ascii="宋体"/>
                <w:sz w:val="22"/>
              </w:rPr>
            </w:pPr>
          </w:p>
          <w:p>
            <w:pPr>
              <w:pStyle w:val="10"/>
              <w:spacing w:before="1"/>
              <w:ind w:left="200"/>
              <w:rPr>
                <w:sz w:val="23"/>
              </w:rPr>
            </w:pPr>
            <w:r>
              <w:rPr>
                <w:color w:val="AAAAAA"/>
                <w:spacing w:val="5"/>
                <w:sz w:val="23"/>
              </w:rPr>
              <w:t>48</w:t>
            </w:r>
          </w:p>
          <w:p>
            <w:pPr>
              <w:pStyle w:val="10"/>
              <w:rPr>
                <w:rFonts w:ascii="宋体"/>
                <w:sz w:val="22"/>
              </w:rPr>
            </w:pPr>
          </w:p>
          <w:p>
            <w:pPr>
              <w:pStyle w:val="10"/>
              <w:ind w:left="200"/>
              <w:rPr>
                <w:sz w:val="23"/>
              </w:rPr>
            </w:pPr>
            <w:r>
              <w:rPr>
                <w:color w:val="AAAAAA"/>
                <w:spacing w:val="5"/>
                <w:sz w:val="23"/>
              </w:rPr>
              <w:t>49</w:t>
            </w:r>
          </w:p>
          <w:p>
            <w:pPr>
              <w:pStyle w:val="10"/>
              <w:spacing w:before="2"/>
              <w:rPr>
                <w:rFonts w:ascii="宋体"/>
                <w:sz w:val="22"/>
              </w:rPr>
            </w:pPr>
          </w:p>
          <w:p>
            <w:pPr>
              <w:pStyle w:val="10"/>
              <w:ind w:left="200"/>
              <w:rPr>
                <w:sz w:val="23"/>
              </w:rPr>
            </w:pPr>
            <w:r>
              <w:rPr>
                <w:color w:val="AAAAAA"/>
                <w:spacing w:val="5"/>
                <w:sz w:val="23"/>
              </w:rPr>
              <w:t>50</w:t>
            </w:r>
          </w:p>
          <w:p>
            <w:pPr>
              <w:pStyle w:val="10"/>
              <w:spacing w:before="1"/>
              <w:rPr>
                <w:rFonts w:ascii="宋体"/>
                <w:sz w:val="22"/>
              </w:rPr>
            </w:pPr>
          </w:p>
          <w:p>
            <w:pPr>
              <w:pStyle w:val="10"/>
              <w:ind w:left="200"/>
              <w:rPr>
                <w:sz w:val="23"/>
              </w:rPr>
            </w:pPr>
            <w:r>
              <w:rPr>
                <w:color w:val="AAAAAA"/>
                <w:spacing w:val="5"/>
                <w:sz w:val="23"/>
              </w:rPr>
              <w:t>51</w:t>
            </w:r>
          </w:p>
          <w:p>
            <w:pPr>
              <w:pStyle w:val="10"/>
              <w:rPr>
                <w:rFonts w:ascii="宋体"/>
                <w:sz w:val="22"/>
              </w:rPr>
            </w:pPr>
          </w:p>
          <w:p>
            <w:pPr>
              <w:pStyle w:val="10"/>
              <w:spacing w:before="1"/>
              <w:ind w:left="200"/>
              <w:rPr>
                <w:sz w:val="23"/>
              </w:rPr>
            </w:pPr>
            <w:r>
              <w:rPr>
                <w:color w:val="AAAAAA"/>
                <w:spacing w:val="5"/>
                <w:sz w:val="23"/>
              </w:rPr>
              <w:t>52</w:t>
            </w:r>
          </w:p>
          <w:p>
            <w:pPr>
              <w:pStyle w:val="10"/>
              <w:rPr>
                <w:rFonts w:ascii="宋体"/>
                <w:sz w:val="22"/>
              </w:rPr>
            </w:pPr>
          </w:p>
          <w:p>
            <w:pPr>
              <w:pStyle w:val="10"/>
              <w:ind w:left="200"/>
              <w:rPr>
                <w:sz w:val="23"/>
              </w:rPr>
            </w:pPr>
            <w:r>
              <w:rPr>
                <w:color w:val="AAAAAA"/>
                <w:spacing w:val="5"/>
                <w:sz w:val="23"/>
              </w:rPr>
              <w:t>53</w:t>
            </w:r>
          </w:p>
          <w:p>
            <w:pPr>
              <w:pStyle w:val="10"/>
              <w:spacing w:before="1"/>
              <w:rPr>
                <w:rFonts w:ascii="宋体"/>
                <w:sz w:val="22"/>
              </w:rPr>
            </w:pPr>
          </w:p>
          <w:p>
            <w:pPr>
              <w:pStyle w:val="10"/>
              <w:ind w:left="200"/>
              <w:rPr>
                <w:sz w:val="23"/>
              </w:rPr>
            </w:pPr>
            <w:r>
              <w:rPr>
                <w:color w:val="AAAAAA"/>
                <w:spacing w:val="5"/>
                <w:sz w:val="23"/>
              </w:rPr>
              <w:t>54</w:t>
            </w:r>
          </w:p>
          <w:p>
            <w:pPr>
              <w:pStyle w:val="10"/>
              <w:spacing w:before="1"/>
              <w:rPr>
                <w:rFonts w:ascii="宋体"/>
                <w:sz w:val="22"/>
              </w:rPr>
            </w:pPr>
          </w:p>
          <w:p>
            <w:pPr>
              <w:pStyle w:val="10"/>
              <w:ind w:left="200"/>
              <w:rPr>
                <w:sz w:val="23"/>
              </w:rPr>
            </w:pPr>
            <w:r>
              <w:rPr>
                <w:color w:val="AAAAAA"/>
                <w:spacing w:val="5"/>
                <w:sz w:val="23"/>
              </w:rPr>
              <w:t>55</w:t>
            </w:r>
          </w:p>
          <w:p>
            <w:pPr>
              <w:pStyle w:val="10"/>
              <w:spacing w:before="1"/>
              <w:rPr>
                <w:rFonts w:ascii="宋体"/>
                <w:sz w:val="22"/>
              </w:rPr>
            </w:pPr>
          </w:p>
          <w:p>
            <w:pPr>
              <w:pStyle w:val="10"/>
              <w:ind w:left="200"/>
              <w:rPr>
                <w:sz w:val="23"/>
              </w:rPr>
            </w:pPr>
            <w:r>
              <w:rPr>
                <w:color w:val="AAAAAA"/>
                <w:spacing w:val="5"/>
                <w:sz w:val="23"/>
              </w:rPr>
              <w:t>56</w:t>
            </w:r>
          </w:p>
          <w:p>
            <w:pPr>
              <w:pStyle w:val="10"/>
              <w:spacing w:before="1"/>
              <w:rPr>
                <w:rFonts w:ascii="宋体"/>
                <w:sz w:val="22"/>
              </w:rPr>
            </w:pPr>
          </w:p>
          <w:p>
            <w:pPr>
              <w:pStyle w:val="10"/>
              <w:ind w:left="200"/>
              <w:rPr>
                <w:sz w:val="23"/>
              </w:rPr>
            </w:pPr>
            <w:r>
              <w:rPr>
                <w:color w:val="AAAAAA"/>
                <w:spacing w:val="5"/>
                <w:sz w:val="23"/>
              </w:rPr>
              <w:t>57</w:t>
            </w:r>
          </w:p>
        </w:tc>
        <w:tc>
          <w:tcPr>
            <w:tcW w:w="7927" w:type="dxa"/>
            <w:shd w:val="clear" w:color="auto" w:fill="EDEDED"/>
          </w:tcPr>
          <w:p>
            <w:pPr>
              <w:pStyle w:val="10"/>
              <w:spacing w:before="21" w:line="491" w:lineRule="auto"/>
              <w:ind w:left="1103" w:right="2018"/>
              <w:rPr>
                <w:i/>
                <w:sz w:val="23"/>
              </w:rPr>
            </w:pPr>
            <w:r>
              <w:rPr>
                <w:i/>
                <w:color w:val="408090"/>
                <w:sz w:val="23"/>
              </w:rPr>
              <w:t xml:space="preserve">## ?? hmm what is this strange magic? </w:t>
            </w:r>
            <w:r>
              <w:rPr>
                <w:color w:val="006F1F"/>
                <w:sz w:val="23"/>
              </w:rPr>
              <w:t>super</w:t>
            </w:r>
            <w:r>
              <w:rPr>
                <w:sz w:val="23"/>
              </w:rPr>
              <w:t xml:space="preserve">(Employee, </w:t>
            </w:r>
            <w:r>
              <w:rPr>
                <w:color w:val="006F1F"/>
                <w:sz w:val="23"/>
              </w:rPr>
              <w:t>self</w:t>
            </w:r>
            <w:r>
              <w:rPr>
                <w:sz w:val="23"/>
              </w:rPr>
              <w:t>)</w:t>
            </w:r>
            <w:r>
              <w:rPr>
                <w:color w:val="666666"/>
                <w:sz w:val="23"/>
              </w:rPr>
              <w:t>.</w:t>
            </w:r>
            <w:r>
              <w:rPr>
                <w:sz w:val="23"/>
              </w:rPr>
              <w:t xml:space="preserve">__init__(name) </w:t>
            </w:r>
            <w:r>
              <w:rPr>
                <w:i/>
                <w:color w:val="408090"/>
                <w:sz w:val="23"/>
              </w:rPr>
              <w:t>## ??</w:t>
            </w:r>
          </w:p>
          <w:p>
            <w:pPr>
              <w:pStyle w:val="10"/>
              <w:spacing w:line="269" w:lineRule="exact"/>
              <w:ind w:left="1103"/>
              <w:rPr>
                <w:sz w:val="23"/>
              </w:rPr>
            </w:pPr>
            <w:r>
              <w:rPr>
                <w:color w:val="006F1F"/>
                <w:sz w:val="23"/>
              </w:rPr>
              <w:t>self</w:t>
            </w:r>
            <w:r>
              <w:rPr>
                <w:color w:val="666666"/>
                <w:sz w:val="23"/>
              </w:rPr>
              <w:t>.</w:t>
            </w:r>
            <w:r>
              <w:rPr>
                <w:sz w:val="23"/>
              </w:rPr>
              <w:t xml:space="preserve">salary </w:t>
            </w:r>
            <w:r>
              <w:rPr>
                <w:color w:val="666666"/>
                <w:sz w:val="23"/>
              </w:rPr>
              <w:t xml:space="preserve">= </w:t>
            </w:r>
            <w:r>
              <w:rPr>
                <w:sz w:val="23"/>
              </w:rPr>
              <w:t>salary</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spacing w:before="2"/>
              <w:rPr>
                <w:rFonts w:ascii="宋体"/>
                <w:sz w:val="22"/>
              </w:rPr>
            </w:pPr>
          </w:p>
          <w:p>
            <w:pPr>
              <w:pStyle w:val="10"/>
              <w:spacing w:line="491" w:lineRule="auto"/>
              <w:ind w:left="611" w:right="4919" w:hanging="492"/>
              <w:rPr>
                <w:b/>
                <w:sz w:val="23"/>
              </w:rPr>
            </w:pPr>
            <w:r>
              <w:rPr>
                <w:b/>
                <w:color w:val="006F1F"/>
                <w:sz w:val="23"/>
              </w:rPr>
              <w:t xml:space="preserve">class </w:t>
            </w:r>
            <w:r>
              <w:rPr>
                <w:b/>
                <w:color w:val="0D84B5"/>
                <w:sz w:val="23"/>
              </w:rPr>
              <w:t>Fish</w:t>
            </w:r>
            <w:r>
              <w:rPr>
                <w:sz w:val="23"/>
              </w:rPr>
              <w:t>(</w:t>
            </w:r>
            <w:r>
              <w:rPr>
                <w:color w:val="006F1F"/>
                <w:sz w:val="23"/>
              </w:rPr>
              <w:t>object</w:t>
            </w:r>
            <w:r>
              <w:rPr>
                <w:sz w:val="23"/>
              </w:rPr>
              <w:t xml:space="preserve">): </w:t>
            </w:r>
            <w:r>
              <w:rPr>
                <w:b/>
                <w:color w:val="006F1F"/>
                <w:sz w:val="23"/>
              </w:rPr>
              <w:t>pass</w:t>
            </w:r>
          </w:p>
          <w:p>
            <w:pPr>
              <w:pStyle w:val="10"/>
              <w:rPr>
                <w:rFonts w:ascii="宋体"/>
                <w:sz w:val="22"/>
              </w:rPr>
            </w:pPr>
          </w:p>
          <w:p>
            <w:pPr>
              <w:pStyle w:val="10"/>
              <w:rPr>
                <w:rFonts w:ascii="宋体"/>
                <w:sz w:val="21"/>
              </w:rPr>
            </w:pPr>
          </w:p>
          <w:p>
            <w:pPr>
              <w:pStyle w:val="10"/>
              <w:spacing w:before="1"/>
              <w:ind w:left="119"/>
              <w:rPr>
                <w:i/>
                <w:sz w:val="23"/>
              </w:rPr>
            </w:pPr>
            <w:r>
              <w:rPr>
                <w:i/>
                <w:color w:val="408090"/>
                <w:sz w:val="23"/>
              </w:rPr>
              <w:t>## ??</w:t>
            </w:r>
          </w:p>
          <w:p>
            <w:pPr>
              <w:pStyle w:val="10"/>
              <w:rPr>
                <w:rFonts w:ascii="宋体"/>
                <w:sz w:val="22"/>
              </w:rPr>
            </w:pPr>
          </w:p>
          <w:p>
            <w:pPr>
              <w:pStyle w:val="10"/>
              <w:spacing w:line="491" w:lineRule="auto"/>
              <w:ind w:left="611" w:right="4919" w:hanging="492"/>
              <w:rPr>
                <w:b/>
                <w:sz w:val="23"/>
              </w:rPr>
            </w:pPr>
            <w:r>
              <w:rPr>
                <w:b/>
                <w:color w:val="006F1F"/>
                <w:sz w:val="23"/>
              </w:rPr>
              <w:t xml:space="preserve">class </w:t>
            </w:r>
            <w:r>
              <w:rPr>
                <w:b/>
                <w:color w:val="0D84B5"/>
                <w:sz w:val="23"/>
              </w:rPr>
              <w:t>Salmon</w:t>
            </w:r>
            <w:r>
              <w:rPr>
                <w:sz w:val="23"/>
              </w:rPr>
              <w:t xml:space="preserve">(Fish): </w:t>
            </w:r>
            <w:r>
              <w:rPr>
                <w:b/>
                <w:color w:val="006F1F"/>
                <w:sz w:val="23"/>
              </w:rPr>
              <w:t>pass</w:t>
            </w: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rPr>
                <w:rFonts w:ascii="宋体"/>
                <w:sz w:val="22"/>
              </w:rPr>
            </w:pPr>
          </w:p>
          <w:p>
            <w:pPr>
              <w:pStyle w:val="10"/>
              <w:spacing w:before="1" w:line="491" w:lineRule="auto"/>
              <w:ind w:left="611" w:right="4793" w:hanging="492"/>
              <w:rPr>
                <w:b/>
                <w:sz w:val="23"/>
              </w:rPr>
            </w:pPr>
            <w:r>
              <w:rPr>
                <w:b/>
                <w:color w:val="006F1F"/>
                <w:sz w:val="23"/>
              </w:rPr>
              <w:t xml:space="preserve">class </w:t>
            </w:r>
            <w:r>
              <w:rPr>
                <w:b/>
                <w:color w:val="0D84B5"/>
                <w:sz w:val="23"/>
              </w:rPr>
              <w:t>Halibut</w:t>
            </w:r>
            <w:r>
              <w:rPr>
                <w:sz w:val="23"/>
              </w:rPr>
              <w:t xml:space="preserve">(Fish): </w:t>
            </w:r>
            <w:r>
              <w:rPr>
                <w:b/>
                <w:color w:val="006F1F"/>
                <w:sz w:val="23"/>
              </w:rPr>
              <w:t>pass</w:t>
            </w: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ind w:left="119"/>
              <w:rPr>
                <w:i/>
                <w:sz w:val="23"/>
              </w:rPr>
            </w:pPr>
            <w:r>
              <w:rPr>
                <w:i/>
                <w:color w:val="408090"/>
                <w:sz w:val="23"/>
              </w:rPr>
              <w:t>## rover is-a Dog</w:t>
            </w:r>
          </w:p>
          <w:p>
            <w:pPr>
              <w:pStyle w:val="10"/>
              <w:spacing w:before="1"/>
              <w:rPr>
                <w:rFonts w:ascii="宋体"/>
                <w:sz w:val="22"/>
              </w:rPr>
            </w:pPr>
          </w:p>
          <w:p>
            <w:pPr>
              <w:pStyle w:val="10"/>
              <w:ind w:left="119"/>
              <w:rPr>
                <w:sz w:val="23"/>
              </w:rPr>
            </w:pPr>
            <w:r>
              <w:rPr>
                <w:sz w:val="23"/>
              </w:rPr>
              <w:t xml:space="preserve">rover </w:t>
            </w:r>
            <w:r>
              <w:rPr>
                <w:color w:val="666666"/>
                <w:sz w:val="23"/>
              </w:rPr>
              <w:t xml:space="preserve">= </w:t>
            </w:r>
            <w:r>
              <w:rPr>
                <w:sz w:val="23"/>
              </w:rPr>
              <w:t>Dog(</w:t>
            </w:r>
            <w:r>
              <w:rPr>
                <w:color w:val="406F9F"/>
                <w:sz w:val="23"/>
              </w:rPr>
              <w:t>"Rover"</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rPr>
                <w:rFonts w:ascii="宋体"/>
                <w:sz w:val="22"/>
              </w:rPr>
            </w:pPr>
          </w:p>
          <w:p>
            <w:pPr>
              <w:pStyle w:val="10"/>
              <w:spacing w:before="1"/>
              <w:ind w:left="119"/>
              <w:rPr>
                <w:sz w:val="23"/>
              </w:rPr>
            </w:pPr>
            <w:r>
              <w:rPr>
                <w:sz w:val="23"/>
              </w:rPr>
              <w:t xml:space="preserve">satan </w:t>
            </w:r>
            <w:r>
              <w:rPr>
                <w:color w:val="666666"/>
                <w:sz w:val="23"/>
              </w:rPr>
              <w:t xml:space="preserve">= </w:t>
            </w:r>
            <w:r>
              <w:rPr>
                <w:sz w:val="23"/>
              </w:rPr>
              <w:t>Cat(</w:t>
            </w:r>
            <w:r>
              <w:rPr>
                <w:color w:val="406F9F"/>
                <w:sz w:val="23"/>
              </w:rPr>
              <w:t>"Satan"</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tc>
      </w:tr>
    </w:tbl>
    <w:p>
      <w:pPr>
        <w:spacing w:after="0"/>
        <w:rPr>
          <w:sz w:val="23"/>
        </w:rPr>
        <w:sectPr>
          <w:pgSz w:w="11910" w:h="16840"/>
          <w:pgMar w:top="1420" w:right="1440" w:bottom="130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369" w:hRule="atLeast"/>
        </w:trPr>
        <w:tc>
          <w:tcPr>
            <w:tcW w:w="582" w:type="dxa"/>
          </w:tcPr>
          <w:p>
            <w:pPr>
              <w:pStyle w:val="10"/>
              <w:spacing w:before="21"/>
              <w:ind w:left="200"/>
              <w:rPr>
                <w:sz w:val="23"/>
              </w:rPr>
            </w:pPr>
            <w:r>
              <w:rPr>
                <w:color w:val="AAAAAA"/>
                <w:spacing w:val="5"/>
                <w:sz w:val="23"/>
              </w:rPr>
              <w:t>58</w:t>
            </w:r>
          </w:p>
          <w:p>
            <w:pPr>
              <w:pStyle w:val="10"/>
              <w:spacing w:before="1"/>
              <w:rPr>
                <w:rFonts w:ascii="宋体"/>
                <w:sz w:val="22"/>
              </w:rPr>
            </w:pPr>
          </w:p>
          <w:p>
            <w:pPr>
              <w:pStyle w:val="10"/>
              <w:ind w:left="200"/>
              <w:rPr>
                <w:sz w:val="23"/>
              </w:rPr>
            </w:pPr>
            <w:r>
              <w:rPr>
                <w:color w:val="AAAAAA"/>
                <w:spacing w:val="5"/>
                <w:sz w:val="23"/>
              </w:rPr>
              <w:t>59</w:t>
            </w:r>
          </w:p>
          <w:p>
            <w:pPr>
              <w:pStyle w:val="10"/>
              <w:spacing w:before="1"/>
              <w:rPr>
                <w:rFonts w:ascii="宋体"/>
                <w:sz w:val="22"/>
              </w:rPr>
            </w:pPr>
          </w:p>
          <w:p>
            <w:pPr>
              <w:pStyle w:val="10"/>
              <w:ind w:left="200"/>
              <w:rPr>
                <w:sz w:val="23"/>
              </w:rPr>
            </w:pPr>
            <w:r>
              <w:rPr>
                <w:color w:val="AAAAAA"/>
                <w:spacing w:val="5"/>
                <w:sz w:val="23"/>
              </w:rPr>
              <w:t>60</w:t>
            </w:r>
          </w:p>
          <w:p>
            <w:pPr>
              <w:pStyle w:val="10"/>
              <w:spacing w:before="1"/>
              <w:rPr>
                <w:rFonts w:ascii="宋体"/>
                <w:sz w:val="22"/>
              </w:rPr>
            </w:pPr>
          </w:p>
          <w:p>
            <w:pPr>
              <w:pStyle w:val="10"/>
              <w:ind w:left="200"/>
              <w:rPr>
                <w:sz w:val="23"/>
              </w:rPr>
            </w:pPr>
            <w:r>
              <w:rPr>
                <w:color w:val="AAAAAA"/>
                <w:spacing w:val="5"/>
                <w:sz w:val="23"/>
              </w:rPr>
              <w:t>61</w:t>
            </w:r>
          </w:p>
          <w:p>
            <w:pPr>
              <w:pStyle w:val="10"/>
              <w:rPr>
                <w:rFonts w:ascii="宋体"/>
                <w:sz w:val="22"/>
              </w:rPr>
            </w:pPr>
          </w:p>
          <w:p>
            <w:pPr>
              <w:pStyle w:val="10"/>
              <w:spacing w:before="1"/>
              <w:ind w:left="200"/>
              <w:rPr>
                <w:sz w:val="23"/>
              </w:rPr>
            </w:pPr>
            <w:r>
              <w:rPr>
                <w:color w:val="AAAAAA"/>
                <w:spacing w:val="5"/>
                <w:sz w:val="23"/>
              </w:rPr>
              <w:t>62</w:t>
            </w:r>
          </w:p>
          <w:p>
            <w:pPr>
              <w:pStyle w:val="10"/>
              <w:rPr>
                <w:rFonts w:ascii="宋体"/>
                <w:sz w:val="22"/>
              </w:rPr>
            </w:pPr>
          </w:p>
          <w:p>
            <w:pPr>
              <w:pStyle w:val="10"/>
              <w:ind w:left="200"/>
              <w:rPr>
                <w:sz w:val="23"/>
              </w:rPr>
            </w:pPr>
            <w:r>
              <w:rPr>
                <w:color w:val="AAAAAA"/>
                <w:spacing w:val="5"/>
                <w:sz w:val="23"/>
              </w:rPr>
              <w:t>63</w:t>
            </w:r>
          </w:p>
          <w:p>
            <w:pPr>
              <w:pStyle w:val="10"/>
              <w:spacing w:before="2"/>
              <w:rPr>
                <w:rFonts w:ascii="宋体"/>
                <w:sz w:val="22"/>
              </w:rPr>
            </w:pPr>
          </w:p>
          <w:p>
            <w:pPr>
              <w:pStyle w:val="10"/>
              <w:ind w:left="200"/>
              <w:rPr>
                <w:sz w:val="23"/>
              </w:rPr>
            </w:pPr>
            <w:r>
              <w:rPr>
                <w:color w:val="AAAAAA"/>
                <w:spacing w:val="5"/>
                <w:sz w:val="23"/>
              </w:rPr>
              <w:t>64</w:t>
            </w:r>
          </w:p>
          <w:p>
            <w:pPr>
              <w:pStyle w:val="10"/>
              <w:spacing w:before="1"/>
              <w:rPr>
                <w:rFonts w:ascii="宋体"/>
                <w:sz w:val="22"/>
              </w:rPr>
            </w:pPr>
          </w:p>
          <w:p>
            <w:pPr>
              <w:pStyle w:val="10"/>
              <w:ind w:left="200"/>
              <w:rPr>
                <w:sz w:val="23"/>
              </w:rPr>
            </w:pPr>
            <w:r>
              <w:rPr>
                <w:color w:val="AAAAAA"/>
                <w:spacing w:val="5"/>
                <w:sz w:val="23"/>
              </w:rPr>
              <w:t>65</w:t>
            </w:r>
          </w:p>
          <w:p>
            <w:pPr>
              <w:pStyle w:val="10"/>
              <w:rPr>
                <w:rFonts w:ascii="宋体"/>
                <w:sz w:val="22"/>
              </w:rPr>
            </w:pPr>
          </w:p>
          <w:p>
            <w:pPr>
              <w:pStyle w:val="10"/>
              <w:spacing w:before="1"/>
              <w:ind w:left="200"/>
              <w:rPr>
                <w:sz w:val="23"/>
              </w:rPr>
            </w:pPr>
            <w:r>
              <w:rPr>
                <w:color w:val="AAAAAA"/>
                <w:spacing w:val="5"/>
                <w:sz w:val="23"/>
              </w:rPr>
              <w:t>66</w:t>
            </w:r>
          </w:p>
          <w:p>
            <w:pPr>
              <w:pStyle w:val="10"/>
              <w:rPr>
                <w:rFonts w:ascii="宋体"/>
                <w:sz w:val="22"/>
              </w:rPr>
            </w:pPr>
          </w:p>
          <w:p>
            <w:pPr>
              <w:pStyle w:val="10"/>
              <w:ind w:left="200"/>
              <w:rPr>
                <w:sz w:val="23"/>
              </w:rPr>
            </w:pPr>
            <w:r>
              <w:rPr>
                <w:color w:val="AAAAAA"/>
                <w:spacing w:val="5"/>
                <w:sz w:val="23"/>
              </w:rPr>
              <w:t>67</w:t>
            </w:r>
          </w:p>
          <w:p>
            <w:pPr>
              <w:pStyle w:val="10"/>
              <w:spacing w:before="1"/>
              <w:rPr>
                <w:rFonts w:ascii="宋体"/>
                <w:sz w:val="22"/>
              </w:rPr>
            </w:pPr>
          </w:p>
          <w:p>
            <w:pPr>
              <w:pStyle w:val="10"/>
              <w:ind w:left="200"/>
              <w:rPr>
                <w:sz w:val="23"/>
              </w:rPr>
            </w:pPr>
            <w:r>
              <w:rPr>
                <w:color w:val="AAAAAA"/>
                <w:spacing w:val="5"/>
                <w:sz w:val="23"/>
              </w:rPr>
              <w:t>68</w:t>
            </w:r>
          </w:p>
          <w:p>
            <w:pPr>
              <w:pStyle w:val="10"/>
              <w:spacing w:before="1"/>
              <w:rPr>
                <w:rFonts w:ascii="宋体"/>
                <w:sz w:val="22"/>
              </w:rPr>
            </w:pPr>
          </w:p>
          <w:p>
            <w:pPr>
              <w:pStyle w:val="10"/>
              <w:ind w:left="200"/>
              <w:rPr>
                <w:sz w:val="23"/>
              </w:rPr>
            </w:pPr>
            <w:r>
              <w:rPr>
                <w:color w:val="AAAAAA"/>
                <w:spacing w:val="5"/>
                <w:sz w:val="23"/>
              </w:rPr>
              <w:t>69</w:t>
            </w:r>
          </w:p>
          <w:p>
            <w:pPr>
              <w:pStyle w:val="10"/>
              <w:spacing w:before="1"/>
              <w:rPr>
                <w:rFonts w:ascii="宋体"/>
                <w:sz w:val="22"/>
              </w:rPr>
            </w:pPr>
          </w:p>
          <w:p>
            <w:pPr>
              <w:pStyle w:val="10"/>
              <w:ind w:left="200"/>
              <w:rPr>
                <w:sz w:val="23"/>
              </w:rPr>
            </w:pPr>
            <w:r>
              <w:rPr>
                <w:color w:val="AAAAAA"/>
                <w:spacing w:val="5"/>
                <w:sz w:val="23"/>
              </w:rPr>
              <w:t>70</w:t>
            </w:r>
          </w:p>
          <w:p>
            <w:pPr>
              <w:pStyle w:val="10"/>
              <w:spacing w:before="1"/>
              <w:rPr>
                <w:rFonts w:ascii="宋体"/>
                <w:sz w:val="22"/>
              </w:rPr>
            </w:pPr>
          </w:p>
          <w:p>
            <w:pPr>
              <w:pStyle w:val="10"/>
              <w:ind w:left="200"/>
              <w:rPr>
                <w:sz w:val="23"/>
              </w:rPr>
            </w:pPr>
            <w:r>
              <w:rPr>
                <w:color w:val="AAAAAA"/>
                <w:spacing w:val="5"/>
                <w:sz w:val="23"/>
              </w:rPr>
              <w:t>71</w:t>
            </w:r>
          </w:p>
          <w:p>
            <w:pPr>
              <w:pStyle w:val="10"/>
              <w:spacing w:before="1"/>
              <w:rPr>
                <w:rFonts w:ascii="宋体"/>
                <w:sz w:val="22"/>
              </w:rPr>
            </w:pPr>
          </w:p>
          <w:p>
            <w:pPr>
              <w:pStyle w:val="10"/>
              <w:ind w:left="200"/>
              <w:rPr>
                <w:sz w:val="23"/>
              </w:rPr>
            </w:pPr>
            <w:r>
              <w:rPr>
                <w:color w:val="AAAAAA"/>
                <w:spacing w:val="5"/>
                <w:sz w:val="23"/>
              </w:rPr>
              <w:t>72</w:t>
            </w:r>
          </w:p>
          <w:p>
            <w:pPr>
              <w:pStyle w:val="10"/>
              <w:rPr>
                <w:rFonts w:ascii="宋体"/>
                <w:sz w:val="22"/>
              </w:rPr>
            </w:pPr>
          </w:p>
          <w:p>
            <w:pPr>
              <w:pStyle w:val="10"/>
              <w:spacing w:before="1"/>
              <w:ind w:left="200"/>
              <w:rPr>
                <w:sz w:val="23"/>
              </w:rPr>
            </w:pPr>
            <w:r>
              <w:rPr>
                <w:color w:val="AAAAAA"/>
                <w:spacing w:val="5"/>
                <w:sz w:val="23"/>
              </w:rPr>
              <w:t>73</w:t>
            </w:r>
          </w:p>
          <w:p>
            <w:pPr>
              <w:pStyle w:val="10"/>
              <w:rPr>
                <w:rFonts w:ascii="宋体"/>
                <w:sz w:val="22"/>
              </w:rPr>
            </w:pPr>
          </w:p>
          <w:p>
            <w:pPr>
              <w:pStyle w:val="10"/>
              <w:ind w:left="200"/>
              <w:rPr>
                <w:sz w:val="23"/>
              </w:rPr>
            </w:pPr>
            <w:r>
              <w:rPr>
                <w:color w:val="AAAAAA"/>
                <w:spacing w:val="5"/>
                <w:sz w:val="23"/>
              </w:rPr>
              <w:t>74</w:t>
            </w:r>
          </w:p>
          <w:p>
            <w:pPr>
              <w:pStyle w:val="10"/>
              <w:spacing w:before="2"/>
              <w:rPr>
                <w:rFonts w:ascii="宋体"/>
                <w:sz w:val="22"/>
              </w:rPr>
            </w:pPr>
          </w:p>
          <w:p>
            <w:pPr>
              <w:pStyle w:val="10"/>
              <w:ind w:left="200"/>
              <w:rPr>
                <w:sz w:val="23"/>
              </w:rPr>
            </w:pPr>
            <w:r>
              <w:rPr>
                <w:color w:val="AAAAAA"/>
                <w:spacing w:val="5"/>
                <w:sz w:val="23"/>
              </w:rPr>
              <w:t>75</w:t>
            </w:r>
          </w:p>
          <w:p>
            <w:pPr>
              <w:pStyle w:val="10"/>
              <w:spacing w:before="1"/>
              <w:rPr>
                <w:rFonts w:ascii="宋体"/>
                <w:sz w:val="22"/>
              </w:rPr>
            </w:pPr>
          </w:p>
          <w:p>
            <w:pPr>
              <w:pStyle w:val="10"/>
              <w:ind w:left="200"/>
              <w:rPr>
                <w:sz w:val="23"/>
              </w:rPr>
            </w:pPr>
            <w:r>
              <w:rPr>
                <w:color w:val="AAAAAA"/>
                <w:spacing w:val="5"/>
                <w:sz w:val="23"/>
              </w:rPr>
              <w:t>76</w:t>
            </w:r>
          </w:p>
        </w:tc>
        <w:tc>
          <w:tcPr>
            <w:tcW w:w="7927" w:type="dxa"/>
            <w:tcBorders>
              <w:bottom w:val="single" w:color="CCCCCC" w:sz="6" w:space="0"/>
            </w:tcBorders>
            <w:shd w:val="clear" w:color="auto" w:fill="EDEDED"/>
          </w:tcPr>
          <w:p>
            <w:pPr>
              <w:pStyle w:val="10"/>
              <w:spacing w:before="21"/>
              <w:ind w:left="119"/>
              <w:rPr>
                <w:sz w:val="23"/>
              </w:rPr>
            </w:pPr>
            <w:r>
              <w:rPr>
                <w:sz w:val="23"/>
              </w:rPr>
              <w:t xml:space="preserve">mary </w:t>
            </w:r>
            <w:r>
              <w:rPr>
                <w:color w:val="666666"/>
                <w:sz w:val="23"/>
              </w:rPr>
              <w:t xml:space="preserve">= </w:t>
            </w:r>
            <w:r>
              <w:rPr>
                <w:sz w:val="23"/>
              </w:rPr>
              <w:t>Person(</w:t>
            </w:r>
            <w:r>
              <w:rPr>
                <w:color w:val="406F9F"/>
                <w:sz w:val="23"/>
              </w:rPr>
              <w:t>"Mary"</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spacing w:before="1"/>
              <w:rPr>
                <w:rFonts w:ascii="宋体"/>
                <w:sz w:val="22"/>
              </w:rPr>
            </w:pPr>
          </w:p>
          <w:p>
            <w:pPr>
              <w:pStyle w:val="10"/>
              <w:ind w:left="119"/>
              <w:rPr>
                <w:sz w:val="23"/>
              </w:rPr>
            </w:pPr>
            <w:r>
              <w:rPr>
                <w:sz w:val="23"/>
              </w:rPr>
              <w:t>mary</w:t>
            </w:r>
            <w:r>
              <w:rPr>
                <w:color w:val="666666"/>
                <w:sz w:val="23"/>
              </w:rPr>
              <w:t>.</w:t>
            </w:r>
            <w:r>
              <w:rPr>
                <w:sz w:val="23"/>
              </w:rPr>
              <w:t xml:space="preserve">pet </w:t>
            </w:r>
            <w:r>
              <w:rPr>
                <w:color w:val="666666"/>
                <w:sz w:val="23"/>
              </w:rPr>
              <w:t xml:space="preserve">= </w:t>
            </w:r>
            <w:r>
              <w:rPr>
                <w:sz w:val="23"/>
              </w:rPr>
              <w:t>satan</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spacing w:before="1"/>
              <w:rPr>
                <w:rFonts w:ascii="宋体"/>
                <w:sz w:val="22"/>
              </w:rPr>
            </w:pPr>
          </w:p>
          <w:p>
            <w:pPr>
              <w:pStyle w:val="10"/>
              <w:ind w:left="119"/>
              <w:rPr>
                <w:sz w:val="23"/>
              </w:rPr>
            </w:pPr>
            <w:r>
              <w:rPr>
                <w:sz w:val="23"/>
              </w:rPr>
              <w:t xml:space="preserve">frank </w:t>
            </w:r>
            <w:r>
              <w:rPr>
                <w:color w:val="666666"/>
                <w:sz w:val="23"/>
              </w:rPr>
              <w:t xml:space="preserve">= </w:t>
            </w:r>
            <w:r>
              <w:rPr>
                <w:sz w:val="23"/>
              </w:rPr>
              <w:t>Employee(</w:t>
            </w:r>
            <w:r>
              <w:rPr>
                <w:color w:val="406F9F"/>
                <w:sz w:val="23"/>
              </w:rPr>
              <w:t>"Frank"</w:t>
            </w:r>
            <w:r>
              <w:rPr>
                <w:sz w:val="23"/>
              </w:rPr>
              <w:t xml:space="preserve">, </w:t>
            </w:r>
            <w:r>
              <w:rPr>
                <w:color w:val="1F8050"/>
                <w:sz w:val="23"/>
              </w:rPr>
              <w:t>120000</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spacing w:before="1"/>
              <w:rPr>
                <w:rFonts w:ascii="宋体"/>
                <w:sz w:val="22"/>
              </w:rPr>
            </w:pPr>
          </w:p>
          <w:p>
            <w:pPr>
              <w:pStyle w:val="10"/>
              <w:ind w:left="119"/>
              <w:rPr>
                <w:sz w:val="23"/>
              </w:rPr>
            </w:pPr>
            <w:r>
              <w:rPr>
                <w:sz w:val="23"/>
              </w:rPr>
              <w:t>frank</w:t>
            </w:r>
            <w:r>
              <w:rPr>
                <w:color w:val="666666"/>
                <w:sz w:val="23"/>
              </w:rPr>
              <w:t>.</w:t>
            </w:r>
            <w:r>
              <w:rPr>
                <w:sz w:val="23"/>
              </w:rPr>
              <w:t xml:space="preserve">pet </w:t>
            </w:r>
            <w:r>
              <w:rPr>
                <w:color w:val="666666"/>
                <w:sz w:val="23"/>
              </w:rPr>
              <w:t xml:space="preserve">= </w:t>
            </w:r>
            <w:r>
              <w:rPr>
                <w:sz w:val="23"/>
              </w:rPr>
              <w:t>rover</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spacing w:before="1"/>
              <w:rPr>
                <w:rFonts w:ascii="宋体"/>
                <w:sz w:val="22"/>
              </w:rPr>
            </w:pPr>
          </w:p>
          <w:p>
            <w:pPr>
              <w:pStyle w:val="10"/>
              <w:ind w:left="119"/>
              <w:rPr>
                <w:sz w:val="23"/>
              </w:rPr>
            </w:pPr>
            <w:r>
              <w:rPr>
                <w:sz w:val="23"/>
              </w:rPr>
              <w:t xml:space="preserve">flipper </w:t>
            </w:r>
            <w:r>
              <w:rPr>
                <w:color w:val="666666"/>
                <w:sz w:val="23"/>
              </w:rPr>
              <w:t xml:space="preserve">= </w:t>
            </w:r>
            <w:r>
              <w:rPr>
                <w:sz w:val="23"/>
              </w:rPr>
              <w:t>Fish()</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spacing w:before="1"/>
              <w:rPr>
                <w:rFonts w:ascii="宋体"/>
                <w:sz w:val="22"/>
              </w:rPr>
            </w:pPr>
          </w:p>
          <w:p>
            <w:pPr>
              <w:pStyle w:val="10"/>
              <w:ind w:left="119"/>
              <w:rPr>
                <w:sz w:val="23"/>
              </w:rPr>
            </w:pPr>
            <w:r>
              <w:rPr>
                <w:sz w:val="23"/>
              </w:rPr>
              <w:t xml:space="preserve">crouse </w:t>
            </w:r>
            <w:r>
              <w:rPr>
                <w:color w:val="666666"/>
                <w:sz w:val="23"/>
              </w:rPr>
              <w:t xml:space="preserve">= </w:t>
            </w:r>
            <w:r>
              <w:rPr>
                <w:sz w:val="23"/>
              </w:rPr>
              <w:t>Salmon()</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i/>
                <w:sz w:val="23"/>
              </w:rPr>
            </w:pPr>
            <w:r>
              <w:rPr>
                <w:i/>
                <w:color w:val="408090"/>
                <w:sz w:val="23"/>
              </w:rPr>
              <w:t>## ??</w:t>
            </w:r>
          </w:p>
          <w:p>
            <w:pPr>
              <w:pStyle w:val="10"/>
              <w:spacing w:before="3"/>
              <w:rPr>
                <w:rFonts w:ascii="宋体"/>
                <w:sz w:val="22"/>
              </w:rPr>
            </w:pPr>
          </w:p>
          <w:p>
            <w:pPr>
              <w:pStyle w:val="10"/>
              <w:spacing w:before="1"/>
              <w:ind w:left="119"/>
              <w:rPr>
                <w:sz w:val="23"/>
              </w:rPr>
            </w:pPr>
            <w:r>
              <w:rPr>
                <w:sz w:val="23"/>
              </w:rPr>
              <w:t xml:space="preserve">harry </w:t>
            </w:r>
            <w:r>
              <w:rPr>
                <w:color w:val="666666"/>
                <w:sz w:val="23"/>
              </w:rPr>
              <w:t xml:space="preserve">= </w:t>
            </w:r>
            <w:r>
              <w:rPr>
                <w:sz w:val="23"/>
              </w:rPr>
              <w:t>Halibut()</w:t>
            </w:r>
          </w:p>
        </w:tc>
      </w:tr>
    </w:tbl>
    <w:p>
      <w:pPr>
        <w:pStyle w:val="5"/>
        <w:rPr>
          <w:sz w:val="20"/>
        </w:rPr>
      </w:pPr>
    </w:p>
    <w:p>
      <w:pPr>
        <w:pStyle w:val="5"/>
        <w:spacing w:before="7"/>
        <w:rPr>
          <w:sz w:val="21"/>
        </w:rPr>
      </w:pPr>
    </w:p>
    <w:p>
      <w:pPr>
        <w:pStyle w:val="4"/>
        <w:spacing w:before="73"/>
        <w:rPr>
          <w:rFonts w:ascii="Arial" w:eastAsia="Arial"/>
        </w:rPr>
      </w:pPr>
      <w:bookmarkStart w:id="153" w:name="关于 class Name(object)"/>
      <w:bookmarkEnd w:id="153"/>
      <w:r>
        <w:rPr>
          <w:color w:val="6C818F"/>
        </w:rPr>
        <w:t xml:space="preserve">关于 </w:t>
      </w:r>
      <w:r>
        <w:rPr>
          <w:rFonts w:ascii="Arial" w:eastAsia="Arial"/>
          <w:color w:val="6C818F"/>
        </w:rPr>
        <w:t>class Name(object)</w:t>
      </w:r>
    </w:p>
    <w:p>
      <w:pPr>
        <w:pStyle w:val="5"/>
        <w:spacing w:before="11"/>
        <w:rPr>
          <w:rFonts w:ascii="Arial"/>
          <w:b/>
          <w:sz w:val="25"/>
        </w:rPr>
      </w:pPr>
    </w:p>
    <w:p>
      <w:pPr>
        <w:pStyle w:val="5"/>
        <w:spacing w:before="66" w:line="278" w:lineRule="auto"/>
        <w:ind w:left="1800" w:right="358"/>
      </w:pPr>
      <w:r>
        <w:rPr>
          <w:spacing w:val="-5"/>
        </w:rPr>
        <w:t xml:space="preserve">记得我曾经强迫让你使用 </w:t>
      </w:r>
      <w:r>
        <w:rPr>
          <w:rFonts w:ascii="Consolas" w:hAnsi="Consolas" w:eastAsia="Consolas"/>
          <w:color w:val="444444"/>
          <w:sz w:val="23"/>
          <w:shd w:val="clear" w:color="auto" w:fill="F1F1F1"/>
        </w:rPr>
        <w:t>class Name(object)</w:t>
      </w:r>
      <w:r>
        <w:rPr>
          <w:rFonts w:ascii="Consolas" w:hAnsi="Consolas" w:eastAsia="Consolas"/>
          <w:color w:val="444444"/>
          <w:spacing w:val="-51"/>
          <w:sz w:val="23"/>
        </w:rPr>
        <w:t xml:space="preserve"> </w:t>
      </w:r>
      <w:r>
        <w:rPr>
          <w:spacing w:val="-1"/>
        </w:rPr>
        <w:t>却没告诉你为什么吧，现在你已经知道了</w:t>
      </w:r>
      <w:r>
        <w:rPr>
          <w:rFonts w:ascii="Arial" w:hAnsi="Arial" w:eastAsia="Arial"/>
          <w:spacing w:val="-1"/>
        </w:rPr>
        <w:t>“</w:t>
      </w:r>
      <w:r>
        <w:rPr>
          <w:spacing w:val="-1"/>
        </w:rPr>
        <w:t>类</w:t>
      </w:r>
      <w:r>
        <w:rPr>
          <w:rFonts w:ascii="Arial" w:hAnsi="Arial" w:eastAsia="Arial"/>
          <w:spacing w:val="-1"/>
        </w:rPr>
        <w:t>”</w:t>
      </w:r>
      <w:r>
        <w:rPr>
          <w:spacing w:val="-1"/>
        </w:rPr>
        <w:t>和</w:t>
      </w:r>
      <w:r>
        <w:rPr>
          <w:rFonts w:ascii="Arial" w:hAnsi="Arial" w:eastAsia="Arial"/>
          <w:spacing w:val="-1"/>
        </w:rPr>
        <w:t>“</w:t>
      </w:r>
      <w:r>
        <w:rPr>
          <w:spacing w:val="-1"/>
        </w:rPr>
        <w:t>对象</w:t>
      </w:r>
      <w:r>
        <w:rPr>
          <w:rFonts w:ascii="Arial" w:hAnsi="Arial" w:eastAsia="Arial"/>
          <w:spacing w:val="-1"/>
        </w:rPr>
        <w:t>”</w:t>
      </w:r>
      <w:r>
        <w:rPr>
          <w:spacing w:val="-15"/>
        </w:rPr>
        <w:t xml:space="preserve">的区别，我就可以告诉你原因了。如果我早告诉你的话， </w:t>
      </w:r>
      <w:r>
        <w:t>你可能会晕掉，也学不会这门技术了。</w:t>
      </w:r>
    </w:p>
    <w:p>
      <w:pPr>
        <w:pStyle w:val="5"/>
        <w:spacing w:before="10"/>
        <w:rPr>
          <w:sz w:val="8"/>
        </w:rPr>
      </w:pPr>
    </w:p>
    <w:p>
      <w:pPr>
        <w:pStyle w:val="5"/>
        <w:spacing w:before="78" w:line="278" w:lineRule="auto"/>
        <w:ind w:left="1800" w:right="357"/>
      </w:pPr>
      <w:r>
        <w:t xml:space="preserve">真正的原因是在 </w:t>
      </w:r>
      <w:r>
        <w:rPr>
          <w:rFonts w:ascii="Arial" w:eastAsia="Arial"/>
        </w:rPr>
        <w:t>Python</w:t>
      </w:r>
      <w:r>
        <w:rPr>
          <w:rFonts w:ascii="Arial" w:eastAsia="Arial"/>
          <w:spacing w:val="55"/>
        </w:rPr>
        <w:t xml:space="preserve"> </w:t>
      </w:r>
      <w:r>
        <w:rPr>
          <w:spacing w:val="-8"/>
        </w:rPr>
        <w:t xml:space="preserve">早期，它对于 </w:t>
      </w:r>
      <w:r>
        <w:rPr>
          <w:rFonts w:ascii="Consolas" w:eastAsia="Consolas"/>
          <w:color w:val="444444"/>
          <w:sz w:val="23"/>
          <w:shd w:val="clear" w:color="auto" w:fill="F1F1F1"/>
        </w:rPr>
        <w:t>class</w:t>
      </w:r>
      <w:r>
        <w:rPr>
          <w:rFonts w:ascii="Consolas" w:eastAsia="Consolas"/>
          <w:color w:val="444444"/>
          <w:spacing w:val="-57"/>
          <w:sz w:val="23"/>
        </w:rPr>
        <w:t xml:space="preserve"> </w:t>
      </w:r>
      <w:r>
        <w:t>的定义在很多方面都是严重有问</w:t>
      </w:r>
      <w:r>
        <w:rPr>
          <w:spacing w:val="-10"/>
        </w:rPr>
        <w:t>题的。当他们承认这一点的时候已经太迟了，所以逼不得已，他们需要支持这种</w:t>
      </w:r>
    </w:p>
    <w:p>
      <w:pPr>
        <w:spacing w:after="0" w:line="278" w:lineRule="auto"/>
        <w:sectPr>
          <w:pgSz w:w="11910" w:h="16840"/>
          <w:pgMar w:top="1420" w:right="1440" w:bottom="1300" w:left="0" w:header="0" w:footer="1115" w:gutter="0"/>
        </w:sectPr>
      </w:pPr>
    </w:p>
    <w:p>
      <w:pPr>
        <w:pStyle w:val="5"/>
        <w:spacing w:before="47" w:line="278" w:lineRule="auto"/>
        <w:ind w:left="1800" w:right="356"/>
      </w:pPr>
      <w:r>
        <w:rPr>
          <w:spacing w:val="-10"/>
        </w:rPr>
        <w:t xml:space="preserve">有问题的 </w:t>
      </w:r>
      <w:r>
        <w:rPr>
          <w:rFonts w:ascii="Consolas" w:hAnsi="Consolas" w:eastAsia="Consolas"/>
          <w:color w:val="444444"/>
          <w:sz w:val="23"/>
          <w:shd w:val="clear" w:color="auto" w:fill="F1F1F1"/>
        </w:rPr>
        <w:t>class</w:t>
      </w:r>
      <w:r>
        <w:rPr>
          <w:spacing w:val="-8"/>
        </w:rPr>
        <w:t>。为了解决已有的问题，他们需要引入一种</w:t>
      </w:r>
      <w:r>
        <w:rPr>
          <w:rFonts w:ascii="Arial" w:hAnsi="Arial" w:eastAsia="Arial"/>
        </w:rPr>
        <w:t>“</w:t>
      </w:r>
      <w:r>
        <w:t>新类</w:t>
      </w:r>
      <w:r>
        <w:rPr>
          <w:rFonts w:ascii="Arial" w:hAnsi="Arial" w:eastAsia="Arial"/>
          <w:spacing w:val="-14"/>
        </w:rPr>
        <w:t>”</w:t>
      </w:r>
      <w:r>
        <w:rPr>
          <w:spacing w:val="-4"/>
        </w:rPr>
        <w:t>，这样的话</w:t>
      </w:r>
      <w:r>
        <w:rPr>
          <w:rFonts w:ascii="Arial" w:hAnsi="Arial" w:eastAsia="Arial"/>
        </w:rPr>
        <w:t>“</w:t>
      </w:r>
      <w:r>
        <w:rPr>
          <w:spacing w:val="-12"/>
        </w:rPr>
        <w:t>旧</w:t>
      </w:r>
      <w:r>
        <w:t>类</w:t>
      </w:r>
      <w:r>
        <w:rPr>
          <w:rFonts w:ascii="Arial" w:hAnsi="Arial" w:eastAsia="Arial"/>
        </w:rPr>
        <w:t>”</w:t>
      </w:r>
      <w:r>
        <w:t>还能继续使用，而你也有一个新的正确的类可以使用了。</w:t>
      </w:r>
    </w:p>
    <w:p>
      <w:pPr>
        <w:pStyle w:val="5"/>
        <w:spacing w:before="192" w:line="278" w:lineRule="auto"/>
        <w:ind w:left="1800" w:right="236"/>
      </w:pPr>
      <w:r>
        <w:t>这就用到了</w:t>
      </w:r>
      <w:r>
        <w:rPr>
          <w:rFonts w:ascii="Arial" w:hAnsi="Arial" w:eastAsia="Arial"/>
        </w:rPr>
        <w:t>“</w:t>
      </w:r>
      <w:r>
        <w:t>类即是对象</w:t>
      </w:r>
      <w:r>
        <w:rPr>
          <w:rFonts w:ascii="Arial" w:hAnsi="Arial" w:eastAsia="Arial"/>
        </w:rPr>
        <w:t>”</w:t>
      </w:r>
      <w:r>
        <w:t>的概念。他们决定用小写的</w:t>
      </w:r>
      <w:r>
        <w:rPr>
          <w:rFonts w:ascii="Arial" w:hAnsi="Arial" w:eastAsia="Arial"/>
        </w:rPr>
        <w:t>“object”</w:t>
      </w:r>
      <w:r>
        <w:t xml:space="preserve">这个词作为一个类， </w:t>
      </w:r>
      <w:r>
        <w:rPr>
          <w:spacing w:val="-6"/>
        </w:rPr>
        <w:t>让你在创建新类时从它继承下来。有点晕了吧？一个类从另一个类继承，而后者虽然是个类，但名字却叫</w:t>
      </w:r>
      <w:r>
        <w:rPr>
          <w:rFonts w:ascii="Arial" w:hAnsi="Arial" w:eastAsia="Arial"/>
          <w:spacing w:val="-6"/>
        </w:rPr>
        <w:t>“object”……</w:t>
      </w:r>
      <w:r>
        <w:rPr>
          <w:spacing w:val="-6"/>
        </w:rPr>
        <w:t xml:space="preserve">不过在定义类的时候，别忘记要从 </w:t>
      </w:r>
      <w:r>
        <w:rPr>
          <w:rFonts w:ascii="Arial" w:hAnsi="Arial" w:eastAsia="Arial"/>
        </w:rPr>
        <w:t xml:space="preserve">object </w:t>
      </w:r>
      <w:r>
        <w:t>继承就好了。</w:t>
      </w:r>
    </w:p>
    <w:p>
      <w:pPr>
        <w:pStyle w:val="5"/>
        <w:spacing w:before="188" w:line="278" w:lineRule="auto"/>
        <w:ind w:left="1800" w:right="239"/>
      </w:pPr>
      <w:r>
        <w:rPr>
          <w:spacing w:val="-17"/>
        </w:rPr>
        <w:t>的确如此。一个词的不同就让这个概念变得更难理解，让我不得不现在才讲给你。</w:t>
      </w:r>
      <w:r>
        <w:t>现在你可以试着去理解</w:t>
      </w:r>
      <w:r>
        <w:rPr>
          <w:rFonts w:ascii="Arial" w:hAnsi="Arial" w:eastAsia="Arial"/>
        </w:rPr>
        <w:t>“</w:t>
      </w:r>
      <w:r>
        <w:t>一个是对象的类</w:t>
      </w:r>
      <w:r>
        <w:rPr>
          <w:rFonts w:ascii="Arial" w:hAnsi="Arial" w:eastAsia="Arial"/>
        </w:rPr>
        <w:t>”</w:t>
      </w:r>
      <w:r>
        <w:t>这个概念了，如果你感兴趣的话。</w:t>
      </w:r>
    </w:p>
    <w:p>
      <w:pPr>
        <w:pStyle w:val="5"/>
        <w:spacing w:before="192" w:line="278" w:lineRule="auto"/>
        <w:ind w:left="1800" w:right="356"/>
        <w:jc w:val="both"/>
      </w:pPr>
      <w:r>
        <w:rPr>
          <w:spacing w:val="-7"/>
        </w:rPr>
        <w:t>不过我还是建议你别去理解了，干脆完全忘记旧格式和新格式类的区别吧，就假</w:t>
      </w:r>
      <w:r>
        <w:rPr>
          <w:spacing w:val="-1"/>
        </w:rPr>
        <w:t xml:space="preserve">设 </w:t>
      </w:r>
      <w:r>
        <w:rPr>
          <w:rFonts w:ascii="Arial" w:eastAsia="Arial"/>
        </w:rPr>
        <w:t>Python</w:t>
      </w:r>
      <w:r>
        <w:rPr>
          <w:rFonts w:ascii="Arial" w:eastAsia="Arial"/>
          <w:spacing w:val="55"/>
        </w:rPr>
        <w:t xml:space="preserve"> </w:t>
      </w:r>
      <w:r>
        <w:rPr>
          <w:spacing w:val="-1"/>
        </w:rPr>
        <w:t xml:space="preserve">的 </w:t>
      </w:r>
      <w:r>
        <w:rPr>
          <w:rFonts w:ascii="Arial" w:eastAsia="Arial"/>
        </w:rPr>
        <w:t>class</w:t>
      </w:r>
      <w:r>
        <w:rPr>
          <w:rFonts w:ascii="Arial" w:eastAsia="Arial"/>
          <w:spacing w:val="52"/>
        </w:rPr>
        <w:t xml:space="preserve"> </w:t>
      </w:r>
      <w:r>
        <w:rPr>
          <w:spacing w:val="-1"/>
        </w:rPr>
        <w:t xml:space="preserve">永远都要求你加上 </w:t>
      </w:r>
      <w:r>
        <w:rPr>
          <w:rFonts w:ascii="Arial" w:eastAsia="Arial"/>
        </w:rPr>
        <w:t>(object)</w:t>
      </w:r>
      <w:r>
        <w:rPr>
          <w:rFonts w:ascii="Arial" w:eastAsia="Arial"/>
          <w:spacing w:val="53"/>
        </w:rPr>
        <w:t xml:space="preserve"> </w:t>
      </w:r>
      <w:r>
        <w:rPr>
          <w:spacing w:val="-7"/>
        </w:rPr>
        <w:t>好了，你的脑力要留着思考更</w:t>
      </w:r>
      <w:r>
        <w:t>重要的问题。</w:t>
      </w:r>
    </w:p>
    <w:p>
      <w:pPr>
        <w:pStyle w:val="5"/>
        <w:spacing w:before="10"/>
      </w:pPr>
    </w:p>
    <w:p>
      <w:pPr>
        <w:pStyle w:val="4"/>
      </w:pPr>
      <w:bookmarkStart w:id="154" w:name="加分习题"/>
      <w:bookmarkEnd w:id="154"/>
      <w:r>
        <w:rPr>
          <w:color w:val="6C818F"/>
        </w:rPr>
        <w:t>加分习题</w:t>
      </w:r>
    </w:p>
    <w:p>
      <w:pPr>
        <w:pStyle w:val="5"/>
        <w:rPr>
          <w:b/>
          <w:sz w:val="20"/>
        </w:rPr>
      </w:pPr>
    </w:p>
    <w:p>
      <w:pPr>
        <w:pStyle w:val="5"/>
        <w:spacing w:before="4"/>
        <w:rPr>
          <w:b/>
          <w:sz w:val="17"/>
        </w:rPr>
      </w:pPr>
    </w:p>
    <w:p>
      <w:pPr>
        <w:pStyle w:val="9"/>
        <w:numPr>
          <w:ilvl w:val="0"/>
          <w:numId w:val="95"/>
        </w:numPr>
        <w:tabs>
          <w:tab w:val="left" w:pos="2521"/>
        </w:tabs>
        <w:spacing w:before="0" w:after="0" w:line="312" w:lineRule="auto"/>
        <w:ind w:left="2520" w:right="355" w:hanging="360"/>
        <w:jc w:val="left"/>
        <w:rPr>
          <w:rFonts w:ascii="Arial" w:eastAsia="Arial"/>
          <w:sz w:val="24"/>
        </w:rPr>
      </w:pPr>
      <w:r>
        <w:rPr>
          <w:spacing w:val="-2"/>
          <w:sz w:val="21"/>
        </w:rPr>
        <w:t xml:space="preserve">研究一下为什么 </w:t>
      </w:r>
      <w:r>
        <w:rPr>
          <w:rFonts w:ascii="Arial" w:eastAsia="Arial"/>
          <w:sz w:val="21"/>
        </w:rPr>
        <w:t>Python</w:t>
      </w:r>
      <w:r>
        <w:rPr>
          <w:rFonts w:ascii="Arial" w:eastAsia="Arial"/>
          <w:spacing w:val="49"/>
          <w:sz w:val="21"/>
        </w:rPr>
        <w:t xml:space="preserve"> </w:t>
      </w:r>
      <w:r>
        <w:rPr>
          <w:spacing w:val="-3"/>
          <w:sz w:val="21"/>
        </w:rPr>
        <w:t>添加了这个奇怪的叫做</w:t>
      </w:r>
      <w:r>
        <w:rPr>
          <w:color w:val="444444"/>
          <w:spacing w:val="-44"/>
          <w:sz w:val="21"/>
        </w:rPr>
        <w:t xml:space="preserve"> </w:t>
      </w:r>
      <w:r>
        <w:rPr>
          <w:rFonts w:ascii="Consolas" w:eastAsia="Consolas"/>
          <w:color w:val="444444"/>
          <w:sz w:val="23"/>
          <w:shd w:val="clear" w:color="auto" w:fill="F1F1F1"/>
        </w:rPr>
        <w:t>object</w:t>
      </w:r>
      <w:r>
        <w:rPr>
          <w:rFonts w:ascii="Consolas" w:eastAsia="Consolas"/>
          <w:color w:val="444444"/>
          <w:spacing w:val="-61"/>
          <w:sz w:val="23"/>
        </w:rPr>
        <w:t xml:space="preserve"> </w:t>
      </w:r>
      <w:r>
        <w:rPr>
          <w:spacing w:val="2"/>
          <w:sz w:val="21"/>
        </w:rPr>
        <w:t xml:space="preserve">的 </w:t>
      </w:r>
      <w:r>
        <w:rPr>
          <w:rFonts w:ascii="Arial" w:eastAsia="Arial"/>
          <w:sz w:val="21"/>
        </w:rPr>
        <w:t>class</w:t>
      </w:r>
      <w:r>
        <w:rPr>
          <w:spacing w:val="-2"/>
          <w:sz w:val="21"/>
        </w:rPr>
        <w:t>，它究竟有什么</w:t>
      </w:r>
      <w:r>
        <w:rPr>
          <w:spacing w:val="-3"/>
          <w:sz w:val="21"/>
        </w:rPr>
        <w:t>含义呢？</w:t>
      </w:r>
    </w:p>
    <w:p>
      <w:pPr>
        <w:pStyle w:val="9"/>
        <w:numPr>
          <w:ilvl w:val="0"/>
          <w:numId w:val="95"/>
        </w:numPr>
        <w:tabs>
          <w:tab w:val="left" w:pos="2521"/>
        </w:tabs>
        <w:spacing w:before="8" w:after="0" w:line="240" w:lineRule="auto"/>
        <w:ind w:left="2520" w:right="0" w:hanging="360"/>
        <w:jc w:val="left"/>
        <w:rPr>
          <w:rFonts w:ascii="Arial" w:eastAsia="Arial"/>
          <w:sz w:val="21"/>
        </w:rPr>
      </w:pPr>
      <w:r>
        <w:rPr>
          <w:spacing w:val="-2"/>
          <w:sz w:val="21"/>
        </w:rPr>
        <w:t>有没有办法把</w:t>
      </w:r>
      <w:r>
        <w:rPr>
          <w:color w:val="444444"/>
          <w:spacing w:val="-47"/>
          <w:sz w:val="21"/>
        </w:rPr>
        <w:t xml:space="preserve"> </w:t>
      </w:r>
      <w:r>
        <w:rPr>
          <w:rFonts w:ascii="Consolas" w:eastAsia="Consolas"/>
          <w:color w:val="444444"/>
          <w:sz w:val="23"/>
          <w:shd w:val="clear" w:color="auto" w:fill="F1F1F1"/>
        </w:rPr>
        <w:t>Class</w:t>
      </w:r>
      <w:r>
        <w:rPr>
          <w:rFonts w:ascii="Consolas" w:eastAsia="Consolas"/>
          <w:color w:val="444444"/>
          <w:spacing w:val="-66"/>
          <w:sz w:val="23"/>
        </w:rPr>
        <w:t xml:space="preserve"> </w:t>
      </w:r>
      <w:r>
        <w:rPr>
          <w:spacing w:val="-2"/>
          <w:sz w:val="21"/>
        </w:rPr>
        <w:t>当作</w:t>
      </w:r>
      <w:r>
        <w:rPr>
          <w:color w:val="444444"/>
          <w:spacing w:val="-49"/>
          <w:sz w:val="21"/>
        </w:rPr>
        <w:t xml:space="preserve"> </w:t>
      </w:r>
      <w:r>
        <w:rPr>
          <w:rFonts w:ascii="Consolas" w:eastAsia="Consolas"/>
          <w:color w:val="444444"/>
          <w:sz w:val="23"/>
          <w:shd w:val="clear" w:color="auto" w:fill="F1F1F1"/>
        </w:rPr>
        <w:t>Object</w:t>
      </w:r>
      <w:r>
        <w:rPr>
          <w:rFonts w:ascii="Consolas" w:eastAsia="Consolas"/>
          <w:color w:val="444444"/>
          <w:spacing w:val="-65"/>
          <w:sz w:val="23"/>
        </w:rPr>
        <w:t xml:space="preserve"> </w:t>
      </w:r>
      <w:r>
        <w:rPr>
          <w:spacing w:val="-2"/>
          <w:sz w:val="21"/>
        </w:rPr>
        <w:t>使用呢？</w:t>
      </w:r>
    </w:p>
    <w:p>
      <w:pPr>
        <w:pStyle w:val="9"/>
        <w:numPr>
          <w:ilvl w:val="0"/>
          <w:numId w:val="95"/>
        </w:numPr>
        <w:tabs>
          <w:tab w:val="left" w:pos="2521"/>
        </w:tabs>
        <w:spacing w:before="86" w:after="0" w:line="319" w:lineRule="auto"/>
        <w:ind w:left="2520" w:right="355" w:hanging="360"/>
        <w:jc w:val="left"/>
        <w:rPr>
          <w:rFonts w:ascii="Arial" w:hAnsi="Arial" w:eastAsia="Arial"/>
          <w:sz w:val="21"/>
        </w:rPr>
      </w:pPr>
      <w:r>
        <w:rPr>
          <w:sz w:val="21"/>
        </w:rPr>
        <w:t xml:space="preserve">在习题中为 </w:t>
      </w:r>
      <w:r>
        <w:rPr>
          <w:rFonts w:ascii="Arial" w:hAnsi="Arial" w:eastAsia="Arial"/>
          <w:sz w:val="21"/>
        </w:rPr>
        <w:t>animals</w:t>
      </w:r>
      <w:r>
        <w:rPr>
          <w:spacing w:val="-22"/>
          <w:sz w:val="21"/>
        </w:rPr>
        <w:t>、</w:t>
      </w:r>
      <w:r>
        <w:rPr>
          <w:rFonts w:ascii="Arial" w:hAnsi="Arial" w:eastAsia="Arial"/>
          <w:sz w:val="21"/>
        </w:rPr>
        <w:t>fish</w:t>
      </w:r>
      <w:r>
        <w:rPr>
          <w:spacing w:val="-5"/>
          <w:sz w:val="21"/>
        </w:rPr>
        <w:t xml:space="preserve">、还有 </w:t>
      </w:r>
      <w:r>
        <w:rPr>
          <w:rFonts w:ascii="Arial" w:hAnsi="Arial" w:eastAsia="Arial"/>
          <w:sz w:val="21"/>
        </w:rPr>
        <w:t>people</w:t>
      </w:r>
      <w:r>
        <w:rPr>
          <w:rFonts w:ascii="Arial" w:hAnsi="Arial" w:eastAsia="Arial"/>
          <w:spacing w:val="53"/>
          <w:sz w:val="21"/>
        </w:rPr>
        <w:t xml:space="preserve"> </w:t>
      </w:r>
      <w:r>
        <w:rPr>
          <w:spacing w:val="-7"/>
          <w:sz w:val="21"/>
        </w:rPr>
        <w:t>添加一些函数，让它们做一些事情。看看</w:t>
      </w:r>
      <w:r>
        <w:rPr>
          <w:spacing w:val="-5"/>
          <w:sz w:val="21"/>
        </w:rPr>
        <w:t xml:space="preserve">当函数在 </w:t>
      </w:r>
      <w:r>
        <w:rPr>
          <w:rFonts w:ascii="Arial" w:hAnsi="Arial" w:eastAsia="Arial"/>
          <w:sz w:val="21"/>
        </w:rPr>
        <w:t>Animal</w:t>
      </w:r>
      <w:r>
        <w:rPr>
          <w:rFonts w:ascii="Arial" w:hAnsi="Arial" w:eastAsia="Arial"/>
          <w:spacing w:val="48"/>
          <w:sz w:val="21"/>
        </w:rPr>
        <w:t xml:space="preserve"> </w:t>
      </w:r>
      <w:r>
        <w:rPr>
          <w:sz w:val="21"/>
        </w:rPr>
        <w:t>这样的</w:t>
      </w:r>
      <w:r>
        <w:rPr>
          <w:rFonts w:ascii="Arial" w:hAnsi="Arial" w:eastAsia="Arial"/>
          <w:spacing w:val="-4"/>
          <w:sz w:val="21"/>
        </w:rPr>
        <w:t>“</w:t>
      </w:r>
      <w:r>
        <w:rPr>
          <w:sz w:val="21"/>
        </w:rPr>
        <w:t>基类</w:t>
      </w:r>
      <w:r>
        <w:rPr>
          <w:rFonts w:ascii="Arial" w:hAnsi="Arial" w:eastAsia="Arial"/>
          <w:sz w:val="21"/>
        </w:rPr>
        <w:t>(base</w:t>
      </w:r>
      <w:r>
        <w:rPr>
          <w:rFonts w:ascii="Arial" w:hAnsi="Arial" w:eastAsia="Arial"/>
          <w:spacing w:val="-1"/>
          <w:sz w:val="21"/>
        </w:rPr>
        <w:t xml:space="preserve"> </w:t>
      </w:r>
      <w:r>
        <w:rPr>
          <w:rFonts w:ascii="Arial" w:hAnsi="Arial" w:eastAsia="Arial"/>
          <w:sz w:val="21"/>
        </w:rPr>
        <w:t>class)”</w:t>
      </w:r>
      <w:r>
        <w:rPr>
          <w:spacing w:val="-2"/>
          <w:sz w:val="21"/>
        </w:rPr>
        <w:t xml:space="preserve">里和在 </w:t>
      </w:r>
      <w:r>
        <w:rPr>
          <w:rFonts w:ascii="Arial" w:hAnsi="Arial" w:eastAsia="Arial"/>
          <w:sz w:val="21"/>
        </w:rPr>
        <w:t>Dog</w:t>
      </w:r>
      <w:r>
        <w:rPr>
          <w:rFonts w:ascii="Arial" w:hAnsi="Arial" w:eastAsia="Arial"/>
          <w:spacing w:val="46"/>
          <w:sz w:val="21"/>
        </w:rPr>
        <w:t xml:space="preserve"> </w:t>
      </w:r>
      <w:r>
        <w:rPr>
          <w:spacing w:val="-3"/>
          <w:sz w:val="21"/>
        </w:rPr>
        <w:t>里有什么区别。</w:t>
      </w:r>
    </w:p>
    <w:p>
      <w:pPr>
        <w:pStyle w:val="9"/>
        <w:numPr>
          <w:ilvl w:val="0"/>
          <w:numId w:val="95"/>
        </w:numPr>
        <w:tabs>
          <w:tab w:val="left" w:pos="2521"/>
        </w:tabs>
        <w:spacing w:before="0" w:after="0" w:line="266" w:lineRule="exact"/>
        <w:ind w:left="2520" w:right="0" w:hanging="360"/>
        <w:jc w:val="left"/>
        <w:rPr>
          <w:rFonts w:ascii="Arial" w:hAnsi="Arial" w:eastAsia="Arial"/>
          <w:sz w:val="21"/>
        </w:rPr>
      </w:pPr>
      <w:r>
        <w:rPr>
          <w:spacing w:val="-3"/>
          <w:sz w:val="21"/>
        </w:rPr>
        <w:t>找些别人的代码，理清里边的</w:t>
      </w:r>
      <w:r>
        <w:rPr>
          <w:rFonts w:ascii="Arial" w:hAnsi="Arial" w:eastAsia="Arial"/>
          <w:sz w:val="21"/>
        </w:rPr>
        <w:t>“</w:t>
      </w:r>
      <w:r>
        <w:rPr>
          <w:spacing w:val="-2"/>
          <w:sz w:val="21"/>
        </w:rPr>
        <w:t>是啥</w:t>
      </w:r>
      <w:r>
        <w:rPr>
          <w:rFonts w:ascii="Arial" w:hAnsi="Arial" w:eastAsia="Arial"/>
          <w:sz w:val="21"/>
        </w:rPr>
        <w:t>”</w:t>
      </w:r>
      <w:r>
        <w:rPr>
          <w:sz w:val="21"/>
        </w:rPr>
        <w:t>和</w:t>
      </w:r>
      <w:r>
        <w:rPr>
          <w:rFonts w:ascii="Arial" w:hAnsi="Arial" w:eastAsia="Arial"/>
          <w:spacing w:val="-4"/>
          <w:sz w:val="21"/>
        </w:rPr>
        <w:t>“</w:t>
      </w:r>
      <w:r>
        <w:rPr>
          <w:sz w:val="21"/>
        </w:rPr>
        <w:t>有啥</w:t>
      </w:r>
      <w:r>
        <w:rPr>
          <w:rFonts w:ascii="Arial" w:hAnsi="Arial" w:eastAsia="Arial"/>
          <w:sz w:val="21"/>
        </w:rPr>
        <w:t>”</w:t>
      </w:r>
      <w:r>
        <w:rPr>
          <w:spacing w:val="-3"/>
          <w:sz w:val="21"/>
        </w:rPr>
        <w:t>的关系。</w:t>
      </w:r>
    </w:p>
    <w:p>
      <w:pPr>
        <w:pStyle w:val="9"/>
        <w:numPr>
          <w:ilvl w:val="0"/>
          <w:numId w:val="95"/>
        </w:numPr>
        <w:tabs>
          <w:tab w:val="left" w:pos="2521"/>
        </w:tabs>
        <w:spacing w:before="86" w:after="0" w:line="240" w:lineRule="auto"/>
        <w:ind w:left="2520" w:right="0" w:hanging="360"/>
        <w:jc w:val="left"/>
        <w:rPr>
          <w:rFonts w:ascii="Arial" w:hAnsi="Arial" w:eastAsia="Arial"/>
          <w:sz w:val="21"/>
        </w:rPr>
      </w:pPr>
      <w:r>
        <w:rPr>
          <w:spacing w:val="-3"/>
          <w:sz w:val="21"/>
        </w:rPr>
        <w:t>使用列表和字典创建一些新的一对应多的</w:t>
      </w:r>
      <w:r>
        <w:rPr>
          <w:rFonts w:ascii="Arial" w:hAnsi="Arial" w:eastAsia="Arial"/>
          <w:sz w:val="21"/>
        </w:rPr>
        <w:t>“has-many”</w:t>
      </w:r>
      <w:r>
        <w:rPr>
          <w:sz w:val="21"/>
        </w:rPr>
        <w:t>的关系。</w:t>
      </w:r>
    </w:p>
    <w:p>
      <w:pPr>
        <w:pStyle w:val="9"/>
        <w:numPr>
          <w:ilvl w:val="0"/>
          <w:numId w:val="95"/>
        </w:numPr>
        <w:tabs>
          <w:tab w:val="left" w:pos="2521"/>
        </w:tabs>
        <w:spacing w:before="89" w:after="0" w:line="240" w:lineRule="auto"/>
        <w:ind w:left="2520" w:right="0" w:hanging="360"/>
        <w:jc w:val="left"/>
        <w:rPr>
          <w:rFonts w:ascii="Arial" w:hAnsi="Arial" w:eastAsia="Arial"/>
          <w:sz w:val="21"/>
        </w:rPr>
      </w:pPr>
      <w:r>
        <w:rPr>
          <w:spacing w:val="-2"/>
          <w:sz w:val="21"/>
        </w:rPr>
        <w:t>你认为会有一种</w:t>
      </w:r>
      <w:r>
        <w:rPr>
          <w:rFonts w:ascii="Arial" w:hAnsi="Arial" w:eastAsia="Arial"/>
          <w:sz w:val="21"/>
        </w:rPr>
        <w:t>“has-many”</w:t>
      </w:r>
      <w:r>
        <w:rPr>
          <w:spacing w:val="-3"/>
          <w:sz w:val="21"/>
        </w:rPr>
        <w:t>的关系吗？阅读一下关于</w:t>
      </w:r>
      <w:r>
        <w:rPr>
          <w:rFonts w:ascii="Arial" w:hAnsi="Arial" w:eastAsia="Arial"/>
          <w:sz w:val="21"/>
        </w:rPr>
        <w:t>“</w:t>
      </w:r>
      <w:r>
        <w:rPr>
          <w:spacing w:val="-2"/>
          <w:sz w:val="21"/>
        </w:rPr>
        <w:t>多重继承</w:t>
      </w:r>
      <w:r>
        <w:rPr>
          <w:rFonts w:ascii="Arial" w:hAnsi="Arial" w:eastAsia="Arial"/>
          <w:sz w:val="21"/>
        </w:rPr>
        <w:t>(multiple</w:t>
      </w:r>
    </w:p>
    <w:p>
      <w:pPr>
        <w:spacing w:before="86"/>
        <w:ind w:left="2520" w:right="0" w:firstLine="0"/>
        <w:jc w:val="left"/>
        <w:rPr>
          <w:rFonts w:hint="eastAsia" w:ascii="宋体" w:hAnsi="宋体" w:eastAsia="宋体"/>
          <w:sz w:val="21"/>
        </w:rPr>
      </w:pPr>
      <w:r>
        <w:rPr>
          <w:rFonts w:ascii="Arial" w:hAnsi="Arial" w:eastAsia="Arial"/>
          <w:sz w:val="21"/>
        </w:rPr>
        <w:t>inheritance)”</w:t>
      </w:r>
      <w:r>
        <w:rPr>
          <w:rFonts w:hint="eastAsia" w:ascii="宋体" w:hAnsi="宋体" w:eastAsia="宋体"/>
          <w:sz w:val="21"/>
        </w:rPr>
        <w:t>的资料，然后尽量避免这种用法。</w:t>
      </w:r>
    </w:p>
    <w:p>
      <w:pPr>
        <w:spacing w:after="0"/>
        <w:jc w:val="left"/>
        <w:rPr>
          <w:rFonts w:hint="eastAsia" w:ascii="宋体" w:hAnsi="宋体" w:eastAsia="宋体"/>
          <w:sz w:val="21"/>
        </w:rPr>
        <w:sectPr>
          <w:pgSz w:w="11910" w:h="16840"/>
          <w:pgMar w:top="1420" w:right="1440" w:bottom="1380" w:left="0" w:header="0" w:footer="1115" w:gutter="0"/>
        </w:sect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3"/>
        </w:rPr>
      </w:pPr>
    </w:p>
    <w:p>
      <w:pPr>
        <w:pStyle w:val="2"/>
        <w:spacing w:before="66"/>
      </w:pPr>
      <w:bookmarkStart w:id="155" w:name="习题 46: 一个项目骨架"/>
      <w:bookmarkEnd w:id="155"/>
      <w:r>
        <w:rPr>
          <w:color w:val="111111"/>
        </w:rPr>
        <w:t xml:space="preserve">习题 </w:t>
      </w:r>
      <w:r>
        <w:rPr>
          <w:rFonts w:ascii="Arial" w:eastAsia="Arial"/>
          <w:color w:val="111111"/>
        </w:rPr>
        <w:t xml:space="preserve">46: </w:t>
      </w:r>
      <w:r>
        <w:rPr>
          <w:color w:val="111111"/>
        </w:rPr>
        <w:t>一个项目骨架</w:t>
      </w:r>
    </w:p>
    <w:p>
      <w:pPr>
        <w:pStyle w:val="5"/>
        <w:spacing w:before="319" w:line="278" w:lineRule="auto"/>
        <w:ind w:left="1800" w:right="358"/>
        <w:jc w:val="both"/>
      </w:pPr>
      <w:r>
        <w:t>这里你将学会如何建立一个项目</w:t>
      </w:r>
      <w:r>
        <w:rPr>
          <w:rFonts w:ascii="Arial" w:hAnsi="Arial" w:eastAsia="Arial"/>
        </w:rPr>
        <w:t>“</w:t>
      </w:r>
      <w:r>
        <w:t>骨架</w:t>
      </w:r>
      <w:r>
        <w:rPr>
          <w:rFonts w:ascii="Arial" w:hAnsi="Arial" w:eastAsia="Arial"/>
        </w:rPr>
        <w:t>”</w:t>
      </w:r>
      <w:r>
        <w:rPr>
          <w:spacing w:val="-4"/>
        </w:rPr>
        <w:t>目录。这个骨架目录具备让项目跑起来的</w:t>
      </w:r>
      <w:r>
        <w:rPr>
          <w:spacing w:val="-8"/>
        </w:rPr>
        <w:t>所有基本内容。它里边会包含你的项目文件布局、自动化测试代码，模组，以及</w:t>
      </w:r>
      <w:r>
        <w:rPr>
          <w:spacing w:val="-10"/>
        </w:rPr>
        <w:t>安装脚本。当你建立一个新项目的时候，只要把这个目录复制过去，改改目录的</w:t>
      </w:r>
      <w:r>
        <w:t>名字，再编辑里边的文件就行了。</w:t>
      </w:r>
    </w:p>
    <w:p>
      <w:pPr>
        <w:pStyle w:val="5"/>
      </w:pPr>
    </w:p>
    <w:p>
      <w:pPr>
        <w:pStyle w:val="5"/>
        <w:spacing w:before="10"/>
        <w:rPr>
          <w:sz w:val="17"/>
        </w:rPr>
      </w:pPr>
    </w:p>
    <w:p>
      <w:pPr>
        <w:pStyle w:val="3"/>
        <w:jc w:val="both"/>
      </w:pPr>
      <w:bookmarkStart w:id="156" w:name="骨架内容"/>
      <w:bookmarkEnd w:id="156"/>
      <w:r>
        <w:rPr>
          <w:color w:val="465157"/>
        </w:rPr>
        <w:t>骨架内容</w:t>
      </w:r>
    </w:p>
    <w:p>
      <w:pPr>
        <w:pStyle w:val="5"/>
        <w:spacing w:before="1"/>
        <w:rPr>
          <w:b/>
          <w:sz w:val="27"/>
        </w:rPr>
      </w:pPr>
    </w:p>
    <w:p>
      <w:pPr>
        <w:pStyle w:val="5"/>
        <w:ind w:left="1800"/>
        <w:jc w:val="both"/>
      </w:pPr>
      <w:r>
        <w:t>首先使用下述命令创建你的骨架目录：</w:t>
      </w:r>
    </w:p>
    <w:p>
      <w:pPr>
        <w:pStyle w:val="5"/>
        <w:rPr>
          <w:sz w:val="16"/>
        </w:rPr>
      </w:pPr>
      <w:r>
        <mc:AlternateContent>
          <mc:Choice Requires="wps">
            <w:drawing>
              <wp:anchor distT="0" distB="0" distL="0" distR="0" simplePos="0" relativeHeight="5120" behindDoc="0" locked="0" layoutInCell="1" allowOverlap="1">
                <wp:simplePos x="0" y="0"/>
                <wp:positionH relativeFrom="page">
                  <wp:posOffset>1348740</wp:posOffset>
                </wp:positionH>
                <wp:positionV relativeFrom="paragraph">
                  <wp:posOffset>160020</wp:posOffset>
                </wp:positionV>
                <wp:extent cx="4864100" cy="1762125"/>
                <wp:effectExtent l="5080" t="4445" r="7620" b="11430"/>
                <wp:wrapTopAndBottom/>
                <wp:docPr id="214" name="文本框 725"/>
                <wp:cNvGraphicFramePr/>
                <a:graphic xmlns:a="http://schemas.openxmlformats.org/drawingml/2006/main">
                  <a:graphicData uri="http://schemas.microsoft.com/office/word/2010/wordprocessingShape">
                    <wps:wsp>
                      <wps:cNvSpPr txBox="1"/>
                      <wps:spPr>
                        <a:xfrm>
                          <a:off x="0" y="0"/>
                          <a:ext cx="4864100" cy="176212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 xml:space="preserve">~ </w:t>
                            </w:r>
                            <w:r>
                              <w:rPr>
                                <w:color w:val="BA5FD4"/>
                                <w:sz w:val="23"/>
                              </w:rPr>
                              <w:t xml:space="preserve">$ </w:t>
                            </w:r>
                            <w:r>
                              <w:rPr>
                                <w:sz w:val="23"/>
                              </w:rPr>
                              <w:t>mkdir -p projects</w:t>
                            </w:r>
                          </w:p>
                          <w:p>
                            <w:pPr>
                              <w:pStyle w:val="5"/>
                              <w:spacing w:before="11"/>
                              <w:rPr>
                                <w:sz w:val="21"/>
                              </w:rPr>
                            </w:pPr>
                          </w:p>
                          <w:p>
                            <w:pPr>
                              <w:spacing w:before="1"/>
                              <w:ind w:left="148" w:right="0" w:firstLine="0"/>
                              <w:jc w:val="left"/>
                              <w:rPr>
                                <w:sz w:val="23"/>
                              </w:rPr>
                            </w:pPr>
                            <w:r>
                              <w:rPr>
                                <w:sz w:val="23"/>
                              </w:rPr>
                              <w:t xml:space="preserve">~ </w:t>
                            </w:r>
                            <w:r>
                              <w:rPr>
                                <w:color w:val="BA5FD4"/>
                                <w:sz w:val="23"/>
                              </w:rPr>
                              <w:t xml:space="preserve">$ </w:t>
                            </w:r>
                            <w:r>
                              <w:rPr>
                                <w:color w:val="006F1F"/>
                                <w:sz w:val="23"/>
                              </w:rPr>
                              <w:t xml:space="preserve">cd </w:t>
                            </w:r>
                            <w:r>
                              <w:rPr>
                                <w:sz w:val="23"/>
                              </w:rPr>
                              <w:t>projects/</w:t>
                            </w:r>
                          </w:p>
                          <w:p>
                            <w:pPr>
                              <w:pStyle w:val="5"/>
                              <w:rPr>
                                <w:sz w:val="22"/>
                              </w:rPr>
                            </w:pPr>
                          </w:p>
                          <w:p>
                            <w:pPr>
                              <w:spacing w:before="0"/>
                              <w:ind w:left="148" w:right="0" w:firstLine="0"/>
                              <w:jc w:val="left"/>
                              <w:rPr>
                                <w:sz w:val="23"/>
                              </w:rPr>
                            </w:pPr>
                            <w:r>
                              <w:rPr>
                                <w:sz w:val="23"/>
                              </w:rPr>
                              <w:t xml:space="preserve">~/projects </w:t>
                            </w:r>
                            <w:r>
                              <w:rPr>
                                <w:color w:val="BA5FD4"/>
                                <w:sz w:val="23"/>
                              </w:rPr>
                              <w:t xml:space="preserve">$ </w:t>
                            </w:r>
                            <w:r>
                              <w:rPr>
                                <w:sz w:val="23"/>
                              </w:rPr>
                              <w:t>mkdir skeleton</w:t>
                            </w:r>
                          </w:p>
                          <w:p>
                            <w:pPr>
                              <w:pStyle w:val="5"/>
                              <w:spacing w:before="1"/>
                              <w:rPr>
                                <w:sz w:val="22"/>
                              </w:rPr>
                            </w:pPr>
                          </w:p>
                          <w:p>
                            <w:pPr>
                              <w:spacing w:before="0"/>
                              <w:ind w:left="148" w:right="0" w:firstLine="0"/>
                              <w:jc w:val="left"/>
                              <w:rPr>
                                <w:sz w:val="23"/>
                              </w:rPr>
                            </w:pPr>
                            <w:r>
                              <w:rPr>
                                <w:sz w:val="23"/>
                              </w:rPr>
                              <w:t xml:space="preserve">~/projects </w:t>
                            </w:r>
                            <w:r>
                              <w:rPr>
                                <w:color w:val="BA5FD4"/>
                                <w:sz w:val="23"/>
                              </w:rPr>
                              <w:t xml:space="preserve">$ </w:t>
                            </w:r>
                            <w:r>
                              <w:rPr>
                                <w:color w:val="006F1F"/>
                                <w:sz w:val="23"/>
                              </w:rPr>
                              <w:t xml:space="preserve">cd </w:t>
                            </w:r>
                            <w:r>
                              <w:rPr>
                                <w:sz w:val="23"/>
                              </w:rPr>
                              <w:t>skeleton</w:t>
                            </w:r>
                          </w:p>
                          <w:p>
                            <w:pPr>
                              <w:pStyle w:val="5"/>
                              <w:spacing w:before="3"/>
                              <w:rPr>
                                <w:sz w:val="22"/>
                              </w:rPr>
                            </w:pPr>
                          </w:p>
                          <w:p>
                            <w:pPr>
                              <w:spacing w:before="0"/>
                              <w:ind w:left="148" w:right="0" w:firstLine="0"/>
                              <w:jc w:val="left"/>
                              <w:rPr>
                                <w:sz w:val="23"/>
                              </w:rPr>
                            </w:pPr>
                            <w:r>
                              <w:rPr>
                                <w:spacing w:val="2"/>
                                <w:sz w:val="23"/>
                              </w:rPr>
                              <w:t xml:space="preserve">~/projects/skeleton </w:t>
                            </w:r>
                            <w:r>
                              <w:rPr>
                                <w:color w:val="BA5FD4"/>
                                <w:sz w:val="23"/>
                              </w:rPr>
                              <w:t xml:space="preserve">$ </w:t>
                            </w:r>
                            <w:r>
                              <w:rPr>
                                <w:spacing w:val="2"/>
                                <w:sz w:val="23"/>
                              </w:rPr>
                              <w:t>mkdir bin NAME tests</w:t>
                            </w:r>
                            <w:r>
                              <w:rPr>
                                <w:spacing w:val="54"/>
                                <w:sz w:val="23"/>
                              </w:rPr>
                              <w:t xml:space="preserve"> </w:t>
                            </w:r>
                            <w:r>
                              <w:rPr>
                                <w:spacing w:val="2"/>
                                <w:sz w:val="23"/>
                              </w:rPr>
                              <w:t>docs</w:t>
                            </w:r>
                          </w:p>
                        </w:txbxContent>
                      </wps:txbx>
                      <wps:bodyPr lIns="0" tIns="0" rIns="0" bIns="0" upright="1"/>
                    </wps:wsp>
                  </a:graphicData>
                </a:graphic>
              </wp:anchor>
            </w:drawing>
          </mc:Choice>
          <mc:Fallback>
            <w:pict>
              <v:shape id="文本框 725" o:spid="_x0000_s1026" o:spt="202" type="#_x0000_t202" style="position:absolute;left:0pt;margin-left:106.2pt;margin-top:12.6pt;height:138.75pt;width:383pt;mso-position-horizontal-relative:page;mso-wrap-distance-bottom:0pt;mso-wrap-distance-top:0pt;z-index:5120;mso-width-relative:page;mso-height-relative:page;" fillcolor="#EDEDED" filled="t" stroked="t" coordsize="21600,21600" o:gfxdata="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7NxVdkAAAAKAQAADwAAAAAAAAABACAAAAAiAAAA&#10;ZHJzL2Rvd25yZXYueG1sUEsBAhQAFAAAAAgAh07iQEIb19YGAgAAEQQAAA4AAAAAAAAAAQAgAAAA&#10;KAEAAGRycy9lMm9Eb2MueG1sUEsFBgAAAAAGAAYAWQEAAKAFA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 xml:space="preserve">~ </w:t>
                      </w:r>
                      <w:r>
                        <w:rPr>
                          <w:color w:val="BA5FD4"/>
                          <w:sz w:val="23"/>
                        </w:rPr>
                        <w:t xml:space="preserve">$ </w:t>
                      </w:r>
                      <w:r>
                        <w:rPr>
                          <w:sz w:val="23"/>
                        </w:rPr>
                        <w:t>mkdir -p projects</w:t>
                      </w:r>
                    </w:p>
                    <w:p>
                      <w:pPr>
                        <w:pStyle w:val="5"/>
                        <w:spacing w:before="11"/>
                        <w:rPr>
                          <w:sz w:val="21"/>
                        </w:rPr>
                      </w:pPr>
                    </w:p>
                    <w:p>
                      <w:pPr>
                        <w:spacing w:before="1"/>
                        <w:ind w:left="148" w:right="0" w:firstLine="0"/>
                        <w:jc w:val="left"/>
                        <w:rPr>
                          <w:sz w:val="23"/>
                        </w:rPr>
                      </w:pPr>
                      <w:r>
                        <w:rPr>
                          <w:sz w:val="23"/>
                        </w:rPr>
                        <w:t xml:space="preserve">~ </w:t>
                      </w:r>
                      <w:r>
                        <w:rPr>
                          <w:color w:val="BA5FD4"/>
                          <w:sz w:val="23"/>
                        </w:rPr>
                        <w:t xml:space="preserve">$ </w:t>
                      </w:r>
                      <w:r>
                        <w:rPr>
                          <w:color w:val="006F1F"/>
                          <w:sz w:val="23"/>
                        </w:rPr>
                        <w:t xml:space="preserve">cd </w:t>
                      </w:r>
                      <w:r>
                        <w:rPr>
                          <w:sz w:val="23"/>
                        </w:rPr>
                        <w:t>projects/</w:t>
                      </w:r>
                    </w:p>
                    <w:p>
                      <w:pPr>
                        <w:pStyle w:val="5"/>
                        <w:rPr>
                          <w:sz w:val="22"/>
                        </w:rPr>
                      </w:pPr>
                    </w:p>
                    <w:p>
                      <w:pPr>
                        <w:spacing w:before="0"/>
                        <w:ind w:left="148" w:right="0" w:firstLine="0"/>
                        <w:jc w:val="left"/>
                        <w:rPr>
                          <w:sz w:val="23"/>
                        </w:rPr>
                      </w:pPr>
                      <w:r>
                        <w:rPr>
                          <w:sz w:val="23"/>
                        </w:rPr>
                        <w:t xml:space="preserve">~/projects </w:t>
                      </w:r>
                      <w:r>
                        <w:rPr>
                          <w:color w:val="BA5FD4"/>
                          <w:sz w:val="23"/>
                        </w:rPr>
                        <w:t xml:space="preserve">$ </w:t>
                      </w:r>
                      <w:r>
                        <w:rPr>
                          <w:sz w:val="23"/>
                        </w:rPr>
                        <w:t>mkdir skeleton</w:t>
                      </w:r>
                    </w:p>
                    <w:p>
                      <w:pPr>
                        <w:pStyle w:val="5"/>
                        <w:spacing w:before="1"/>
                        <w:rPr>
                          <w:sz w:val="22"/>
                        </w:rPr>
                      </w:pPr>
                    </w:p>
                    <w:p>
                      <w:pPr>
                        <w:spacing w:before="0"/>
                        <w:ind w:left="148" w:right="0" w:firstLine="0"/>
                        <w:jc w:val="left"/>
                        <w:rPr>
                          <w:sz w:val="23"/>
                        </w:rPr>
                      </w:pPr>
                      <w:r>
                        <w:rPr>
                          <w:sz w:val="23"/>
                        </w:rPr>
                        <w:t xml:space="preserve">~/projects </w:t>
                      </w:r>
                      <w:r>
                        <w:rPr>
                          <w:color w:val="BA5FD4"/>
                          <w:sz w:val="23"/>
                        </w:rPr>
                        <w:t xml:space="preserve">$ </w:t>
                      </w:r>
                      <w:r>
                        <w:rPr>
                          <w:color w:val="006F1F"/>
                          <w:sz w:val="23"/>
                        </w:rPr>
                        <w:t xml:space="preserve">cd </w:t>
                      </w:r>
                      <w:r>
                        <w:rPr>
                          <w:sz w:val="23"/>
                        </w:rPr>
                        <w:t>skeleton</w:t>
                      </w:r>
                    </w:p>
                    <w:p>
                      <w:pPr>
                        <w:pStyle w:val="5"/>
                        <w:spacing w:before="3"/>
                        <w:rPr>
                          <w:sz w:val="22"/>
                        </w:rPr>
                      </w:pPr>
                    </w:p>
                    <w:p>
                      <w:pPr>
                        <w:spacing w:before="0"/>
                        <w:ind w:left="148" w:right="0" w:firstLine="0"/>
                        <w:jc w:val="left"/>
                        <w:rPr>
                          <w:sz w:val="23"/>
                        </w:rPr>
                      </w:pPr>
                      <w:r>
                        <w:rPr>
                          <w:spacing w:val="2"/>
                          <w:sz w:val="23"/>
                        </w:rPr>
                        <w:t xml:space="preserve">~/projects/skeleton </w:t>
                      </w:r>
                      <w:r>
                        <w:rPr>
                          <w:color w:val="BA5FD4"/>
                          <w:sz w:val="23"/>
                        </w:rPr>
                        <w:t xml:space="preserve">$ </w:t>
                      </w:r>
                      <w:r>
                        <w:rPr>
                          <w:spacing w:val="2"/>
                          <w:sz w:val="23"/>
                        </w:rPr>
                        <w:t>mkdir bin NAME tests</w:t>
                      </w:r>
                      <w:r>
                        <w:rPr>
                          <w:spacing w:val="54"/>
                          <w:sz w:val="23"/>
                        </w:rPr>
                        <w:t xml:space="preserve"> </w:t>
                      </w:r>
                      <w:r>
                        <w:rPr>
                          <w:spacing w:val="2"/>
                          <w:sz w:val="23"/>
                        </w:rPr>
                        <w:t>docs</w:t>
                      </w:r>
                    </w:p>
                  </w:txbxContent>
                </v:textbox>
                <w10:wrap type="topAndBottom"/>
              </v:shape>
            </w:pict>
          </mc:Fallback>
        </mc:AlternateContent>
      </w:r>
    </w:p>
    <w:p>
      <w:pPr>
        <w:pStyle w:val="5"/>
        <w:spacing w:before="10"/>
        <w:rPr>
          <w:sz w:val="14"/>
        </w:rPr>
      </w:pPr>
    </w:p>
    <w:p>
      <w:pPr>
        <w:spacing w:before="67" w:line="278" w:lineRule="auto"/>
        <w:ind w:left="1800" w:right="358" w:firstLine="0"/>
        <w:jc w:val="left"/>
        <w:rPr>
          <w:rFonts w:hint="eastAsia" w:ascii="宋体" w:eastAsia="宋体"/>
          <w:sz w:val="24"/>
        </w:rPr>
      </w:pPr>
      <w:r>
        <w:rPr>
          <w:rFonts w:hint="eastAsia" w:ascii="宋体" w:eastAsia="宋体"/>
          <w:spacing w:val="-7"/>
          <w:sz w:val="24"/>
        </w:rPr>
        <w:t xml:space="preserve">我使用了一个叫 </w:t>
      </w:r>
      <w:r>
        <w:rPr>
          <w:color w:val="444444"/>
          <w:sz w:val="23"/>
          <w:shd w:val="clear" w:color="auto" w:fill="F1F1F1"/>
        </w:rPr>
        <w:t>projects</w:t>
      </w:r>
      <w:r>
        <w:rPr>
          <w:color w:val="444444"/>
          <w:spacing w:val="-52"/>
          <w:sz w:val="23"/>
        </w:rPr>
        <w:t xml:space="preserve"> </w:t>
      </w:r>
      <w:r>
        <w:rPr>
          <w:rFonts w:hint="eastAsia" w:ascii="宋体" w:eastAsia="宋体"/>
          <w:spacing w:val="-8"/>
          <w:sz w:val="24"/>
        </w:rPr>
        <w:t>的目录，用来存放我自己的各个项目。然后我在里边</w:t>
      </w:r>
      <w:r>
        <w:rPr>
          <w:rFonts w:hint="eastAsia" w:ascii="宋体" w:eastAsia="宋体"/>
          <w:spacing w:val="-7"/>
          <w:sz w:val="24"/>
        </w:rPr>
        <w:t xml:space="preserve">建立了一个叫做 </w:t>
      </w:r>
      <w:r>
        <w:rPr>
          <w:color w:val="444444"/>
          <w:sz w:val="23"/>
          <w:shd w:val="clear" w:color="auto" w:fill="F1F1F1"/>
        </w:rPr>
        <w:t>skeleton</w:t>
      </w:r>
      <w:r>
        <w:rPr>
          <w:color w:val="444444"/>
          <w:spacing w:val="-52"/>
          <w:sz w:val="23"/>
        </w:rPr>
        <w:t xml:space="preserve"> </w:t>
      </w:r>
      <w:r>
        <w:rPr>
          <w:rFonts w:hint="eastAsia" w:ascii="宋体" w:eastAsia="宋体"/>
          <w:spacing w:val="-8"/>
          <w:sz w:val="24"/>
        </w:rPr>
        <w:t>的文件夹，这就是我们新项目的基础目录。其中叫做</w:t>
      </w:r>
    </w:p>
    <w:p>
      <w:pPr>
        <w:pStyle w:val="5"/>
        <w:spacing w:line="427" w:lineRule="auto"/>
        <w:ind w:left="1800" w:right="2083"/>
      </w:pPr>
      <w:r>
        <w:rPr>
          <w:rFonts w:ascii="Consolas" w:eastAsia="Consolas"/>
          <w:color w:val="444444"/>
          <w:sz w:val="23"/>
          <w:shd w:val="clear" w:color="auto" w:fill="F1F1F1"/>
        </w:rPr>
        <w:t>NAME</w:t>
      </w:r>
      <w:r>
        <w:rPr>
          <w:rFonts w:ascii="Consolas" w:eastAsia="Consolas"/>
          <w:color w:val="444444"/>
          <w:spacing w:val="-53"/>
          <w:sz w:val="23"/>
        </w:rPr>
        <w:t xml:space="preserve"> </w:t>
      </w:r>
      <w:r>
        <w:rPr>
          <w:spacing w:val="-2"/>
        </w:rPr>
        <w:t>的文件夹是你的项目的主文件夹，你可以将它任意取名。</w:t>
      </w:r>
      <w:r>
        <w:t>接下来我们要配置一些初始文件：</w:t>
      </w:r>
    </w:p>
    <w:p>
      <w:pPr>
        <w:pStyle w:val="5"/>
        <w:ind w:left="2116"/>
        <w:rPr>
          <w:sz w:val="20"/>
        </w:rPr>
      </w:pPr>
      <w:r>
        <w:rPr>
          <w:position w:val="0"/>
          <w:sz w:val="20"/>
        </w:rPr>
        <mc:AlternateContent>
          <mc:Choice Requires="wps">
            <w:drawing>
              <wp:inline distT="0" distB="0" distL="114300" distR="114300">
                <wp:extent cx="4864100" cy="711835"/>
                <wp:effectExtent l="5080" t="4445" r="7620" b="7620"/>
                <wp:docPr id="664" name="文本框 726"/>
                <wp:cNvGraphicFramePr/>
                <a:graphic xmlns:a="http://schemas.openxmlformats.org/drawingml/2006/main">
                  <a:graphicData uri="http://schemas.microsoft.com/office/word/2010/wordprocessingShape">
                    <wps:wsp>
                      <wps:cNvSpPr txBox="1"/>
                      <wps:spPr>
                        <a:xfrm>
                          <a:off x="0" y="0"/>
                          <a:ext cx="4864100" cy="71183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 xml:space="preserve">~/projects/skeleton </w:t>
                            </w:r>
                            <w:r>
                              <w:rPr>
                                <w:color w:val="BA5FD4"/>
                                <w:sz w:val="23"/>
                              </w:rPr>
                              <w:t xml:space="preserve">$ </w:t>
                            </w:r>
                            <w:r>
                              <w:rPr>
                                <w:sz w:val="23"/>
                              </w:rPr>
                              <w:t>touch NAME/__init__.py</w:t>
                            </w:r>
                          </w:p>
                          <w:p>
                            <w:pPr>
                              <w:pStyle w:val="5"/>
                              <w:spacing w:before="3"/>
                              <w:rPr>
                                <w:sz w:val="22"/>
                              </w:rPr>
                            </w:pPr>
                          </w:p>
                          <w:p>
                            <w:pPr>
                              <w:spacing w:before="1"/>
                              <w:ind w:left="148" w:right="0" w:firstLine="0"/>
                              <w:jc w:val="left"/>
                              <w:rPr>
                                <w:sz w:val="23"/>
                              </w:rPr>
                            </w:pPr>
                            <w:r>
                              <w:rPr>
                                <w:sz w:val="23"/>
                              </w:rPr>
                              <w:t xml:space="preserve">~/projects/skeleton </w:t>
                            </w:r>
                            <w:r>
                              <w:rPr>
                                <w:color w:val="BA5FD4"/>
                                <w:sz w:val="23"/>
                              </w:rPr>
                              <w:t xml:space="preserve">$ </w:t>
                            </w:r>
                            <w:r>
                              <w:rPr>
                                <w:sz w:val="23"/>
                              </w:rPr>
                              <w:t>touch tests/__init__.py</w:t>
                            </w:r>
                          </w:p>
                        </w:txbxContent>
                      </wps:txbx>
                      <wps:bodyPr lIns="0" tIns="0" rIns="0" bIns="0" upright="1"/>
                    </wps:wsp>
                  </a:graphicData>
                </a:graphic>
              </wp:inline>
            </w:drawing>
          </mc:Choice>
          <mc:Fallback>
            <w:pict>
              <v:shape id="文本框 726" o:spid="_x0000_s1026" o:spt="202" type="#_x0000_t202" style="height:56.05pt;width:383pt;" fillcolor="#EDEDED" filled="t" stroked="t" coordsize="21600,21600" o:gfxdata="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c/dZV1AAAAAUBAAAPAAAAAAAAAAEAIAAAACIAAABkcnMvZG93&#10;bnJldi54bWxQSwECFAAUAAAACACHTuJA8UV5bgQCAAAQBAAADgAAAAAAAAABACAAAAAjAQAAZHJz&#10;L2Uyb0RvYy54bWxQSwUGAAAAAAYABgBZAQAAmQU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 xml:space="preserve">~/projects/skeleton </w:t>
                      </w:r>
                      <w:r>
                        <w:rPr>
                          <w:color w:val="BA5FD4"/>
                          <w:sz w:val="23"/>
                        </w:rPr>
                        <w:t xml:space="preserve">$ </w:t>
                      </w:r>
                      <w:r>
                        <w:rPr>
                          <w:sz w:val="23"/>
                        </w:rPr>
                        <w:t>touch NAME/__init__.py</w:t>
                      </w:r>
                    </w:p>
                    <w:p>
                      <w:pPr>
                        <w:pStyle w:val="5"/>
                        <w:spacing w:before="3"/>
                        <w:rPr>
                          <w:sz w:val="22"/>
                        </w:rPr>
                      </w:pPr>
                    </w:p>
                    <w:p>
                      <w:pPr>
                        <w:spacing w:before="1"/>
                        <w:ind w:left="148" w:right="0" w:firstLine="0"/>
                        <w:jc w:val="left"/>
                        <w:rPr>
                          <w:sz w:val="23"/>
                        </w:rPr>
                      </w:pPr>
                      <w:r>
                        <w:rPr>
                          <w:sz w:val="23"/>
                        </w:rPr>
                        <w:t xml:space="preserve">~/projects/skeleton </w:t>
                      </w:r>
                      <w:r>
                        <w:rPr>
                          <w:color w:val="BA5FD4"/>
                          <w:sz w:val="23"/>
                        </w:rPr>
                        <w:t xml:space="preserve">$ </w:t>
                      </w:r>
                      <w:r>
                        <w:rPr>
                          <w:sz w:val="23"/>
                        </w:rPr>
                        <w:t>touch tests/__init__.py</w:t>
                      </w:r>
                    </w:p>
                  </w:txbxContent>
                </v:textbox>
                <w10:wrap type="none"/>
                <w10:anchorlock/>
              </v:shape>
            </w:pict>
          </mc:Fallback>
        </mc:AlternateContent>
      </w:r>
    </w:p>
    <w:p>
      <w:pPr>
        <w:pStyle w:val="5"/>
        <w:spacing w:before="2"/>
        <w:rPr>
          <w:sz w:val="15"/>
        </w:rPr>
      </w:pPr>
    </w:p>
    <w:p>
      <w:pPr>
        <w:pStyle w:val="5"/>
        <w:spacing w:before="67" w:line="278" w:lineRule="auto"/>
        <w:ind w:left="1800" w:right="360"/>
      </w:pPr>
      <w:r>
        <w:rPr>
          <w:spacing w:val="-6"/>
        </w:rPr>
        <w:t>以上命令为你创建了空的模组目录，以供你后面为其添加代码。然后我们需要建</w:t>
      </w:r>
      <w:r>
        <w:rPr>
          <w:spacing w:val="-14"/>
        </w:rPr>
        <w:t xml:space="preserve">立一个 </w:t>
      </w:r>
      <w:r>
        <w:rPr>
          <w:rFonts w:ascii="Consolas" w:eastAsia="Consolas"/>
          <w:color w:val="444444"/>
          <w:sz w:val="23"/>
          <w:shd w:val="clear" w:color="auto" w:fill="F1F1F1"/>
        </w:rPr>
        <w:t>setup.py</w:t>
      </w:r>
      <w:r>
        <w:rPr>
          <w:rFonts w:ascii="Consolas" w:eastAsia="Consolas"/>
          <w:color w:val="444444"/>
          <w:spacing w:val="-54"/>
          <w:sz w:val="23"/>
        </w:rPr>
        <w:t xml:space="preserve"> </w:t>
      </w:r>
      <w:r>
        <w:rPr>
          <w:spacing w:val="-2"/>
        </w:rPr>
        <w:t>文件，这个文件在安装项目的时候我们会用到它：</w:t>
      </w:r>
    </w:p>
    <w:p>
      <w:pPr>
        <w:spacing w:after="0" w:line="278" w:lineRule="auto"/>
        <w:sectPr>
          <w:pgSz w:w="11910" w:h="16840"/>
          <w:pgMar w:top="1580" w:right="1440" w:bottom="1380" w:left="0" w:header="0" w:footer="1115" w:gutter="0"/>
        </w:sectPr>
      </w:pPr>
    </w:p>
    <w:p>
      <w:pPr>
        <w:pStyle w:val="5"/>
        <w:spacing w:before="5"/>
        <w:rPr>
          <w:sz w:val="6"/>
        </w:rPr>
      </w:pPr>
    </w:p>
    <w:tbl>
      <w:tblPr>
        <w:tblStyle w:val="7"/>
        <w:tblW w:w="6533"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59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488" w:hRule="atLeast"/>
        </w:trPr>
        <w:tc>
          <w:tcPr>
            <w:tcW w:w="582" w:type="dxa"/>
          </w:tcPr>
          <w:p>
            <w:pPr>
              <w:pStyle w:val="10"/>
              <w:spacing w:before="141"/>
              <w:ind w:left="194"/>
              <w:jc w:val="center"/>
              <w:rPr>
                <w:sz w:val="23"/>
              </w:rPr>
            </w:pPr>
            <w:r>
              <w:rPr>
                <w:color w:val="AAAAAA"/>
                <w:w w:val="100"/>
                <w:sz w:val="23"/>
              </w:rPr>
              <w:t>1</w:t>
            </w:r>
          </w:p>
          <w:p>
            <w:pPr>
              <w:pStyle w:val="10"/>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rPr>
                <w:rFonts w:ascii="宋体"/>
                <w:sz w:val="22"/>
              </w:rPr>
            </w:pPr>
          </w:p>
          <w:p>
            <w:pPr>
              <w:pStyle w:val="10"/>
              <w:spacing w:before="1"/>
              <w:ind w:left="180" w:right="98"/>
              <w:jc w:val="center"/>
              <w:rPr>
                <w:sz w:val="23"/>
              </w:rPr>
            </w:pPr>
            <w:r>
              <w:rPr>
                <w:color w:val="AAAAAA"/>
                <w:spacing w:val="5"/>
                <w:sz w:val="23"/>
              </w:rPr>
              <w:t>10</w:t>
            </w:r>
          </w:p>
          <w:p>
            <w:pPr>
              <w:pStyle w:val="10"/>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spacing w:before="1"/>
              <w:ind w:left="180" w:right="98"/>
              <w:jc w:val="center"/>
              <w:rPr>
                <w:sz w:val="23"/>
              </w:rPr>
            </w:pPr>
            <w:r>
              <w:rPr>
                <w:color w:val="AAAAAA"/>
                <w:spacing w:val="5"/>
                <w:sz w:val="23"/>
              </w:rPr>
              <w:t>12</w:t>
            </w:r>
          </w:p>
          <w:p>
            <w:pPr>
              <w:pStyle w:val="10"/>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tc>
        <w:tc>
          <w:tcPr>
            <w:tcW w:w="5951" w:type="dxa"/>
            <w:tcBorders>
              <w:top w:val="single" w:color="CCCCCC" w:sz="6" w:space="0"/>
              <w:bottom w:val="single" w:color="CCCCCC" w:sz="6" w:space="0"/>
            </w:tcBorders>
            <w:shd w:val="clear" w:color="auto" w:fill="EDEDED"/>
          </w:tcPr>
          <w:p>
            <w:pPr>
              <w:pStyle w:val="10"/>
              <w:spacing w:before="143"/>
              <w:ind w:left="119"/>
              <w:rPr>
                <w:sz w:val="23"/>
              </w:rPr>
            </w:pPr>
            <w:r>
              <w:rPr>
                <w:b/>
                <w:color w:val="006F1F"/>
                <w:sz w:val="23"/>
              </w:rPr>
              <w:t>try</w:t>
            </w:r>
            <w:r>
              <w:rPr>
                <w:sz w:val="23"/>
              </w:rPr>
              <w:t>:</w:t>
            </w:r>
          </w:p>
          <w:p>
            <w:pPr>
              <w:pStyle w:val="10"/>
              <w:spacing w:before="11"/>
              <w:rPr>
                <w:rFonts w:ascii="宋体"/>
                <w:sz w:val="21"/>
              </w:rPr>
            </w:pPr>
          </w:p>
          <w:p>
            <w:pPr>
              <w:pStyle w:val="10"/>
              <w:ind w:left="611"/>
              <w:rPr>
                <w:sz w:val="23"/>
              </w:rPr>
            </w:pPr>
            <w:r>
              <w:rPr>
                <w:b/>
                <w:color w:val="006F1F"/>
                <w:sz w:val="23"/>
              </w:rPr>
              <w:t xml:space="preserve">from </w:t>
            </w:r>
            <w:r>
              <w:rPr>
                <w:b/>
                <w:color w:val="0D84B5"/>
                <w:sz w:val="23"/>
              </w:rPr>
              <w:t xml:space="preserve">setuptools </w:t>
            </w:r>
            <w:r>
              <w:rPr>
                <w:b/>
                <w:color w:val="006F1F"/>
                <w:sz w:val="23"/>
              </w:rPr>
              <w:t xml:space="preserve">import </w:t>
            </w:r>
            <w:r>
              <w:rPr>
                <w:sz w:val="23"/>
              </w:rPr>
              <w:t>setup</w:t>
            </w:r>
          </w:p>
          <w:p>
            <w:pPr>
              <w:pStyle w:val="10"/>
              <w:spacing w:before="1"/>
              <w:rPr>
                <w:rFonts w:ascii="宋体"/>
                <w:sz w:val="22"/>
              </w:rPr>
            </w:pPr>
          </w:p>
          <w:p>
            <w:pPr>
              <w:pStyle w:val="10"/>
              <w:ind w:left="119"/>
              <w:rPr>
                <w:sz w:val="23"/>
              </w:rPr>
            </w:pPr>
            <w:r>
              <w:rPr>
                <w:b/>
                <w:color w:val="006F1F"/>
                <w:sz w:val="23"/>
              </w:rPr>
              <w:t xml:space="preserve">except </w:t>
            </w:r>
            <w:r>
              <w:rPr>
                <w:color w:val="006F1F"/>
                <w:sz w:val="23"/>
              </w:rPr>
              <w:t>ImportError</w:t>
            </w:r>
            <w:r>
              <w:rPr>
                <w:sz w:val="23"/>
              </w:rPr>
              <w:t>:</w:t>
            </w:r>
          </w:p>
          <w:p>
            <w:pPr>
              <w:pStyle w:val="10"/>
              <w:spacing w:before="1"/>
              <w:rPr>
                <w:rFonts w:ascii="宋体"/>
                <w:sz w:val="22"/>
              </w:rPr>
            </w:pPr>
          </w:p>
          <w:p>
            <w:pPr>
              <w:pStyle w:val="10"/>
              <w:ind w:left="611"/>
              <w:rPr>
                <w:sz w:val="23"/>
              </w:rPr>
            </w:pPr>
            <w:r>
              <w:rPr>
                <w:b/>
                <w:color w:val="006F1F"/>
                <w:sz w:val="23"/>
              </w:rPr>
              <w:t xml:space="preserve">from </w:t>
            </w:r>
            <w:r>
              <w:rPr>
                <w:b/>
                <w:color w:val="0D84B5"/>
                <w:sz w:val="23"/>
              </w:rPr>
              <w:t xml:space="preserve">distutils.core </w:t>
            </w:r>
            <w:r>
              <w:rPr>
                <w:b/>
                <w:color w:val="006F1F"/>
                <w:sz w:val="23"/>
              </w:rPr>
              <w:t xml:space="preserve">import </w:t>
            </w:r>
            <w:r>
              <w:rPr>
                <w:sz w:val="23"/>
              </w:rPr>
              <w:t>setup</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 xml:space="preserve">config </w:t>
            </w:r>
            <w:r>
              <w:rPr>
                <w:color w:val="666666"/>
                <w:sz w:val="23"/>
              </w:rPr>
              <w:t xml:space="preserve">= </w:t>
            </w:r>
            <w:r>
              <w:rPr>
                <w:sz w:val="23"/>
              </w:rPr>
              <w:t>{</w:t>
            </w:r>
          </w:p>
          <w:p>
            <w:pPr>
              <w:pStyle w:val="10"/>
              <w:spacing w:before="1"/>
              <w:rPr>
                <w:rFonts w:ascii="宋体"/>
                <w:sz w:val="22"/>
              </w:rPr>
            </w:pPr>
          </w:p>
          <w:p>
            <w:pPr>
              <w:pStyle w:val="10"/>
              <w:spacing w:line="491" w:lineRule="auto"/>
              <w:ind w:left="611" w:right="705"/>
              <w:rPr>
                <w:sz w:val="23"/>
              </w:rPr>
            </w:pPr>
            <w:r>
              <w:rPr>
                <w:color w:val="406F9F"/>
                <w:sz w:val="23"/>
              </w:rPr>
              <w:t>'description'</w:t>
            </w:r>
            <w:r>
              <w:rPr>
                <w:sz w:val="23"/>
              </w:rPr>
              <w:t xml:space="preserve">: </w:t>
            </w:r>
            <w:r>
              <w:rPr>
                <w:color w:val="406F9F"/>
                <w:sz w:val="23"/>
              </w:rPr>
              <w:t>'My Project'</w:t>
            </w:r>
            <w:r>
              <w:rPr>
                <w:sz w:val="23"/>
              </w:rPr>
              <w:t xml:space="preserve">, </w:t>
            </w:r>
            <w:r>
              <w:rPr>
                <w:color w:val="406F9F"/>
                <w:sz w:val="23"/>
              </w:rPr>
              <w:t>'author'</w:t>
            </w:r>
            <w:r>
              <w:rPr>
                <w:sz w:val="23"/>
              </w:rPr>
              <w:t xml:space="preserve">: </w:t>
            </w:r>
            <w:r>
              <w:rPr>
                <w:color w:val="406F9F"/>
                <w:sz w:val="23"/>
              </w:rPr>
              <w:t>'My Name'</w:t>
            </w:r>
            <w:r>
              <w:rPr>
                <w:sz w:val="23"/>
              </w:rPr>
              <w:t>,</w:t>
            </w:r>
          </w:p>
          <w:p>
            <w:pPr>
              <w:pStyle w:val="10"/>
              <w:spacing w:line="491" w:lineRule="auto"/>
              <w:ind w:left="611" w:right="48"/>
              <w:rPr>
                <w:sz w:val="23"/>
              </w:rPr>
            </w:pPr>
            <w:r>
              <w:rPr>
                <w:color w:val="406F9F"/>
                <w:sz w:val="23"/>
              </w:rPr>
              <w:t>'url'</w:t>
            </w:r>
            <w:r>
              <w:rPr>
                <w:sz w:val="23"/>
              </w:rPr>
              <w:t xml:space="preserve">: </w:t>
            </w:r>
            <w:r>
              <w:rPr>
                <w:color w:val="406F9F"/>
                <w:sz w:val="23"/>
              </w:rPr>
              <w:t>'URL to get it at.'</w:t>
            </w:r>
            <w:r>
              <w:rPr>
                <w:sz w:val="23"/>
              </w:rPr>
              <w:t xml:space="preserve">, </w:t>
            </w:r>
            <w:r>
              <w:rPr>
                <w:color w:val="406F9F"/>
                <w:sz w:val="23"/>
              </w:rPr>
              <w:t>'download_url'</w:t>
            </w:r>
            <w:r>
              <w:rPr>
                <w:sz w:val="23"/>
              </w:rPr>
              <w:t xml:space="preserve">: </w:t>
            </w:r>
            <w:r>
              <w:rPr>
                <w:color w:val="406F9F"/>
                <w:sz w:val="23"/>
              </w:rPr>
              <w:t>'Where to download it.'</w:t>
            </w:r>
            <w:r>
              <w:rPr>
                <w:sz w:val="23"/>
              </w:rPr>
              <w:t xml:space="preserve">, </w:t>
            </w:r>
            <w:r>
              <w:rPr>
                <w:color w:val="406F9F"/>
                <w:sz w:val="23"/>
              </w:rPr>
              <w:t>'author_email'</w:t>
            </w:r>
            <w:r>
              <w:rPr>
                <w:sz w:val="23"/>
              </w:rPr>
              <w:t xml:space="preserve">: </w:t>
            </w:r>
            <w:r>
              <w:rPr>
                <w:color w:val="406F9F"/>
                <w:sz w:val="23"/>
              </w:rPr>
              <w:t>'My email.'</w:t>
            </w:r>
            <w:r>
              <w:rPr>
                <w:sz w:val="23"/>
              </w:rPr>
              <w:t>,</w:t>
            </w:r>
          </w:p>
          <w:p>
            <w:pPr>
              <w:pStyle w:val="10"/>
              <w:spacing w:line="491" w:lineRule="auto"/>
              <w:ind w:left="611" w:right="705"/>
              <w:rPr>
                <w:sz w:val="23"/>
              </w:rPr>
            </w:pPr>
            <w:r>
              <w:rPr>
                <w:color w:val="406F9F"/>
                <w:spacing w:val="3"/>
                <w:sz w:val="23"/>
              </w:rPr>
              <w:t>'version'</w:t>
            </w:r>
            <w:r>
              <w:rPr>
                <w:spacing w:val="3"/>
                <w:sz w:val="23"/>
              </w:rPr>
              <w:t xml:space="preserve">: </w:t>
            </w:r>
            <w:r>
              <w:rPr>
                <w:color w:val="406F9F"/>
                <w:spacing w:val="2"/>
                <w:sz w:val="23"/>
              </w:rPr>
              <w:t>'0.1'</w:t>
            </w:r>
            <w:r>
              <w:rPr>
                <w:spacing w:val="2"/>
                <w:sz w:val="23"/>
              </w:rPr>
              <w:t xml:space="preserve">, </w:t>
            </w:r>
            <w:r>
              <w:rPr>
                <w:color w:val="406F9F"/>
                <w:spacing w:val="3"/>
                <w:sz w:val="23"/>
              </w:rPr>
              <w:t>'install_requires'</w:t>
            </w:r>
            <w:r>
              <w:rPr>
                <w:spacing w:val="3"/>
                <w:sz w:val="23"/>
              </w:rPr>
              <w:t>: [</w:t>
            </w:r>
            <w:r>
              <w:rPr>
                <w:color w:val="406F9F"/>
                <w:spacing w:val="3"/>
                <w:sz w:val="23"/>
              </w:rPr>
              <w:t>'nose'</w:t>
            </w:r>
            <w:r>
              <w:rPr>
                <w:spacing w:val="3"/>
                <w:sz w:val="23"/>
              </w:rPr>
              <w:t xml:space="preserve">], </w:t>
            </w:r>
            <w:r>
              <w:rPr>
                <w:color w:val="406F9F"/>
                <w:spacing w:val="3"/>
                <w:sz w:val="23"/>
              </w:rPr>
              <w:t>'packages'</w:t>
            </w:r>
            <w:r>
              <w:rPr>
                <w:spacing w:val="3"/>
                <w:sz w:val="23"/>
              </w:rPr>
              <w:t>:</w:t>
            </w:r>
            <w:r>
              <w:rPr>
                <w:spacing w:val="9"/>
                <w:sz w:val="23"/>
              </w:rPr>
              <w:t xml:space="preserve"> </w:t>
            </w:r>
            <w:r>
              <w:rPr>
                <w:spacing w:val="2"/>
                <w:sz w:val="23"/>
              </w:rPr>
              <w:t>[</w:t>
            </w:r>
            <w:r>
              <w:rPr>
                <w:color w:val="406F9F"/>
                <w:spacing w:val="2"/>
                <w:sz w:val="23"/>
              </w:rPr>
              <w:t>'NAME'</w:t>
            </w:r>
            <w:r>
              <w:rPr>
                <w:spacing w:val="2"/>
                <w:sz w:val="23"/>
              </w:rPr>
              <w:t>],</w:t>
            </w:r>
          </w:p>
          <w:p>
            <w:pPr>
              <w:pStyle w:val="10"/>
              <w:spacing w:line="491" w:lineRule="auto"/>
              <w:ind w:left="611" w:right="2601"/>
              <w:rPr>
                <w:sz w:val="23"/>
              </w:rPr>
            </w:pPr>
            <w:r>
              <w:rPr>
                <w:color w:val="406F9F"/>
                <w:spacing w:val="3"/>
                <w:sz w:val="23"/>
              </w:rPr>
              <w:t>'scripts'</w:t>
            </w:r>
            <w:r>
              <w:rPr>
                <w:spacing w:val="3"/>
                <w:sz w:val="23"/>
              </w:rPr>
              <w:t xml:space="preserve">: </w:t>
            </w:r>
            <w:r>
              <w:rPr>
                <w:spacing w:val="2"/>
                <w:sz w:val="23"/>
              </w:rPr>
              <w:t xml:space="preserve">[], </w:t>
            </w:r>
            <w:r>
              <w:rPr>
                <w:color w:val="406F9F"/>
                <w:spacing w:val="3"/>
                <w:sz w:val="23"/>
              </w:rPr>
              <w:t>'name'</w:t>
            </w:r>
            <w:r>
              <w:rPr>
                <w:spacing w:val="3"/>
                <w:sz w:val="23"/>
              </w:rPr>
              <w:t>:</w:t>
            </w:r>
            <w:r>
              <w:rPr>
                <w:spacing w:val="13"/>
                <w:sz w:val="23"/>
              </w:rPr>
              <w:t xml:space="preserve"> </w:t>
            </w:r>
            <w:r>
              <w:rPr>
                <w:color w:val="406F9F"/>
                <w:spacing w:val="3"/>
                <w:sz w:val="23"/>
              </w:rPr>
              <w:t>'projectname'</w:t>
            </w:r>
          </w:p>
          <w:p>
            <w:pPr>
              <w:pStyle w:val="10"/>
              <w:ind w:left="119"/>
              <w:rPr>
                <w:sz w:val="23"/>
              </w:rPr>
            </w:pPr>
            <w:r>
              <w:rPr>
                <w:w w:val="100"/>
                <w:sz w:val="23"/>
              </w:rPr>
              <w:t>}</w:t>
            </w:r>
          </w:p>
          <w:p>
            <w:pPr>
              <w:pStyle w:val="10"/>
              <w:rPr>
                <w:rFonts w:ascii="宋体"/>
                <w:sz w:val="22"/>
              </w:rPr>
            </w:pPr>
          </w:p>
          <w:p>
            <w:pPr>
              <w:pStyle w:val="10"/>
              <w:rPr>
                <w:rFonts w:ascii="宋体"/>
                <w:sz w:val="22"/>
              </w:rPr>
            </w:pPr>
          </w:p>
          <w:p>
            <w:pPr>
              <w:pStyle w:val="10"/>
              <w:spacing w:before="4"/>
              <w:rPr>
                <w:rFonts w:ascii="宋体"/>
                <w:sz w:val="21"/>
              </w:rPr>
            </w:pPr>
          </w:p>
          <w:p>
            <w:pPr>
              <w:pStyle w:val="10"/>
              <w:spacing w:before="1"/>
              <w:ind w:left="119"/>
              <w:rPr>
                <w:sz w:val="23"/>
              </w:rPr>
            </w:pPr>
            <w:r>
              <w:rPr>
                <w:sz w:val="23"/>
              </w:rPr>
              <w:t>setup(</w:t>
            </w:r>
            <w:r>
              <w:rPr>
                <w:color w:val="666666"/>
                <w:sz w:val="23"/>
              </w:rPr>
              <w:t>**</w:t>
            </w:r>
            <w:r>
              <w:rPr>
                <w:sz w:val="23"/>
              </w:rPr>
              <w:t>config)</w:t>
            </w:r>
          </w:p>
        </w:tc>
      </w:tr>
    </w:tbl>
    <w:p>
      <w:pPr>
        <w:pStyle w:val="5"/>
        <w:rPr>
          <w:sz w:val="20"/>
        </w:rPr>
      </w:pPr>
    </w:p>
    <w:p>
      <w:pPr>
        <w:pStyle w:val="5"/>
        <w:spacing w:before="3"/>
        <w:rPr>
          <w:sz w:val="17"/>
        </w:rPr>
      </w:pPr>
    </w:p>
    <w:p>
      <w:pPr>
        <w:pStyle w:val="5"/>
        <w:ind w:left="1800"/>
      </w:pPr>
      <w:r>
        <w:t>编辑这个文件，把自己的联系方式写进去，然后放到那里就行了。</w:t>
      </w:r>
    </w:p>
    <w:p>
      <w:pPr>
        <w:pStyle w:val="5"/>
        <w:spacing w:before="9"/>
        <w:rPr>
          <w:sz w:val="13"/>
        </w:rPr>
      </w:pPr>
    </w:p>
    <w:p>
      <w:pPr>
        <w:spacing w:before="67"/>
        <w:ind w:left="1800" w:right="0" w:firstLine="0"/>
        <w:jc w:val="left"/>
        <w:rPr>
          <w:rFonts w:hint="eastAsia" w:ascii="宋体" w:eastAsia="宋体"/>
          <w:sz w:val="24"/>
        </w:rPr>
      </w:pPr>
      <w:r>
        <w:rPr>
          <w:rFonts w:hint="eastAsia" w:ascii="宋体" w:eastAsia="宋体"/>
          <w:sz w:val="24"/>
        </w:rPr>
        <w:t xml:space="preserve">最后你需要一个简单的测试专用的骨架文件叫 </w:t>
      </w:r>
      <w:r>
        <w:rPr>
          <w:color w:val="444444"/>
          <w:sz w:val="23"/>
          <w:shd w:val="clear" w:color="auto" w:fill="F1F1F1"/>
        </w:rPr>
        <w:t>tests/NAME_tests.py</w:t>
      </w:r>
      <w:r>
        <w:rPr>
          <w:rFonts w:hint="eastAsia" w:ascii="宋体" w:eastAsia="宋体"/>
          <w:sz w:val="24"/>
        </w:rPr>
        <w:t>：</w:t>
      </w:r>
    </w:p>
    <w:p>
      <w:pPr>
        <w:pStyle w:val="5"/>
        <w:spacing w:before="3"/>
        <w:rPr>
          <w:sz w:val="28"/>
        </w:rPr>
      </w:pPr>
    </w:p>
    <w:tbl>
      <w:tblPr>
        <w:tblStyle w:val="7"/>
        <w:tblW w:w="3827"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33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224" w:hRule="atLeast"/>
        </w:trPr>
        <w:tc>
          <w:tcPr>
            <w:tcW w:w="457" w:type="dxa"/>
          </w:tcPr>
          <w:p>
            <w:pPr>
              <w:pStyle w:val="10"/>
              <w:spacing w:before="74"/>
              <w:ind w:left="200"/>
              <w:rPr>
                <w:sz w:val="23"/>
              </w:rPr>
            </w:pPr>
            <w:r>
              <w:rPr>
                <w:color w:val="AAAAAA"/>
                <w:w w:val="100"/>
                <w:sz w:val="23"/>
              </w:rPr>
              <w:t>1</w:t>
            </w:r>
          </w:p>
          <w:p>
            <w:pPr>
              <w:pStyle w:val="10"/>
              <w:rPr>
                <w:rFonts w:ascii="宋体"/>
                <w:sz w:val="22"/>
              </w:rPr>
            </w:pPr>
          </w:p>
          <w:p>
            <w:pPr>
              <w:pStyle w:val="10"/>
              <w:spacing w:before="1"/>
              <w:ind w:left="200"/>
              <w:rPr>
                <w:sz w:val="23"/>
              </w:rPr>
            </w:pPr>
            <w:r>
              <w:rPr>
                <w:color w:val="AAAAAA"/>
                <w:w w:val="100"/>
                <w:sz w:val="23"/>
              </w:rPr>
              <w:t>2</w:t>
            </w:r>
          </w:p>
        </w:tc>
        <w:tc>
          <w:tcPr>
            <w:tcW w:w="3370" w:type="dxa"/>
            <w:tcBorders>
              <w:top w:val="single" w:color="CCCCCC" w:sz="6" w:space="0"/>
            </w:tcBorders>
            <w:shd w:val="clear" w:color="auto" w:fill="EDEDED"/>
          </w:tcPr>
          <w:p>
            <w:pPr>
              <w:pStyle w:val="10"/>
              <w:spacing w:before="143"/>
              <w:ind w:left="119"/>
              <w:rPr>
                <w:sz w:val="23"/>
              </w:rPr>
            </w:pPr>
            <w:r>
              <w:rPr>
                <w:b/>
                <w:color w:val="006F1F"/>
                <w:sz w:val="23"/>
              </w:rPr>
              <w:t xml:space="preserve">from </w:t>
            </w:r>
            <w:r>
              <w:rPr>
                <w:b/>
                <w:color w:val="0D84B5"/>
                <w:sz w:val="23"/>
              </w:rPr>
              <w:t xml:space="preserve">nose.tools </w:t>
            </w:r>
            <w:r>
              <w:rPr>
                <w:b/>
                <w:color w:val="006F1F"/>
                <w:sz w:val="23"/>
              </w:rPr>
              <w:t xml:space="preserve">import </w:t>
            </w:r>
            <w:r>
              <w:rPr>
                <w:color w:val="666666"/>
                <w:sz w:val="23"/>
              </w:rPr>
              <w:t>*</w:t>
            </w:r>
          </w:p>
          <w:p>
            <w:pPr>
              <w:pStyle w:val="10"/>
              <w:spacing w:before="11"/>
              <w:rPr>
                <w:rFonts w:ascii="宋体"/>
                <w:sz w:val="21"/>
              </w:rPr>
            </w:pPr>
          </w:p>
          <w:p>
            <w:pPr>
              <w:pStyle w:val="10"/>
              <w:spacing w:before="1"/>
              <w:ind w:left="119"/>
              <w:rPr>
                <w:b/>
                <w:sz w:val="23"/>
              </w:rPr>
            </w:pPr>
            <w:r>
              <w:rPr>
                <w:b/>
                <w:color w:val="006F1F"/>
                <w:sz w:val="23"/>
              </w:rPr>
              <w:t xml:space="preserve">import </w:t>
            </w:r>
            <w:r>
              <w:rPr>
                <w:b/>
                <w:color w:val="0D84B5"/>
                <w:sz w:val="23"/>
              </w:rPr>
              <w:t>NAME</w:t>
            </w:r>
          </w:p>
        </w:tc>
      </w:tr>
    </w:tbl>
    <w:p>
      <w:pPr>
        <w:spacing w:after="0"/>
        <w:rPr>
          <w:sz w:val="23"/>
        </w:rPr>
        <w:sectPr>
          <w:footerReference r:id="rId17" w:type="default"/>
          <w:pgSz w:w="11910" w:h="16840"/>
          <w:pgMar w:top="1580" w:right="1440" w:bottom="1380" w:left="0" w:header="0" w:footer="1195" w:gutter="0"/>
        </w:sectPr>
      </w:pPr>
    </w:p>
    <w:tbl>
      <w:tblPr>
        <w:tblStyle w:val="7"/>
        <w:tblW w:w="3952"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33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48" w:hRule="atLeast"/>
        </w:trPr>
        <w:tc>
          <w:tcPr>
            <w:tcW w:w="582" w:type="dxa"/>
          </w:tcPr>
          <w:p>
            <w:pPr>
              <w:pStyle w:val="10"/>
              <w:spacing w:before="21"/>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rPr>
                <w:rFonts w:ascii="宋体"/>
                <w:sz w:val="22"/>
              </w:rPr>
            </w:pPr>
          </w:p>
          <w:p>
            <w:pPr>
              <w:pStyle w:val="10"/>
              <w:spacing w:before="1"/>
              <w:ind w:left="194"/>
              <w:jc w:val="center"/>
              <w:rPr>
                <w:sz w:val="23"/>
              </w:rPr>
            </w:pPr>
            <w:r>
              <w:rPr>
                <w:color w:val="AAAAAA"/>
                <w:w w:val="100"/>
                <w:sz w:val="23"/>
              </w:rPr>
              <w:t>7</w:t>
            </w:r>
          </w:p>
          <w:p>
            <w:pPr>
              <w:pStyle w:val="10"/>
              <w:rPr>
                <w:rFonts w:ascii="宋体"/>
                <w:sz w:val="22"/>
              </w:rPr>
            </w:pPr>
          </w:p>
          <w:p>
            <w:pPr>
              <w:pStyle w:val="10"/>
              <w:ind w:left="194"/>
              <w:jc w:val="center"/>
              <w:rPr>
                <w:sz w:val="23"/>
              </w:rPr>
            </w:pPr>
            <w:r>
              <w:rPr>
                <w:color w:val="AAAAAA"/>
                <w:w w:val="100"/>
                <w:sz w:val="23"/>
              </w:rPr>
              <w:t>8</w:t>
            </w:r>
          </w:p>
          <w:p>
            <w:pPr>
              <w:pStyle w:val="10"/>
              <w:spacing w:before="2"/>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tc>
        <w:tc>
          <w:tcPr>
            <w:tcW w:w="3370" w:type="dxa"/>
            <w:tcBorders>
              <w:bottom w:val="single" w:color="CCCCCC" w:sz="6" w:space="0"/>
            </w:tcBorders>
            <w:shd w:val="clear" w:color="auto" w:fill="EDEDED"/>
          </w:tcPr>
          <w:p>
            <w:pPr>
              <w:pStyle w:val="10"/>
              <w:rPr>
                <w:rFonts w:ascii="宋体"/>
                <w:sz w:val="22"/>
              </w:rPr>
            </w:pPr>
          </w:p>
          <w:p>
            <w:pPr>
              <w:pStyle w:val="10"/>
              <w:spacing w:before="9"/>
              <w:rPr>
                <w:rFonts w:ascii="宋体"/>
                <w:sz w:val="22"/>
              </w:rPr>
            </w:pPr>
          </w:p>
          <w:p>
            <w:pPr>
              <w:pStyle w:val="10"/>
              <w:spacing w:before="1"/>
              <w:ind w:left="119"/>
              <w:rPr>
                <w:sz w:val="23"/>
              </w:rPr>
            </w:pPr>
            <w:r>
              <w:rPr>
                <w:b/>
                <w:color w:val="006F1F"/>
                <w:sz w:val="23"/>
              </w:rPr>
              <w:t xml:space="preserve">def </w:t>
            </w:r>
            <w:r>
              <w:rPr>
                <w:color w:val="05287D"/>
                <w:sz w:val="23"/>
              </w:rPr>
              <w:t>setup</w:t>
            </w:r>
            <w:r>
              <w:rPr>
                <w:sz w:val="23"/>
              </w:rPr>
              <w:t>():</w:t>
            </w:r>
          </w:p>
          <w:p>
            <w:pPr>
              <w:pStyle w:val="10"/>
              <w:rPr>
                <w:rFonts w:ascii="宋体"/>
                <w:sz w:val="22"/>
              </w:rPr>
            </w:pPr>
          </w:p>
          <w:p>
            <w:pPr>
              <w:pStyle w:val="10"/>
              <w:ind w:left="611"/>
              <w:rPr>
                <w:sz w:val="23"/>
              </w:rPr>
            </w:pPr>
            <w:r>
              <w:rPr>
                <w:b/>
                <w:color w:val="006F1F"/>
                <w:sz w:val="23"/>
              </w:rPr>
              <w:t xml:space="preserve">print </w:t>
            </w:r>
            <w:r>
              <w:rPr>
                <w:color w:val="406F9F"/>
                <w:sz w:val="23"/>
              </w:rPr>
              <w:t>"SETUP!"</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teardown</w:t>
            </w:r>
            <w:r>
              <w:rPr>
                <w:sz w:val="23"/>
              </w:rPr>
              <w:t>():</w:t>
            </w:r>
          </w:p>
          <w:p>
            <w:pPr>
              <w:pStyle w:val="10"/>
              <w:spacing w:before="1"/>
              <w:rPr>
                <w:rFonts w:ascii="宋体"/>
                <w:sz w:val="22"/>
              </w:rPr>
            </w:pPr>
          </w:p>
          <w:p>
            <w:pPr>
              <w:pStyle w:val="10"/>
              <w:ind w:left="611"/>
              <w:rPr>
                <w:sz w:val="23"/>
              </w:rPr>
            </w:pPr>
            <w:r>
              <w:rPr>
                <w:b/>
                <w:color w:val="006F1F"/>
                <w:sz w:val="23"/>
              </w:rPr>
              <w:t xml:space="preserve">print </w:t>
            </w:r>
            <w:r>
              <w:rPr>
                <w:color w:val="406F9F"/>
                <w:sz w:val="23"/>
              </w:rPr>
              <w:t>"TEAR DOWN!"</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ind w:left="119"/>
              <w:rPr>
                <w:sz w:val="23"/>
              </w:rPr>
            </w:pPr>
            <w:r>
              <w:rPr>
                <w:b/>
                <w:color w:val="006F1F"/>
                <w:sz w:val="23"/>
              </w:rPr>
              <w:t xml:space="preserve">def </w:t>
            </w:r>
            <w:r>
              <w:rPr>
                <w:color w:val="05287D"/>
                <w:sz w:val="23"/>
              </w:rPr>
              <w:t>test_basic</w:t>
            </w:r>
            <w:r>
              <w:rPr>
                <w:sz w:val="23"/>
              </w:rPr>
              <w:t>():</w:t>
            </w:r>
          </w:p>
          <w:p>
            <w:pPr>
              <w:pStyle w:val="10"/>
              <w:spacing w:before="3"/>
              <w:rPr>
                <w:rFonts w:ascii="宋体"/>
                <w:sz w:val="22"/>
              </w:rPr>
            </w:pPr>
          </w:p>
          <w:p>
            <w:pPr>
              <w:pStyle w:val="10"/>
              <w:ind w:left="611"/>
              <w:rPr>
                <w:sz w:val="23"/>
              </w:rPr>
            </w:pPr>
            <w:r>
              <w:rPr>
                <w:b/>
                <w:color w:val="006F1F"/>
                <w:sz w:val="23"/>
              </w:rPr>
              <w:t xml:space="preserve">print </w:t>
            </w:r>
            <w:r>
              <w:rPr>
                <w:color w:val="406F9F"/>
                <w:sz w:val="23"/>
              </w:rPr>
              <w:t>"I RAN!"</w:t>
            </w:r>
          </w:p>
        </w:tc>
      </w:tr>
    </w:tbl>
    <w:p>
      <w:pPr>
        <w:pStyle w:val="5"/>
        <w:rPr>
          <w:sz w:val="20"/>
        </w:rPr>
      </w:pPr>
    </w:p>
    <w:p>
      <w:pPr>
        <w:pStyle w:val="5"/>
        <w:spacing w:before="7"/>
        <w:rPr>
          <w:sz w:val="21"/>
        </w:rPr>
      </w:pPr>
    </w:p>
    <w:p>
      <w:pPr>
        <w:pStyle w:val="4"/>
        <w:spacing w:before="73"/>
      </w:pPr>
      <w:bookmarkStart w:id="157" w:name="Python 软件包的安装"/>
      <w:bookmarkEnd w:id="157"/>
      <w:r>
        <w:rPr>
          <w:rFonts w:ascii="Arial" w:eastAsia="Arial"/>
          <w:color w:val="6C818F"/>
        </w:rPr>
        <w:t>Python</w:t>
      </w:r>
      <w:r>
        <w:rPr>
          <w:rFonts w:ascii="Arial" w:eastAsia="Arial"/>
          <w:color w:val="6C818F"/>
          <w:spacing w:val="65"/>
        </w:rPr>
        <w:t xml:space="preserve"> </w:t>
      </w:r>
      <w:r>
        <w:rPr>
          <w:color w:val="6C818F"/>
        </w:rPr>
        <w:t>软件包的安装</w:t>
      </w:r>
    </w:p>
    <w:p>
      <w:pPr>
        <w:pStyle w:val="5"/>
        <w:spacing w:before="6"/>
        <w:rPr>
          <w:b/>
          <w:sz w:val="28"/>
        </w:rPr>
      </w:pPr>
    </w:p>
    <w:p>
      <w:pPr>
        <w:pStyle w:val="5"/>
        <w:spacing w:line="278" w:lineRule="auto"/>
        <w:ind w:left="1800" w:right="354"/>
        <w:jc w:val="both"/>
      </w:pPr>
      <w:r>
        <w:rPr>
          <w:spacing w:val="-8"/>
        </w:rPr>
        <w:t>你需要预先安装一些软件包，不过问题就来了。我的本意是让这本书越清晰越干</w:t>
      </w:r>
      <w:r>
        <w:t xml:space="preserve">净越好，不过安装软件的方法是在是太多了，如果我要一步一步写下来，那 </w:t>
      </w:r>
      <w:r>
        <w:rPr>
          <w:rFonts w:ascii="Arial" w:eastAsia="Arial"/>
          <w:spacing w:val="-8"/>
        </w:rPr>
        <w:t xml:space="preserve">10 </w:t>
      </w:r>
      <w:r>
        <w:t>页都写不完，而且告诉你吧，我本来就是个懒人。</w:t>
      </w:r>
    </w:p>
    <w:p>
      <w:pPr>
        <w:pStyle w:val="5"/>
        <w:spacing w:before="190" w:line="278" w:lineRule="auto"/>
        <w:ind w:left="1800" w:right="357"/>
        <w:jc w:val="both"/>
      </w:pPr>
      <w:r>
        <w:rPr>
          <w:spacing w:val="-6"/>
        </w:rPr>
        <w:t>所以我不会提供详细的安装步骤了，我只会告诉你需要安装哪些东西，然后让你</w:t>
      </w:r>
      <w:r>
        <w:rPr>
          <w:spacing w:val="-10"/>
        </w:rPr>
        <w:t>自己搞定。这对你也有好处，因为你将打开一个全新的世界，里边充满了其他人</w:t>
      </w:r>
      <w:r>
        <w:rPr>
          <w:spacing w:val="-1"/>
        </w:rPr>
        <w:t xml:space="preserve">发布的 </w:t>
      </w:r>
      <w:r>
        <w:rPr>
          <w:rFonts w:ascii="Arial" w:eastAsia="Arial"/>
        </w:rPr>
        <w:t>Python</w:t>
      </w:r>
      <w:r>
        <w:rPr>
          <w:rFonts w:ascii="Arial" w:eastAsia="Arial"/>
          <w:spacing w:val="55"/>
        </w:rPr>
        <w:t xml:space="preserve"> </w:t>
      </w:r>
      <w:r>
        <w:t>软件。</w:t>
      </w:r>
    </w:p>
    <w:p>
      <w:pPr>
        <w:pStyle w:val="5"/>
        <w:spacing w:before="190"/>
        <w:ind w:left="1800"/>
        <w:jc w:val="both"/>
      </w:pPr>
      <w:r>
        <w:t>接下来你需要安装下面的软件包：</w:t>
      </w:r>
    </w:p>
    <w:p>
      <w:pPr>
        <w:pStyle w:val="5"/>
        <w:spacing w:before="11"/>
        <w:rPr>
          <w:sz w:val="30"/>
        </w:rPr>
      </w:pPr>
    </w:p>
    <w:p>
      <w:pPr>
        <w:pStyle w:val="9"/>
        <w:numPr>
          <w:ilvl w:val="0"/>
          <w:numId w:val="96"/>
        </w:numPr>
        <w:tabs>
          <w:tab w:val="left" w:pos="2521"/>
        </w:tabs>
        <w:spacing w:before="1" w:after="0" w:line="240" w:lineRule="auto"/>
        <w:ind w:left="2520" w:right="0" w:hanging="360"/>
        <w:jc w:val="left"/>
        <w:rPr>
          <w:rFonts w:ascii="Arial" w:hAnsi="Arial"/>
          <w:sz w:val="21"/>
        </w:rPr>
      </w:pPr>
      <w:r>
        <w:rPr>
          <w:rFonts w:ascii="Arial" w:hAnsi="Arial"/>
          <w:sz w:val="21"/>
        </w:rPr>
        <w:t>pip –</w:t>
      </w:r>
      <w:r>
        <w:rPr>
          <w:rFonts w:ascii="Arial" w:hAnsi="Arial"/>
          <w:spacing w:val="-3"/>
          <w:sz w:val="21"/>
        </w:rPr>
        <w:t xml:space="preserve"> </w:t>
      </w:r>
      <w:r>
        <w:fldChar w:fldCharType="begin"/>
      </w:r>
      <w:r>
        <w:instrText xml:space="preserve"> HYPERLINK "http://pypi.python.org/pypi/pip" \h </w:instrText>
      </w:r>
      <w:r>
        <w:fldChar w:fldCharType="separate"/>
      </w:r>
      <w:r>
        <w:rPr>
          <w:rFonts w:ascii="Arial" w:hAnsi="Arial"/>
          <w:color w:val="444444"/>
          <w:sz w:val="21"/>
        </w:rPr>
        <w:t>http://pypi.python.org/pypi/pip</w:t>
      </w:r>
      <w:r>
        <w:rPr>
          <w:rFonts w:ascii="Arial" w:hAnsi="Arial"/>
          <w:color w:val="444444"/>
          <w:sz w:val="21"/>
        </w:rPr>
        <w:fldChar w:fldCharType="end"/>
      </w:r>
    </w:p>
    <w:p>
      <w:pPr>
        <w:pStyle w:val="9"/>
        <w:numPr>
          <w:ilvl w:val="0"/>
          <w:numId w:val="96"/>
        </w:numPr>
        <w:tabs>
          <w:tab w:val="left" w:pos="2521"/>
        </w:tabs>
        <w:spacing w:before="113" w:after="0" w:line="240" w:lineRule="auto"/>
        <w:ind w:left="2520" w:right="0" w:hanging="360"/>
        <w:jc w:val="left"/>
        <w:rPr>
          <w:rFonts w:ascii="Arial" w:hAnsi="Arial"/>
          <w:sz w:val="21"/>
        </w:rPr>
      </w:pPr>
      <w:r>
        <w:rPr>
          <w:rFonts w:ascii="Arial" w:hAnsi="Arial"/>
          <w:sz w:val="21"/>
        </w:rPr>
        <w:t>distribute –</w:t>
      </w:r>
      <w:r>
        <w:rPr>
          <w:rFonts w:ascii="Arial" w:hAnsi="Arial"/>
          <w:spacing w:val="-3"/>
          <w:sz w:val="21"/>
        </w:rPr>
        <w:t xml:space="preserve"> </w:t>
      </w:r>
      <w:r>
        <w:fldChar w:fldCharType="begin"/>
      </w:r>
      <w:r>
        <w:instrText xml:space="preserve"> HYPERLINK "http://pypi.python.org/pypi/distribute" \h </w:instrText>
      </w:r>
      <w:r>
        <w:fldChar w:fldCharType="separate"/>
      </w:r>
      <w:r>
        <w:rPr>
          <w:rFonts w:ascii="Arial" w:hAnsi="Arial"/>
          <w:color w:val="444444"/>
          <w:sz w:val="21"/>
        </w:rPr>
        <w:t>http://pypi.python.org/pypi/distribute</w:t>
      </w:r>
      <w:r>
        <w:rPr>
          <w:rFonts w:ascii="Arial" w:hAnsi="Arial"/>
          <w:color w:val="444444"/>
          <w:sz w:val="21"/>
        </w:rPr>
        <w:fldChar w:fldCharType="end"/>
      </w:r>
    </w:p>
    <w:p>
      <w:pPr>
        <w:pStyle w:val="9"/>
        <w:numPr>
          <w:ilvl w:val="0"/>
          <w:numId w:val="96"/>
        </w:numPr>
        <w:tabs>
          <w:tab w:val="left" w:pos="2521"/>
        </w:tabs>
        <w:spacing w:before="114" w:after="0" w:line="240" w:lineRule="auto"/>
        <w:ind w:left="2520" w:right="0" w:hanging="360"/>
        <w:jc w:val="left"/>
        <w:rPr>
          <w:rFonts w:ascii="Arial" w:hAnsi="Arial"/>
          <w:sz w:val="21"/>
        </w:rPr>
      </w:pPr>
      <w:r>
        <w:rPr>
          <w:rFonts w:ascii="Arial" w:hAnsi="Arial"/>
          <w:sz w:val="21"/>
        </w:rPr>
        <w:t>nose –</w:t>
      </w:r>
      <w:r>
        <w:rPr>
          <w:rFonts w:ascii="Arial" w:hAnsi="Arial"/>
          <w:spacing w:val="-3"/>
          <w:sz w:val="21"/>
        </w:rPr>
        <w:t xml:space="preserve"> </w:t>
      </w:r>
      <w:r>
        <w:fldChar w:fldCharType="begin"/>
      </w:r>
      <w:r>
        <w:instrText xml:space="preserve"> HYPERLINK "http://pypi.python.org/pypi/nose/" \h </w:instrText>
      </w:r>
      <w:r>
        <w:fldChar w:fldCharType="separate"/>
      </w:r>
      <w:r>
        <w:rPr>
          <w:rFonts w:ascii="Arial" w:hAnsi="Arial"/>
          <w:color w:val="444444"/>
          <w:sz w:val="21"/>
        </w:rPr>
        <w:t>http://pypi.python.org/pypi/nose/</w:t>
      </w:r>
      <w:r>
        <w:rPr>
          <w:rFonts w:ascii="Arial" w:hAnsi="Arial"/>
          <w:color w:val="444444"/>
          <w:sz w:val="21"/>
        </w:rPr>
        <w:fldChar w:fldCharType="end"/>
      </w:r>
    </w:p>
    <w:p>
      <w:pPr>
        <w:pStyle w:val="9"/>
        <w:numPr>
          <w:ilvl w:val="0"/>
          <w:numId w:val="96"/>
        </w:numPr>
        <w:tabs>
          <w:tab w:val="left" w:pos="2521"/>
        </w:tabs>
        <w:spacing w:before="114" w:after="0" w:line="240" w:lineRule="auto"/>
        <w:ind w:left="2520" w:right="0" w:hanging="360"/>
        <w:jc w:val="left"/>
        <w:rPr>
          <w:rFonts w:ascii="Arial" w:hAnsi="Arial"/>
          <w:sz w:val="21"/>
        </w:rPr>
      </w:pPr>
      <w:r>
        <w:rPr>
          <w:rFonts w:ascii="Arial" w:hAnsi="Arial"/>
          <w:sz w:val="21"/>
        </w:rPr>
        <w:t>virtualenv –</w:t>
      </w:r>
      <w:r>
        <w:rPr>
          <w:rFonts w:ascii="Arial" w:hAnsi="Arial"/>
          <w:spacing w:val="-4"/>
          <w:sz w:val="21"/>
        </w:rPr>
        <w:t xml:space="preserve"> </w:t>
      </w:r>
      <w:r>
        <w:fldChar w:fldCharType="begin"/>
      </w:r>
      <w:r>
        <w:instrText xml:space="preserve"> HYPERLINK "http://pypi.python.org/pypi/virtualenv" \h </w:instrText>
      </w:r>
      <w:r>
        <w:fldChar w:fldCharType="separate"/>
      </w:r>
      <w:r>
        <w:rPr>
          <w:rFonts w:ascii="Arial" w:hAnsi="Arial"/>
          <w:color w:val="444444"/>
          <w:sz w:val="21"/>
        </w:rPr>
        <w:t>http://pypi.python.org/pypi/virtualenv</w:t>
      </w:r>
      <w:r>
        <w:rPr>
          <w:rFonts w:ascii="Arial" w:hAnsi="Arial"/>
          <w:color w:val="444444"/>
          <w:sz w:val="21"/>
        </w:rPr>
        <w:fldChar w:fldCharType="end"/>
      </w:r>
    </w:p>
    <w:p>
      <w:pPr>
        <w:pStyle w:val="5"/>
        <w:spacing w:before="8"/>
        <w:rPr>
          <w:rFonts w:ascii="Arial"/>
          <w:sz w:val="28"/>
        </w:rPr>
      </w:pPr>
    </w:p>
    <w:p>
      <w:pPr>
        <w:pStyle w:val="5"/>
        <w:spacing w:line="278" w:lineRule="auto"/>
        <w:ind w:left="1800" w:right="357"/>
        <w:jc w:val="both"/>
      </w:pPr>
      <w:r>
        <w:rPr>
          <w:spacing w:val="-6"/>
        </w:rPr>
        <w:t>不要只是手动下载并且安装这些软件包，你应该看一下别人的建议，尤其看看针对你的操作系统别人是怎样建议你安装和使用的。同样的软件包在不一样的操作</w:t>
      </w:r>
      <w:r>
        <w:t xml:space="preserve">系统上面的安装方式是不一样的，不一样版本的 </w:t>
      </w:r>
      <w:r>
        <w:rPr>
          <w:rFonts w:ascii="Arial" w:eastAsia="Arial"/>
        </w:rPr>
        <w:t>Linux</w:t>
      </w:r>
      <w:r>
        <w:rPr>
          <w:rFonts w:ascii="Arial" w:eastAsia="Arial"/>
          <w:spacing w:val="51"/>
        </w:rPr>
        <w:t xml:space="preserve"> </w:t>
      </w:r>
      <w:r>
        <w:t xml:space="preserve">和 </w:t>
      </w:r>
      <w:r>
        <w:rPr>
          <w:rFonts w:ascii="Arial" w:eastAsia="Arial"/>
        </w:rPr>
        <w:t>OSX</w:t>
      </w:r>
      <w:r>
        <w:rPr>
          <w:rFonts w:ascii="Arial" w:eastAsia="Arial"/>
          <w:spacing w:val="52"/>
        </w:rPr>
        <w:t xml:space="preserve"> </w:t>
      </w:r>
      <w:r>
        <w:t>会有不同，而</w:t>
      </w:r>
    </w:p>
    <w:p>
      <w:pPr>
        <w:pStyle w:val="5"/>
        <w:spacing w:line="305" w:lineRule="exact"/>
        <w:ind w:left="1800"/>
      </w:pPr>
      <w:r>
        <w:rPr>
          <w:rFonts w:ascii="Arial" w:eastAsia="Arial"/>
        </w:rPr>
        <w:t>Windows</w:t>
      </w:r>
      <w:r>
        <w:rPr>
          <w:rFonts w:ascii="Arial" w:eastAsia="Arial"/>
          <w:spacing w:val="53"/>
        </w:rPr>
        <w:t xml:space="preserve"> </w:t>
      </w:r>
      <w:r>
        <w:t>更是不同。</w:t>
      </w:r>
    </w:p>
    <w:p>
      <w:pPr>
        <w:pStyle w:val="5"/>
        <w:spacing w:before="11"/>
        <w:rPr>
          <w:sz w:val="18"/>
        </w:rPr>
      </w:pPr>
    </w:p>
    <w:p>
      <w:pPr>
        <w:pStyle w:val="5"/>
        <w:spacing w:before="1"/>
        <w:ind w:left="1800"/>
        <w:rPr>
          <w:rFonts w:ascii="Arial" w:hAnsi="Arial" w:eastAsia="Arial"/>
        </w:rPr>
      </w:pPr>
      <w:r>
        <w:t xml:space="preserve">我要预先警告你，这个过程会是相当无趣。在业内我们将这种事情叫做 </w:t>
      </w:r>
      <w:r>
        <w:rPr>
          <w:rFonts w:ascii="Arial" w:hAnsi="Arial" w:eastAsia="Arial"/>
        </w:rPr>
        <w:t>“yak</w:t>
      </w:r>
    </w:p>
    <w:p>
      <w:pPr>
        <w:pStyle w:val="5"/>
        <w:spacing w:before="47" w:line="278" w:lineRule="auto"/>
        <w:ind w:left="1800" w:right="396"/>
        <w:jc w:val="both"/>
      </w:pPr>
      <w:r>
        <w:rPr>
          <w:rFonts w:ascii="Arial" w:hAnsi="Arial" w:eastAsia="Arial"/>
        </w:rPr>
        <w:t>shaving(</w:t>
      </w:r>
      <w:r>
        <w:t>剃牦牛</w:t>
      </w:r>
      <w:r>
        <w:rPr>
          <w:rFonts w:ascii="Arial" w:hAnsi="Arial" w:eastAsia="Arial"/>
        </w:rPr>
        <w:t>)”</w:t>
      </w:r>
      <w:r>
        <w:rPr>
          <w:spacing w:val="-1"/>
        </w:rPr>
        <w:t xml:space="preserve">。它指的是在你做一件有意义的事情之前的一些准备工作，而这些准备工作又是及其无聊冗繁的。你要做一个很酷的 </w:t>
      </w:r>
      <w:r>
        <w:rPr>
          <w:rFonts w:ascii="Arial" w:hAnsi="Arial" w:eastAsia="Arial"/>
        </w:rPr>
        <w:t>Python</w:t>
      </w:r>
      <w:r>
        <w:rPr>
          <w:rFonts w:ascii="Arial" w:hAnsi="Arial" w:eastAsia="Arial"/>
          <w:spacing w:val="54"/>
        </w:rPr>
        <w:t xml:space="preserve"> </w:t>
      </w:r>
      <w:r>
        <w:rPr>
          <w:spacing w:val="-2"/>
        </w:rPr>
        <w:t>项目，但是创</w:t>
      </w:r>
    </w:p>
    <w:p>
      <w:pPr>
        <w:spacing w:after="0" w:line="278" w:lineRule="auto"/>
        <w:jc w:val="both"/>
        <w:sectPr>
          <w:footerReference r:id="rId18" w:type="default"/>
          <w:pgSz w:w="11910" w:h="16840"/>
          <w:pgMar w:top="1420" w:right="1440" w:bottom="1300" w:left="0" w:header="0" w:footer="1115" w:gutter="0"/>
          <w:pgNumType w:start="171"/>
        </w:sectPr>
      </w:pPr>
    </w:p>
    <w:p>
      <w:pPr>
        <w:pStyle w:val="5"/>
        <w:spacing w:before="47" w:line="278" w:lineRule="auto"/>
        <w:ind w:left="1800" w:right="409"/>
      </w:pPr>
      <w:r>
        <w:t xml:space="preserve">建骨架目录需要你安装一些软件包，而安装软件包之前你还要安装 </w:t>
      </w:r>
      <w:r>
        <w:rPr>
          <w:rFonts w:ascii="Arial" w:eastAsia="Arial"/>
        </w:rPr>
        <w:t>package installer (</w:t>
      </w:r>
      <w:r>
        <w:t>软件包安装工具</w:t>
      </w:r>
      <w:r>
        <w:rPr>
          <w:rFonts w:ascii="Arial" w:eastAsia="Arial"/>
        </w:rPr>
        <w:t>)</w:t>
      </w:r>
      <w:r>
        <w:t>，而要安装这个工具你还得先学会如何在你的操作系统下安装软件，真是烦不胜烦呀。</w:t>
      </w:r>
    </w:p>
    <w:p>
      <w:pPr>
        <w:pStyle w:val="5"/>
        <w:spacing w:before="190" w:line="278" w:lineRule="auto"/>
        <w:ind w:left="1800" w:right="357"/>
      </w:pPr>
      <w:r>
        <w:rPr>
          <w:spacing w:val="-10"/>
        </w:rPr>
        <w:t>无论如何，还是克服困难把。你就把它当做进入编程俱乐部的一个考验。每个程</w:t>
      </w:r>
      <w:r>
        <w:t>序员都会经历这条道路，在每一段</w:t>
      </w:r>
      <w:r>
        <w:rPr>
          <w:rFonts w:ascii="Arial" w:hAnsi="Arial" w:eastAsia="Arial"/>
        </w:rPr>
        <w:t>“</w:t>
      </w:r>
      <w:r>
        <w:t>酷</w:t>
      </w:r>
      <w:r>
        <w:rPr>
          <w:rFonts w:ascii="Arial" w:hAnsi="Arial" w:eastAsia="Arial"/>
        </w:rPr>
        <w:t>”</w:t>
      </w:r>
      <w:r>
        <w:t>的背后总会有一段</w:t>
      </w:r>
      <w:r>
        <w:rPr>
          <w:rFonts w:ascii="Arial" w:hAnsi="Arial" w:eastAsia="Arial"/>
        </w:rPr>
        <w:t>“</w:t>
      </w:r>
      <w:r>
        <w:t>烦</w:t>
      </w:r>
      <w:r>
        <w:rPr>
          <w:rFonts w:ascii="Arial" w:hAnsi="Arial" w:eastAsia="Arial"/>
        </w:rPr>
        <w:t>”</w:t>
      </w:r>
      <w:r>
        <w:t>的。</w:t>
      </w:r>
    </w:p>
    <w:p>
      <w:pPr>
        <w:pStyle w:val="5"/>
        <w:rPr>
          <w:sz w:val="26"/>
        </w:rPr>
      </w:pPr>
    </w:p>
    <w:p>
      <w:pPr>
        <w:pStyle w:val="3"/>
        <w:spacing w:before="206"/>
      </w:pPr>
      <w:bookmarkStart w:id="158" w:name="测试你的配置"/>
      <w:bookmarkEnd w:id="158"/>
      <w:r>
        <w:rPr>
          <w:color w:val="465157"/>
        </w:rPr>
        <w:t>测试你的配置</w:t>
      </w:r>
    </w:p>
    <w:p>
      <w:pPr>
        <w:pStyle w:val="5"/>
        <w:spacing w:before="1"/>
        <w:rPr>
          <w:b/>
          <w:sz w:val="27"/>
        </w:rPr>
      </w:pPr>
    </w:p>
    <w:p>
      <w:pPr>
        <w:pStyle w:val="5"/>
        <w:ind w:left="1800"/>
      </w:pPr>
      <w:r>
        <w:t>安装了所有上面的软件包以后，你就可以做下面的事情了：</w:t>
      </w:r>
    </w:p>
    <w:p>
      <w:pPr>
        <w:pStyle w:val="5"/>
        <w:spacing w:before="10"/>
        <w:rPr>
          <w:sz w:val="15"/>
        </w:rPr>
      </w:pPr>
      <w:r>
        <mc:AlternateContent>
          <mc:Choice Requires="wps">
            <w:drawing>
              <wp:anchor distT="0" distB="0" distL="0" distR="0" simplePos="0" relativeHeight="5120" behindDoc="0" locked="0" layoutInCell="1" allowOverlap="1">
                <wp:simplePos x="0" y="0"/>
                <wp:positionH relativeFrom="page">
                  <wp:posOffset>1348740</wp:posOffset>
                </wp:positionH>
                <wp:positionV relativeFrom="paragraph">
                  <wp:posOffset>158115</wp:posOffset>
                </wp:positionV>
                <wp:extent cx="4864100" cy="2310765"/>
                <wp:effectExtent l="5080" t="4445" r="7620" b="8890"/>
                <wp:wrapTopAndBottom/>
                <wp:docPr id="213" name="文本框 727"/>
                <wp:cNvGraphicFramePr/>
                <a:graphic xmlns:a="http://schemas.openxmlformats.org/drawingml/2006/main">
                  <a:graphicData uri="http://schemas.microsoft.com/office/word/2010/wordprocessingShape">
                    <wps:wsp>
                      <wps:cNvSpPr txBox="1"/>
                      <wps:spPr>
                        <a:xfrm>
                          <a:off x="0" y="0"/>
                          <a:ext cx="4864100" cy="23107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~/projects/skeleton $ nosetests</w:t>
                            </w:r>
                          </w:p>
                          <w:p>
                            <w:pPr>
                              <w:pStyle w:val="5"/>
                              <w:spacing w:before="11"/>
                              <w:rPr>
                                <w:sz w:val="21"/>
                              </w:rPr>
                            </w:pPr>
                          </w:p>
                          <w:p>
                            <w:pPr>
                              <w:spacing w:before="1"/>
                              <w:ind w:left="148" w:right="0" w:firstLine="0"/>
                              <w:jc w:val="left"/>
                              <w:rPr>
                                <w:sz w:val="23"/>
                              </w:rPr>
                            </w:pPr>
                            <w:r>
                              <w:rPr>
                                <w:color w:val="2F2F2F"/>
                                <w:w w:val="100"/>
                                <w:sz w:val="23"/>
                              </w:rPr>
                              <w:t>.</w:t>
                            </w:r>
                          </w:p>
                          <w:p>
                            <w:pPr>
                              <w:pStyle w:val="5"/>
                              <w:rPr>
                                <w:sz w:val="22"/>
                              </w:rPr>
                            </w:pPr>
                          </w:p>
                          <w:p>
                            <w:pPr>
                              <w:spacing w:before="0"/>
                              <w:ind w:left="148" w:right="0" w:firstLine="0"/>
                              <w:jc w:val="left"/>
                              <w:rPr>
                                <w:sz w:val="23"/>
                              </w:rPr>
                            </w:pPr>
                            <w:r>
                              <w:rPr>
                                <w:color w:val="2F2F2F"/>
                                <w:sz w:val="23"/>
                              </w:rPr>
                              <w:t>--------------------------------------------------------</w:t>
                            </w:r>
                          </w:p>
                          <w:p>
                            <w:pPr>
                              <w:spacing w:before="43"/>
                              <w:ind w:left="148" w:right="0" w:firstLine="0"/>
                              <w:jc w:val="left"/>
                              <w:rPr>
                                <w:sz w:val="23"/>
                              </w:rPr>
                            </w:pPr>
                            <w:r>
                              <w:rPr>
                                <w:color w:val="2F2F2F"/>
                                <w:sz w:val="23"/>
                              </w:rPr>
                              <w:t>--------------</w:t>
                            </w:r>
                          </w:p>
                          <w:p>
                            <w:pPr>
                              <w:pStyle w:val="5"/>
                              <w:spacing w:before="1"/>
                              <w:rPr>
                                <w:sz w:val="22"/>
                              </w:rPr>
                            </w:pPr>
                          </w:p>
                          <w:p>
                            <w:pPr>
                              <w:spacing w:before="0"/>
                              <w:ind w:left="148" w:right="0" w:firstLine="0"/>
                              <w:jc w:val="left"/>
                              <w:rPr>
                                <w:sz w:val="23"/>
                              </w:rPr>
                            </w:pPr>
                            <w:r>
                              <w:rPr>
                                <w:color w:val="2F2F2F"/>
                                <w:sz w:val="23"/>
                              </w:rPr>
                              <w:t>Ran 1 test in 0.007s</w:t>
                            </w:r>
                          </w:p>
                          <w:p>
                            <w:pPr>
                              <w:pStyle w:val="5"/>
                              <w:rPr>
                                <w:sz w:val="22"/>
                              </w:rPr>
                            </w:pPr>
                          </w:p>
                          <w:p>
                            <w:pPr>
                              <w:pStyle w:val="5"/>
                              <w:rPr>
                                <w:sz w:val="22"/>
                              </w:rPr>
                            </w:pPr>
                          </w:p>
                          <w:p>
                            <w:pPr>
                              <w:pStyle w:val="5"/>
                              <w:spacing w:before="4"/>
                              <w:rPr>
                                <w:sz w:val="21"/>
                              </w:rPr>
                            </w:pPr>
                          </w:p>
                          <w:p>
                            <w:pPr>
                              <w:spacing w:before="1"/>
                              <w:ind w:left="148" w:right="0" w:firstLine="0"/>
                              <w:jc w:val="left"/>
                              <w:rPr>
                                <w:sz w:val="23"/>
                              </w:rPr>
                            </w:pPr>
                            <w:r>
                              <w:rPr>
                                <w:color w:val="2F2F2F"/>
                                <w:sz w:val="23"/>
                              </w:rPr>
                              <w:t>OK</w:t>
                            </w:r>
                          </w:p>
                        </w:txbxContent>
                      </wps:txbx>
                      <wps:bodyPr lIns="0" tIns="0" rIns="0" bIns="0" upright="1"/>
                    </wps:wsp>
                  </a:graphicData>
                </a:graphic>
              </wp:anchor>
            </w:drawing>
          </mc:Choice>
          <mc:Fallback>
            <w:pict>
              <v:shape id="文本框 727" o:spid="_x0000_s1026" o:spt="202" type="#_x0000_t202" style="position:absolute;left:0pt;margin-left:106.2pt;margin-top:12.45pt;height:181.95pt;width:383pt;mso-position-horizontal-relative:page;mso-wrap-distance-bottom:0pt;mso-wrap-distance-top:0pt;z-index:5120;mso-width-relative:page;mso-height-relative:page;" fillcolor="#EDEDED" filled="t" stroked="t" coordsize="21600,21600" o:gfxdata="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2eNGb9kAAAAKAQAADwAAAAAAAAABACAAAAAiAAAA&#10;ZHJzL2Rvd25yZXYueG1sUEsBAhQAFAAAAAgAh07iQBlZsxgGAgAAEQQAAA4AAAAAAAAAAQAgAAAA&#10;KAEAAGRycy9lMm9Eb2MueG1sUEsFBgAAAAAGAAYAWQEAAKAFA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~/projects/skeleton $ nosetests</w:t>
                      </w:r>
                    </w:p>
                    <w:p>
                      <w:pPr>
                        <w:pStyle w:val="5"/>
                        <w:spacing w:before="11"/>
                        <w:rPr>
                          <w:sz w:val="21"/>
                        </w:rPr>
                      </w:pPr>
                    </w:p>
                    <w:p>
                      <w:pPr>
                        <w:spacing w:before="1"/>
                        <w:ind w:left="148" w:right="0" w:firstLine="0"/>
                        <w:jc w:val="left"/>
                        <w:rPr>
                          <w:sz w:val="23"/>
                        </w:rPr>
                      </w:pPr>
                      <w:r>
                        <w:rPr>
                          <w:color w:val="2F2F2F"/>
                          <w:w w:val="100"/>
                          <w:sz w:val="23"/>
                        </w:rPr>
                        <w:t>.</w:t>
                      </w:r>
                    </w:p>
                    <w:p>
                      <w:pPr>
                        <w:pStyle w:val="5"/>
                        <w:rPr>
                          <w:sz w:val="22"/>
                        </w:rPr>
                      </w:pPr>
                    </w:p>
                    <w:p>
                      <w:pPr>
                        <w:spacing w:before="0"/>
                        <w:ind w:left="148" w:right="0" w:firstLine="0"/>
                        <w:jc w:val="left"/>
                        <w:rPr>
                          <w:sz w:val="23"/>
                        </w:rPr>
                      </w:pPr>
                      <w:r>
                        <w:rPr>
                          <w:color w:val="2F2F2F"/>
                          <w:sz w:val="23"/>
                        </w:rPr>
                        <w:t>--------------------------------------------------------</w:t>
                      </w:r>
                    </w:p>
                    <w:p>
                      <w:pPr>
                        <w:spacing w:before="43"/>
                        <w:ind w:left="148" w:right="0" w:firstLine="0"/>
                        <w:jc w:val="left"/>
                        <w:rPr>
                          <w:sz w:val="23"/>
                        </w:rPr>
                      </w:pPr>
                      <w:r>
                        <w:rPr>
                          <w:color w:val="2F2F2F"/>
                          <w:sz w:val="23"/>
                        </w:rPr>
                        <w:t>--------------</w:t>
                      </w:r>
                    </w:p>
                    <w:p>
                      <w:pPr>
                        <w:pStyle w:val="5"/>
                        <w:spacing w:before="1"/>
                        <w:rPr>
                          <w:sz w:val="22"/>
                        </w:rPr>
                      </w:pPr>
                    </w:p>
                    <w:p>
                      <w:pPr>
                        <w:spacing w:before="0"/>
                        <w:ind w:left="148" w:right="0" w:firstLine="0"/>
                        <w:jc w:val="left"/>
                        <w:rPr>
                          <w:sz w:val="23"/>
                        </w:rPr>
                      </w:pPr>
                      <w:r>
                        <w:rPr>
                          <w:color w:val="2F2F2F"/>
                          <w:sz w:val="23"/>
                        </w:rPr>
                        <w:t>Ran 1 test in 0.007s</w:t>
                      </w:r>
                    </w:p>
                    <w:p>
                      <w:pPr>
                        <w:pStyle w:val="5"/>
                        <w:rPr>
                          <w:sz w:val="22"/>
                        </w:rPr>
                      </w:pPr>
                    </w:p>
                    <w:p>
                      <w:pPr>
                        <w:pStyle w:val="5"/>
                        <w:rPr>
                          <w:sz w:val="22"/>
                        </w:rPr>
                      </w:pPr>
                    </w:p>
                    <w:p>
                      <w:pPr>
                        <w:pStyle w:val="5"/>
                        <w:spacing w:before="4"/>
                        <w:rPr>
                          <w:sz w:val="21"/>
                        </w:rPr>
                      </w:pPr>
                    </w:p>
                    <w:p>
                      <w:pPr>
                        <w:spacing w:before="1"/>
                        <w:ind w:left="148" w:right="0" w:firstLine="0"/>
                        <w:jc w:val="left"/>
                        <w:rPr>
                          <w:sz w:val="23"/>
                        </w:rPr>
                      </w:pPr>
                      <w:r>
                        <w:rPr>
                          <w:color w:val="2F2F2F"/>
                          <w:sz w:val="23"/>
                        </w:rPr>
                        <w:t>OK</w:t>
                      </w:r>
                    </w:p>
                  </w:txbxContent>
                </v:textbox>
                <w10:wrap type="topAndBottom"/>
              </v:shape>
            </w:pict>
          </mc:Fallback>
        </mc:AlternateContent>
      </w:r>
    </w:p>
    <w:p>
      <w:pPr>
        <w:pStyle w:val="5"/>
        <w:spacing w:before="10"/>
        <w:rPr>
          <w:sz w:val="14"/>
        </w:rPr>
      </w:pPr>
    </w:p>
    <w:p>
      <w:pPr>
        <w:spacing w:before="66" w:line="278" w:lineRule="auto"/>
        <w:ind w:left="1800" w:right="113" w:firstLine="0"/>
        <w:jc w:val="left"/>
        <w:rPr>
          <w:rFonts w:hint="eastAsia" w:ascii="宋体" w:eastAsia="宋体"/>
          <w:sz w:val="24"/>
        </w:rPr>
      </w:pPr>
      <w:r>
        <w:rPr>
          <w:rFonts w:hint="eastAsia" w:ascii="宋体" w:eastAsia="宋体"/>
          <w:spacing w:val="-5"/>
          <w:sz w:val="24"/>
        </w:rPr>
        <w:t xml:space="preserve">下一节练习中我会告诉你 </w:t>
      </w:r>
      <w:r>
        <w:rPr>
          <w:color w:val="444444"/>
          <w:sz w:val="23"/>
          <w:shd w:val="clear" w:color="auto" w:fill="F1F1F1"/>
        </w:rPr>
        <w:t>nosetests</w:t>
      </w:r>
      <w:r>
        <w:rPr>
          <w:color w:val="444444"/>
          <w:spacing w:val="-54"/>
          <w:sz w:val="23"/>
        </w:rPr>
        <w:t xml:space="preserve"> </w:t>
      </w:r>
      <w:r>
        <w:rPr>
          <w:rFonts w:hint="eastAsia" w:ascii="宋体" w:eastAsia="宋体"/>
          <w:spacing w:val="-9"/>
          <w:sz w:val="24"/>
        </w:rPr>
        <w:t xml:space="preserve">的功能，不过如果你没有看到上面的画面， </w:t>
      </w:r>
      <w:r>
        <w:rPr>
          <w:rFonts w:hint="eastAsia" w:ascii="宋体" w:eastAsia="宋体"/>
          <w:spacing w:val="-15"/>
          <w:sz w:val="24"/>
        </w:rPr>
        <w:t xml:space="preserve">那就说明你哪里出错了。确认一下你的 </w:t>
      </w:r>
      <w:r>
        <w:rPr>
          <w:color w:val="444444"/>
          <w:sz w:val="23"/>
          <w:shd w:val="clear" w:color="auto" w:fill="F1F1F1"/>
        </w:rPr>
        <w:t>NAME</w:t>
      </w:r>
      <w:r>
        <w:rPr>
          <w:color w:val="444444"/>
          <w:spacing w:val="-55"/>
          <w:sz w:val="23"/>
        </w:rPr>
        <w:t xml:space="preserve"> </w:t>
      </w:r>
      <w:r>
        <w:rPr>
          <w:rFonts w:hint="eastAsia" w:ascii="宋体" w:eastAsia="宋体"/>
          <w:spacing w:val="-25"/>
          <w:sz w:val="24"/>
        </w:rPr>
        <w:t xml:space="preserve">和 </w:t>
      </w:r>
      <w:r>
        <w:rPr>
          <w:color w:val="444444"/>
          <w:sz w:val="23"/>
          <w:shd w:val="clear" w:color="auto" w:fill="F1F1F1"/>
        </w:rPr>
        <w:t>tests</w:t>
      </w:r>
      <w:r>
        <w:rPr>
          <w:color w:val="444444"/>
          <w:spacing w:val="-52"/>
          <w:sz w:val="23"/>
        </w:rPr>
        <w:t xml:space="preserve"> </w:t>
      </w:r>
      <w:r>
        <w:rPr>
          <w:rFonts w:hint="eastAsia" w:ascii="宋体" w:eastAsia="宋体"/>
          <w:sz w:val="24"/>
        </w:rPr>
        <w:t>目录下存在</w:t>
      </w:r>
      <w:r>
        <w:rPr>
          <w:rFonts w:hint="eastAsia" w:ascii="宋体" w:eastAsia="宋体"/>
          <w:color w:val="444444"/>
          <w:spacing w:val="29"/>
          <w:sz w:val="24"/>
          <w:u w:val="single" w:color="434343"/>
          <w:shd w:val="clear" w:color="auto" w:fill="F1F1F1"/>
        </w:rPr>
        <w:t xml:space="preserve"> </w:t>
      </w:r>
      <w:r>
        <w:rPr>
          <w:color w:val="444444"/>
          <w:sz w:val="23"/>
          <w:shd w:val="clear" w:color="auto" w:fill="F1F1F1"/>
        </w:rPr>
        <w:t>init__.py</w:t>
      </w:r>
      <w:r>
        <w:rPr>
          <w:rFonts w:hint="eastAsia" w:ascii="宋体" w:eastAsia="宋体"/>
          <w:sz w:val="24"/>
        </w:rPr>
        <w:t xml:space="preserve">， </w:t>
      </w:r>
      <w:r>
        <w:rPr>
          <w:rFonts w:hint="eastAsia" w:ascii="宋体" w:eastAsia="宋体"/>
          <w:spacing w:val="-8"/>
          <w:sz w:val="24"/>
        </w:rPr>
        <w:t xml:space="preserve">并且你没有把 </w:t>
      </w:r>
      <w:r>
        <w:rPr>
          <w:color w:val="444444"/>
          <w:sz w:val="23"/>
          <w:shd w:val="clear" w:color="auto" w:fill="F1F1F1"/>
        </w:rPr>
        <w:t>tests/NAME_tests.py</w:t>
      </w:r>
      <w:r>
        <w:rPr>
          <w:color w:val="444444"/>
          <w:spacing w:val="-53"/>
          <w:sz w:val="23"/>
        </w:rPr>
        <w:t xml:space="preserve"> </w:t>
      </w:r>
      <w:r>
        <w:rPr>
          <w:rFonts w:hint="eastAsia" w:ascii="宋体" w:eastAsia="宋体"/>
          <w:spacing w:val="-1"/>
          <w:sz w:val="24"/>
        </w:rPr>
        <w:t>命名错。</w:t>
      </w:r>
    </w:p>
    <w:p>
      <w:pPr>
        <w:pStyle w:val="5"/>
        <w:rPr>
          <w:sz w:val="26"/>
        </w:rPr>
      </w:pPr>
    </w:p>
    <w:p>
      <w:pPr>
        <w:pStyle w:val="3"/>
        <w:spacing w:before="205"/>
      </w:pPr>
      <w:bookmarkStart w:id="159" w:name="使用这个骨架"/>
      <w:bookmarkEnd w:id="159"/>
      <w:r>
        <w:rPr>
          <w:color w:val="465157"/>
        </w:rPr>
        <w:t>使用这个骨架</w:t>
      </w:r>
    </w:p>
    <w:p>
      <w:pPr>
        <w:pStyle w:val="5"/>
        <w:rPr>
          <w:b/>
          <w:sz w:val="27"/>
        </w:rPr>
      </w:pPr>
    </w:p>
    <w:p>
      <w:pPr>
        <w:pStyle w:val="5"/>
        <w:spacing w:before="1" w:line="278" w:lineRule="auto"/>
        <w:ind w:left="1800" w:right="359"/>
      </w:pPr>
      <w:r>
        <w:rPr>
          <w:spacing w:val="-7"/>
        </w:rPr>
        <w:t>剃牦牛的事情已经做的差不多了，以后每次你要新建一个项目时，只要做下面的</w:t>
      </w:r>
      <w:r>
        <w:t>事情就可以了：</w:t>
      </w:r>
    </w:p>
    <w:p>
      <w:pPr>
        <w:pStyle w:val="5"/>
        <w:spacing w:before="12"/>
      </w:pPr>
    </w:p>
    <w:p>
      <w:pPr>
        <w:pStyle w:val="9"/>
        <w:numPr>
          <w:ilvl w:val="0"/>
          <w:numId w:val="97"/>
        </w:numPr>
        <w:tabs>
          <w:tab w:val="left" w:pos="2521"/>
        </w:tabs>
        <w:spacing w:before="0" w:after="0" w:line="240" w:lineRule="auto"/>
        <w:ind w:left="2520" w:right="0" w:hanging="360"/>
        <w:jc w:val="left"/>
        <w:rPr>
          <w:sz w:val="21"/>
        </w:rPr>
      </w:pPr>
      <w:r>
        <w:rPr>
          <w:spacing w:val="-3"/>
          <w:sz w:val="21"/>
        </w:rPr>
        <w:t>拷贝这份骨架目录，把名字改成你新项目的名字。</w:t>
      </w:r>
    </w:p>
    <w:p>
      <w:pPr>
        <w:pStyle w:val="9"/>
        <w:numPr>
          <w:ilvl w:val="0"/>
          <w:numId w:val="97"/>
        </w:numPr>
        <w:tabs>
          <w:tab w:val="left" w:pos="2521"/>
        </w:tabs>
        <w:spacing w:before="86" w:after="0" w:line="316" w:lineRule="auto"/>
        <w:ind w:left="2520" w:right="399" w:hanging="360"/>
        <w:jc w:val="left"/>
        <w:rPr>
          <w:sz w:val="21"/>
        </w:rPr>
      </w:pPr>
      <w:r>
        <w:rPr>
          <w:spacing w:val="5"/>
          <w:sz w:val="21"/>
        </w:rPr>
        <w:t xml:space="preserve">再将 </w:t>
      </w:r>
      <w:r>
        <w:rPr>
          <w:rFonts w:ascii="Arial" w:eastAsia="Arial"/>
          <w:sz w:val="21"/>
        </w:rPr>
        <w:t>NAME</w:t>
      </w:r>
      <w:r>
        <w:rPr>
          <w:rFonts w:ascii="Arial" w:eastAsia="Arial"/>
          <w:spacing w:val="6"/>
          <w:sz w:val="21"/>
        </w:rPr>
        <w:t xml:space="preserve"> </w:t>
      </w:r>
      <w:r>
        <w:rPr>
          <w:spacing w:val="-3"/>
          <w:sz w:val="21"/>
        </w:rPr>
        <w:t>模组更名为你需要的名字，它可以是你项目的名字，当然别的名字也行。</w:t>
      </w:r>
    </w:p>
    <w:p>
      <w:pPr>
        <w:pStyle w:val="9"/>
        <w:numPr>
          <w:ilvl w:val="0"/>
          <w:numId w:val="97"/>
        </w:numPr>
        <w:tabs>
          <w:tab w:val="left" w:pos="2521"/>
        </w:tabs>
        <w:spacing w:before="2" w:after="0" w:line="240" w:lineRule="auto"/>
        <w:ind w:left="2520" w:right="0" w:hanging="360"/>
        <w:jc w:val="left"/>
        <w:rPr>
          <w:sz w:val="21"/>
        </w:rPr>
      </w:pPr>
      <w:r>
        <w:rPr>
          <w:spacing w:val="-1"/>
          <w:sz w:val="21"/>
        </w:rPr>
        <w:t xml:space="preserve">编辑 </w:t>
      </w:r>
      <w:r>
        <w:rPr>
          <w:rFonts w:ascii="Arial" w:eastAsia="Arial"/>
          <w:sz w:val="21"/>
        </w:rPr>
        <w:t>setup.py</w:t>
      </w:r>
      <w:r>
        <w:rPr>
          <w:rFonts w:ascii="Arial" w:eastAsia="Arial"/>
          <w:spacing w:val="43"/>
          <w:sz w:val="21"/>
        </w:rPr>
        <w:t xml:space="preserve"> </w:t>
      </w:r>
      <w:r>
        <w:rPr>
          <w:spacing w:val="-3"/>
          <w:sz w:val="21"/>
        </w:rPr>
        <w:t>让它包含你新项目的相关信息。</w:t>
      </w:r>
    </w:p>
    <w:p>
      <w:pPr>
        <w:pStyle w:val="9"/>
        <w:numPr>
          <w:ilvl w:val="0"/>
          <w:numId w:val="97"/>
        </w:numPr>
        <w:tabs>
          <w:tab w:val="left" w:pos="2521"/>
        </w:tabs>
        <w:spacing w:before="85" w:after="0" w:line="240" w:lineRule="auto"/>
        <w:ind w:left="2520" w:right="0" w:hanging="360"/>
        <w:jc w:val="left"/>
        <w:rPr>
          <w:sz w:val="21"/>
        </w:rPr>
      </w:pPr>
      <w:r>
        <w:rPr>
          <w:sz w:val="21"/>
        </w:rPr>
        <w:t>重命名</w:t>
      </w:r>
      <w:r>
        <w:rPr>
          <w:color w:val="444444"/>
          <w:spacing w:val="-49"/>
          <w:sz w:val="21"/>
        </w:rPr>
        <w:t xml:space="preserve"> </w:t>
      </w:r>
      <w:r>
        <w:rPr>
          <w:rFonts w:ascii="Consolas" w:eastAsia="Consolas"/>
          <w:color w:val="444444"/>
          <w:sz w:val="23"/>
          <w:shd w:val="clear" w:color="auto" w:fill="F1F1F1"/>
        </w:rPr>
        <w:t>tests/NAME_tests.py</w:t>
      </w:r>
      <w:r>
        <w:rPr>
          <w:rFonts w:ascii="Consolas" w:eastAsia="Consolas"/>
          <w:color w:val="444444"/>
          <w:spacing w:val="-60"/>
          <w:sz w:val="23"/>
        </w:rPr>
        <w:t xml:space="preserve"> </w:t>
      </w:r>
      <w:r>
        <w:rPr>
          <w:spacing w:val="-3"/>
          <w:sz w:val="21"/>
        </w:rPr>
        <w:t>，让它的名字匹配到你模组的名字。</w:t>
      </w:r>
    </w:p>
    <w:p>
      <w:pPr>
        <w:pStyle w:val="9"/>
        <w:numPr>
          <w:ilvl w:val="0"/>
          <w:numId w:val="97"/>
        </w:numPr>
        <w:tabs>
          <w:tab w:val="left" w:pos="2521"/>
        </w:tabs>
        <w:spacing w:before="85" w:after="0" w:line="240" w:lineRule="auto"/>
        <w:ind w:left="2520" w:right="0" w:hanging="360"/>
        <w:jc w:val="left"/>
        <w:rPr>
          <w:sz w:val="21"/>
        </w:rPr>
      </w:pPr>
      <w:r>
        <w:rPr>
          <w:sz w:val="21"/>
        </w:rPr>
        <w:t>使用</w:t>
      </w:r>
      <w:r>
        <w:rPr>
          <w:color w:val="444444"/>
          <w:spacing w:val="-48"/>
          <w:sz w:val="21"/>
        </w:rPr>
        <w:t xml:space="preserve"> </w:t>
      </w:r>
      <w:r>
        <w:rPr>
          <w:rFonts w:ascii="Consolas" w:eastAsia="Consolas"/>
          <w:color w:val="444444"/>
          <w:sz w:val="23"/>
          <w:shd w:val="clear" w:color="auto" w:fill="F1F1F1"/>
        </w:rPr>
        <w:t>nosetests</w:t>
      </w:r>
      <w:r>
        <w:rPr>
          <w:rFonts w:ascii="Consolas" w:eastAsia="Consolas"/>
          <w:color w:val="444444"/>
          <w:spacing w:val="-65"/>
          <w:sz w:val="23"/>
        </w:rPr>
        <w:t xml:space="preserve"> </w:t>
      </w:r>
      <w:r>
        <w:rPr>
          <w:spacing w:val="-3"/>
          <w:sz w:val="21"/>
        </w:rPr>
        <w:t>检查有无错误。</w:t>
      </w:r>
    </w:p>
    <w:p>
      <w:pPr>
        <w:pStyle w:val="9"/>
        <w:numPr>
          <w:ilvl w:val="0"/>
          <w:numId w:val="97"/>
        </w:numPr>
        <w:tabs>
          <w:tab w:val="left" w:pos="2521"/>
        </w:tabs>
        <w:spacing w:before="89" w:after="0" w:line="240" w:lineRule="auto"/>
        <w:ind w:left="2520" w:right="0" w:hanging="360"/>
        <w:jc w:val="left"/>
        <w:rPr>
          <w:sz w:val="21"/>
        </w:rPr>
      </w:pPr>
      <w:r>
        <w:rPr>
          <w:spacing w:val="-2"/>
          <w:sz w:val="21"/>
        </w:rPr>
        <w:t>开始写代码吧。</w:t>
      </w:r>
    </w:p>
    <w:p>
      <w:pPr>
        <w:spacing w:after="0" w:line="240" w:lineRule="auto"/>
        <w:jc w:val="left"/>
        <w:rPr>
          <w:sz w:val="21"/>
        </w:rPr>
        <w:sectPr>
          <w:pgSz w:w="11910" w:h="16840"/>
          <w:pgMar w:top="1420" w:right="1440" w:bottom="1380" w:left="0" w:header="0" w:footer="1115" w:gutter="0"/>
        </w:sectPr>
      </w:pPr>
    </w:p>
    <w:p>
      <w:pPr>
        <w:pStyle w:val="3"/>
        <w:spacing w:before="29"/>
      </w:pPr>
      <w:bookmarkStart w:id="160" w:name="小测验"/>
      <w:bookmarkEnd w:id="160"/>
      <w:r>
        <w:rPr>
          <w:color w:val="465157"/>
        </w:rPr>
        <w:t>小测验</w:t>
      </w:r>
    </w:p>
    <w:p>
      <w:pPr>
        <w:pStyle w:val="5"/>
        <w:spacing w:before="11"/>
        <w:rPr>
          <w:b/>
          <w:sz w:val="26"/>
        </w:rPr>
      </w:pPr>
    </w:p>
    <w:p>
      <w:pPr>
        <w:pStyle w:val="5"/>
        <w:ind w:left="1800"/>
      </w:pPr>
      <w:r>
        <w:t>这节练习没有加分习题，不过需要你做一个小测验：</w:t>
      </w:r>
    </w:p>
    <w:p>
      <w:pPr>
        <w:pStyle w:val="5"/>
        <w:spacing w:before="9"/>
        <w:rPr>
          <w:sz w:val="28"/>
        </w:rPr>
      </w:pPr>
    </w:p>
    <w:p>
      <w:pPr>
        <w:pStyle w:val="9"/>
        <w:numPr>
          <w:ilvl w:val="0"/>
          <w:numId w:val="98"/>
        </w:numPr>
        <w:tabs>
          <w:tab w:val="left" w:pos="2521"/>
        </w:tabs>
        <w:spacing w:before="1" w:after="0" w:line="240" w:lineRule="auto"/>
        <w:ind w:left="2520" w:right="0" w:hanging="360"/>
        <w:jc w:val="left"/>
        <w:rPr>
          <w:sz w:val="21"/>
        </w:rPr>
      </w:pPr>
      <w:r>
        <w:rPr>
          <w:spacing w:val="-3"/>
          <w:sz w:val="21"/>
        </w:rPr>
        <w:t>找文档阅读，学会使用你前面安装了的软件包。</w:t>
      </w:r>
    </w:p>
    <w:p>
      <w:pPr>
        <w:pStyle w:val="9"/>
        <w:numPr>
          <w:ilvl w:val="0"/>
          <w:numId w:val="98"/>
        </w:numPr>
        <w:tabs>
          <w:tab w:val="left" w:pos="2521"/>
        </w:tabs>
        <w:spacing w:before="84" w:after="0" w:line="319" w:lineRule="auto"/>
        <w:ind w:left="2520" w:right="365" w:hanging="360"/>
        <w:jc w:val="left"/>
        <w:rPr>
          <w:sz w:val="21"/>
        </w:rPr>
      </w:pPr>
      <w:r>
        <w:rPr>
          <w:spacing w:val="-1"/>
          <w:sz w:val="21"/>
        </w:rPr>
        <w:t>阅读关于</w:t>
      </w:r>
      <w:r>
        <w:rPr>
          <w:color w:val="444444"/>
          <w:spacing w:val="-38"/>
          <w:sz w:val="21"/>
        </w:rPr>
        <w:t xml:space="preserve"> </w:t>
      </w:r>
      <w:r>
        <w:rPr>
          <w:rFonts w:ascii="Consolas" w:eastAsia="Consolas"/>
          <w:color w:val="444444"/>
          <w:sz w:val="23"/>
          <w:shd w:val="clear" w:color="auto" w:fill="F1F1F1"/>
        </w:rPr>
        <w:t>setup.py</w:t>
      </w:r>
      <w:r>
        <w:rPr>
          <w:rFonts w:ascii="Consolas" w:eastAsia="Consolas"/>
          <w:color w:val="444444"/>
          <w:spacing w:val="-56"/>
          <w:sz w:val="23"/>
        </w:rPr>
        <w:t xml:space="preserve"> </w:t>
      </w:r>
      <w:r>
        <w:rPr>
          <w:spacing w:val="-3"/>
          <w:sz w:val="21"/>
        </w:rPr>
        <w:t>的文档，看它里边可以做多少配置。</w:t>
      </w:r>
      <w:r>
        <w:rPr>
          <w:rFonts w:ascii="Arial" w:eastAsia="Arial"/>
          <w:sz w:val="21"/>
        </w:rPr>
        <w:t>Python</w:t>
      </w:r>
      <w:r>
        <w:rPr>
          <w:rFonts w:ascii="Arial" w:eastAsia="Arial"/>
          <w:spacing w:val="6"/>
          <w:sz w:val="21"/>
        </w:rPr>
        <w:t xml:space="preserve"> </w:t>
      </w:r>
      <w:r>
        <w:rPr>
          <w:spacing w:val="-3"/>
          <w:sz w:val="21"/>
        </w:rPr>
        <w:t>的安装器并不是一个好软件，所以使用起来也非常奇怪。</w:t>
      </w:r>
    </w:p>
    <w:p>
      <w:pPr>
        <w:pStyle w:val="9"/>
        <w:numPr>
          <w:ilvl w:val="0"/>
          <w:numId w:val="98"/>
        </w:numPr>
        <w:tabs>
          <w:tab w:val="left" w:pos="2521"/>
        </w:tabs>
        <w:spacing w:before="0" w:after="0" w:line="266" w:lineRule="exact"/>
        <w:ind w:left="2520" w:right="0" w:hanging="360"/>
        <w:jc w:val="left"/>
        <w:rPr>
          <w:sz w:val="21"/>
        </w:rPr>
      </w:pPr>
      <w:r>
        <w:rPr>
          <w:spacing w:val="-3"/>
          <w:sz w:val="21"/>
        </w:rPr>
        <w:t>创建一个项目，在模组目录里写一些代码，并让这个模组可以运行。</w:t>
      </w:r>
    </w:p>
    <w:p>
      <w:pPr>
        <w:pStyle w:val="9"/>
        <w:numPr>
          <w:ilvl w:val="0"/>
          <w:numId w:val="98"/>
        </w:numPr>
        <w:tabs>
          <w:tab w:val="left" w:pos="2521"/>
        </w:tabs>
        <w:spacing w:before="85" w:after="0" w:line="319" w:lineRule="auto"/>
        <w:ind w:left="2520" w:right="351" w:hanging="360"/>
        <w:jc w:val="left"/>
        <w:rPr>
          <w:sz w:val="21"/>
        </w:rPr>
      </w:pPr>
      <w:r>
        <w:rPr>
          <w:sz w:val="21"/>
        </w:rPr>
        <w:t>在</w:t>
      </w:r>
      <w:r>
        <w:rPr>
          <w:color w:val="444444"/>
          <w:spacing w:val="-30"/>
          <w:sz w:val="21"/>
        </w:rPr>
        <w:t xml:space="preserve"> </w:t>
      </w:r>
      <w:r>
        <w:rPr>
          <w:rFonts w:ascii="Consolas" w:eastAsia="Consolas"/>
          <w:color w:val="444444"/>
          <w:sz w:val="23"/>
          <w:shd w:val="clear" w:color="auto" w:fill="F1F1F1"/>
        </w:rPr>
        <w:t>bin</w:t>
      </w:r>
      <w:r>
        <w:rPr>
          <w:rFonts w:ascii="Consolas" w:eastAsia="Consolas"/>
          <w:color w:val="444444"/>
          <w:spacing w:val="-47"/>
          <w:sz w:val="23"/>
        </w:rPr>
        <w:t xml:space="preserve"> </w:t>
      </w:r>
      <w:r>
        <w:rPr>
          <w:spacing w:val="-7"/>
          <w:sz w:val="21"/>
        </w:rPr>
        <w:t>目录下放一个可以运行的脚本，找材料学习一下怎样创建可以在系统下运行</w:t>
      </w:r>
      <w:r>
        <w:rPr>
          <w:spacing w:val="-5"/>
          <w:sz w:val="21"/>
        </w:rPr>
        <w:t xml:space="preserve">的 </w:t>
      </w:r>
      <w:r>
        <w:rPr>
          <w:rFonts w:ascii="Arial" w:eastAsia="Arial"/>
          <w:sz w:val="21"/>
        </w:rPr>
        <w:t>Python</w:t>
      </w:r>
      <w:r>
        <w:rPr>
          <w:rFonts w:ascii="Arial" w:eastAsia="Arial"/>
          <w:spacing w:val="45"/>
          <w:sz w:val="21"/>
        </w:rPr>
        <w:t xml:space="preserve"> </w:t>
      </w:r>
      <w:r>
        <w:rPr>
          <w:sz w:val="21"/>
        </w:rPr>
        <w:t>脚本。</w:t>
      </w:r>
    </w:p>
    <w:p>
      <w:pPr>
        <w:pStyle w:val="9"/>
        <w:numPr>
          <w:ilvl w:val="0"/>
          <w:numId w:val="98"/>
        </w:numPr>
        <w:tabs>
          <w:tab w:val="left" w:pos="2521"/>
        </w:tabs>
        <w:spacing w:before="0" w:after="0" w:line="267" w:lineRule="exact"/>
        <w:ind w:left="2520" w:right="0" w:hanging="360"/>
        <w:jc w:val="left"/>
        <w:rPr>
          <w:sz w:val="21"/>
        </w:rPr>
      </w:pPr>
      <w:r>
        <w:rPr>
          <w:sz w:val="21"/>
        </w:rPr>
        <w:t>在你的</w:t>
      </w:r>
      <w:r>
        <w:rPr>
          <w:color w:val="444444"/>
          <w:spacing w:val="-47"/>
          <w:sz w:val="21"/>
        </w:rPr>
        <w:t xml:space="preserve"> </w:t>
      </w:r>
      <w:r>
        <w:rPr>
          <w:rFonts w:ascii="Consolas" w:eastAsia="Consolas"/>
          <w:color w:val="444444"/>
          <w:sz w:val="23"/>
          <w:shd w:val="clear" w:color="auto" w:fill="F1F1F1"/>
        </w:rPr>
        <w:t>setup.py</w:t>
      </w:r>
      <w:r>
        <w:rPr>
          <w:rFonts w:ascii="Consolas" w:eastAsia="Consolas"/>
          <w:color w:val="444444"/>
          <w:spacing w:val="-61"/>
          <w:sz w:val="23"/>
        </w:rPr>
        <w:t xml:space="preserve"> </w:t>
      </w:r>
      <w:r>
        <w:rPr>
          <w:spacing w:val="-2"/>
          <w:sz w:val="21"/>
        </w:rPr>
        <w:t>中加入</w:t>
      </w:r>
      <w:r>
        <w:rPr>
          <w:color w:val="444444"/>
          <w:spacing w:val="-47"/>
          <w:sz w:val="21"/>
        </w:rPr>
        <w:t xml:space="preserve"> </w:t>
      </w:r>
      <w:r>
        <w:rPr>
          <w:rFonts w:ascii="Consolas" w:eastAsia="Consolas"/>
          <w:color w:val="444444"/>
          <w:sz w:val="23"/>
          <w:shd w:val="clear" w:color="auto" w:fill="F1F1F1"/>
        </w:rPr>
        <w:t>bin</w:t>
      </w:r>
      <w:r>
        <w:rPr>
          <w:rFonts w:ascii="Consolas" w:eastAsia="Consolas"/>
          <w:color w:val="444444"/>
          <w:spacing w:val="-66"/>
          <w:sz w:val="23"/>
        </w:rPr>
        <w:t xml:space="preserve"> </w:t>
      </w:r>
      <w:r>
        <w:rPr>
          <w:spacing w:val="-3"/>
          <w:sz w:val="21"/>
        </w:rPr>
        <w:t>这个目录，这样你安装时就可以连它安装进去。</w:t>
      </w:r>
    </w:p>
    <w:p>
      <w:pPr>
        <w:pStyle w:val="9"/>
        <w:numPr>
          <w:ilvl w:val="0"/>
          <w:numId w:val="98"/>
        </w:numPr>
        <w:tabs>
          <w:tab w:val="left" w:pos="2521"/>
        </w:tabs>
        <w:spacing w:before="84" w:after="0" w:line="319" w:lineRule="auto"/>
        <w:ind w:left="2520" w:right="353" w:hanging="360"/>
        <w:jc w:val="left"/>
        <w:rPr>
          <w:sz w:val="21"/>
        </w:rPr>
      </w:pPr>
      <w:r>
        <w:rPr>
          <w:sz w:val="21"/>
        </w:rPr>
        <w:t>使用</w:t>
      </w:r>
      <w:r>
        <w:rPr>
          <w:color w:val="444444"/>
          <w:spacing w:val="-38"/>
          <w:sz w:val="21"/>
        </w:rPr>
        <w:t xml:space="preserve"> </w:t>
      </w:r>
      <w:r>
        <w:rPr>
          <w:rFonts w:ascii="Consolas" w:eastAsia="Consolas"/>
          <w:color w:val="444444"/>
          <w:sz w:val="23"/>
          <w:shd w:val="clear" w:color="auto" w:fill="F1F1F1"/>
        </w:rPr>
        <w:t>setup.py</w:t>
      </w:r>
      <w:r>
        <w:rPr>
          <w:rFonts w:ascii="Consolas" w:eastAsia="Consolas"/>
          <w:color w:val="444444"/>
          <w:spacing w:val="-56"/>
          <w:sz w:val="23"/>
        </w:rPr>
        <w:t xml:space="preserve"> </w:t>
      </w:r>
      <w:r>
        <w:rPr>
          <w:spacing w:val="-14"/>
          <w:sz w:val="21"/>
        </w:rPr>
        <w:t>安装你的模组，并确定安装的模组可以正常使用，最后使用</w:t>
      </w:r>
      <w:r>
        <w:rPr>
          <w:color w:val="444444"/>
          <w:spacing w:val="-37"/>
          <w:sz w:val="21"/>
        </w:rPr>
        <w:t xml:space="preserve"> </w:t>
      </w:r>
      <w:r>
        <w:rPr>
          <w:rFonts w:ascii="Consolas" w:eastAsia="Consolas"/>
          <w:color w:val="444444"/>
          <w:sz w:val="23"/>
          <w:shd w:val="clear" w:color="auto" w:fill="F1F1F1"/>
        </w:rPr>
        <w:t>pip</w:t>
      </w:r>
      <w:r>
        <w:rPr>
          <w:rFonts w:ascii="Consolas" w:eastAsia="Consolas"/>
          <w:color w:val="444444"/>
          <w:spacing w:val="-56"/>
          <w:sz w:val="23"/>
        </w:rPr>
        <w:t xml:space="preserve"> </w:t>
      </w:r>
      <w:r>
        <w:rPr>
          <w:sz w:val="21"/>
        </w:rPr>
        <w:t>将</w:t>
      </w:r>
      <w:r>
        <w:rPr>
          <w:spacing w:val="-1"/>
          <w:sz w:val="21"/>
        </w:rPr>
        <w:t>其卸载。</w:t>
      </w:r>
    </w:p>
    <w:p>
      <w:pPr>
        <w:spacing w:after="0" w:line="319" w:lineRule="auto"/>
        <w:jc w:val="left"/>
        <w:rPr>
          <w:sz w:val="21"/>
        </w:rPr>
        <w:sectPr>
          <w:pgSz w:w="11910" w:h="16840"/>
          <w:pgMar w:top="1500" w:right="1440" w:bottom="1380" w:left="0" w:header="0" w:footer="1115" w:gutter="0"/>
        </w:sect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2"/>
        <w:spacing w:before="202"/>
      </w:pPr>
      <w:bookmarkStart w:id="161" w:name="练习 47: 自动化测试"/>
      <w:bookmarkEnd w:id="161"/>
      <w:r>
        <w:rPr>
          <w:color w:val="111111"/>
        </w:rPr>
        <w:t xml:space="preserve">练习 </w:t>
      </w:r>
      <w:r>
        <w:rPr>
          <w:rFonts w:ascii="Arial" w:eastAsia="Arial"/>
          <w:color w:val="111111"/>
        </w:rPr>
        <w:t xml:space="preserve">47: </w:t>
      </w:r>
      <w:r>
        <w:rPr>
          <w:color w:val="111111"/>
        </w:rPr>
        <w:t>自动化测试</w:t>
      </w:r>
    </w:p>
    <w:p>
      <w:pPr>
        <w:pStyle w:val="5"/>
        <w:spacing w:before="319" w:line="278" w:lineRule="auto"/>
        <w:ind w:left="1800" w:right="238"/>
      </w:pPr>
      <w:r>
        <w:rPr>
          <w:spacing w:val="-6"/>
        </w:rPr>
        <w:t>为了确认游戏的功能是否正常，你需要一遍一遍地在你的游戏中输入命令。这个</w:t>
      </w:r>
      <w:r>
        <w:rPr>
          <w:spacing w:val="-12"/>
        </w:rPr>
        <w:t>过程是很枯燥无味的。如果能写一小段代码用来测试你的代码岂不是更好？然后</w:t>
      </w:r>
      <w:r>
        <w:rPr>
          <w:spacing w:val="-18"/>
        </w:rPr>
        <w:t>只要你对程序做了任何修改，或者添加了什么新东西，你只要</w:t>
      </w:r>
      <w:r>
        <w:rPr>
          <w:rFonts w:ascii="Arial" w:hAnsi="Arial" w:eastAsia="Arial"/>
        </w:rPr>
        <w:t>“</w:t>
      </w:r>
      <w:r>
        <w:t>跑一下你的测试</w:t>
      </w:r>
      <w:r>
        <w:rPr>
          <w:rFonts w:ascii="Arial" w:hAnsi="Arial" w:eastAsia="Arial"/>
          <w:spacing w:val="-11"/>
        </w:rPr>
        <w:t>”</w:t>
      </w:r>
      <w:r>
        <w:rPr>
          <w:spacing w:val="-11"/>
        </w:rPr>
        <w:t xml:space="preserve">， </w:t>
      </w:r>
      <w:r>
        <w:t xml:space="preserve">而这些测试能确认程序依然能正确运行。这些自动测试不会抓到所有的 </w:t>
      </w:r>
      <w:r>
        <w:rPr>
          <w:rFonts w:ascii="Arial" w:hAnsi="Arial" w:eastAsia="Arial"/>
        </w:rPr>
        <w:t>bug</w:t>
      </w:r>
      <w:r>
        <w:t>， 但可以让你无需重复输入命令运行你的代码，从而为你节约很多时间。</w:t>
      </w:r>
    </w:p>
    <w:p>
      <w:pPr>
        <w:pStyle w:val="5"/>
        <w:spacing w:before="190" w:line="278" w:lineRule="auto"/>
        <w:ind w:left="1800" w:right="359"/>
        <w:jc w:val="both"/>
      </w:pPr>
      <w:r>
        <w:rPr>
          <w:spacing w:val="-2"/>
        </w:rPr>
        <w:t>从这一章开始，以后的练习将不会有</w:t>
      </w:r>
      <w:r>
        <w:rPr>
          <w:rFonts w:ascii="Arial" w:hAnsi="Arial" w:eastAsia="Arial"/>
        </w:rPr>
        <w:t>“</w:t>
      </w:r>
      <w:r>
        <w:t>你应该看到的结果</w:t>
      </w:r>
      <w:r>
        <w:rPr>
          <w:rFonts w:ascii="Arial" w:hAnsi="Arial" w:eastAsia="Arial"/>
        </w:rPr>
        <w:t>”</w:t>
      </w:r>
      <w:r>
        <w:rPr>
          <w:spacing w:val="-4"/>
        </w:rPr>
        <w:t>这一节，取而代之的是</w:t>
      </w:r>
      <w:r>
        <w:t>一个</w:t>
      </w:r>
      <w:r>
        <w:rPr>
          <w:rFonts w:ascii="Arial" w:hAnsi="Arial" w:eastAsia="Arial"/>
        </w:rPr>
        <w:t>“</w:t>
      </w:r>
      <w:r>
        <w:t>你应该测试的东西</w:t>
      </w:r>
      <w:r>
        <w:rPr>
          <w:rFonts w:ascii="Arial" w:hAnsi="Arial" w:eastAsia="Arial"/>
        </w:rPr>
        <w:t>”</w:t>
      </w:r>
      <w:r>
        <w:rPr>
          <w:spacing w:val="-5"/>
        </w:rPr>
        <w:t>一节。从现在开始，你需要为自己写的所有代码写自动</w:t>
      </w:r>
      <w:r>
        <w:t>化测试，而这将让你成为一个更好的程序员。</w:t>
      </w:r>
    </w:p>
    <w:p>
      <w:pPr>
        <w:pStyle w:val="5"/>
        <w:spacing w:before="190" w:line="278" w:lineRule="auto"/>
        <w:ind w:left="1800" w:right="359"/>
        <w:jc w:val="both"/>
      </w:pPr>
      <w:r>
        <w:rPr>
          <w:spacing w:val="-6"/>
        </w:rPr>
        <w:t>我不会试图解释为什么你需要写自动化测试。我要告诉你的是，你想要成为一个</w:t>
      </w:r>
      <w:r>
        <w:rPr>
          <w:spacing w:val="-10"/>
        </w:rPr>
        <w:t>程序员，而程序的作用是让无聊冗繁的工作自动化，测试软件毫无疑问是无聊冗</w:t>
      </w:r>
      <w:r>
        <w:t>繁的，所以你还是写点代码让它为你测试的更好。</w:t>
      </w:r>
    </w:p>
    <w:p>
      <w:pPr>
        <w:pStyle w:val="5"/>
        <w:spacing w:before="190" w:line="278" w:lineRule="auto"/>
        <w:ind w:left="1800" w:right="357"/>
        <w:jc w:val="both"/>
      </w:pPr>
      <w:r>
        <w:rPr>
          <w:spacing w:val="-8"/>
        </w:rPr>
        <w:t>这应该是你需要的所有的解释了。因为你写单元测试的原因是让你的大脑更加强</w:t>
      </w:r>
      <w:r>
        <w:rPr>
          <w:spacing w:val="-11"/>
        </w:rPr>
        <w:t>健。你读了这本书，写了很多代码让它们实现一些事情。现在你将更进一步，写</w:t>
      </w:r>
      <w:r>
        <w:rPr>
          <w:spacing w:val="-8"/>
        </w:rPr>
        <w:t>出懂得你写的其他代码的代码。这个写代码测试你写的其他代码的过程将强迫你</w:t>
      </w:r>
      <w:r>
        <w:rPr>
          <w:spacing w:val="-9"/>
        </w:rPr>
        <w:t>清楚的理解你之前写的代码。这会让你更清晰地了解你写的代码实现的功能及其</w:t>
      </w:r>
      <w:r>
        <w:t>原理，而且让你对细节的注意更上一个台阶。</w:t>
      </w:r>
    </w:p>
    <w:p>
      <w:pPr>
        <w:pStyle w:val="5"/>
      </w:pPr>
    </w:p>
    <w:p>
      <w:pPr>
        <w:pStyle w:val="5"/>
        <w:spacing w:before="8"/>
        <w:rPr>
          <w:sz w:val="17"/>
        </w:rPr>
      </w:pPr>
    </w:p>
    <w:p>
      <w:pPr>
        <w:pStyle w:val="3"/>
        <w:spacing w:before="1"/>
      </w:pPr>
      <w:bookmarkStart w:id="162" w:name="撰写测试用例"/>
      <w:bookmarkEnd w:id="162"/>
      <w:r>
        <w:rPr>
          <w:color w:val="465157"/>
        </w:rPr>
        <w:t>撰写测试用例</w:t>
      </w:r>
    </w:p>
    <w:p>
      <w:pPr>
        <w:pStyle w:val="5"/>
        <w:spacing w:before="1"/>
        <w:rPr>
          <w:b/>
          <w:sz w:val="27"/>
        </w:rPr>
      </w:pPr>
    </w:p>
    <w:p>
      <w:pPr>
        <w:pStyle w:val="5"/>
        <w:spacing w:line="278" w:lineRule="auto"/>
        <w:ind w:left="1800" w:right="359"/>
        <w:jc w:val="both"/>
      </w:pPr>
      <w:r>
        <w:rPr>
          <w:spacing w:val="-6"/>
        </w:rPr>
        <w:t>我们将拿一段非常简单的代码为例，写一个简单的测试，这个测试将建立在上节</w:t>
      </w:r>
      <w:r>
        <w:t>我们创建的项目骨架上面。</w:t>
      </w:r>
    </w:p>
    <w:p>
      <w:pPr>
        <w:pStyle w:val="5"/>
        <w:spacing w:before="10"/>
        <w:rPr>
          <w:sz w:val="9"/>
        </w:rPr>
      </w:pPr>
    </w:p>
    <w:p>
      <w:pPr>
        <w:spacing w:before="66" w:line="278" w:lineRule="auto"/>
        <w:ind w:left="1800" w:right="116" w:firstLine="0"/>
        <w:jc w:val="left"/>
        <w:rPr>
          <w:rFonts w:hint="eastAsia" w:ascii="宋体" w:eastAsia="宋体"/>
          <w:sz w:val="24"/>
        </w:rPr>
      </w:pPr>
      <w:r>
        <w:rPr>
          <w:rFonts w:hint="eastAsia" w:ascii="宋体" w:eastAsia="宋体"/>
          <w:spacing w:val="-4"/>
          <w:sz w:val="24"/>
        </w:rPr>
        <w:t xml:space="preserve">首先从你的项目骨架创建一个叫做 </w:t>
      </w:r>
      <w:r>
        <w:rPr>
          <w:color w:val="444444"/>
          <w:sz w:val="23"/>
          <w:shd w:val="clear" w:color="auto" w:fill="F1F1F1"/>
        </w:rPr>
        <w:t>ex47</w:t>
      </w:r>
      <w:r>
        <w:rPr>
          <w:color w:val="444444"/>
          <w:spacing w:val="-53"/>
          <w:sz w:val="23"/>
        </w:rPr>
        <w:t xml:space="preserve"> </w:t>
      </w:r>
      <w:r>
        <w:rPr>
          <w:rFonts w:hint="eastAsia" w:ascii="宋体" w:eastAsia="宋体"/>
          <w:spacing w:val="-6"/>
          <w:sz w:val="24"/>
        </w:rPr>
        <w:t xml:space="preserve">的项目。确认该改名称的地方都有改过， </w:t>
      </w:r>
      <w:r>
        <w:rPr>
          <w:rFonts w:hint="eastAsia" w:ascii="宋体" w:eastAsia="宋体"/>
          <w:spacing w:val="-10"/>
          <w:sz w:val="24"/>
        </w:rPr>
        <w:t xml:space="preserve">尤其是 </w:t>
      </w:r>
      <w:r>
        <w:rPr>
          <w:color w:val="444444"/>
          <w:sz w:val="23"/>
          <w:shd w:val="clear" w:color="auto" w:fill="F1F1F1"/>
        </w:rPr>
        <w:t>tests/ex47_tests.py</w:t>
      </w:r>
      <w:r>
        <w:rPr>
          <w:color w:val="444444"/>
          <w:spacing w:val="-40"/>
          <w:sz w:val="23"/>
        </w:rPr>
        <w:t xml:space="preserve"> </w:t>
      </w:r>
      <w:r>
        <w:rPr>
          <w:rFonts w:hint="eastAsia" w:ascii="宋体" w:eastAsia="宋体"/>
          <w:spacing w:val="-3"/>
          <w:sz w:val="24"/>
        </w:rPr>
        <w:t xml:space="preserve">这处不要写错，另外运行 </w:t>
      </w:r>
      <w:r>
        <w:rPr>
          <w:color w:val="444444"/>
          <w:sz w:val="23"/>
          <w:shd w:val="clear" w:color="auto" w:fill="F1F1F1"/>
        </w:rPr>
        <w:t>nosetest</w:t>
      </w:r>
      <w:r>
        <w:rPr>
          <w:color w:val="444444"/>
          <w:spacing w:val="-41"/>
          <w:sz w:val="23"/>
        </w:rPr>
        <w:t xml:space="preserve"> </w:t>
      </w:r>
      <w:r>
        <w:rPr>
          <w:rFonts w:hint="eastAsia" w:ascii="宋体" w:eastAsia="宋体"/>
          <w:sz w:val="24"/>
        </w:rPr>
        <w:t>确认一下没有</w:t>
      </w:r>
      <w:r>
        <w:rPr>
          <w:rFonts w:hint="eastAsia" w:ascii="宋体" w:eastAsia="宋体"/>
          <w:spacing w:val="-13"/>
          <w:sz w:val="24"/>
        </w:rPr>
        <w:t xml:space="preserve">错误信息。检查一下 </w:t>
      </w:r>
      <w:r>
        <w:rPr>
          <w:color w:val="444444"/>
          <w:sz w:val="23"/>
          <w:shd w:val="clear" w:color="auto" w:fill="F1F1F1"/>
        </w:rPr>
        <w:t>tests/skel_tests.pyc</w:t>
      </w:r>
      <w:r>
        <w:rPr>
          <w:color w:val="444444"/>
          <w:spacing w:val="-31"/>
          <w:sz w:val="23"/>
        </w:rPr>
        <w:t xml:space="preserve"> </w:t>
      </w:r>
      <w:r>
        <w:rPr>
          <w:rFonts w:hint="eastAsia" w:ascii="宋体" w:eastAsia="宋体"/>
          <w:spacing w:val="-9"/>
          <w:sz w:val="24"/>
        </w:rPr>
        <w:t>这个文件，有的话就把它删掉， 这一点需要尤其注意。</w:t>
      </w:r>
    </w:p>
    <w:p>
      <w:pPr>
        <w:pStyle w:val="5"/>
        <w:spacing w:before="7"/>
        <w:rPr>
          <w:sz w:val="9"/>
        </w:rPr>
      </w:pPr>
    </w:p>
    <w:p>
      <w:pPr>
        <w:pStyle w:val="5"/>
        <w:spacing w:before="67" w:line="278" w:lineRule="auto"/>
        <w:ind w:left="1800" w:right="359"/>
      </w:pPr>
      <w:r>
        <w:rPr>
          <w:spacing w:val="-5"/>
        </w:rPr>
        <w:t xml:space="preserve">接下来创建一个简单的 </w:t>
      </w:r>
      <w:r>
        <w:rPr>
          <w:rFonts w:ascii="Consolas" w:eastAsia="Consolas"/>
          <w:color w:val="444444"/>
          <w:sz w:val="23"/>
          <w:shd w:val="clear" w:color="auto" w:fill="F1F1F1"/>
        </w:rPr>
        <w:t>ex47/game.py</w:t>
      </w:r>
      <w:r>
        <w:rPr>
          <w:rFonts w:ascii="Consolas" w:eastAsia="Consolas"/>
          <w:color w:val="444444"/>
          <w:sz w:val="23"/>
        </w:rPr>
        <w:t xml:space="preserve"> </w:t>
      </w:r>
      <w:r>
        <w:rPr>
          <w:spacing w:val="-11"/>
        </w:rPr>
        <w:t>文件，里边放一些用来被测试的代码。我</w:t>
      </w:r>
      <w:r>
        <w:t xml:space="preserve">们现在放一个傻乎乎的小 </w:t>
      </w:r>
      <w:r>
        <w:rPr>
          <w:rFonts w:ascii="Arial" w:eastAsia="Arial"/>
        </w:rPr>
        <w:t>class</w:t>
      </w:r>
      <w:r>
        <w:rPr>
          <w:rFonts w:ascii="Arial" w:eastAsia="Arial"/>
          <w:spacing w:val="53"/>
        </w:rPr>
        <w:t xml:space="preserve"> </w:t>
      </w:r>
      <w:r>
        <w:t>进去，用来作为我们的测试对象：</w:t>
      </w:r>
    </w:p>
    <w:p>
      <w:pPr>
        <w:spacing w:after="0" w:line="278" w:lineRule="auto"/>
        <w:sectPr>
          <w:pgSz w:w="11910" w:h="16840"/>
          <w:pgMar w:top="1580" w:right="1440" w:bottom="1380" w:left="0" w:header="0" w:footer="1115" w:gutter="0"/>
        </w:sectPr>
      </w:pPr>
    </w:p>
    <w:p>
      <w:pPr>
        <w:pStyle w:val="5"/>
        <w:spacing w:before="5"/>
        <w:rPr>
          <w:sz w:val="6"/>
        </w:rPr>
      </w:pPr>
    </w:p>
    <w:tbl>
      <w:tblPr>
        <w:tblStyle w:val="7"/>
        <w:tblW w:w="6766"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1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24" w:hRule="atLeast"/>
        </w:trPr>
        <w:tc>
          <w:tcPr>
            <w:tcW w:w="582" w:type="dxa"/>
          </w:tcPr>
          <w:p>
            <w:pPr>
              <w:pStyle w:val="10"/>
              <w:spacing w:before="141"/>
              <w:ind w:left="194"/>
              <w:jc w:val="center"/>
              <w:rPr>
                <w:sz w:val="23"/>
              </w:rPr>
            </w:pPr>
            <w:r>
              <w:rPr>
                <w:color w:val="AAAAAA"/>
                <w:w w:val="100"/>
                <w:sz w:val="23"/>
              </w:rPr>
              <w:t>1</w:t>
            </w:r>
          </w:p>
          <w:p>
            <w:pPr>
              <w:pStyle w:val="10"/>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rPr>
                <w:rFonts w:ascii="宋体"/>
                <w:sz w:val="22"/>
              </w:rPr>
            </w:pPr>
          </w:p>
          <w:p>
            <w:pPr>
              <w:pStyle w:val="10"/>
              <w:spacing w:before="1"/>
              <w:ind w:left="180" w:right="98"/>
              <w:jc w:val="center"/>
              <w:rPr>
                <w:sz w:val="23"/>
              </w:rPr>
            </w:pPr>
            <w:r>
              <w:rPr>
                <w:color w:val="AAAAAA"/>
                <w:spacing w:val="5"/>
                <w:sz w:val="23"/>
              </w:rPr>
              <w:t>10</w:t>
            </w:r>
          </w:p>
          <w:p>
            <w:pPr>
              <w:pStyle w:val="10"/>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spacing w:before="1"/>
              <w:ind w:left="180" w:right="98"/>
              <w:jc w:val="center"/>
              <w:rPr>
                <w:sz w:val="23"/>
              </w:rPr>
            </w:pPr>
            <w:r>
              <w:rPr>
                <w:color w:val="AAAAAA"/>
                <w:spacing w:val="5"/>
                <w:sz w:val="23"/>
              </w:rPr>
              <w:t>12</w:t>
            </w:r>
          </w:p>
        </w:tc>
        <w:tc>
          <w:tcPr>
            <w:tcW w:w="6184" w:type="dxa"/>
            <w:tcBorders>
              <w:top w:val="single" w:color="CCCCCC" w:sz="6" w:space="0"/>
              <w:bottom w:val="single" w:color="CCCCCC" w:sz="6" w:space="0"/>
            </w:tcBorders>
            <w:shd w:val="clear" w:color="auto" w:fill="EDEDED"/>
          </w:tcPr>
          <w:p>
            <w:pPr>
              <w:pStyle w:val="10"/>
              <w:spacing w:before="143"/>
              <w:ind w:left="119"/>
              <w:rPr>
                <w:sz w:val="23"/>
              </w:rPr>
            </w:pPr>
            <w:r>
              <w:rPr>
                <w:b/>
                <w:color w:val="006F1F"/>
                <w:sz w:val="23"/>
              </w:rPr>
              <w:t xml:space="preserve">class </w:t>
            </w:r>
            <w:r>
              <w:rPr>
                <w:b/>
                <w:color w:val="0D84B5"/>
                <w:sz w:val="23"/>
              </w:rPr>
              <w:t>Room</w:t>
            </w:r>
            <w:r>
              <w:rPr>
                <w:sz w:val="23"/>
              </w:rPr>
              <w:t>(</w:t>
            </w:r>
            <w:r>
              <w:rPr>
                <w:color w:val="006F1F"/>
                <w:sz w:val="23"/>
              </w:rPr>
              <w:t>object</w:t>
            </w:r>
            <w:r>
              <w:rPr>
                <w:sz w:val="23"/>
              </w:rPr>
              <w:t>):</w:t>
            </w:r>
          </w:p>
          <w:p>
            <w:pPr>
              <w:pStyle w:val="10"/>
              <w:rPr>
                <w:rFonts w:ascii="宋体"/>
                <w:sz w:val="22"/>
              </w:rPr>
            </w:pPr>
          </w:p>
          <w:p>
            <w:pPr>
              <w:pStyle w:val="10"/>
              <w:rPr>
                <w:rFonts w:ascii="宋体"/>
                <w:sz w:val="22"/>
              </w:rPr>
            </w:pPr>
          </w:p>
          <w:p>
            <w:pPr>
              <w:pStyle w:val="10"/>
              <w:spacing w:before="12"/>
              <w:rPr>
                <w:rFonts w:ascii="宋体"/>
                <w:sz w:val="20"/>
              </w:rPr>
            </w:pPr>
          </w:p>
          <w:p>
            <w:pPr>
              <w:pStyle w:val="10"/>
              <w:spacing w:line="491" w:lineRule="auto"/>
              <w:ind w:left="1103" w:hanging="492"/>
              <w:rPr>
                <w:sz w:val="23"/>
              </w:rPr>
            </w:pPr>
            <w:r>
              <w:rPr>
                <w:b/>
                <w:color w:val="006F1F"/>
                <w:sz w:val="23"/>
              </w:rPr>
              <w:t xml:space="preserve">def </w:t>
            </w:r>
            <w:r>
              <w:rPr>
                <w:color w:val="05287D"/>
                <w:sz w:val="23"/>
              </w:rPr>
              <w:t>__init__</w:t>
            </w:r>
            <w:r>
              <w:rPr>
                <w:sz w:val="23"/>
              </w:rPr>
              <w:t>(</w:t>
            </w:r>
            <w:r>
              <w:rPr>
                <w:color w:val="006F1F"/>
                <w:sz w:val="23"/>
              </w:rPr>
              <w:t>self</w:t>
            </w:r>
            <w:r>
              <w:rPr>
                <w:sz w:val="23"/>
              </w:rPr>
              <w:t xml:space="preserve">, name, description): </w:t>
            </w:r>
            <w:r>
              <w:rPr>
                <w:color w:val="006F1F"/>
                <w:sz w:val="23"/>
              </w:rPr>
              <w:t>self</w:t>
            </w:r>
            <w:r>
              <w:rPr>
                <w:color w:val="666666"/>
                <w:sz w:val="23"/>
              </w:rPr>
              <w:t>.</w:t>
            </w:r>
            <w:r>
              <w:rPr>
                <w:sz w:val="23"/>
              </w:rPr>
              <w:t xml:space="preserve">name </w:t>
            </w:r>
            <w:r>
              <w:rPr>
                <w:color w:val="666666"/>
                <w:sz w:val="23"/>
              </w:rPr>
              <w:t xml:space="preserve">= </w:t>
            </w:r>
            <w:r>
              <w:rPr>
                <w:sz w:val="23"/>
              </w:rPr>
              <w:t>name</w:t>
            </w:r>
          </w:p>
          <w:p>
            <w:pPr>
              <w:pStyle w:val="10"/>
              <w:spacing w:line="491" w:lineRule="auto"/>
              <w:ind w:left="1103" w:right="42"/>
              <w:rPr>
                <w:sz w:val="23"/>
              </w:rPr>
            </w:pPr>
            <w:r>
              <w:rPr>
                <w:color w:val="006F1F"/>
                <w:sz w:val="23"/>
              </w:rPr>
              <w:t>self</w:t>
            </w:r>
            <w:r>
              <w:rPr>
                <w:color w:val="666666"/>
                <w:sz w:val="23"/>
              </w:rPr>
              <w:t>.</w:t>
            </w:r>
            <w:r>
              <w:rPr>
                <w:sz w:val="23"/>
              </w:rPr>
              <w:t xml:space="preserve">description </w:t>
            </w:r>
            <w:r>
              <w:rPr>
                <w:color w:val="666666"/>
                <w:sz w:val="23"/>
              </w:rPr>
              <w:t xml:space="preserve">= </w:t>
            </w:r>
            <w:r>
              <w:rPr>
                <w:sz w:val="23"/>
              </w:rPr>
              <w:t xml:space="preserve">description </w:t>
            </w:r>
            <w:r>
              <w:rPr>
                <w:color w:val="006F1F"/>
                <w:sz w:val="23"/>
              </w:rPr>
              <w:t>self</w:t>
            </w:r>
            <w:r>
              <w:rPr>
                <w:color w:val="666666"/>
                <w:sz w:val="23"/>
              </w:rPr>
              <w:t>.</w:t>
            </w:r>
            <w:r>
              <w:rPr>
                <w:sz w:val="23"/>
              </w:rPr>
              <w:t xml:space="preserve">paths </w:t>
            </w:r>
            <w:r>
              <w:rPr>
                <w:color w:val="666666"/>
                <w:sz w:val="23"/>
              </w:rPr>
              <w:t xml:space="preserve">= </w:t>
            </w:r>
            <w:r>
              <w:rPr>
                <w:sz w:val="23"/>
              </w:rPr>
              <w:t>{}</w:t>
            </w:r>
          </w:p>
          <w:p>
            <w:pPr>
              <w:pStyle w:val="10"/>
              <w:rPr>
                <w:rFonts w:ascii="宋体"/>
                <w:sz w:val="22"/>
              </w:rPr>
            </w:pPr>
          </w:p>
          <w:p>
            <w:pPr>
              <w:pStyle w:val="10"/>
              <w:spacing w:before="1"/>
              <w:rPr>
                <w:rFonts w:ascii="宋体"/>
                <w:sz w:val="21"/>
              </w:rPr>
            </w:pPr>
          </w:p>
          <w:p>
            <w:pPr>
              <w:pStyle w:val="10"/>
              <w:spacing w:before="1"/>
              <w:ind w:left="611"/>
              <w:rPr>
                <w:sz w:val="23"/>
              </w:rPr>
            </w:pPr>
            <w:r>
              <w:rPr>
                <w:b/>
                <w:color w:val="006F1F"/>
                <w:sz w:val="23"/>
              </w:rPr>
              <w:t xml:space="preserve">def </w:t>
            </w:r>
            <w:r>
              <w:rPr>
                <w:color w:val="05287D"/>
                <w:sz w:val="23"/>
              </w:rPr>
              <w:t>go</w:t>
            </w:r>
            <w:r>
              <w:rPr>
                <w:sz w:val="23"/>
              </w:rPr>
              <w:t>(</w:t>
            </w:r>
            <w:r>
              <w:rPr>
                <w:color w:val="006F1F"/>
                <w:sz w:val="23"/>
              </w:rPr>
              <w:t>self</w:t>
            </w:r>
            <w:r>
              <w:rPr>
                <w:sz w:val="23"/>
              </w:rPr>
              <w:t>, direction):</w:t>
            </w:r>
          </w:p>
          <w:p>
            <w:pPr>
              <w:pStyle w:val="10"/>
              <w:rPr>
                <w:rFonts w:ascii="宋体"/>
                <w:sz w:val="22"/>
              </w:rPr>
            </w:pPr>
          </w:p>
          <w:p>
            <w:pPr>
              <w:pStyle w:val="10"/>
              <w:ind w:left="1103"/>
              <w:rPr>
                <w:sz w:val="23"/>
              </w:rPr>
            </w:pPr>
            <w:r>
              <w:rPr>
                <w:b/>
                <w:color w:val="006F1F"/>
                <w:sz w:val="23"/>
              </w:rPr>
              <w:t xml:space="preserve">return </w:t>
            </w:r>
            <w:r>
              <w:rPr>
                <w:color w:val="006F1F"/>
                <w:sz w:val="23"/>
              </w:rPr>
              <w:t>self</w:t>
            </w:r>
            <w:r>
              <w:rPr>
                <w:color w:val="666666"/>
                <w:sz w:val="23"/>
              </w:rPr>
              <w:t>.</w:t>
            </w:r>
            <w:r>
              <w:rPr>
                <w:sz w:val="23"/>
              </w:rPr>
              <w:t>paths</w:t>
            </w:r>
            <w:r>
              <w:rPr>
                <w:color w:val="666666"/>
                <w:sz w:val="23"/>
              </w:rPr>
              <w:t>.</w:t>
            </w:r>
            <w:r>
              <w:rPr>
                <w:sz w:val="23"/>
              </w:rPr>
              <w:t xml:space="preserve">get(direction, </w:t>
            </w:r>
            <w:r>
              <w:rPr>
                <w:color w:val="006F1F"/>
                <w:sz w:val="23"/>
              </w:rPr>
              <w:t>None</w:t>
            </w:r>
            <w:r>
              <w:rPr>
                <w:sz w:val="23"/>
              </w:rPr>
              <w:t>)</w:t>
            </w:r>
          </w:p>
          <w:p>
            <w:pPr>
              <w:pStyle w:val="10"/>
              <w:rPr>
                <w:rFonts w:ascii="宋体"/>
                <w:sz w:val="22"/>
              </w:rPr>
            </w:pPr>
          </w:p>
          <w:p>
            <w:pPr>
              <w:pStyle w:val="10"/>
              <w:spacing w:before="3"/>
              <w:rPr>
                <w:rFonts w:ascii="宋体"/>
                <w:sz w:val="21"/>
              </w:rPr>
            </w:pPr>
          </w:p>
          <w:p>
            <w:pPr>
              <w:pStyle w:val="10"/>
              <w:spacing w:before="1" w:line="550" w:lineRule="atLeast"/>
              <w:ind w:left="1103" w:hanging="492"/>
              <w:rPr>
                <w:sz w:val="23"/>
              </w:rPr>
            </w:pPr>
            <w:r>
              <w:rPr>
                <w:b/>
                <w:color w:val="006F1F"/>
                <w:sz w:val="23"/>
              </w:rPr>
              <w:t xml:space="preserve">def </w:t>
            </w:r>
            <w:r>
              <w:rPr>
                <w:color w:val="05287D"/>
                <w:sz w:val="23"/>
              </w:rPr>
              <w:t>add_paths</w:t>
            </w:r>
            <w:r>
              <w:rPr>
                <w:sz w:val="23"/>
              </w:rPr>
              <w:t>(</w:t>
            </w:r>
            <w:r>
              <w:rPr>
                <w:color w:val="006F1F"/>
                <w:sz w:val="23"/>
              </w:rPr>
              <w:t>self</w:t>
            </w:r>
            <w:r>
              <w:rPr>
                <w:sz w:val="23"/>
              </w:rPr>
              <w:t xml:space="preserve">, paths): </w:t>
            </w:r>
            <w:r>
              <w:rPr>
                <w:color w:val="006F1F"/>
                <w:sz w:val="23"/>
              </w:rPr>
              <w:t>self</w:t>
            </w:r>
            <w:r>
              <w:rPr>
                <w:color w:val="666666"/>
                <w:sz w:val="23"/>
              </w:rPr>
              <w:t>.</w:t>
            </w:r>
            <w:r>
              <w:rPr>
                <w:sz w:val="23"/>
              </w:rPr>
              <w:t>paths</w:t>
            </w:r>
            <w:r>
              <w:rPr>
                <w:color w:val="666666"/>
                <w:sz w:val="23"/>
              </w:rPr>
              <w:t>.</w:t>
            </w:r>
            <w:r>
              <w:rPr>
                <w:sz w:val="23"/>
              </w:rPr>
              <w:t>update(paths)</w:t>
            </w:r>
          </w:p>
        </w:tc>
      </w:tr>
    </w:tbl>
    <w:p>
      <w:pPr>
        <w:pStyle w:val="5"/>
        <w:rPr>
          <w:sz w:val="20"/>
        </w:rPr>
      </w:pPr>
    </w:p>
    <w:p>
      <w:pPr>
        <w:pStyle w:val="5"/>
        <w:spacing w:before="3"/>
        <w:rPr>
          <w:sz w:val="17"/>
        </w:rPr>
      </w:pPr>
    </w:p>
    <w:p>
      <w:pPr>
        <w:pStyle w:val="5"/>
        <w:ind w:left="1800"/>
      </w:pPr>
      <w:r>
        <w:t>准备好了这个文件，接下来把测试骨架改成这样子：</w:t>
      </w:r>
    </w:p>
    <w:p>
      <w:pPr>
        <w:pStyle w:val="5"/>
        <w:rPr>
          <w:sz w:val="20"/>
        </w:rPr>
      </w:pPr>
    </w:p>
    <w:p>
      <w:pPr>
        <w:pStyle w:val="5"/>
        <w:spacing w:before="7" w:after="1"/>
        <w:rPr>
          <w:sz w:val="12"/>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00" w:hRule="atLeast"/>
        </w:trPr>
        <w:tc>
          <w:tcPr>
            <w:tcW w:w="582" w:type="dxa"/>
          </w:tcPr>
          <w:p>
            <w:pPr>
              <w:pStyle w:val="10"/>
              <w:spacing w:line="223" w:lineRule="exact"/>
              <w:ind w:left="194"/>
              <w:jc w:val="center"/>
              <w:rPr>
                <w:sz w:val="23"/>
              </w:rPr>
            </w:pPr>
            <w:r>
              <w:rPr>
                <w:color w:val="AAAAAA"/>
                <w:w w:val="100"/>
                <w:sz w:val="23"/>
              </w:rPr>
              <w:t>1</w:t>
            </w:r>
          </w:p>
          <w:p>
            <w:pPr>
              <w:pStyle w:val="10"/>
              <w:rPr>
                <w:rFonts w:ascii="宋体"/>
                <w:sz w:val="22"/>
              </w:rPr>
            </w:pPr>
          </w:p>
          <w:p>
            <w:pPr>
              <w:pStyle w:val="10"/>
              <w:spacing w:before="1"/>
              <w:ind w:left="194"/>
              <w:jc w:val="center"/>
              <w:rPr>
                <w:sz w:val="23"/>
              </w:rPr>
            </w:pPr>
            <w:r>
              <w:rPr>
                <w:color w:val="AAAAAA"/>
                <w:w w:val="100"/>
                <w:sz w:val="23"/>
              </w:rPr>
              <w:t>2</w:t>
            </w:r>
          </w:p>
          <w:p>
            <w:pPr>
              <w:pStyle w:val="10"/>
              <w:rPr>
                <w:rFonts w:ascii="宋体"/>
                <w:sz w:val="22"/>
              </w:rPr>
            </w:pPr>
          </w:p>
          <w:p>
            <w:pPr>
              <w:pStyle w:val="10"/>
              <w:ind w:left="194"/>
              <w:jc w:val="center"/>
              <w:rPr>
                <w:sz w:val="23"/>
              </w:rPr>
            </w:pPr>
            <w:r>
              <w:rPr>
                <w:color w:val="AAAAAA"/>
                <w:w w:val="100"/>
                <w:sz w:val="23"/>
              </w:rPr>
              <w:t>3</w:t>
            </w:r>
          </w:p>
          <w:p>
            <w:pPr>
              <w:pStyle w:val="10"/>
              <w:spacing w:before="2"/>
              <w:rPr>
                <w:rFonts w:ascii="宋体"/>
                <w:sz w:val="22"/>
              </w:rPr>
            </w:pPr>
          </w:p>
          <w:p>
            <w:pPr>
              <w:pStyle w:val="10"/>
              <w:ind w:left="194"/>
              <w:jc w:val="center"/>
              <w:rPr>
                <w:sz w:val="23"/>
              </w:rPr>
            </w:pPr>
            <w:r>
              <w:rPr>
                <w:color w:val="AAAAAA"/>
                <w:w w:val="100"/>
                <w:sz w:val="23"/>
              </w:rPr>
              <w:t>4</w:t>
            </w:r>
          </w:p>
          <w:p>
            <w:pPr>
              <w:pStyle w:val="10"/>
              <w:rPr>
                <w:rFonts w:ascii="宋体"/>
                <w:sz w:val="22"/>
              </w:rPr>
            </w:pPr>
          </w:p>
          <w:p>
            <w:pPr>
              <w:pStyle w:val="10"/>
              <w:spacing w:before="1"/>
              <w:ind w:left="194"/>
              <w:jc w:val="center"/>
              <w:rPr>
                <w:sz w:val="23"/>
              </w:rPr>
            </w:pPr>
            <w:r>
              <w:rPr>
                <w:color w:val="AAAAAA"/>
                <w:w w:val="100"/>
                <w:sz w:val="23"/>
              </w:rPr>
              <w:t>5</w:t>
            </w:r>
          </w:p>
          <w:p>
            <w:pPr>
              <w:pStyle w:val="10"/>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z w:val="23"/>
              </w:rPr>
              <w:t>10</w:t>
            </w:r>
          </w:p>
        </w:tc>
        <w:tc>
          <w:tcPr>
            <w:tcW w:w="7927" w:type="dxa"/>
            <w:tcBorders>
              <w:top w:val="single" w:color="CCCCCC" w:sz="6" w:space="0"/>
            </w:tcBorders>
            <w:shd w:val="clear" w:color="auto" w:fill="EDEDED"/>
          </w:tcPr>
          <w:p>
            <w:pPr>
              <w:pStyle w:val="10"/>
              <w:spacing w:before="143"/>
              <w:ind w:left="119"/>
              <w:rPr>
                <w:sz w:val="23"/>
              </w:rPr>
            </w:pPr>
            <w:r>
              <w:rPr>
                <w:b/>
                <w:color w:val="006F1F"/>
                <w:sz w:val="23"/>
              </w:rPr>
              <w:t xml:space="preserve">from </w:t>
            </w:r>
            <w:r>
              <w:rPr>
                <w:b/>
                <w:color w:val="0D84B5"/>
                <w:sz w:val="23"/>
              </w:rPr>
              <w:t xml:space="preserve">nose.tools </w:t>
            </w:r>
            <w:r>
              <w:rPr>
                <w:b/>
                <w:color w:val="006F1F"/>
                <w:sz w:val="23"/>
              </w:rPr>
              <w:t xml:space="preserve">import </w:t>
            </w:r>
            <w:r>
              <w:rPr>
                <w:color w:val="666666"/>
                <w:sz w:val="23"/>
              </w:rPr>
              <w:t>*</w:t>
            </w:r>
          </w:p>
          <w:p>
            <w:pPr>
              <w:pStyle w:val="10"/>
              <w:spacing w:before="11"/>
              <w:rPr>
                <w:rFonts w:ascii="宋体"/>
                <w:sz w:val="21"/>
              </w:rPr>
            </w:pPr>
          </w:p>
          <w:p>
            <w:pPr>
              <w:pStyle w:val="10"/>
              <w:ind w:left="119"/>
              <w:rPr>
                <w:sz w:val="23"/>
              </w:rPr>
            </w:pPr>
            <w:r>
              <w:rPr>
                <w:b/>
                <w:color w:val="006F1F"/>
                <w:sz w:val="23"/>
              </w:rPr>
              <w:t xml:space="preserve">from </w:t>
            </w:r>
            <w:r>
              <w:rPr>
                <w:b/>
                <w:color w:val="0D84B5"/>
                <w:sz w:val="23"/>
              </w:rPr>
              <w:t xml:space="preserve">ex47.game </w:t>
            </w:r>
            <w:r>
              <w:rPr>
                <w:b/>
                <w:color w:val="006F1F"/>
                <w:sz w:val="23"/>
              </w:rPr>
              <w:t xml:space="preserve">import </w:t>
            </w:r>
            <w:r>
              <w:rPr>
                <w:sz w:val="23"/>
              </w:rPr>
              <w:t>Room</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4"/>
              <w:rPr>
                <w:rFonts w:ascii="宋体"/>
                <w:sz w:val="20"/>
              </w:rPr>
            </w:pPr>
          </w:p>
          <w:p>
            <w:pPr>
              <w:pStyle w:val="10"/>
              <w:ind w:left="119"/>
              <w:rPr>
                <w:sz w:val="23"/>
              </w:rPr>
            </w:pPr>
            <w:r>
              <w:rPr>
                <w:b/>
                <w:color w:val="006F1F"/>
                <w:sz w:val="23"/>
              </w:rPr>
              <w:t xml:space="preserve">def </w:t>
            </w:r>
            <w:r>
              <w:rPr>
                <w:color w:val="05287D"/>
                <w:sz w:val="23"/>
              </w:rPr>
              <w:t>test_room</w:t>
            </w:r>
            <w:r>
              <w:rPr>
                <w:sz w:val="23"/>
              </w:rPr>
              <w:t>():</w:t>
            </w:r>
          </w:p>
          <w:p>
            <w:pPr>
              <w:pStyle w:val="10"/>
              <w:rPr>
                <w:rFonts w:ascii="宋体"/>
                <w:sz w:val="22"/>
              </w:rPr>
            </w:pPr>
          </w:p>
          <w:p>
            <w:pPr>
              <w:pStyle w:val="10"/>
              <w:spacing w:before="1"/>
              <w:ind w:left="611"/>
              <w:rPr>
                <w:sz w:val="23"/>
              </w:rPr>
            </w:pPr>
            <w:r>
              <w:rPr>
                <w:sz w:val="23"/>
              </w:rPr>
              <w:t xml:space="preserve">gold </w:t>
            </w:r>
            <w:r>
              <w:rPr>
                <w:color w:val="666666"/>
                <w:sz w:val="23"/>
              </w:rPr>
              <w:t xml:space="preserve">= </w:t>
            </w:r>
            <w:r>
              <w:rPr>
                <w:sz w:val="23"/>
              </w:rPr>
              <w:t>Room(</w:t>
            </w:r>
            <w:r>
              <w:rPr>
                <w:color w:val="406F9F"/>
                <w:sz w:val="23"/>
              </w:rPr>
              <w:t>"GoldRoom"</w:t>
            </w:r>
            <w:r>
              <w:rPr>
                <w:sz w:val="23"/>
              </w:rPr>
              <w:t>,</w:t>
            </w:r>
          </w:p>
          <w:p>
            <w:pPr>
              <w:pStyle w:val="10"/>
              <w:rPr>
                <w:rFonts w:ascii="宋体"/>
                <w:sz w:val="22"/>
              </w:rPr>
            </w:pPr>
          </w:p>
          <w:p>
            <w:pPr>
              <w:pStyle w:val="10"/>
              <w:ind w:left="2088"/>
              <w:rPr>
                <w:i/>
                <w:sz w:val="23"/>
              </w:rPr>
            </w:pPr>
            <w:r>
              <w:rPr>
                <w:i/>
                <w:color w:val="406F9F"/>
                <w:spacing w:val="2"/>
                <w:sz w:val="23"/>
              </w:rPr>
              <w:t xml:space="preserve">"""This room has gold </w:t>
            </w:r>
            <w:r>
              <w:rPr>
                <w:i/>
                <w:color w:val="406F9F"/>
                <w:sz w:val="23"/>
              </w:rPr>
              <w:t xml:space="preserve">in it </w:t>
            </w:r>
            <w:r>
              <w:rPr>
                <w:i/>
                <w:color w:val="406F9F"/>
                <w:spacing w:val="2"/>
                <w:sz w:val="23"/>
              </w:rPr>
              <w:t>you can</w:t>
            </w:r>
            <w:r>
              <w:rPr>
                <w:i/>
                <w:color w:val="406F9F"/>
                <w:spacing w:val="56"/>
                <w:sz w:val="23"/>
              </w:rPr>
              <w:t xml:space="preserve"> </w:t>
            </w:r>
            <w:r>
              <w:rPr>
                <w:i/>
                <w:color w:val="406F9F"/>
                <w:spacing w:val="2"/>
                <w:sz w:val="23"/>
              </w:rPr>
              <w:t>grab.</w:t>
            </w:r>
          </w:p>
          <w:p>
            <w:pPr>
              <w:pStyle w:val="10"/>
              <w:spacing w:before="43"/>
              <w:ind w:left="119"/>
              <w:rPr>
                <w:i/>
                <w:sz w:val="23"/>
              </w:rPr>
            </w:pPr>
            <w:r>
              <w:rPr>
                <w:i/>
                <w:color w:val="406F9F"/>
                <w:sz w:val="23"/>
              </w:rPr>
              <w:t>There's a</w:t>
            </w:r>
          </w:p>
          <w:p>
            <w:pPr>
              <w:pStyle w:val="10"/>
              <w:spacing w:before="53" w:line="552" w:lineRule="exact"/>
              <w:ind w:left="611" w:right="2530" w:firstLine="1476"/>
              <w:rPr>
                <w:sz w:val="23"/>
              </w:rPr>
            </w:pPr>
            <w:r>
              <w:rPr>
                <w:i/>
                <w:color w:val="406F9F"/>
                <w:sz w:val="23"/>
              </w:rPr>
              <w:t>door to the north."""</w:t>
            </w:r>
            <w:r>
              <w:rPr>
                <w:sz w:val="23"/>
              </w:rPr>
              <w:t>) assert_equal(gold</w:t>
            </w:r>
            <w:r>
              <w:rPr>
                <w:color w:val="666666"/>
                <w:sz w:val="23"/>
              </w:rPr>
              <w:t>.</w:t>
            </w:r>
            <w:r>
              <w:rPr>
                <w:sz w:val="23"/>
              </w:rPr>
              <w:t xml:space="preserve">name, </w:t>
            </w:r>
            <w:r>
              <w:rPr>
                <w:color w:val="406F9F"/>
                <w:sz w:val="23"/>
              </w:rPr>
              <w:t>"GoldRoom"</w:t>
            </w:r>
            <w:r>
              <w:rPr>
                <w:sz w:val="23"/>
              </w:rPr>
              <w:t>)</w:t>
            </w:r>
          </w:p>
        </w:tc>
      </w:tr>
    </w:tbl>
    <w:p>
      <w:pPr>
        <w:spacing w:after="0" w:line="552" w:lineRule="exact"/>
        <w:rPr>
          <w:sz w:val="23"/>
        </w:rPr>
        <w:sectPr>
          <w:pgSz w:w="11910" w:h="16840"/>
          <w:pgMar w:top="1580" w:right="1440" w:bottom="138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202" w:hRule="atLeast"/>
        </w:trPr>
        <w:tc>
          <w:tcPr>
            <w:tcW w:w="582" w:type="dxa"/>
          </w:tcPr>
          <w:p>
            <w:pPr>
              <w:pStyle w:val="10"/>
              <w:spacing w:before="21"/>
              <w:ind w:left="200"/>
              <w:rPr>
                <w:sz w:val="23"/>
              </w:rPr>
            </w:pPr>
            <w:r>
              <w:rPr>
                <w:color w:val="AAAAAA"/>
                <w:spacing w:val="5"/>
                <w:sz w:val="23"/>
              </w:rPr>
              <w:t>11</w:t>
            </w:r>
          </w:p>
          <w:p>
            <w:pPr>
              <w:pStyle w:val="10"/>
              <w:spacing w:before="1"/>
              <w:rPr>
                <w:rFonts w:ascii="宋体"/>
                <w:sz w:val="22"/>
              </w:rPr>
            </w:pPr>
          </w:p>
          <w:p>
            <w:pPr>
              <w:pStyle w:val="10"/>
              <w:ind w:left="200"/>
              <w:rPr>
                <w:sz w:val="23"/>
              </w:rPr>
            </w:pPr>
            <w:r>
              <w:rPr>
                <w:color w:val="AAAAAA"/>
                <w:spacing w:val="5"/>
                <w:sz w:val="23"/>
              </w:rPr>
              <w:t>12</w:t>
            </w:r>
          </w:p>
          <w:p>
            <w:pPr>
              <w:pStyle w:val="10"/>
              <w:spacing w:before="1"/>
              <w:rPr>
                <w:rFonts w:ascii="宋体"/>
                <w:sz w:val="22"/>
              </w:rPr>
            </w:pPr>
          </w:p>
          <w:p>
            <w:pPr>
              <w:pStyle w:val="10"/>
              <w:ind w:left="200"/>
              <w:rPr>
                <w:sz w:val="23"/>
              </w:rPr>
            </w:pPr>
            <w:r>
              <w:rPr>
                <w:color w:val="AAAAAA"/>
                <w:spacing w:val="5"/>
                <w:sz w:val="23"/>
              </w:rPr>
              <w:t>13</w:t>
            </w:r>
          </w:p>
          <w:p>
            <w:pPr>
              <w:pStyle w:val="10"/>
              <w:spacing w:before="1"/>
              <w:rPr>
                <w:rFonts w:ascii="宋体"/>
                <w:sz w:val="22"/>
              </w:rPr>
            </w:pPr>
          </w:p>
          <w:p>
            <w:pPr>
              <w:pStyle w:val="10"/>
              <w:ind w:left="200"/>
              <w:rPr>
                <w:sz w:val="23"/>
              </w:rPr>
            </w:pPr>
            <w:r>
              <w:rPr>
                <w:color w:val="AAAAAA"/>
                <w:spacing w:val="5"/>
                <w:sz w:val="23"/>
              </w:rPr>
              <w:t>14</w:t>
            </w:r>
          </w:p>
          <w:p>
            <w:pPr>
              <w:pStyle w:val="10"/>
              <w:rPr>
                <w:rFonts w:ascii="宋体"/>
                <w:sz w:val="22"/>
              </w:rPr>
            </w:pPr>
          </w:p>
          <w:p>
            <w:pPr>
              <w:pStyle w:val="10"/>
              <w:spacing w:before="1"/>
              <w:ind w:left="200"/>
              <w:rPr>
                <w:sz w:val="23"/>
              </w:rPr>
            </w:pPr>
            <w:r>
              <w:rPr>
                <w:color w:val="AAAAAA"/>
                <w:spacing w:val="5"/>
                <w:sz w:val="23"/>
              </w:rPr>
              <w:t>15</w:t>
            </w:r>
          </w:p>
          <w:p>
            <w:pPr>
              <w:pStyle w:val="10"/>
              <w:rPr>
                <w:rFonts w:ascii="宋体"/>
                <w:sz w:val="22"/>
              </w:rPr>
            </w:pPr>
          </w:p>
          <w:p>
            <w:pPr>
              <w:pStyle w:val="10"/>
              <w:ind w:left="200"/>
              <w:rPr>
                <w:sz w:val="23"/>
              </w:rPr>
            </w:pPr>
            <w:r>
              <w:rPr>
                <w:color w:val="AAAAAA"/>
                <w:spacing w:val="5"/>
                <w:sz w:val="23"/>
              </w:rPr>
              <w:t>16</w:t>
            </w:r>
          </w:p>
          <w:p>
            <w:pPr>
              <w:pStyle w:val="10"/>
              <w:spacing w:before="2"/>
              <w:rPr>
                <w:rFonts w:ascii="宋体"/>
                <w:sz w:val="22"/>
              </w:rPr>
            </w:pPr>
          </w:p>
          <w:p>
            <w:pPr>
              <w:pStyle w:val="10"/>
              <w:ind w:left="200"/>
              <w:rPr>
                <w:sz w:val="23"/>
              </w:rPr>
            </w:pPr>
            <w:r>
              <w:rPr>
                <w:color w:val="AAAAAA"/>
                <w:spacing w:val="5"/>
                <w:sz w:val="23"/>
              </w:rPr>
              <w:t>17</w:t>
            </w:r>
          </w:p>
          <w:p>
            <w:pPr>
              <w:pStyle w:val="10"/>
              <w:spacing w:before="1"/>
              <w:rPr>
                <w:rFonts w:ascii="宋体"/>
                <w:sz w:val="22"/>
              </w:rPr>
            </w:pPr>
          </w:p>
          <w:p>
            <w:pPr>
              <w:pStyle w:val="10"/>
              <w:ind w:left="200"/>
              <w:rPr>
                <w:sz w:val="23"/>
              </w:rPr>
            </w:pPr>
            <w:r>
              <w:rPr>
                <w:color w:val="AAAAAA"/>
                <w:spacing w:val="5"/>
                <w:sz w:val="23"/>
              </w:rPr>
              <w:t>18</w:t>
            </w:r>
          </w:p>
          <w:p>
            <w:pPr>
              <w:pStyle w:val="10"/>
              <w:rPr>
                <w:rFonts w:ascii="宋体"/>
                <w:sz w:val="22"/>
              </w:rPr>
            </w:pPr>
          </w:p>
          <w:p>
            <w:pPr>
              <w:pStyle w:val="10"/>
              <w:spacing w:before="1"/>
              <w:ind w:left="200"/>
              <w:rPr>
                <w:sz w:val="23"/>
              </w:rPr>
            </w:pPr>
            <w:r>
              <w:rPr>
                <w:color w:val="AAAAAA"/>
                <w:spacing w:val="5"/>
                <w:sz w:val="23"/>
              </w:rPr>
              <w:t>19</w:t>
            </w:r>
          </w:p>
          <w:p>
            <w:pPr>
              <w:pStyle w:val="10"/>
              <w:rPr>
                <w:rFonts w:ascii="宋体"/>
                <w:sz w:val="22"/>
              </w:rPr>
            </w:pPr>
          </w:p>
          <w:p>
            <w:pPr>
              <w:pStyle w:val="10"/>
              <w:ind w:left="200"/>
              <w:rPr>
                <w:sz w:val="23"/>
              </w:rPr>
            </w:pPr>
            <w:r>
              <w:rPr>
                <w:color w:val="AAAAAA"/>
                <w:spacing w:val="5"/>
                <w:sz w:val="23"/>
              </w:rPr>
              <w:t>20</w:t>
            </w:r>
          </w:p>
          <w:p>
            <w:pPr>
              <w:pStyle w:val="10"/>
              <w:spacing w:before="1"/>
              <w:rPr>
                <w:rFonts w:ascii="宋体"/>
                <w:sz w:val="22"/>
              </w:rPr>
            </w:pPr>
          </w:p>
          <w:p>
            <w:pPr>
              <w:pStyle w:val="10"/>
              <w:ind w:left="200"/>
              <w:rPr>
                <w:sz w:val="23"/>
              </w:rPr>
            </w:pPr>
            <w:r>
              <w:rPr>
                <w:color w:val="AAAAAA"/>
                <w:spacing w:val="5"/>
                <w:sz w:val="23"/>
              </w:rPr>
              <w:t>21</w:t>
            </w:r>
          </w:p>
          <w:p>
            <w:pPr>
              <w:pStyle w:val="10"/>
              <w:spacing w:before="1"/>
              <w:rPr>
                <w:rFonts w:ascii="宋体"/>
                <w:sz w:val="22"/>
              </w:rPr>
            </w:pPr>
          </w:p>
          <w:p>
            <w:pPr>
              <w:pStyle w:val="10"/>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p>
            <w:pPr>
              <w:pStyle w:val="10"/>
              <w:spacing w:before="1"/>
              <w:rPr>
                <w:rFonts w:ascii="宋体"/>
                <w:sz w:val="22"/>
              </w:rPr>
            </w:pPr>
          </w:p>
          <w:p>
            <w:pPr>
              <w:pStyle w:val="10"/>
              <w:ind w:left="200"/>
              <w:rPr>
                <w:sz w:val="23"/>
              </w:rPr>
            </w:pPr>
            <w:r>
              <w:rPr>
                <w:color w:val="AAAAAA"/>
                <w:spacing w:val="5"/>
                <w:sz w:val="23"/>
              </w:rPr>
              <w:t>25</w:t>
            </w:r>
          </w:p>
          <w:p>
            <w:pPr>
              <w:pStyle w:val="10"/>
              <w:rPr>
                <w:rFonts w:ascii="宋体"/>
                <w:sz w:val="22"/>
              </w:rPr>
            </w:pPr>
          </w:p>
          <w:p>
            <w:pPr>
              <w:pStyle w:val="10"/>
              <w:spacing w:before="1"/>
              <w:ind w:left="200"/>
              <w:rPr>
                <w:sz w:val="23"/>
              </w:rPr>
            </w:pPr>
            <w:r>
              <w:rPr>
                <w:color w:val="AAAAAA"/>
                <w:spacing w:val="5"/>
                <w:sz w:val="23"/>
              </w:rPr>
              <w:t>26</w:t>
            </w:r>
          </w:p>
          <w:p>
            <w:pPr>
              <w:pStyle w:val="10"/>
              <w:rPr>
                <w:rFonts w:ascii="宋体"/>
                <w:sz w:val="22"/>
              </w:rPr>
            </w:pPr>
          </w:p>
          <w:p>
            <w:pPr>
              <w:pStyle w:val="10"/>
              <w:ind w:left="200"/>
              <w:rPr>
                <w:sz w:val="23"/>
              </w:rPr>
            </w:pPr>
            <w:r>
              <w:rPr>
                <w:color w:val="AAAAAA"/>
                <w:spacing w:val="5"/>
                <w:sz w:val="23"/>
              </w:rPr>
              <w:t>27</w:t>
            </w:r>
          </w:p>
          <w:p>
            <w:pPr>
              <w:pStyle w:val="10"/>
              <w:spacing w:before="2"/>
              <w:rPr>
                <w:rFonts w:ascii="宋体"/>
                <w:sz w:val="22"/>
              </w:rPr>
            </w:pPr>
          </w:p>
          <w:p>
            <w:pPr>
              <w:pStyle w:val="10"/>
              <w:ind w:left="200"/>
              <w:rPr>
                <w:sz w:val="23"/>
              </w:rPr>
            </w:pPr>
            <w:r>
              <w:rPr>
                <w:color w:val="AAAAAA"/>
                <w:spacing w:val="5"/>
                <w:sz w:val="23"/>
              </w:rPr>
              <w:t>28</w:t>
            </w:r>
          </w:p>
          <w:p>
            <w:pPr>
              <w:pStyle w:val="10"/>
              <w:spacing w:before="1"/>
              <w:rPr>
                <w:rFonts w:ascii="宋体"/>
                <w:sz w:val="22"/>
              </w:rPr>
            </w:pPr>
          </w:p>
          <w:p>
            <w:pPr>
              <w:pStyle w:val="10"/>
              <w:ind w:left="200"/>
              <w:rPr>
                <w:sz w:val="23"/>
              </w:rPr>
            </w:pPr>
            <w:r>
              <w:rPr>
                <w:color w:val="AAAAAA"/>
                <w:spacing w:val="5"/>
                <w:sz w:val="23"/>
              </w:rPr>
              <w:t>29</w:t>
            </w:r>
          </w:p>
          <w:p>
            <w:pPr>
              <w:pStyle w:val="10"/>
              <w:rPr>
                <w:rFonts w:ascii="宋体"/>
                <w:sz w:val="22"/>
              </w:rPr>
            </w:pPr>
          </w:p>
          <w:p>
            <w:pPr>
              <w:pStyle w:val="10"/>
              <w:spacing w:before="1"/>
              <w:ind w:left="200"/>
              <w:rPr>
                <w:sz w:val="23"/>
              </w:rPr>
            </w:pPr>
            <w:r>
              <w:rPr>
                <w:color w:val="AAAAAA"/>
                <w:spacing w:val="5"/>
                <w:sz w:val="23"/>
              </w:rPr>
              <w:t>30</w:t>
            </w:r>
          </w:p>
          <w:p>
            <w:pPr>
              <w:pStyle w:val="10"/>
              <w:rPr>
                <w:rFonts w:ascii="宋体"/>
                <w:sz w:val="22"/>
              </w:rPr>
            </w:pPr>
          </w:p>
          <w:p>
            <w:pPr>
              <w:pStyle w:val="10"/>
              <w:ind w:left="200"/>
              <w:rPr>
                <w:sz w:val="23"/>
              </w:rPr>
            </w:pPr>
            <w:r>
              <w:rPr>
                <w:color w:val="AAAAAA"/>
                <w:spacing w:val="5"/>
                <w:sz w:val="23"/>
              </w:rPr>
              <w:t>31</w:t>
            </w:r>
          </w:p>
          <w:p>
            <w:pPr>
              <w:pStyle w:val="10"/>
              <w:spacing w:before="1"/>
              <w:rPr>
                <w:rFonts w:ascii="宋体"/>
                <w:sz w:val="22"/>
              </w:rPr>
            </w:pPr>
          </w:p>
          <w:p>
            <w:pPr>
              <w:pStyle w:val="10"/>
              <w:ind w:left="200"/>
              <w:rPr>
                <w:sz w:val="23"/>
              </w:rPr>
            </w:pPr>
            <w:r>
              <w:rPr>
                <w:color w:val="AAAAAA"/>
                <w:spacing w:val="5"/>
                <w:sz w:val="23"/>
              </w:rPr>
              <w:t>32</w:t>
            </w:r>
          </w:p>
        </w:tc>
        <w:tc>
          <w:tcPr>
            <w:tcW w:w="7927" w:type="dxa"/>
            <w:tcBorders>
              <w:bottom w:val="single" w:color="CCCCCC" w:sz="6" w:space="0"/>
            </w:tcBorders>
            <w:shd w:val="clear" w:color="auto" w:fill="EDEDED"/>
          </w:tcPr>
          <w:p>
            <w:pPr>
              <w:pStyle w:val="10"/>
              <w:spacing w:before="21"/>
              <w:ind w:left="611"/>
              <w:rPr>
                <w:sz w:val="23"/>
              </w:rPr>
            </w:pPr>
            <w:r>
              <w:rPr>
                <w:sz w:val="23"/>
              </w:rPr>
              <w:t>assert_equal(gold</w:t>
            </w:r>
            <w:r>
              <w:rPr>
                <w:color w:val="666666"/>
                <w:sz w:val="23"/>
              </w:rPr>
              <w:t>.</w:t>
            </w:r>
            <w:r>
              <w:rPr>
                <w:sz w:val="23"/>
              </w:rPr>
              <w:t>paths, {})</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test_room_paths</w:t>
            </w:r>
            <w:r>
              <w:rPr>
                <w:sz w:val="23"/>
              </w:rPr>
              <w:t>():</w:t>
            </w:r>
          </w:p>
          <w:p>
            <w:pPr>
              <w:pStyle w:val="10"/>
              <w:spacing w:before="1"/>
              <w:rPr>
                <w:rFonts w:ascii="宋体"/>
                <w:sz w:val="22"/>
              </w:rPr>
            </w:pPr>
          </w:p>
          <w:p>
            <w:pPr>
              <w:pStyle w:val="10"/>
              <w:spacing w:line="491" w:lineRule="auto"/>
              <w:ind w:left="611" w:right="509"/>
              <w:rPr>
                <w:sz w:val="23"/>
              </w:rPr>
            </w:pPr>
            <w:r>
              <w:rPr>
                <w:spacing w:val="2"/>
                <w:sz w:val="23"/>
              </w:rPr>
              <w:t xml:space="preserve">center </w:t>
            </w:r>
            <w:r>
              <w:rPr>
                <w:color w:val="666666"/>
                <w:sz w:val="23"/>
              </w:rPr>
              <w:t xml:space="preserve">= </w:t>
            </w:r>
            <w:r>
              <w:rPr>
                <w:spacing w:val="2"/>
                <w:sz w:val="23"/>
              </w:rPr>
              <w:t>Room(</w:t>
            </w:r>
            <w:r>
              <w:rPr>
                <w:color w:val="406F9F"/>
                <w:spacing w:val="2"/>
                <w:sz w:val="23"/>
              </w:rPr>
              <w:t>"Center"</w:t>
            </w:r>
            <w:r>
              <w:rPr>
                <w:spacing w:val="2"/>
                <w:sz w:val="23"/>
              </w:rPr>
              <w:t xml:space="preserve">, </w:t>
            </w:r>
            <w:r>
              <w:rPr>
                <w:color w:val="406F9F"/>
                <w:spacing w:val="2"/>
                <w:sz w:val="23"/>
              </w:rPr>
              <w:t xml:space="preserve">"Test </w:t>
            </w:r>
            <w:r>
              <w:rPr>
                <w:color w:val="406F9F"/>
                <w:sz w:val="23"/>
              </w:rPr>
              <w:t xml:space="preserve">room in </w:t>
            </w:r>
            <w:r>
              <w:rPr>
                <w:color w:val="406F9F"/>
                <w:spacing w:val="2"/>
                <w:sz w:val="23"/>
              </w:rPr>
              <w:t xml:space="preserve">the </w:t>
            </w:r>
            <w:r>
              <w:rPr>
                <w:color w:val="406F9F"/>
                <w:spacing w:val="3"/>
                <w:sz w:val="23"/>
              </w:rPr>
              <w:t>center."</w:t>
            </w:r>
            <w:r>
              <w:rPr>
                <w:spacing w:val="3"/>
                <w:sz w:val="23"/>
              </w:rPr>
              <w:t xml:space="preserve">) </w:t>
            </w:r>
            <w:r>
              <w:rPr>
                <w:spacing w:val="2"/>
                <w:sz w:val="23"/>
              </w:rPr>
              <w:t xml:space="preserve">north </w:t>
            </w:r>
            <w:r>
              <w:rPr>
                <w:color w:val="666666"/>
                <w:sz w:val="23"/>
              </w:rPr>
              <w:t xml:space="preserve">= </w:t>
            </w:r>
            <w:r>
              <w:rPr>
                <w:spacing w:val="3"/>
                <w:sz w:val="23"/>
              </w:rPr>
              <w:t>Room(</w:t>
            </w:r>
            <w:r>
              <w:rPr>
                <w:color w:val="406F9F"/>
                <w:spacing w:val="3"/>
                <w:sz w:val="23"/>
              </w:rPr>
              <w:t>"North"</w:t>
            </w:r>
            <w:r>
              <w:rPr>
                <w:spacing w:val="3"/>
                <w:sz w:val="23"/>
              </w:rPr>
              <w:t xml:space="preserve">, </w:t>
            </w:r>
            <w:r>
              <w:rPr>
                <w:color w:val="406F9F"/>
                <w:spacing w:val="2"/>
                <w:sz w:val="23"/>
              </w:rPr>
              <w:t xml:space="preserve">"Test room in the </w:t>
            </w:r>
            <w:r>
              <w:rPr>
                <w:color w:val="406F9F"/>
                <w:spacing w:val="3"/>
                <w:sz w:val="23"/>
              </w:rPr>
              <w:t>north."</w:t>
            </w:r>
            <w:r>
              <w:rPr>
                <w:spacing w:val="3"/>
                <w:sz w:val="23"/>
              </w:rPr>
              <w:t xml:space="preserve">) </w:t>
            </w:r>
            <w:r>
              <w:rPr>
                <w:spacing w:val="2"/>
                <w:sz w:val="23"/>
              </w:rPr>
              <w:t xml:space="preserve">south </w:t>
            </w:r>
            <w:r>
              <w:rPr>
                <w:color w:val="666666"/>
                <w:sz w:val="23"/>
              </w:rPr>
              <w:t xml:space="preserve">= </w:t>
            </w:r>
            <w:r>
              <w:rPr>
                <w:spacing w:val="3"/>
                <w:sz w:val="23"/>
              </w:rPr>
              <w:t>Room(</w:t>
            </w:r>
            <w:r>
              <w:rPr>
                <w:color w:val="406F9F"/>
                <w:spacing w:val="3"/>
                <w:sz w:val="23"/>
              </w:rPr>
              <w:t>"South"</w:t>
            </w:r>
            <w:r>
              <w:rPr>
                <w:spacing w:val="3"/>
                <w:sz w:val="23"/>
              </w:rPr>
              <w:t xml:space="preserve">, </w:t>
            </w:r>
            <w:r>
              <w:rPr>
                <w:color w:val="406F9F"/>
                <w:spacing w:val="2"/>
                <w:sz w:val="23"/>
              </w:rPr>
              <w:t>"Test room in the</w:t>
            </w:r>
            <w:r>
              <w:rPr>
                <w:color w:val="406F9F"/>
                <w:spacing w:val="53"/>
                <w:sz w:val="23"/>
              </w:rPr>
              <w:t xml:space="preserve"> </w:t>
            </w:r>
            <w:r>
              <w:rPr>
                <w:color w:val="406F9F"/>
                <w:spacing w:val="3"/>
                <w:sz w:val="23"/>
              </w:rPr>
              <w:t>south."</w:t>
            </w:r>
            <w:r>
              <w:rPr>
                <w:spacing w:val="3"/>
                <w:sz w:val="23"/>
              </w:rPr>
              <w:t>)</w:t>
            </w:r>
          </w:p>
          <w:p>
            <w:pPr>
              <w:pStyle w:val="10"/>
              <w:rPr>
                <w:rFonts w:ascii="宋体"/>
                <w:sz w:val="22"/>
              </w:rPr>
            </w:pPr>
          </w:p>
          <w:p>
            <w:pPr>
              <w:pStyle w:val="10"/>
              <w:spacing w:before="1"/>
              <w:rPr>
                <w:rFonts w:ascii="宋体"/>
                <w:sz w:val="21"/>
              </w:rPr>
            </w:pPr>
          </w:p>
          <w:p>
            <w:pPr>
              <w:pStyle w:val="10"/>
              <w:spacing w:before="1" w:line="491" w:lineRule="auto"/>
              <w:ind w:left="611"/>
              <w:rPr>
                <w:sz w:val="23"/>
              </w:rPr>
            </w:pPr>
            <w:r>
              <w:rPr>
                <w:sz w:val="23"/>
              </w:rPr>
              <w:t>center</w:t>
            </w:r>
            <w:r>
              <w:rPr>
                <w:color w:val="666666"/>
                <w:sz w:val="23"/>
              </w:rPr>
              <w:t>.</w:t>
            </w:r>
            <w:r>
              <w:rPr>
                <w:sz w:val="23"/>
              </w:rPr>
              <w:t>add_paths({</w:t>
            </w:r>
            <w:r>
              <w:rPr>
                <w:color w:val="406F9F"/>
                <w:sz w:val="23"/>
              </w:rPr>
              <w:t>'north'</w:t>
            </w:r>
            <w:r>
              <w:rPr>
                <w:sz w:val="23"/>
              </w:rPr>
              <w:t xml:space="preserve">: north, </w:t>
            </w:r>
            <w:r>
              <w:rPr>
                <w:color w:val="406F9F"/>
                <w:sz w:val="23"/>
              </w:rPr>
              <w:t>'south'</w:t>
            </w:r>
            <w:r>
              <w:rPr>
                <w:sz w:val="23"/>
              </w:rPr>
              <w:t>: south}) assert_equal(center</w:t>
            </w:r>
            <w:r>
              <w:rPr>
                <w:color w:val="666666"/>
                <w:sz w:val="23"/>
              </w:rPr>
              <w:t>.</w:t>
            </w:r>
            <w:r>
              <w:rPr>
                <w:sz w:val="23"/>
              </w:rPr>
              <w:t>go(</w:t>
            </w:r>
            <w:r>
              <w:rPr>
                <w:color w:val="406F9F"/>
                <w:sz w:val="23"/>
              </w:rPr>
              <w:t>'north'</w:t>
            </w:r>
            <w:r>
              <w:rPr>
                <w:sz w:val="23"/>
              </w:rPr>
              <w:t>), north) assert_equal(center</w:t>
            </w:r>
            <w:r>
              <w:rPr>
                <w:color w:val="666666"/>
                <w:sz w:val="23"/>
              </w:rPr>
              <w:t>.</w:t>
            </w:r>
            <w:r>
              <w:rPr>
                <w:sz w:val="23"/>
              </w:rPr>
              <w:t>go(</w:t>
            </w:r>
            <w:r>
              <w:rPr>
                <w:color w:val="406F9F"/>
                <w:sz w:val="23"/>
              </w:rPr>
              <w:t>'south'</w:t>
            </w:r>
            <w:r>
              <w:rPr>
                <w:sz w:val="23"/>
              </w:rPr>
              <w:t>), south)</w:t>
            </w:r>
          </w:p>
          <w:p>
            <w:pPr>
              <w:pStyle w:val="10"/>
              <w:rPr>
                <w:rFonts w:ascii="宋体"/>
                <w:sz w:val="22"/>
              </w:rPr>
            </w:pPr>
          </w:p>
          <w:p>
            <w:pPr>
              <w:pStyle w:val="10"/>
              <w:rPr>
                <w:rFonts w:ascii="宋体"/>
                <w:sz w:val="21"/>
              </w:rPr>
            </w:pPr>
          </w:p>
          <w:p>
            <w:pPr>
              <w:pStyle w:val="10"/>
              <w:ind w:left="119"/>
              <w:rPr>
                <w:sz w:val="23"/>
              </w:rPr>
            </w:pPr>
            <w:r>
              <w:rPr>
                <w:b/>
                <w:color w:val="006F1F"/>
                <w:sz w:val="23"/>
              </w:rPr>
              <w:t xml:space="preserve">def </w:t>
            </w:r>
            <w:r>
              <w:rPr>
                <w:color w:val="05287D"/>
                <w:sz w:val="23"/>
              </w:rPr>
              <w:t>test_map</w:t>
            </w:r>
            <w:r>
              <w:rPr>
                <w:sz w:val="23"/>
              </w:rPr>
              <w:t>():</w:t>
            </w:r>
          </w:p>
          <w:p>
            <w:pPr>
              <w:pStyle w:val="10"/>
              <w:spacing w:before="3" w:line="550" w:lineRule="atLeast"/>
              <w:ind w:left="611"/>
              <w:rPr>
                <w:sz w:val="23"/>
              </w:rPr>
            </w:pPr>
            <w:r>
              <w:rPr>
                <w:spacing w:val="2"/>
                <w:sz w:val="23"/>
              </w:rPr>
              <w:t>start</w:t>
            </w:r>
            <w:r>
              <w:rPr>
                <w:spacing w:val="-15"/>
                <w:sz w:val="23"/>
              </w:rPr>
              <w:t xml:space="preserve"> </w:t>
            </w:r>
            <w:r>
              <w:rPr>
                <w:color w:val="666666"/>
                <w:sz w:val="23"/>
              </w:rPr>
              <w:t>=</w:t>
            </w:r>
            <w:r>
              <w:rPr>
                <w:color w:val="666666"/>
                <w:spacing w:val="-14"/>
                <w:sz w:val="23"/>
              </w:rPr>
              <w:t xml:space="preserve"> </w:t>
            </w:r>
            <w:r>
              <w:rPr>
                <w:spacing w:val="3"/>
                <w:sz w:val="23"/>
              </w:rPr>
              <w:t>Room(</w:t>
            </w:r>
            <w:r>
              <w:rPr>
                <w:color w:val="406F9F"/>
                <w:spacing w:val="3"/>
                <w:sz w:val="23"/>
              </w:rPr>
              <w:t>"Start"</w:t>
            </w:r>
            <w:r>
              <w:rPr>
                <w:spacing w:val="3"/>
                <w:sz w:val="23"/>
              </w:rPr>
              <w:t>,</w:t>
            </w:r>
            <w:r>
              <w:rPr>
                <w:spacing w:val="-13"/>
                <w:sz w:val="23"/>
              </w:rPr>
              <w:t xml:space="preserve"> </w:t>
            </w:r>
            <w:r>
              <w:rPr>
                <w:color w:val="406F9F"/>
                <w:spacing w:val="2"/>
                <w:sz w:val="23"/>
              </w:rPr>
              <w:t>"You</w:t>
            </w:r>
            <w:r>
              <w:rPr>
                <w:color w:val="406F9F"/>
                <w:spacing w:val="-17"/>
                <w:sz w:val="23"/>
              </w:rPr>
              <w:t xml:space="preserve"> </w:t>
            </w:r>
            <w:r>
              <w:rPr>
                <w:color w:val="406F9F"/>
                <w:spacing w:val="2"/>
                <w:sz w:val="23"/>
              </w:rPr>
              <w:t>can</w:t>
            </w:r>
            <w:r>
              <w:rPr>
                <w:color w:val="406F9F"/>
                <w:spacing w:val="-13"/>
                <w:sz w:val="23"/>
              </w:rPr>
              <w:t xml:space="preserve"> </w:t>
            </w:r>
            <w:r>
              <w:rPr>
                <w:color w:val="406F9F"/>
                <w:sz w:val="23"/>
              </w:rPr>
              <w:t>go</w:t>
            </w:r>
            <w:r>
              <w:rPr>
                <w:color w:val="406F9F"/>
                <w:spacing w:val="-17"/>
                <w:sz w:val="23"/>
              </w:rPr>
              <w:t xml:space="preserve"> </w:t>
            </w:r>
            <w:r>
              <w:rPr>
                <w:color w:val="406F9F"/>
                <w:spacing w:val="2"/>
                <w:sz w:val="23"/>
              </w:rPr>
              <w:t>west</w:t>
            </w:r>
            <w:r>
              <w:rPr>
                <w:color w:val="406F9F"/>
                <w:spacing w:val="-13"/>
                <w:sz w:val="23"/>
              </w:rPr>
              <w:t xml:space="preserve"> </w:t>
            </w:r>
            <w:r>
              <w:rPr>
                <w:color w:val="406F9F"/>
                <w:spacing w:val="2"/>
                <w:sz w:val="23"/>
              </w:rPr>
              <w:t>and</w:t>
            </w:r>
            <w:r>
              <w:rPr>
                <w:color w:val="406F9F"/>
                <w:spacing w:val="-17"/>
                <w:sz w:val="23"/>
              </w:rPr>
              <w:t xml:space="preserve"> </w:t>
            </w:r>
            <w:r>
              <w:rPr>
                <w:color w:val="406F9F"/>
                <w:spacing w:val="2"/>
                <w:sz w:val="23"/>
              </w:rPr>
              <w:t>down</w:t>
            </w:r>
            <w:r>
              <w:rPr>
                <w:color w:val="406F9F"/>
                <w:spacing w:val="-13"/>
                <w:sz w:val="23"/>
              </w:rPr>
              <w:t xml:space="preserve"> </w:t>
            </w:r>
            <w:r>
              <w:rPr>
                <w:color w:val="406F9F"/>
                <w:sz w:val="23"/>
              </w:rPr>
              <w:t>a</w:t>
            </w:r>
            <w:r>
              <w:rPr>
                <w:color w:val="406F9F"/>
                <w:spacing w:val="-14"/>
                <w:sz w:val="23"/>
              </w:rPr>
              <w:t xml:space="preserve"> </w:t>
            </w:r>
            <w:r>
              <w:rPr>
                <w:color w:val="406F9F"/>
                <w:spacing w:val="3"/>
                <w:sz w:val="23"/>
              </w:rPr>
              <w:t>hole."</w:t>
            </w:r>
            <w:r>
              <w:rPr>
                <w:spacing w:val="3"/>
                <w:sz w:val="23"/>
              </w:rPr>
              <w:t xml:space="preserve">) </w:t>
            </w:r>
            <w:r>
              <w:rPr>
                <w:spacing w:val="2"/>
                <w:sz w:val="23"/>
              </w:rPr>
              <w:t xml:space="preserve">west </w:t>
            </w:r>
            <w:r>
              <w:rPr>
                <w:color w:val="666666"/>
                <w:sz w:val="23"/>
              </w:rPr>
              <w:t xml:space="preserve">= </w:t>
            </w:r>
            <w:r>
              <w:rPr>
                <w:spacing w:val="3"/>
                <w:sz w:val="23"/>
              </w:rPr>
              <w:t>Room(</w:t>
            </w:r>
            <w:r>
              <w:rPr>
                <w:color w:val="406F9F"/>
                <w:spacing w:val="3"/>
                <w:sz w:val="23"/>
              </w:rPr>
              <w:t>"Trees"</w:t>
            </w:r>
            <w:r>
              <w:rPr>
                <w:spacing w:val="3"/>
                <w:sz w:val="23"/>
              </w:rPr>
              <w:t xml:space="preserve">, </w:t>
            </w:r>
            <w:r>
              <w:rPr>
                <w:color w:val="406F9F"/>
                <w:spacing w:val="2"/>
                <w:sz w:val="23"/>
              </w:rPr>
              <w:t xml:space="preserve">"There are trees here, you </w:t>
            </w:r>
            <w:r>
              <w:rPr>
                <w:color w:val="406F9F"/>
                <w:sz w:val="23"/>
              </w:rPr>
              <w:t>can</w:t>
            </w:r>
            <w:r>
              <w:rPr>
                <w:color w:val="406F9F"/>
                <w:spacing w:val="70"/>
                <w:sz w:val="23"/>
              </w:rPr>
              <w:t xml:space="preserve"> </w:t>
            </w:r>
            <w:r>
              <w:rPr>
                <w:color w:val="406F9F"/>
                <w:sz w:val="23"/>
              </w:rPr>
              <w:t>go</w:t>
            </w:r>
          </w:p>
          <w:p>
            <w:pPr>
              <w:pStyle w:val="10"/>
              <w:spacing w:before="44"/>
              <w:ind w:left="119"/>
              <w:rPr>
                <w:sz w:val="23"/>
              </w:rPr>
            </w:pPr>
            <w:r>
              <w:rPr>
                <w:color w:val="406F9F"/>
                <w:sz w:val="23"/>
              </w:rPr>
              <w:t>east."</w:t>
            </w:r>
            <w:r>
              <w:rPr>
                <w:sz w:val="23"/>
              </w:rPr>
              <w:t>)</w:t>
            </w:r>
          </w:p>
          <w:p>
            <w:pPr>
              <w:pStyle w:val="10"/>
              <w:spacing w:before="1"/>
              <w:rPr>
                <w:rFonts w:ascii="宋体"/>
                <w:sz w:val="22"/>
              </w:rPr>
            </w:pPr>
          </w:p>
          <w:p>
            <w:pPr>
              <w:pStyle w:val="10"/>
              <w:spacing w:line="278" w:lineRule="auto"/>
              <w:ind w:left="119" w:firstLine="492"/>
              <w:rPr>
                <w:sz w:val="23"/>
              </w:rPr>
            </w:pPr>
            <w:r>
              <w:rPr>
                <w:sz w:val="23"/>
              </w:rPr>
              <w:t xml:space="preserve">down </w:t>
            </w:r>
            <w:r>
              <w:rPr>
                <w:color w:val="666666"/>
                <w:sz w:val="23"/>
              </w:rPr>
              <w:t xml:space="preserve">= </w:t>
            </w:r>
            <w:r>
              <w:rPr>
                <w:sz w:val="23"/>
              </w:rPr>
              <w:t>Room(</w:t>
            </w:r>
            <w:r>
              <w:rPr>
                <w:color w:val="406F9F"/>
                <w:sz w:val="23"/>
              </w:rPr>
              <w:t>"Dungeon"</w:t>
            </w:r>
            <w:r>
              <w:rPr>
                <w:sz w:val="23"/>
              </w:rPr>
              <w:t xml:space="preserve">, </w:t>
            </w:r>
            <w:r>
              <w:rPr>
                <w:color w:val="406F9F"/>
                <w:sz w:val="23"/>
              </w:rPr>
              <w:t>"It's dark down here, you can go up."</w:t>
            </w:r>
            <w:r>
              <w:rPr>
                <w:sz w:val="23"/>
              </w:rPr>
              <w:t>)</w:t>
            </w:r>
          </w:p>
          <w:p>
            <w:pPr>
              <w:pStyle w:val="10"/>
              <w:rPr>
                <w:rFonts w:ascii="宋体"/>
                <w:sz w:val="22"/>
              </w:rPr>
            </w:pPr>
          </w:p>
          <w:p>
            <w:pPr>
              <w:pStyle w:val="10"/>
              <w:rPr>
                <w:rFonts w:ascii="宋体"/>
                <w:sz w:val="22"/>
              </w:rPr>
            </w:pPr>
          </w:p>
          <w:p>
            <w:pPr>
              <w:pStyle w:val="10"/>
              <w:spacing w:before="10"/>
              <w:rPr>
                <w:rFonts w:ascii="宋体"/>
                <w:sz w:val="17"/>
              </w:rPr>
            </w:pPr>
          </w:p>
          <w:p>
            <w:pPr>
              <w:pStyle w:val="10"/>
              <w:spacing w:before="1" w:line="491" w:lineRule="auto"/>
              <w:ind w:left="611" w:right="774"/>
              <w:rPr>
                <w:sz w:val="23"/>
              </w:rPr>
            </w:pPr>
            <w:r>
              <w:rPr>
                <w:sz w:val="23"/>
              </w:rPr>
              <w:t>start</w:t>
            </w:r>
            <w:r>
              <w:rPr>
                <w:color w:val="666666"/>
                <w:sz w:val="23"/>
              </w:rPr>
              <w:t>.</w:t>
            </w:r>
            <w:r>
              <w:rPr>
                <w:sz w:val="23"/>
              </w:rPr>
              <w:t>add_paths({</w:t>
            </w:r>
            <w:r>
              <w:rPr>
                <w:color w:val="406F9F"/>
                <w:sz w:val="23"/>
              </w:rPr>
              <w:t>'west'</w:t>
            </w:r>
            <w:r>
              <w:rPr>
                <w:sz w:val="23"/>
              </w:rPr>
              <w:t xml:space="preserve">: west, </w:t>
            </w:r>
            <w:r>
              <w:rPr>
                <w:color w:val="406F9F"/>
                <w:sz w:val="23"/>
              </w:rPr>
              <w:t>'down'</w:t>
            </w:r>
            <w:r>
              <w:rPr>
                <w:sz w:val="23"/>
              </w:rPr>
              <w:t>: down}) west</w:t>
            </w:r>
            <w:r>
              <w:rPr>
                <w:color w:val="666666"/>
                <w:sz w:val="23"/>
              </w:rPr>
              <w:t>.</w:t>
            </w:r>
            <w:r>
              <w:rPr>
                <w:sz w:val="23"/>
              </w:rPr>
              <w:t>add_paths({</w:t>
            </w:r>
            <w:r>
              <w:rPr>
                <w:color w:val="406F9F"/>
                <w:sz w:val="23"/>
              </w:rPr>
              <w:t>'east'</w:t>
            </w:r>
            <w:r>
              <w:rPr>
                <w:sz w:val="23"/>
              </w:rPr>
              <w:t>: start}) down</w:t>
            </w:r>
            <w:r>
              <w:rPr>
                <w:color w:val="666666"/>
                <w:sz w:val="23"/>
              </w:rPr>
              <w:t>.</w:t>
            </w:r>
            <w:r>
              <w:rPr>
                <w:sz w:val="23"/>
              </w:rPr>
              <w:t>add_paths({</w:t>
            </w:r>
            <w:r>
              <w:rPr>
                <w:color w:val="406F9F"/>
                <w:sz w:val="23"/>
              </w:rPr>
              <w:t>'up'</w:t>
            </w:r>
            <w:r>
              <w:rPr>
                <w:sz w:val="23"/>
              </w:rPr>
              <w:t>: start})</w:t>
            </w:r>
          </w:p>
          <w:p>
            <w:pPr>
              <w:pStyle w:val="10"/>
              <w:rPr>
                <w:rFonts w:ascii="宋体"/>
                <w:sz w:val="22"/>
              </w:rPr>
            </w:pPr>
          </w:p>
          <w:p>
            <w:pPr>
              <w:pStyle w:val="10"/>
              <w:rPr>
                <w:rFonts w:ascii="宋体"/>
                <w:sz w:val="21"/>
              </w:rPr>
            </w:pPr>
          </w:p>
          <w:p>
            <w:pPr>
              <w:pStyle w:val="10"/>
              <w:spacing w:line="491" w:lineRule="auto"/>
              <w:ind w:left="611"/>
              <w:rPr>
                <w:sz w:val="23"/>
              </w:rPr>
            </w:pPr>
            <w:r>
              <w:rPr>
                <w:sz w:val="23"/>
              </w:rPr>
              <w:t>assert_equal(start</w:t>
            </w:r>
            <w:r>
              <w:rPr>
                <w:color w:val="666666"/>
                <w:sz w:val="23"/>
              </w:rPr>
              <w:t>.</w:t>
            </w:r>
            <w:r>
              <w:rPr>
                <w:sz w:val="23"/>
              </w:rPr>
              <w:t>go(</w:t>
            </w:r>
            <w:r>
              <w:rPr>
                <w:color w:val="406F9F"/>
                <w:sz w:val="23"/>
              </w:rPr>
              <w:t>'west'</w:t>
            </w:r>
            <w:r>
              <w:rPr>
                <w:sz w:val="23"/>
              </w:rPr>
              <w:t>), west) assert_equal(start</w:t>
            </w:r>
            <w:r>
              <w:rPr>
                <w:color w:val="666666"/>
                <w:sz w:val="23"/>
              </w:rPr>
              <w:t>.</w:t>
            </w:r>
            <w:r>
              <w:rPr>
                <w:sz w:val="23"/>
              </w:rPr>
              <w:t>go(</w:t>
            </w:r>
            <w:r>
              <w:rPr>
                <w:color w:val="406F9F"/>
                <w:sz w:val="23"/>
              </w:rPr>
              <w:t>'west'</w:t>
            </w:r>
            <w:r>
              <w:rPr>
                <w:sz w:val="23"/>
              </w:rPr>
              <w:t>)</w:t>
            </w:r>
            <w:r>
              <w:rPr>
                <w:color w:val="666666"/>
                <w:sz w:val="23"/>
              </w:rPr>
              <w:t>.</w:t>
            </w:r>
            <w:r>
              <w:rPr>
                <w:sz w:val="23"/>
              </w:rPr>
              <w:t>go(</w:t>
            </w:r>
            <w:r>
              <w:rPr>
                <w:color w:val="406F9F"/>
                <w:sz w:val="23"/>
              </w:rPr>
              <w:t>'east'</w:t>
            </w:r>
            <w:r>
              <w:rPr>
                <w:sz w:val="23"/>
              </w:rPr>
              <w:t>), start)</w:t>
            </w:r>
          </w:p>
          <w:p>
            <w:pPr>
              <w:pStyle w:val="10"/>
              <w:spacing w:before="3"/>
              <w:ind w:left="611"/>
              <w:rPr>
                <w:sz w:val="23"/>
              </w:rPr>
            </w:pPr>
            <w:r>
              <w:rPr>
                <w:sz w:val="23"/>
              </w:rPr>
              <w:t>assert_equal(start</w:t>
            </w:r>
            <w:r>
              <w:rPr>
                <w:color w:val="666666"/>
                <w:sz w:val="23"/>
              </w:rPr>
              <w:t>.</w:t>
            </w:r>
            <w:r>
              <w:rPr>
                <w:sz w:val="23"/>
              </w:rPr>
              <w:t>go(</w:t>
            </w:r>
            <w:r>
              <w:rPr>
                <w:color w:val="406F9F"/>
                <w:sz w:val="23"/>
              </w:rPr>
              <w:t>'down'</w:t>
            </w:r>
            <w:r>
              <w:rPr>
                <w:sz w:val="23"/>
              </w:rPr>
              <w:t>)</w:t>
            </w:r>
            <w:r>
              <w:rPr>
                <w:color w:val="666666"/>
                <w:sz w:val="23"/>
              </w:rPr>
              <w:t>.</w:t>
            </w:r>
            <w:r>
              <w:rPr>
                <w:sz w:val="23"/>
              </w:rPr>
              <w:t>go(</w:t>
            </w:r>
            <w:r>
              <w:rPr>
                <w:color w:val="406F9F"/>
                <w:sz w:val="23"/>
              </w:rPr>
              <w:t>'up'</w:t>
            </w:r>
            <w:r>
              <w:rPr>
                <w:sz w:val="23"/>
              </w:rPr>
              <w:t>), start)</w:t>
            </w:r>
          </w:p>
        </w:tc>
      </w:tr>
    </w:tbl>
    <w:p>
      <w:pPr>
        <w:spacing w:after="0"/>
        <w:rPr>
          <w:sz w:val="23"/>
        </w:rPr>
        <w:sectPr>
          <w:pgSz w:w="11910" w:h="16840"/>
          <w:pgMar w:top="1420" w:right="1440" w:bottom="1300" w:left="0" w:header="0" w:footer="1115" w:gutter="0"/>
        </w:sectPr>
      </w:pPr>
    </w:p>
    <w:p>
      <w:pPr>
        <w:pStyle w:val="5"/>
        <w:spacing w:before="47" w:line="278" w:lineRule="auto"/>
        <w:ind w:left="1800" w:right="356"/>
        <w:jc w:val="both"/>
      </w:pPr>
      <w:r>
        <w:t xml:space="preserve">这个文件 </w:t>
      </w:r>
      <w:r>
        <w:rPr>
          <w:rFonts w:ascii="Arial" w:hAnsi="Arial" w:eastAsia="Arial"/>
        </w:rPr>
        <w:t>import</w:t>
      </w:r>
      <w:r>
        <w:rPr>
          <w:rFonts w:ascii="Arial" w:hAnsi="Arial" w:eastAsia="Arial"/>
          <w:spacing w:val="59"/>
        </w:rPr>
        <w:t xml:space="preserve"> </w:t>
      </w:r>
      <w:r>
        <w:rPr>
          <w:spacing w:val="-15"/>
        </w:rPr>
        <w:t xml:space="preserve">了你在 </w:t>
      </w:r>
      <w:r>
        <w:rPr>
          <w:rFonts w:ascii="Consolas" w:hAnsi="Consolas" w:eastAsia="Consolas"/>
          <w:color w:val="444444"/>
          <w:sz w:val="23"/>
          <w:shd w:val="clear" w:color="auto" w:fill="F1F1F1"/>
        </w:rPr>
        <w:t>ex47.game</w:t>
      </w:r>
      <w:r>
        <w:rPr>
          <w:rFonts w:ascii="Consolas" w:hAnsi="Consolas" w:eastAsia="Consolas"/>
          <w:color w:val="444444"/>
          <w:spacing w:val="-55"/>
          <w:sz w:val="23"/>
        </w:rPr>
        <w:t xml:space="preserve"> </w:t>
      </w:r>
      <w:r>
        <w:rPr>
          <w:spacing w:val="-13"/>
        </w:rPr>
        <w:t xml:space="preserve">创建的 </w:t>
      </w:r>
      <w:r>
        <w:rPr>
          <w:rFonts w:ascii="Consolas" w:hAnsi="Consolas" w:eastAsia="Consolas"/>
          <w:color w:val="444444"/>
          <w:sz w:val="23"/>
          <w:shd w:val="clear" w:color="auto" w:fill="F1F1F1"/>
        </w:rPr>
        <w:t>Room</w:t>
      </w:r>
      <w:r>
        <w:rPr>
          <w:rFonts w:ascii="Consolas" w:hAnsi="Consolas" w:eastAsia="Consolas"/>
          <w:color w:val="444444"/>
          <w:spacing w:val="-57"/>
          <w:sz w:val="23"/>
        </w:rPr>
        <w:t xml:space="preserve"> </w:t>
      </w:r>
      <w:r>
        <w:rPr>
          <w:spacing w:val="-8"/>
        </w:rPr>
        <w:t>这个类，接下来我们要做的就</w:t>
      </w:r>
      <w:r>
        <w:rPr>
          <w:spacing w:val="-16"/>
        </w:rPr>
        <w:t xml:space="preserve">是测试它。于是我们看到一系列的以 </w:t>
      </w:r>
      <w:r>
        <w:rPr>
          <w:rFonts w:ascii="Consolas" w:hAnsi="Consolas" w:eastAsia="Consolas"/>
          <w:color w:val="444444"/>
          <w:sz w:val="23"/>
          <w:shd w:val="clear" w:color="auto" w:fill="F1F1F1"/>
        </w:rPr>
        <w:t>test_</w:t>
      </w:r>
      <w:r>
        <w:rPr>
          <w:rFonts w:ascii="Consolas" w:hAnsi="Consolas" w:eastAsia="Consolas"/>
          <w:color w:val="444444"/>
          <w:spacing w:val="-54"/>
          <w:sz w:val="23"/>
        </w:rPr>
        <w:t xml:space="preserve"> </w:t>
      </w:r>
      <w:r>
        <w:rPr>
          <w:spacing w:val="-12"/>
        </w:rPr>
        <w:t>开头的测试函数，它们就是所谓的</w:t>
      </w:r>
      <w:r>
        <w:rPr>
          <w:rFonts w:ascii="Arial" w:hAnsi="Arial" w:eastAsia="Arial"/>
        </w:rPr>
        <w:t>“</w:t>
      </w:r>
      <w:r>
        <w:t>测试用例</w:t>
      </w:r>
      <w:r>
        <w:rPr>
          <w:rFonts w:ascii="Arial" w:hAnsi="Arial" w:eastAsia="Arial"/>
        </w:rPr>
        <w:t xml:space="preserve">(test </w:t>
      </w:r>
      <w:r>
        <w:rPr>
          <w:rFonts w:ascii="Arial" w:hAnsi="Arial" w:eastAsia="Arial"/>
          <w:spacing w:val="-7"/>
        </w:rPr>
        <w:t>case)”</w:t>
      </w:r>
      <w:r>
        <w:rPr>
          <w:spacing w:val="-7"/>
        </w:rPr>
        <w:t>，每一个测试用例里面都有一小段代码，它们会创建一个或者</w:t>
      </w:r>
      <w:r>
        <w:rPr>
          <w:spacing w:val="-10"/>
        </w:rPr>
        <w:t>一些房间，然后去确认房间的功能和你期望的是否一样。它测试了基本的房间功</w:t>
      </w:r>
      <w:r>
        <w:t>能，然后测试了路径，最后测试了整个地图。</w:t>
      </w:r>
    </w:p>
    <w:p>
      <w:pPr>
        <w:pStyle w:val="5"/>
        <w:spacing w:before="8"/>
        <w:rPr>
          <w:sz w:val="9"/>
        </w:rPr>
      </w:pPr>
    </w:p>
    <w:p>
      <w:pPr>
        <w:spacing w:before="66" w:line="278" w:lineRule="auto"/>
        <w:ind w:left="1800" w:right="353" w:firstLine="0"/>
        <w:jc w:val="both"/>
        <w:rPr>
          <w:rFonts w:hint="eastAsia" w:ascii="宋体" w:eastAsia="宋体"/>
          <w:sz w:val="24"/>
        </w:rPr>
      </w:pPr>
      <w:r>
        <w:rPr>
          <w:rFonts w:hint="eastAsia" w:ascii="宋体" w:eastAsia="宋体"/>
          <w:spacing w:val="-6"/>
          <w:sz w:val="24"/>
        </w:rPr>
        <w:t xml:space="preserve">这里最重要的函数时 </w:t>
      </w:r>
      <w:r>
        <w:rPr>
          <w:color w:val="444444"/>
          <w:w w:val="100"/>
          <w:sz w:val="23"/>
          <w:shd w:val="clear" w:color="auto" w:fill="F1F1F1"/>
        </w:rPr>
        <w:t>a</w:t>
      </w:r>
      <w:r>
        <w:rPr>
          <w:color w:val="444444"/>
          <w:spacing w:val="3"/>
          <w:w w:val="100"/>
          <w:sz w:val="23"/>
          <w:shd w:val="clear" w:color="auto" w:fill="F1F1F1"/>
        </w:rPr>
        <w:t>s</w:t>
      </w:r>
      <w:r>
        <w:rPr>
          <w:color w:val="444444"/>
          <w:spacing w:val="2"/>
          <w:w w:val="100"/>
          <w:sz w:val="23"/>
          <w:shd w:val="clear" w:color="auto" w:fill="F1F1F1"/>
        </w:rPr>
        <w:t>s</w:t>
      </w:r>
      <w:r>
        <w:rPr>
          <w:color w:val="444444"/>
          <w:w w:val="100"/>
          <w:sz w:val="23"/>
          <w:shd w:val="clear" w:color="auto" w:fill="F1F1F1"/>
        </w:rPr>
        <w:t>e</w:t>
      </w:r>
      <w:r>
        <w:rPr>
          <w:color w:val="444444"/>
          <w:spacing w:val="3"/>
          <w:w w:val="100"/>
          <w:sz w:val="23"/>
          <w:shd w:val="clear" w:color="auto" w:fill="F1F1F1"/>
        </w:rPr>
        <w:t>r</w:t>
      </w:r>
      <w:r>
        <w:rPr>
          <w:color w:val="444444"/>
          <w:w w:val="100"/>
          <w:sz w:val="23"/>
          <w:shd w:val="clear" w:color="auto" w:fill="F1F1F1"/>
        </w:rPr>
        <w:t>t</w:t>
      </w:r>
      <w:r>
        <w:rPr>
          <w:color w:val="444444"/>
          <w:spacing w:val="3"/>
          <w:w w:val="100"/>
          <w:sz w:val="23"/>
          <w:shd w:val="clear" w:color="auto" w:fill="F1F1F1"/>
        </w:rPr>
        <w:t>_</w:t>
      </w:r>
      <w:r>
        <w:rPr>
          <w:color w:val="444444"/>
          <w:w w:val="100"/>
          <w:sz w:val="23"/>
          <w:shd w:val="clear" w:color="auto" w:fill="F1F1F1"/>
        </w:rPr>
        <w:t>e</w:t>
      </w:r>
      <w:r>
        <w:rPr>
          <w:color w:val="444444"/>
          <w:spacing w:val="3"/>
          <w:w w:val="100"/>
          <w:sz w:val="23"/>
          <w:shd w:val="clear" w:color="auto" w:fill="F1F1F1"/>
        </w:rPr>
        <w:t>q</w:t>
      </w:r>
      <w:r>
        <w:rPr>
          <w:color w:val="444444"/>
          <w:w w:val="100"/>
          <w:sz w:val="23"/>
          <w:shd w:val="clear" w:color="auto" w:fill="F1F1F1"/>
        </w:rPr>
        <w:t>u</w:t>
      </w:r>
      <w:r>
        <w:rPr>
          <w:color w:val="444444"/>
          <w:spacing w:val="3"/>
          <w:w w:val="100"/>
          <w:sz w:val="23"/>
          <w:shd w:val="clear" w:color="auto" w:fill="F1F1F1"/>
        </w:rPr>
        <w:t>a</w:t>
      </w:r>
      <w:r>
        <w:rPr>
          <w:color w:val="444444"/>
          <w:spacing w:val="1"/>
          <w:w w:val="100"/>
          <w:sz w:val="23"/>
          <w:shd w:val="clear" w:color="auto" w:fill="F1F1F1"/>
        </w:rPr>
        <w:t>l</w:t>
      </w:r>
      <w:r>
        <w:rPr>
          <w:rFonts w:hint="eastAsia" w:ascii="宋体" w:eastAsia="宋体"/>
          <w:spacing w:val="-18"/>
          <w:sz w:val="24"/>
        </w:rPr>
        <w:t xml:space="preserve">，它保证了你设置的变量，以及你在 </w:t>
      </w:r>
      <w:r>
        <w:rPr>
          <w:color w:val="444444"/>
          <w:spacing w:val="2"/>
          <w:w w:val="100"/>
          <w:sz w:val="23"/>
          <w:shd w:val="clear" w:color="auto" w:fill="F1F1F1"/>
        </w:rPr>
        <w:t>R</w:t>
      </w:r>
      <w:r>
        <w:rPr>
          <w:color w:val="444444"/>
          <w:w w:val="100"/>
          <w:sz w:val="23"/>
          <w:shd w:val="clear" w:color="auto" w:fill="F1F1F1"/>
        </w:rPr>
        <w:t>o</w:t>
      </w:r>
      <w:r>
        <w:rPr>
          <w:color w:val="444444"/>
          <w:spacing w:val="3"/>
          <w:w w:val="100"/>
          <w:sz w:val="23"/>
          <w:shd w:val="clear" w:color="auto" w:fill="F1F1F1"/>
        </w:rPr>
        <w:t>o</w:t>
      </w:r>
      <w:r>
        <w:rPr>
          <w:color w:val="444444"/>
          <w:w w:val="100"/>
          <w:sz w:val="23"/>
          <w:shd w:val="clear" w:color="auto" w:fill="F1F1F1"/>
        </w:rPr>
        <w:t>m</w:t>
      </w:r>
      <w:r>
        <w:rPr>
          <w:color w:val="444444"/>
          <w:spacing w:val="-56"/>
          <w:sz w:val="23"/>
        </w:rPr>
        <w:t xml:space="preserve"> </w:t>
      </w:r>
      <w:r>
        <w:rPr>
          <w:rFonts w:hint="eastAsia" w:ascii="宋体" w:eastAsia="宋体"/>
          <w:spacing w:val="-11"/>
          <w:sz w:val="24"/>
        </w:rPr>
        <w:t>里</w:t>
      </w:r>
      <w:r>
        <w:rPr>
          <w:rFonts w:hint="eastAsia" w:ascii="宋体" w:eastAsia="宋体"/>
          <w:spacing w:val="-2"/>
          <w:sz w:val="24"/>
        </w:rPr>
        <w:t xml:space="preserve">设置的路径和你的期望相符。如果你得到错误的结果的话， </w:t>
      </w:r>
      <w:r>
        <w:rPr>
          <w:color w:val="444444"/>
          <w:sz w:val="23"/>
          <w:shd w:val="clear" w:color="auto" w:fill="F1F1F1"/>
        </w:rPr>
        <w:t>nosetests</w:t>
      </w:r>
      <w:r>
        <w:rPr>
          <w:color w:val="444444"/>
          <w:spacing w:val="-61"/>
          <w:sz w:val="23"/>
        </w:rPr>
        <w:t xml:space="preserve"> </w:t>
      </w:r>
      <w:r>
        <w:rPr>
          <w:rFonts w:hint="eastAsia" w:ascii="宋体" w:eastAsia="宋体"/>
          <w:sz w:val="24"/>
        </w:rPr>
        <w:t>将会打印出一个错误信息，这样你就可以找到出错的地方并且修正过来。</w:t>
      </w:r>
    </w:p>
    <w:p>
      <w:pPr>
        <w:pStyle w:val="5"/>
      </w:pPr>
    </w:p>
    <w:p>
      <w:pPr>
        <w:pStyle w:val="5"/>
        <w:rPr>
          <w:sz w:val="18"/>
        </w:rPr>
      </w:pPr>
    </w:p>
    <w:p>
      <w:pPr>
        <w:pStyle w:val="3"/>
        <w:jc w:val="both"/>
      </w:pPr>
      <w:bookmarkStart w:id="163" w:name="测试指南"/>
      <w:bookmarkEnd w:id="163"/>
      <w:r>
        <w:rPr>
          <w:color w:val="465157"/>
        </w:rPr>
        <w:t>测试指南</w:t>
      </w:r>
    </w:p>
    <w:p>
      <w:pPr>
        <w:pStyle w:val="5"/>
        <w:spacing w:before="1"/>
        <w:rPr>
          <w:b/>
          <w:sz w:val="27"/>
        </w:rPr>
      </w:pPr>
    </w:p>
    <w:p>
      <w:pPr>
        <w:pStyle w:val="5"/>
        <w:ind w:left="1800"/>
        <w:jc w:val="both"/>
      </w:pPr>
      <w:r>
        <w:t>在写测试代码时，你可以照着下面这些不是很严格的指南来做：</w:t>
      </w:r>
    </w:p>
    <w:p>
      <w:pPr>
        <w:pStyle w:val="5"/>
        <w:spacing w:before="5"/>
        <w:rPr>
          <w:sz w:val="22"/>
        </w:rPr>
      </w:pPr>
    </w:p>
    <w:p>
      <w:pPr>
        <w:pStyle w:val="9"/>
        <w:numPr>
          <w:ilvl w:val="0"/>
          <w:numId w:val="99"/>
        </w:numPr>
        <w:tabs>
          <w:tab w:val="left" w:pos="2521"/>
        </w:tabs>
        <w:spacing w:before="79" w:after="0" w:line="240" w:lineRule="auto"/>
        <w:ind w:left="2520" w:right="0" w:hanging="360"/>
        <w:jc w:val="left"/>
        <w:rPr>
          <w:sz w:val="21"/>
        </w:rPr>
      </w:pPr>
      <w:r>
        <w:rPr>
          <w:spacing w:val="-2"/>
          <w:sz w:val="21"/>
        </w:rPr>
        <w:t>测试脚本要放到</w:t>
      </w:r>
      <w:r>
        <w:rPr>
          <w:color w:val="444444"/>
          <w:spacing w:val="-49"/>
          <w:sz w:val="21"/>
        </w:rPr>
        <w:t xml:space="preserve"> </w:t>
      </w:r>
      <w:r>
        <w:rPr>
          <w:rFonts w:ascii="Consolas" w:eastAsia="Consolas"/>
          <w:color w:val="444444"/>
          <w:sz w:val="23"/>
          <w:shd w:val="clear" w:color="auto" w:fill="F1F1F1"/>
        </w:rPr>
        <w:t>tests/</w:t>
      </w:r>
      <w:r>
        <w:rPr>
          <w:rFonts w:ascii="Consolas" w:eastAsia="Consolas"/>
          <w:color w:val="444444"/>
          <w:spacing w:val="-66"/>
          <w:sz w:val="23"/>
        </w:rPr>
        <w:t xml:space="preserve"> </w:t>
      </w:r>
      <w:r>
        <w:rPr>
          <w:spacing w:val="-3"/>
          <w:sz w:val="21"/>
        </w:rPr>
        <w:t>目录下，并且命名为</w:t>
      </w:r>
      <w:r>
        <w:rPr>
          <w:color w:val="444444"/>
          <w:spacing w:val="-49"/>
          <w:sz w:val="21"/>
        </w:rPr>
        <w:t xml:space="preserve"> </w:t>
      </w:r>
      <w:r>
        <w:rPr>
          <w:rFonts w:ascii="Consolas" w:eastAsia="Consolas"/>
          <w:color w:val="444444"/>
          <w:sz w:val="23"/>
          <w:shd w:val="clear" w:color="auto" w:fill="F1F1F1"/>
        </w:rPr>
        <w:t>BLAH_tests.py</w:t>
      </w:r>
      <w:r>
        <w:rPr>
          <w:rFonts w:ascii="Consolas" w:eastAsia="Consolas"/>
          <w:color w:val="444444"/>
          <w:spacing w:val="-62"/>
          <w:sz w:val="23"/>
        </w:rPr>
        <w:t xml:space="preserve"> </w:t>
      </w:r>
      <w:r>
        <w:rPr>
          <w:sz w:val="21"/>
        </w:rPr>
        <w:t>，否</w:t>
      </w:r>
    </w:p>
    <w:p>
      <w:pPr>
        <w:spacing w:before="85" w:line="316" w:lineRule="auto"/>
        <w:ind w:left="2520" w:right="363" w:firstLine="0"/>
        <w:jc w:val="left"/>
        <w:rPr>
          <w:rFonts w:hint="eastAsia" w:ascii="宋体" w:eastAsia="宋体"/>
          <w:sz w:val="21"/>
        </w:rPr>
      </w:pPr>
      <w:r>
        <w:rPr>
          <w:rFonts w:hint="eastAsia" w:ascii="宋体" w:eastAsia="宋体"/>
          <w:spacing w:val="-14"/>
          <w:sz w:val="21"/>
        </w:rPr>
        <w:t xml:space="preserve">则 </w:t>
      </w:r>
      <w:r>
        <w:rPr>
          <w:color w:val="444444"/>
          <w:sz w:val="23"/>
          <w:shd w:val="clear" w:color="auto" w:fill="F1F1F1"/>
        </w:rPr>
        <w:t>nosetests</w:t>
      </w:r>
      <w:r>
        <w:rPr>
          <w:color w:val="444444"/>
          <w:sz w:val="23"/>
        </w:rPr>
        <w:t xml:space="preserve"> </w:t>
      </w:r>
      <w:r>
        <w:rPr>
          <w:rFonts w:hint="eastAsia" w:ascii="宋体" w:eastAsia="宋体"/>
          <w:spacing w:val="-3"/>
          <w:sz w:val="21"/>
        </w:rPr>
        <w:t>就不会执行你的测试脚本了。这样做还有一个好处就是防止测试代码和别的代码互相混掉。</w:t>
      </w:r>
    </w:p>
    <w:p>
      <w:pPr>
        <w:pStyle w:val="9"/>
        <w:numPr>
          <w:ilvl w:val="0"/>
          <w:numId w:val="99"/>
        </w:numPr>
        <w:tabs>
          <w:tab w:val="left" w:pos="2521"/>
        </w:tabs>
        <w:spacing w:before="2" w:after="0" w:line="240" w:lineRule="auto"/>
        <w:ind w:left="2520" w:right="0" w:hanging="360"/>
        <w:jc w:val="left"/>
        <w:rPr>
          <w:sz w:val="21"/>
        </w:rPr>
      </w:pPr>
      <w:r>
        <w:rPr>
          <w:spacing w:val="-3"/>
          <w:sz w:val="21"/>
        </w:rPr>
        <w:t>为你的每一个模组写一个测试。</w:t>
      </w:r>
    </w:p>
    <w:p>
      <w:pPr>
        <w:pStyle w:val="9"/>
        <w:numPr>
          <w:ilvl w:val="0"/>
          <w:numId w:val="99"/>
        </w:numPr>
        <w:tabs>
          <w:tab w:val="left" w:pos="2521"/>
        </w:tabs>
        <w:spacing w:before="87" w:after="0" w:line="316" w:lineRule="auto"/>
        <w:ind w:left="2520" w:right="375" w:hanging="360"/>
        <w:jc w:val="left"/>
        <w:rPr>
          <w:sz w:val="21"/>
        </w:rPr>
      </w:pPr>
      <w:r>
        <w:rPr>
          <w:spacing w:val="-1"/>
          <w:sz w:val="21"/>
        </w:rPr>
        <w:t>测试用例</w:t>
      </w:r>
      <w:r>
        <w:rPr>
          <w:spacing w:val="-3"/>
          <w:sz w:val="21"/>
        </w:rPr>
        <w:t>（</w:t>
      </w:r>
      <w:r>
        <w:rPr>
          <w:spacing w:val="-2"/>
          <w:sz w:val="21"/>
        </w:rPr>
        <w:t>函数</w:t>
      </w:r>
      <w:r>
        <w:rPr>
          <w:sz w:val="21"/>
        </w:rPr>
        <w:t>）</w:t>
      </w:r>
      <w:r>
        <w:rPr>
          <w:spacing w:val="-3"/>
          <w:sz w:val="21"/>
        </w:rPr>
        <w:t>保持简短，但如果看上去不怎么整洁也没关系，测试用例一般都有点乱。</w:t>
      </w:r>
    </w:p>
    <w:p>
      <w:pPr>
        <w:pStyle w:val="9"/>
        <w:numPr>
          <w:ilvl w:val="0"/>
          <w:numId w:val="99"/>
        </w:numPr>
        <w:tabs>
          <w:tab w:val="left" w:pos="2521"/>
        </w:tabs>
        <w:spacing w:before="2" w:after="0" w:line="316" w:lineRule="auto"/>
        <w:ind w:left="2520" w:right="375" w:hanging="360"/>
        <w:jc w:val="both"/>
        <w:rPr>
          <w:sz w:val="21"/>
        </w:rPr>
      </w:pPr>
      <w:r>
        <w:rPr>
          <w:spacing w:val="-3"/>
          <w:sz w:val="21"/>
        </w:rPr>
        <w:t>就算测试用例有些乱，也要试着让他们保持整洁，把里边重复的代码删掉。创建一些辅助函数来避免重复的代码。当你下次在改完代码需要改测试的时候，你会感谢我这一条建议的。重复的代码会让修改测试变得很难操作。</w:t>
      </w:r>
    </w:p>
    <w:p>
      <w:pPr>
        <w:pStyle w:val="9"/>
        <w:numPr>
          <w:ilvl w:val="0"/>
          <w:numId w:val="99"/>
        </w:numPr>
        <w:tabs>
          <w:tab w:val="left" w:pos="2521"/>
        </w:tabs>
        <w:spacing w:before="3" w:after="0" w:line="316" w:lineRule="auto"/>
        <w:ind w:left="2520" w:right="351" w:hanging="360"/>
        <w:jc w:val="left"/>
        <w:rPr>
          <w:sz w:val="21"/>
        </w:rPr>
      </w:pPr>
      <w:r>
        <w:rPr>
          <w:spacing w:val="-14"/>
          <w:sz w:val="21"/>
        </w:rPr>
        <w:t xml:space="preserve">最后一条是别太把测试当做一回事。有时候，更好的方法是把代码和测试全部删掉， </w:t>
      </w:r>
      <w:r>
        <w:rPr>
          <w:spacing w:val="-7"/>
          <w:sz w:val="21"/>
        </w:rPr>
        <w:t>然后重新设计代码。</w:t>
      </w:r>
    </w:p>
    <w:p>
      <w:pPr>
        <w:pStyle w:val="5"/>
        <w:rPr>
          <w:sz w:val="20"/>
        </w:rPr>
      </w:pPr>
    </w:p>
    <w:p>
      <w:pPr>
        <w:pStyle w:val="5"/>
        <w:spacing w:before="3"/>
        <w:rPr>
          <w:sz w:val="19"/>
        </w:rPr>
      </w:pPr>
    </w:p>
    <w:p>
      <w:pPr>
        <w:pStyle w:val="3"/>
      </w:pPr>
      <w:bookmarkStart w:id="164" w:name="你应该看到的结果"/>
      <w:bookmarkEnd w:id="164"/>
      <w:r>
        <w:rPr>
          <w:color w:val="465157"/>
        </w:rPr>
        <w:t>你应该看到的结果</w:t>
      </w:r>
    </w:p>
    <w:p>
      <w:pPr>
        <w:pStyle w:val="5"/>
        <w:spacing w:before="12"/>
        <w:rPr>
          <w:b/>
          <w:sz w:val="23"/>
        </w:rPr>
      </w:pPr>
      <w:r>
        <mc:AlternateContent>
          <mc:Choice Requires="wps">
            <w:drawing>
              <wp:anchor distT="0" distB="0" distL="0" distR="0" simplePos="0" relativeHeight="5120" behindDoc="0" locked="0" layoutInCell="1" allowOverlap="1">
                <wp:simplePos x="0" y="0"/>
                <wp:positionH relativeFrom="page">
                  <wp:posOffset>1348740</wp:posOffset>
                </wp:positionH>
                <wp:positionV relativeFrom="paragraph">
                  <wp:posOffset>224790</wp:posOffset>
                </wp:positionV>
                <wp:extent cx="4864100" cy="2312670"/>
                <wp:effectExtent l="5080" t="4445" r="7620" b="6985"/>
                <wp:wrapTopAndBottom/>
                <wp:docPr id="212" name="文本框 728"/>
                <wp:cNvGraphicFramePr/>
                <a:graphic xmlns:a="http://schemas.openxmlformats.org/drawingml/2006/main">
                  <a:graphicData uri="http://schemas.microsoft.com/office/word/2010/wordprocessingShape">
                    <wps:wsp>
                      <wps:cNvSpPr txBox="1"/>
                      <wps:spPr>
                        <a:xfrm>
                          <a:off x="0" y="0"/>
                          <a:ext cx="4864100" cy="23126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~/projects/simplegame $ nosetests</w:t>
                            </w:r>
                          </w:p>
                          <w:p>
                            <w:pPr>
                              <w:pStyle w:val="5"/>
                              <w:spacing w:before="1"/>
                              <w:rPr>
                                <w:b/>
                                <w:sz w:val="22"/>
                              </w:rPr>
                            </w:pPr>
                          </w:p>
                          <w:p>
                            <w:pPr>
                              <w:spacing w:before="0"/>
                              <w:ind w:left="148" w:right="0" w:firstLine="0"/>
                              <w:jc w:val="left"/>
                              <w:rPr>
                                <w:sz w:val="23"/>
                              </w:rPr>
                            </w:pPr>
                            <w:r>
                              <w:rPr>
                                <w:color w:val="2F2F2F"/>
                                <w:sz w:val="23"/>
                              </w:rPr>
                              <w:t>...</w:t>
                            </w:r>
                          </w:p>
                          <w:p>
                            <w:pPr>
                              <w:pStyle w:val="5"/>
                              <w:spacing w:before="1"/>
                              <w:rPr>
                                <w:b/>
                                <w:sz w:val="22"/>
                              </w:rPr>
                            </w:pPr>
                          </w:p>
                          <w:p>
                            <w:pPr>
                              <w:spacing w:before="0"/>
                              <w:ind w:left="148" w:right="0" w:firstLine="0"/>
                              <w:jc w:val="left"/>
                              <w:rPr>
                                <w:sz w:val="23"/>
                              </w:rPr>
                            </w:pPr>
                            <w:r>
                              <w:rPr>
                                <w:color w:val="2F2F2F"/>
                                <w:sz w:val="23"/>
                              </w:rPr>
                              <w:t>--------------------------------------------------------</w:t>
                            </w:r>
                          </w:p>
                          <w:p>
                            <w:pPr>
                              <w:spacing w:before="43"/>
                              <w:ind w:left="148" w:right="0" w:firstLine="0"/>
                              <w:jc w:val="left"/>
                              <w:rPr>
                                <w:sz w:val="23"/>
                              </w:rPr>
                            </w:pPr>
                            <w:r>
                              <w:rPr>
                                <w:color w:val="2F2F2F"/>
                                <w:sz w:val="23"/>
                              </w:rPr>
                              <w:t>--------------</w:t>
                            </w:r>
                          </w:p>
                          <w:p>
                            <w:pPr>
                              <w:pStyle w:val="5"/>
                              <w:rPr>
                                <w:b/>
                                <w:sz w:val="22"/>
                              </w:rPr>
                            </w:pPr>
                          </w:p>
                          <w:p>
                            <w:pPr>
                              <w:spacing w:before="0"/>
                              <w:ind w:left="148" w:right="0" w:firstLine="0"/>
                              <w:jc w:val="left"/>
                              <w:rPr>
                                <w:sz w:val="23"/>
                              </w:rPr>
                            </w:pPr>
                            <w:r>
                              <w:rPr>
                                <w:color w:val="2F2F2F"/>
                                <w:sz w:val="23"/>
                              </w:rPr>
                              <w:t>Ran 3 tests in 0.007s</w:t>
                            </w:r>
                          </w:p>
                          <w:p>
                            <w:pPr>
                              <w:pStyle w:val="5"/>
                              <w:rPr>
                                <w:b/>
                                <w:sz w:val="22"/>
                              </w:rPr>
                            </w:pPr>
                          </w:p>
                          <w:p>
                            <w:pPr>
                              <w:pStyle w:val="5"/>
                              <w:rPr>
                                <w:b/>
                                <w:sz w:val="22"/>
                              </w:rPr>
                            </w:pPr>
                          </w:p>
                          <w:p>
                            <w:pPr>
                              <w:pStyle w:val="5"/>
                              <w:spacing w:before="5"/>
                              <w:rPr>
                                <w:b/>
                                <w:sz w:val="21"/>
                              </w:rPr>
                            </w:pPr>
                          </w:p>
                          <w:p>
                            <w:pPr>
                              <w:spacing w:before="0"/>
                              <w:ind w:left="148" w:right="0" w:firstLine="0"/>
                              <w:jc w:val="left"/>
                              <w:rPr>
                                <w:sz w:val="23"/>
                              </w:rPr>
                            </w:pPr>
                            <w:r>
                              <w:rPr>
                                <w:color w:val="2F2F2F"/>
                                <w:sz w:val="23"/>
                              </w:rPr>
                              <w:t>OK</w:t>
                            </w:r>
                          </w:p>
                        </w:txbxContent>
                      </wps:txbx>
                      <wps:bodyPr lIns="0" tIns="0" rIns="0" bIns="0" upright="1"/>
                    </wps:wsp>
                  </a:graphicData>
                </a:graphic>
              </wp:anchor>
            </w:drawing>
          </mc:Choice>
          <mc:Fallback>
            <w:pict>
              <v:shape id="文本框 728" o:spid="_x0000_s1026" o:spt="202" type="#_x0000_t202" style="position:absolute;left:0pt;margin-left:106.2pt;margin-top:17.7pt;height:182.1pt;width:383pt;mso-position-horizontal-relative:page;mso-wrap-distance-bottom:0pt;mso-wrap-distance-top:0pt;z-index:5120;mso-width-relative:page;mso-height-relative:page;" fillcolor="#EDEDED" filled="t" stroked="t" coordsize="21600,21600" o:gfxdata="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JXgvDZAAAACgEAAA8AAAAAAAAAAQAgAAAAIgAA&#10;AGRycy9kb3ducmV2LnhtbFBLAQIUABQAAAAIAIdO4kBf3cpoBwIAABEEAAAOAAAAAAAAAAEAIAAA&#10;ACgBAABkcnMvZTJvRG9jLnhtbFBLBQYAAAAABgAGAFkBAAChBQ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~/projects/simplegame $ nosetests</w:t>
                      </w:r>
                    </w:p>
                    <w:p>
                      <w:pPr>
                        <w:pStyle w:val="5"/>
                        <w:spacing w:before="1"/>
                        <w:rPr>
                          <w:b/>
                          <w:sz w:val="22"/>
                        </w:rPr>
                      </w:pPr>
                    </w:p>
                    <w:p>
                      <w:pPr>
                        <w:spacing w:before="0"/>
                        <w:ind w:left="148" w:right="0" w:firstLine="0"/>
                        <w:jc w:val="left"/>
                        <w:rPr>
                          <w:sz w:val="23"/>
                        </w:rPr>
                      </w:pPr>
                      <w:r>
                        <w:rPr>
                          <w:color w:val="2F2F2F"/>
                          <w:sz w:val="23"/>
                        </w:rPr>
                        <w:t>...</w:t>
                      </w:r>
                    </w:p>
                    <w:p>
                      <w:pPr>
                        <w:pStyle w:val="5"/>
                        <w:spacing w:before="1"/>
                        <w:rPr>
                          <w:b/>
                          <w:sz w:val="22"/>
                        </w:rPr>
                      </w:pPr>
                    </w:p>
                    <w:p>
                      <w:pPr>
                        <w:spacing w:before="0"/>
                        <w:ind w:left="148" w:right="0" w:firstLine="0"/>
                        <w:jc w:val="left"/>
                        <w:rPr>
                          <w:sz w:val="23"/>
                        </w:rPr>
                      </w:pPr>
                      <w:r>
                        <w:rPr>
                          <w:color w:val="2F2F2F"/>
                          <w:sz w:val="23"/>
                        </w:rPr>
                        <w:t>--------------------------------------------------------</w:t>
                      </w:r>
                    </w:p>
                    <w:p>
                      <w:pPr>
                        <w:spacing w:before="43"/>
                        <w:ind w:left="148" w:right="0" w:firstLine="0"/>
                        <w:jc w:val="left"/>
                        <w:rPr>
                          <w:sz w:val="23"/>
                        </w:rPr>
                      </w:pPr>
                      <w:r>
                        <w:rPr>
                          <w:color w:val="2F2F2F"/>
                          <w:sz w:val="23"/>
                        </w:rPr>
                        <w:t>--------------</w:t>
                      </w:r>
                    </w:p>
                    <w:p>
                      <w:pPr>
                        <w:pStyle w:val="5"/>
                        <w:rPr>
                          <w:b/>
                          <w:sz w:val="22"/>
                        </w:rPr>
                      </w:pPr>
                    </w:p>
                    <w:p>
                      <w:pPr>
                        <w:spacing w:before="0"/>
                        <w:ind w:left="148" w:right="0" w:firstLine="0"/>
                        <w:jc w:val="left"/>
                        <w:rPr>
                          <w:sz w:val="23"/>
                        </w:rPr>
                      </w:pPr>
                      <w:r>
                        <w:rPr>
                          <w:color w:val="2F2F2F"/>
                          <w:sz w:val="23"/>
                        </w:rPr>
                        <w:t>Ran 3 tests in 0.007s</w:t>
                      </w:r>
                    </w:p>
                    <w:p>
                      <w:pPr>
                        <w:pStyle w:val="5"/>
                        <w:rPr>
                          <w:b/>
                          <w:sz w:val="22"/>
                        </w:rPr>
                      </w:pPr>
                    </w:p>
                    <w:p>
                      <w:pPr>
                        <w:pStyle w:val="5"/>
                        <w:rPr>
                          <w:b/>
                          <w:sz w:val="22"/>
                        </w:rPr>
                      </w:pPr>
                    </w:p>
                    <w:p>
                      <w:pPr>
                        <w:pStyle w:val="5"/>
                        <w:spacing w:before="5"/>
                        <w:rPr>
                          <w:b/>
                          <w:sz w:val="21"/>
                        </w:rPr>
                      </w:pPr>
                    </w:p>
                    <w:p>
                      <w:pPr>
                        <w:spacing w:before="0"/>
                        <w:ind w:left="148" w:right="0" w:firstLine="0"/>
                        <w:jc w:val="left"/>
                        <w:rPr>
                          <w:sz w:val="23"/>
                        </w:rPr>
                      </w:pPr>
                      <w:r>
                        <w:rPr>
                          <w:color w:val="2F2F2F"/>
                          <w:sz w:val="23"/>
                        </w:rPr>
                        <w:t>OK</w:t>
                      </w:r>
                    </w:p>
                  </w:txbxContent>
                </v:textbox>
                <w10:wrap type="topAndBottom"/>
              </v:shape>
            </w:pict>
          </mc:Fallback>
        </mc:AlternateContent>
      </w:r>
    </w:p>
    <w:p>
      <w:pPr>
        <w:spacing w:after="0"/>
        <w:rPr>
          <w:sz w:val="23"/>
        </w:rPr>
        <w:sectPr>
          <w:pgSz w:w="11910" w:h="16840"/>
          <w:pgMar w:top="1420" w:right="1440" w:bottom="1300" w:left="0" w:header="0" w:footer="1115" w:gutter="0"/>
        </w:sectPr>
      </w:pPr>
    </w:p>
    <w:p>
      <w:pPr>
        <w:pStyle w:val="5"/>
        <w:spacing w:before="47" w:line="278" w:lineRule="auto"/>
        <w:ind w:left="1800" w:right="239"/>
      </w:pPr>
      <w:r>
        <w:rPr>
          <w:spacing w:val="-16"/>
        </w:rPr>
        <w:t xml:space="preserve">如果一切工作正常的话，你看到的结果应该就是这样。试着把代码改错几个地方， </w:t>
      </w:r>
      <w:r>
        <w:t>然后看错误信息会是什么，再把代码改正确。</w:t>
      </w:r>
    </w:p>
    <w:p>
      <w:pPr>
        <w:pStyle w:val="5"/>
      </w:pPr>
    </w:p>
    <w:p>
      <w:pPr>
        <w:pStyle w:val="5"/>
        <w:spacing w:before="1"/>
        <w:rPr>
          <w:sz w:val="18"/>
        </w:rPr>
      </w:pPr>
    </w:p>
    <w:p>
      <w:pPr>
        <w:pStyle w:val="3"/>
      </w:pPr>
      <w:bookmarkStart w:id="165" w:name="加分习题"/>
      <w:bookmarkEnd w:id="165"/>
      <w:r>
        <w:rPr>
          <w:color w:val="465157"/>
          <w:w w:val="95"/>
        </w:rPr>
        <w:t>加分习题</w:t>
      </w:r>
    </w:p>
    <w:p>
      <w:pPr>
        <w:pStyle w:val="5"/>
        <w:spacing w:before="11"/>
        <w:rPr>
          <w:b/>
          <w:sz w:val="35"/>
        </w:rPr>
      </w:pPr>
    </w:p>
    <w:p>
      <w:pPr>
        <w:pStyle w:val="9"/>
        <w:numPr>
          <w:ilvl w:val="0"/>
          <w:numId w:val="100"/>
        </w:numPr>
        <w:tabs>
          <w:tab w:val="left" w:pos="2521"/>
        </w:tabs>
        <w:spacing w:before="0" w:after="0" w:line="240" w:lineRule="auto"/>
        <w:ind w:left="2520" w:right="0" w:hanging="360"/>
        <w:jc w:val="left"/>
        <w:rPr>
          <w:rFonts w:ascii="Arial" w:eastAsia="Arial"/>
          <w:sz w:val="24"/>
        </w:rPr>
      </w:pPr>
      <w:r>
        <w:rPr>
          <w:spacing w:val="1"/>
          <w:sz w:val="21"/>
        </w:rPr>
        <w:t xml:space="preserve">仔细读读 </w:t>
      </w:r>
      <w:r>
        <w:rPr>
          <w:rFonts w:ascii="Arial" w:eastAsia="Arial"/>
          <w:sz w:val="21"/>
        </w:rPr>
        <w:t xml:space="preserve">nosetest  </w:t>
      </w:r>
      <w:r>
        <w:rPr>
          <w:spacing w:val="-3"/>
          <w:sz w:val="21"/>
        </w:rPr>
        <w:t>相关的文档，再去了解一下其他的替代方案。</w:t>
      </w:r>
    </w:p>
    <w:p>
      <w:pPr>
        <w:pStyle w:val="9"/>
        <w:numPr>
          <w:ilvl w:val="0"/>
          <w:numId w:val="100"/>
        </w:numPr>
        <w:tabs>
          <w:tab w:val="left" w:pos="2521"/>
        </w:tabs>
        <w:spacing w:before="87" w:after="0" w:line="240" w:lineRule="auto"/>
        <w:ind w:left="2520" w:right="0" w:hanging="360"/>
        <w:jc w:val="left"/>
        <w:rPr>
          <w:rFonts w:ascii="Arial" w:hAnsi="Arial" w:eastAsia="Arial"/>
          <w:sz w:val="21"/>
        </w:rPr>
      </w:pPr>
      <w:r>
        <w:rPr>
          <w:spacing w:val="-1"/>
          <w:sz w:val="21"/>
        </w:rPr>
        <w:t xml:space="preserve">了解一下 </w:t>
      </w:r>
      <w:r>
        <w:rPr>
          <w:rFonts w:ascii="Arial" w:hAnsi="Arial" w:eastAsia="Arial"/>
          <w:sz w:val="21"/>
        </w:rPr>
        <w:t>Python</w:t>
      </w:r>
      <w:r>
        <w:rPr>
          <w:rFonts w:ascii="Arial" w:hAnsi="Arial" w:eastAsia="Arial"/>
          <w:spacing w:val="46"/>
          <w:sz w:val="21"/>
        </w:rPr>
        <w:t xml:space="preserve"> </w:t>
      </w:r>
      <w:r>
        <w:rPr>
          <w:sz w:val="21"/>
        </w:rPr>
        <w:t xml:space="preserve">的 </w:t>
      </w:r>
      <w:r>
        <w:rPr>
          <w:rFonts w:ascii="Arial" w:hAnsi="Arial" w:eastAsia="Arial"/>
          <w:sz w:val="21"/>
        </w:rPr>
        <w:t>“doc</w:t>
      </w:r>
      <w:r>
        <w:rPr>
          <w:rFonts w:ascii="Arial" w:hAnsi="Arial" w:eastAsia="Arial"/>
          <w:spacing w:val="-2"/>
          <w:sz w:val="21"/>
        </w:rPr>
        <w:t xml:space="preserve"> </w:t>
      </w:r>
      <w:r>
        <w:rPr>
          <w:rFonts w:ascii="Arial" w:hAnsi="Arial" w:eastAsia="Arial"/>
          <w:sz w:val="21"/>
        </w:rPr>
        <w:t>tests”</w:t>
      </w:r>
      <w:r>
        <w:rPr>
          <w:rFonts w:ascii="Arial" w:hAnsi="Arial" w:eastAsia="Arial"/>
          <w:spacing w:val="44"/>
          <w:sz w:val="21"/>
        </w:rPr>
        <w:t xml:space="preserve"> </w:t>
      </w:r>
      <w:r>
        <w:rPr>
          <w:spacing w:val="-3"/>
          <w:sz w:val="21"/>
        </w:rPr>
        <w:t>，看看你是不是更喜欢这种测试方式。</w:t>
      </w:r>
    </w:p>
    <w:p>
      <w:pPr>
        <w:pStyle w:val="9"/>
        <w:numPr>
          <w:ilvl w:val="0"/>
          <w:numId w:val="100"/>
        </w:numPr>
        <w:tabs>
          <w:tab w:val="left" w:pos="2521"/>
        </w:tabs>
        <w:spacing w:before="86" w:after="0" w:line="316" w:lineRule="auto"/>
        <w:ind w:left="2520" w:right="257" w:hanging="360"/>
        <w:jc w:val="left"/>
        <w:rPr>
          <w:rFonts w:ascii="Arial" w:eastAsia="Arial"/>
          <w:sz w:val="21"/>
        </w:rPr>
      </w:pPr>
      <w:r>
        <w:rPr>
          <w:spacing w:val="9"/>
          <w:sz w:val="21"/>
        </w:rPr>
        <w:t xml:space="preserve">改进你游戏里的 </w:t>
      </w:r>
      <w:r>
        <w:rPr>
          <w:rFonts w:ascii="Arial" w:eastAsia="Arial"/>
          <w:sz w:val="21"/>
        </w:rPr>
        <w:t>Room</w:t>
      </w:r>
      <w:r>
        <w:rPr>
          <w:spacing w:val="-1"/>
          <w:sz w:val="21"/>
        </w:rPr>
        <w:t xml:space="preserve">，然后用它重建你的游戏，这次重写，你需要一边写代码， </w:t>
      </w:r>
      <w:r>
        <w:rPr>
          <w:spacing w:val="-3"/>
          <w:sz w:val="21"/>
        </w:rPr>
        <w:t>一边把单元测试写出来。</w:t>
      </w:r>
    </w:p>
    <w:p>
      <w:pPr>
        <w:spacing w:after="0" w:line="316" w:lineRule="auto"/>
        <w:jc w:val="left"/>
        <w:rPr>
          <w:rFonts w:ascii="Arial" w:eastAsia="Arial"/>
          <w:sz w:val="21"/>
        </w:rPr>
        <w:sectPr>
          <w:pgSz w:w="11910" w:h="16840"/>
          <w:pgMar w:top="1420" w:right="1440" w:bottom="1380" w:left="0" w:header="0" w:footer="1115" w:gutter="0"/>
        </w:sectPr>
      </w:pPr>
    </w:p>
    <w:p>
      <w:pPr>
        <w:pStyle w:val="5"/>
        <w:rPr>
          <w:sz w:val="20"/>
        </w:rPr>
      </w:pPr>
    </w:p>
    <w:p>
      <w:pPr>
        <w:pStyle w:val="5"/>
        <w:rPr>
          <w:sz w:val="20"/>
        </w:rPr>
      </w:pPr>
    </w:p>
    <w:p>
      <w:pPr>
        <w:pStyle w:val="5"/>
        <w:rPr>
          <w:sz w:val="20"/>
        </w:rPr>
      </w:pPr>
    </w:p>
    <w:p>
      <w:pPr>
        <w:pStyle w:val="5"/>
        <w:spacing w:before="3"/>
        <w:rPr>
          <w:sz w:val="26"/>
        </w:rPr>
      </w:pPr>
    </w:p>
    <w:p>
      <w:pPr>
        <w:pStyle w:val="2"/>
        <w:spacing w:before="66"/>
      </w:pPr>
      <w:bookmarkStart w:id="166" w:name="习题 48: 更复杂的用户输入"/>
      <w:bookmarkEnd w:id="166"/>
      <w:r>
        <w:rPr>
          <w:color w:val="111111"/>
        </w:rPr>
        <w:t xml:space="preserve">习题 </w:t>
      </w:r>
      <w:r>
        <w:rPr>
          <w:rFonts w:ascii="Arial" w:eastAsia="Arial"/>
          <w:color w:val="111111"/>
        </w:rPr>
        <w:t xml:space="preserve">48: </w:t>
      </w:r>
      <w:r>
        <w:rPr>
          <w:color w:val="111111"/>
        </w:rPr>
        <w:t>更复杂的用户输入</w:t>
      </w:r>
    </w:p>
    <w:p>
      <w:pPr>
        <w:pStyle w:val="5"/>
        <w:spacing w:before="319" w:line="278" w:lineRule="auto"/>
        <w:ind w:left="1800" w:right="241"/>
      </w:pPr>
      <w:r>
        <w:rPr>
          <w:spacing w:val="-1"/>
        </w:rPr>
        <w:t>你的游戏可能一路跑得很爽，不过你处理用户输入的方式肯定让你不胜其烦了。</w:t>
      </w:r>
      <w:r>
        <w:rPr>
          <w:spacing w:val="-5"/>
        </w:rPr>
        <w:t>每一个房间都需要一套自己的语句，而且只有用户完全输入正确后才能执行。你</w:t>
      </w:r>
      <w:r>
        <w:rPr>
          <w:spacing w:val="-11"/>
        </w:rPr>
        <w:t>需要一个设备，它可以允许用户以各种方式输入语汇。例如下面的机种表述都应该被支持才对：</w:t>
      </w:r>
    </w:p>
    <w:p>
      <w:pPr>
        <w:pStyle w:val="5"/>
        <w:spacing w:before="5"/>
        <w:rPr>
          <w:sz w:val="26"/>
        </w:rPr>
      </w:pPr>
    </w:p>
    <w:p>
      <w:pPr>
        <w:pStyle w:val="9"/>
        <w:numPr>
          <w:ilvl w:val="0"/>
          <w:numId w:val="1"/>
        </w:numPr>
        <w:tabs>
          <w:tab w:val="left" w:pos="2520"/>
          <w:tab w:val="left" w:pos="2521"/>
        </w:tabs>
        <w:spacing w:before="0" w:after="0" w:line="240" w:lineRule="auto"/>
        <w:ind w:left="2520" w:right="0" w:hanging="360"/>
        <w:jc w:val="left"/>
        <w:rPr>
          <w:rFonts w:ascii="Arial" w:hAnsi="Arial"/>
          <w:sz w:val="21"/>
        </w:rPr>
      </w:pPr>
      <w:r>
        <w:rPr>
          <w:rFonts w:ascii="Arial" w:hAnsi="Arial"/>
          <w:sz w:val="21"/>
        </w:rPr>
        <w:t>open</w:t>
      </w:r>
      <w:r>
        <w:rPr>
          <w:rFonts w:ascii="Arial" w:hAnsi="Arial"/>
          <w:spacing w:val="-1"/>
          <w:sz w:val="21"/>
        </w:rPr>
        <w:t xml:space="preserve"> </w:t>
      </w:r>
      <w:r>
        <w:rPr>
          <w:rFonts w:ascii="Arial" w:hAnsi="Arial"/>
          <w:sz w:val="21"/>
        </w:rPr>
        <w:t>door</w:t>
      </w:r>
    </w:p>
    <w:p>
      <w:pPr>
        <w:pStyle w:val="9"/>
        <w:numPr>
          <w:ilvl w:val="0"/>
          <w:numId w:val="1"/>
        </w:numPr>
        <w:tabs>
          <w:tab w:val="left" w:pos="2520"/>
          <w:tab w:val="left" w:pos="2521"/>
        </w:tabs>
        <w:spacing w:before="110" w:after="0" w:line="240" w:lineRule="auto"/>
        <w:ind w:left="2520" w:right="0" w:hanging="360"/>
        <w:jc w:val="left"/>
        <w:rPr>
          <w:rFonts w:ascii="Arial" w:hAnsi="Arial"/>
          <w:sz w:val="21"/>
        </w:rPr>
      </w:pPr>
      <w:r>
        <w:rPr>
          <w:rFonts w:ascii="Arial" w:hAnsi="Arial"/>
          <w:sz w:val="21"/>
        </w:rPr>
        <w:t>open the</w:t>
      </w:r>
      <w:r>
        <w:rPr>
          <w:rFonts w:ascii="Arial" w:hAnsi="Arial"/>
          <w:spacing w:val="-2"/>
          <w:sz w:val="21"/>
        </w:rPr>
        <w:t xml:space="preserve"> </w:t>
      </w:r>
      <w:r>
        <w:rPr>
          <w:rFonts w:ascii="Arial" w:hAnsi="Arial"/>
          <w:sz w:val="21"/>
        </w:rPr>
        <w:t>door</w:t>
      </w:r>
    </w:p>
    <w:p>
      <w:pPr>
        <w:pStyle w:val="9"/>
        <w:numPr>
          <w:ilvl w:val="0"/>
          <w:numId w:val="1"/>
        </w:numPr>
        <w:tabs>
          <w:tab w:val="left" w:pos="2520"/>
          <w:tab w:val="left" w:pos="2521"/>
        </w:tabs>
        <w:spacing w:before="112" w:after="0" w:line="240" w:lineRule="auto"/>
        <w:ind w:left="2520" w:right="0" w:hanging="360"/>
        <w:jc w:val="left"/>
        <w:rPr>
          <w:rFonts w:ascii="Arial" w:hAnsi="Arial"/>
          <w:sz w:val="21"/>
        </w:rPr>
      </w:pPr>
      <w:r>
        <w:rPr>
          <w:rFonts w:ascii="Arial" w:hAnsi="Arial"/>
          <w:sz w:val="21"/>
        </w:rPr>
        <w:t>go THROUGH the</w:t>
      </w:r>
      <w:r>
        <w:rPr>
          <w:rFonts w:ascii="Arial" w:hAnsi="Arial"/>
          <w:spacing w:val="-7"/>
          <w:sz w:val="21"/>
        </w:rPr>
        <w:t xml:space="preserve"> </w:t>
      </w:r>
      <w:r>
        <w:rPr>
          <w:rFonts w:ascii="Arial" w:hAnsi="Arial"/>
          <w:sz w:val="21"/>
        </w:rPr>
        <w:t>door</w:t>
      </w:r>
    </w:p>
    <w:p>
      <w:pPr>
        <w:pStyle w:val="9"/>
        <w:numPr>
          <w:ilvl w:val="0"/>
          <w:numId w:val="1"/>
        </w:numPr>
        <w:tabs>
          <w:tab w:val="left" w:pos="2520"/>
          <w:tab w:val="left" w:pos="2521"/>
        </w:tabs>
        <w:spacing w:before="110" w:after="0" w:line="240" w:lineRule="auto"/>
        <w:ind w:left="2520" w:right="0" w:hanging="360"/>
        <w:jc w:val="left"/>
        <w:rPr>
          <w:rFonts w:ascii="Arial" w:hAnsi="Arial"/>
          <w:sz w:val="21"/>
        </w:rPr>
      </w:pPr>
      <w:r>
        <w:rPr>
          <w:rFonts w:ascii="Arial" w:hAnsi="Arial"/>
          <w:sz w:val="21"/>
        </w:rPr>
        <w:t>punch</w:t>
      </w:r>
      <w:r>
        <w:rPr>
          <w:rFonts w:ascii="Arial" w:hAnsi="Arial"/>
          <w:spacing w:val="-1"/>
          <w:sz w:val="21"/>
        </w:rPr>
        <w:t xml:space="preserve"> </w:t>
      </w:r>
      <w:r>
        <w:rPr>
          <w:rFonts w:ascii="Arial" w:hAnsi="Arial"/>
          <w:sz w:val="21"/>
        </w:rPr>
        <w:t>bear</w:t>
      </w:r>
    </w:p>
    <w:p>
      <w:pPr>
        <w:pStyle w:val="9"/>
        <w:numPr>
          <w:ilvl w:val="0"/>
          <w:numId w:val="1"/>
        </w:numPr>
        <w:tabs>
          <w:tab w:val="left" w:pos="2520"/>
          <w:tab w:val="left" w:pos="2521"/>
        </w:tabs>
        <w:spacing w:before="109" w:after="0" w:line="240" w:lineRule="auto"/>
        <w:ind w:left="2520" w:right="0" w:hanging="360"/>
        <w:jc w:val="left"/>
        <w:rPr>
          <w:rFonts w:ascii="Arial" w:hAnsi="Arial"/>
          <w:sz w:val="21"/>
        </w:rPr>
      </w:pPr>
      <w:r>
        <w:rPr>
          <w:rFonts w:ascii="Arial" w:hAnsi="Arial"/>
          <w:sz w:val="21"/>
        </w:rPr>
        <w:t>Punch The Bear in the</w:t>
      </w:r>
      <w:r>
        <w:rPr>
          <w:rFonts w:ascii="Arial" w:hAnsi="Arial"/>
          <w:spacing w:val="-14"/>
          <w:sz w:val="21"/>
        </w:rPr>
        <w:t xml:space="preserve"> </w:t>
      </w:r>
      <w:r>
        <w:rPr>
          <w:rFonts w:ascii="Arial" w:hAnsi="Arial"/>
          <w:spacing w:val="-4"/>
          <w:sz w:val="21"/>
        </w:rPr>
        <w:t>FACE</w:t>
      </w:r>
    </w:p>
    <w:p>
      <w:pPr>
        <w:pStyle w:val="5"/>
        <w:spacing w:before="8"/>
        <w:rPr>
          <w:rFonts w:ascii="Arial"/>
          <w:sz w:val="28"/>
        </w:rPr>
      </w:pPr>
    </w:p>
    <w:p>
      <w:pPr>
        <w:pStyle w:val="5"/>
        <w:spacing w:line="278" w:lineRule="auto"/>
        <w:ind w:left="1800" w:right="357"/>
        <w:jc w:val="both"/>
      </w:pPr>
      <w:r>
        <w:rPr>
          <w:spacing w:val="-10"/>
        </w:rPr>
        <w:t>也就是说，如果用户的输入和常用英语很接近也应该是可以的，而你的游戏要识</w:t>
      </w:r>
      <w:r>
        <w:rPr>
          <w:spacing w:val="-8"/>
        </w:rPr>
        <w:t>别出它们的意思。为了达到这个目的，我们将写一个模组专门做这件事情。这个模组里边会有若干个类，它们互相配合，接受用户输入，并且将用户输入转换成</w:t>
      </w:r>
      <w:r>
        <w:t>你的游戏可以识别的命令。</w:t>
      </w:r>
    </w:p>
    <w:p>
      <w:pPr>
        <w:pStyle w:val="5"/>
        <w:spacing w:before="191"/>
        <w:ind w:left="1800"/>
      </w:pPr>
      <w:r>
        <w:t>英语的简单格式是这个样子的：</w:t>
      </w:r>
    </w:p>
    <w:p>
      <w:pPr>
        <w:pStyle w:val="5"/>
        <w:spacing w:before="10"/>
        <w:rPr>
          <w:sz w:val="28"/>
        </w:rPr>
      </w:pPr>
    </w:p>
    <w:p>
      <w:pPr>
        <w:pStyle w:val="9"/>
        <w:numPr>
          <w:ilvl w:val="0"/>
          <w:numId w:val="1"/>
        </w:numPr>
        <w:tabs>
          <w:tab w:val="left" w:pos="2520"/>
          <w:tab w:val="left" w:pos="2521"/>
        </w:tabs>
        <w:spacing w:before="0" w:after="0" w:line="240" w:lineRule="auto"/>
        <w:ind w:left="2520" w:right="0" w:hanging="360"/>
        <w:jc w:val="left"/>
        <w:rPr>
          <w:sz w:val="21"/>
        </w:rPr>
      </w:pPr>
      <w:r>
        <w:rPr>
          <w:spacing w:val="-3"/>
          <w:sz w:val="21"/>
        </w:rPr>
        <w:t>单词由空格隔开。</w:t>
      </w:r>
    </w:p>
    <w:p>
      <w:pPr>
        <w:pStyle w:val="9"/>
        <w:numPr>
          <w:ilvl w:val="0"/>
          <w:numId w:val="1"/>
        </w:numPr>
        <w:tabs>
          <w:tab w:val="left" w:pos="2520"/>
          <w:tab w:val="left" w:pos="2521"/>
        </w:tabs>
        <w:spacing w:before="86" w:after="0" w:line="240" w:lineRule="auto"/>
        <w:ind w:left="2520" w:right="0" w:hanging="360"/>
        <w:jc w:val="left"/>
        <w:rPr>
          <w:sz w:val="21"/>
        </w:rPr>
      </w:pPr>
      <w:r>
        <w:rPr>
          <w:spacing w:val="-3"/>
          <w:sz w:val="21"/>
        </w:rPr>
        <w:t>句子由单词组成。</w:t>
      </w:r>
    </w:p>
    <w:p>
      <w:pPr>
        <w:pStyle w:val="9"/>
        <w:numPr>
          <w:ilvl w:val="0"/>
          <w:numId w:val="1"/>
        </w:numPr>
        <w:tabs>
          <w:tab w:val="left" w:pos="2520"/>
          <w:tab w:val="left" w:pos="2521"/>
        </w:tabs>
        <w:spacing w:before="86" w:after="0" w:line="240" w:lineRule="auto"/>
        <w:ind w:left="2520" w:right="0" w:hanging="360"/>
        <w:jc w:val="left"/>
        <w:rPr>
          <w:sz w:val="21"/>
        </w:rPr>
      </w:pPr>
      <w:r>
        <w:rPr>
          <w:spacing w:val="-3"/>
          <w:sz w:val="21"/>
        </w:rPr>
        <w:t>语法控制句子的含义。</w:t>
      </w:r>
    </w:p>
    <w:p>
      <w:pPr>
        <w:pStyle w:val="5"/>
        <w:spacing w:before="7"/>
        <w:rPr>
          <w:sz w:val="25"/>
        </w:rPr>
      </w:pPr>
    </w:p>
    <w:p>
      <w:pPr>
        <w:pStyle w:val="5"/>
        <w:spacing w:before="1"/>
        <w:ind w:left="1800"/>
      </w:pPr>
      <w:r>
        <w:t>所以最好的开始方式是先搞定如何得到用户输入的词汇，并且判断出它们是什么。</w:t>
      </w:r>
    </w:p>
    <w:p>
      <w:pPr>
        <w:pStyle w:val="5"/>
      </w:pPr>
    </w:p>
    <w:p>
      <w:pPr>
        <w:pStyle w:val="5"/>
        <w:spacing w:before="12"/>
        <w:rPr>
          <w:sz w:val="21"/>
        </w:rPr>
      </w:pPr>
    </w:p>
    <w:p>
      <w:pPr>
        <w:pStyle w:val="3"/>
      </w:pPr>
      <w:bookmarkStart w:id="167" w:name="我们的游戏语汇"/>
      <w:bookmarkEnd w:id="167"/>
      <w:r>
        <w:rPr>
          <w:color w:val="465157"/>
        </w:rPr>
        <w:t>我们的游戏语汇</w:t>
      </w:r>
    </w:p>
    <w:p>
      <w:pPr>
        <w:pStyle w:val="5"/>
        <w:spacing w:before="1"/>
        <w:rPr>
          <w:b/>
          <w:sz w:val="27"/>
        </w:rPr>
      </w:pPr>
    </w:p>
    <w:p>
      <w:pPr>
        <w:pStyle w:val="5"/>
        <w:ind w:left="1800"/>
      </w:pPr>
      <w:r>
        <w:t>我在游戏里创建了下面这些语汇：</w:t>
      </w:r>
    </w:p>
    <w:p>
      <w:pPr>
        <w:pStyle w:val="5"/>
        <w:spacing w:before="9"/>
        <w:rPr>
          <w:sz w:val="28"/>
        </w:rPr>
      </w:pPr>
    </w:p>
    <w:p>
      <w:pPr>
        <w:pStyle w:val="9"/>
        <w:numPr>
          <w:ilvl w:val="0"/>
          <w:numId w:val="1"/>
        </w:numPr>
        <w:tabs>
          <w:tab w:val="left" w:pos="2520"/>
          <w:tab w:val="left" w:pos="2521"/>
        </w:tabs>
        <w:spacing w:before="1" w:after="0" w:line="240" w:lineRule="auto"/>
        <w:ind w:left="2520" w:right="0" w:hanging="360"/>
        <w:jc w:val="left"/>
        <w:rPr>
          <w:rFonts w:ascii="Arial" w:hAnsi="Arial" w:eastAsia="Arial"/>
          <w:sz w:val="21"/>
        </w:rPr>
      </w:pPr>
      <w:r>
        <w:rPr>
          <w:spacing w:val="-1"/>
          <w:sz w:val="21"/>
        </w:rPr>
        <w:t>表示方向</w:t>
      </w:r>
      <w:r>
        <w:rPr>
          <w:rFonts w:ascii="Arial" w:hAnsi="Arial" w:eastAsia="Arial"/>
          <w:spacing w:val="-1"/>
          <w:sz w:val="21"/>
        </w:rPr>
        <w:t xml:space="preserve">: </w:t>
      </w:r>
      <w:r>
        <w:rPr>
          <w:rFonts w:ascii="Arial" w:hAnsi="Arial" w:eastAsia="Arial"/>
          <w:sz w:val="21"/>
        </w:rPr>
        <w:t>north,</w:t>
      </w:r>
      <w:r>
        <w:rPr>
          <w:rFonts w:ascii="Arial" w:hAnsi="Arial" w:eastAsia="Arial"/>
          <w:spacing w:val="-2"/>
          <w:sz w:val="21"/>
        </w:rPr>
        <w:t xml:space="preserve"> </w:t>
      </w:r>
      <w:r>
        <w:rPr>
          <w:rFonts w:ascii="Arial" w:hAnsi="Arial" w:eastAsia="Arial"/>
          <w:sz w:val="21"/>
        </w:rPr>
        <w:t>south,</w:t>
      </w:r>
      <w:r>
        <w:rPr>
          <w:rFonts w:ascii="Arial" w:hAnsi="Arial" w:eastAsia="Arial"/>
          <w:spacing w:val="-2"/>
          <w:sz w:val="21"/>
        </w:rPr>
        <w:t xml:space="preserve"> </w:t>
      </w:r>
      <w:r>
        <w:rPr>
          <w:rFonts w:ascii="Arial" w:hAnsi="Arial" w:eastAsia="Arial"/>
          <w:sz w:val="21"/>
        </w:rPr>
        <w:t>east</w:t>
      </w:r>
      <w:r>
        <w:rPr>
          <w:rFonts w:ascii="Arial" w:hAnsi="Arial" w:eastAsia="Arial"/>
          <w:spacing w:val="-1"/>
          <w:sz w:val="21"/>
        </w:rPr>
        <w:t xml:space="preserve">, </w:t>
      </w:r>
      <w:r>
        <w:rPr>
          <w:rFonts w:ascii="Arial" w:hAnsi="Arial" w:eastAsia="Arial"/>
          <w:sz w:val="21"/>
        </w:rPr>
        <w:t>west</w:t>
      </w:r>
      <w:r>
        <w:rPr>
          <w:rFonts w:ascii="Arial" w:hAnsi="Arial" w:eastAsia="Arial"/>
          <w:spacing w:val="-1"/>
          <w:sz w:val="21"/>
        </w:rPr>
        <w:t xml:space="preserve">, </w:t>
      </w:r>
      <w:r>
        <w:rPr>
          <w:rFonts w:ascii="Arial" w:hAnsi="Arial" w:eastAsia="Arial"/>
          <w:sz w:val="21"/>
        </w:rPr>
        <w:t>down,</w:t>
      </w:r>
      <w:r>
        <w:rPr>
          <w:rFonts w:ascii="Arial" w:hAnsi="Arial" w:eastAsia="Arial"/>
          <w:spacing w:val="-2"/>
          <w:sz w:val="21"/>
        </w:rPr>
        <w:t xml:space="preserve"> </w:t>
      </w:r>
      <w:r>
        <w:rPr>
          <w:rFonts w:ascii="Arial" w:hAnsi="Arial" w:eastAsia="Arial"/>
          <w:sz w:val="21"/>
        </w:rPr>
        <w:t>up,</w:t>
      </w:r>
      <w:r>
        <w:rPr>
          <w:rFonts w:ascii="Arial" w:hAnsi="Arial" w:eastAsia="Arial"/>
          <w:spacing w:val="-2"/>
          <w:sz w:val="21"/>
        </w:rPr>
        <w:t xml:space="preserve"> </w:t>
      </w:r>
      <w:r>
        <w:rPr>
          <w:rFonts w:ascii="Arial" w:hAnsi="Arial" w:eastAsia="Arial"/>
          <w:sz w:val="21"/>
        </w:rPr>
        <w:t>left</w:t>
      </w:r>
      <w:r>
        <w:rPr>
          <w:rFonts w:ascii="Arial" w:hAnsi="Arial" w:eastAsia="Arial"/>
          <w:spacing w:val="-1"/>
          <w:sz w:val="21"/>
        </w:rPr>
        <w:t xml:space="preserve">, </w:t>
      </w:r>
      <w:r>
        <w:rPr>
          <w:rFonts w:ascii="Arial" w:hAnsi="Arial" w:eastAsia="Arial"/>
          <w:sz w:val="21"/>
        </w:rPr>
        <w:t>right</w:t>
      </w:r>
      <w:r>
        <w:rPr>
          <w:rFonts w:ascii="Arial" w:hAnsi="Arial" w:eastAsia="Arial"/>
          <w:spacing w:val="-1"/>
          <w:sz w:val="21"/>
        </w:rPr>
        <w:t xml:space="preserve">, </w:t>
      </w:r>
      <w:r>
        <w:rPr>
          <w:rFonts w:ascii="Arial" w:hAnsi="Arial" w:eastAsia="Arial"/>
          <w:sz w:val="21"/>
        </w:rPr>
        <w:t>back.</w:t>
      </w:r>
    </w:p>
    <w:p>
      <w:pPr>
        <w:pStyle w:val="9"/>
        <w:numPr>
          <w:ilvl w:val="0"/>
          <w:numId w:val="1"/>
        </w:numPr>
        <w:tabs>
          <w:tab w:val="left" w:pos="2520"/>
          <w:tab w:val="left" w:pos="2521"/>
        </w:tabs>
        <w:spacing w:before="86" w:after="0" w:line="240" w:lineRule="auto"/>
        <w:ind w:left="2520" w:right="0" w:hanging="360"/>
        <w:jc w:val="left"/>
        <w:rPr>
          <w:rFonts w:ascii="Arial" w:hAnsi="Arial" w:eastAsia="Arial"/>
          <w:sz w:val="21"/>
        </w:rPr>
      </w:pPr>
      <w:r>
        <w:rPr>
          <w:sz w:val="21"/>
        </w:rPr>
        <w:t>动词</w:t>
      </w:r>
      <w:r>
        <w:rPr>
          <w:rFonts w:ascii="Arial" w:hAnsi="Arial" w:eastAsia="Arial"/>
          <w:spacing w:val="-1"/>
          <w:sz w:val="21"/>
        </w:rPr>
        <w:t xml:space="preserve">: </w:t>
      </w:r>
      <w:r>
        <w:rPr>
          <w:rFonts w:ascii="Arial" w:hAnsi="Arial" w:eastAsia="Arial"/>
          <w:sz w:val="21"/>
        </w:rPr>
        <w:t>go,</w:t>
      </w:r>
      <w:r>
        <w:rPr>
          <w:rFonts w:ascii="Arial" w:hAnsi="Arial" w:eastAsia="Arial"/>
          <w:spacing w:val="-2"/>
          <w:sz w:val="21"/>
        </w:rPr>
        <w:t xml:space="preserve"> </w:t>
      </w:r>
      <w:r>
        <w:rPr>
          <w:rFonts w:ascii="Arial" w:hAnsi="Arial" w:eastAsia="Arial"/>
          <w:sz w:val="21"/>
        </w:rPr>
        <w:t>stop,</w:t>
      </w:r>
      <w:r>
        <w:rPr>
          <w:rFonts w:ascii="Arial" w:hAnsi="Arial" w:eastAsia="Arial"/>
          <w:spacing w:val="-5"/>
          <w:sz w:val="21"/>
        </w:rPr>
        <w:t xml:space="preserve"> </w:t>
      </w:r>
      <w:r>
        <w:rPr>
          <w:rFonts w:ascii="Arial" w:hAnsi="Arial" w:eastAsia="Arial"/>
          <w:sz w:val="21"/>
        </w:rPr>
        <w:t>kill</w:t>
      </w:r>
      <w:r>
        <w:rPr>
          <w:rFonts w:ascii="Arial" w:hAnsi="Arial" w:eastAsia="Arial"/>
          <w:spacing w:val="-1"/>
          <w:sz w:val="21"/>
        </w:rPr>
        <w:t xml:space="preserve">, </w:t>
      </w:r>
      <w:r>
        <w:rPr>
          <w:rFonts w:ascii="Arial" w:hAnsi="Arial" w:eastAsia="Arial"/>
          <w:sz w:val="21"/>
        </w:rPr>
        <w:t>eat.</w:t>
      </w:r>
    </w:p>
    <w:p>
      <w:pPr>
        <w:pStyle w:val="9"/>
        <w:numPr>
          <w:ilvl w:val="0"/>
          <w:numId w:val="1"/>
        </w:numPr>
        <w:tabs>
          <w:tab w:val="left" w:pos="2520"/>
          <w:tab w:val="left" w:pos="2521"/>
        </w:tabs>
        <w:spacing w:before="86" w:after="0" w:line="240" w:lineRule="auto"/>
        <w:ind w:left="2520" w:right="0" w:hanging="360"/>
        <w:jc w:val="left"/>
        <w:rPr>
          <w:rFonts w:ascii="Arial" w:hAnsi="Arial" w:eastAsia="Arial"/>
          <w:sz w:val="21"/>
        </w:rPr>
      </w:pPr>
      <w:r>
        <w:rPr>
          <w:sz w:val="21"/>
        </w:rPr>
        <w:t>修饰词</w:t>
      </w:r>
      <w:r>
        <w:rPr>
          <w:rFonts w:ascii="Arial" w:hAnsi="Arial" w:eastAsia="Arial"/>
          <w:spacing w:val="-1"/>
          <w:sz w:val="21"/>
        </w:rPr>
        <w:t xml:space="preserve">: </w:t>
      </w:r>
      <w:r>
        <w:rPr>
          <w:rFonts w:ascii="Arial" w:hAnsi="Arial" w:eastAsia="Arial"/>
          <w:sz w:val="21"/>
        </w:rPr>
        <w:t>the,</w:t>
      </w:r>
      <w:r>
        <w:rPr>
          <w:rFonts w:ascii="Arial" w:hAnsi="Arial" w:eastAsia="Arial"/>
          <w:spacing w:val="-2"/>
          <w:sz w:val="21"/>
        </w:rPr>
        <w:t xml:space="preserve"> </w:t>
      </w:r>
      <w:r>
        <w:rPr>
          <w:rFonts w:ascii="Arial" w:hAnsi="Arial" w:eastAsia="Arial"/>
          <w:sz w:val="21"/>
        </w:rPr>
        <w:t>in,</w:t>
      </w:r>
      <w:r>
        <w:rPr>
          <w:rFonts w:ascii="Arial" w:hAnsi="Arial" w:eastAsia="Arial"/>
          <w:spacing w:val="-2"/>
          <w:sz w:val="21"/>
        </w:rPr>
        <w:t xml:space="preserve"> </w:t>
      </w:r>
      <w:r>
        <w:rPr>
          <w:rFonts w:ascii="Arial" w:hAnsi="Arial" w:eastAsia="Arial"/>
          <w:sz w:val="21"/>
        </w:rPr>
        <w:t>of</w:t>
      </w:r>
      <w:r>
        <w:rPr>
          <w:rFonts w:ascii="Arial" w:hAnsi="Arial" w:eastAsia="Arial"/>
          <w:spacing w:val="-1"/>
          <w:sz w:val="21"/>
        </w:rPr>
        <w:t xml:space="preserve">, </w:t>
      </w:r>
      <w:r>
        <w:rPr>
          <w:rFonts w:ascii="Arial" w:hAnsi="Arial" w:eastAsia="Arial"/>
          <w:sz w:val="21"/>
        </w:rPr>
        <w:t>from</w:t>
      </w:r>
      <w:r>
        <w:rPr>
          <w:rFonts w:ascii="Arial" w:hAnsi="Arial" w:eastAsia="Arial"/>
          <w:spacing w:val="-1"/>
          <w:sz w:val="21"/>
        </w:rPr>
        <w:t xml:space="preserve">, </w:t>
      </w:r>
      <w:r>
        <w:rPr>
          <w:rFonts w:ascii="Arial" w:hAnsi="Arial" w:eastAsia="Arial"/>
          <w:sz w:val="21"/>
        </w:rPr>
        <w:t>at</w:t>
      </w:r>
      <w:r>
        <w:rPr>
          <w:rFonts w:ascii="Arial" w:hAnsi="Arial" w:eastAsia="Arial"/>
          <w:spacing w:val="-1"/>
          <w:sz w:val="21"/>
        </w:rPr>
        <w:t xml:space="preserve">, </w:t>
      </w:r>
      <w:r>
        <w:rPr>
          <w:rFonts w:ascii="Arial" w:hAnsi="Arial" w:eastAsia="Arial"/>
          <w:sz w:val="21"/>
        </w:rPr>
        <w:t>it</w:t>
      </w:r>
    </w:p>
    <w:p>
      <w:pPr>
        <w:pStyle w:val="9"/>
        <w:numPr>
          <w:ilvl w:val="0"/>
          <w:numId w:val="1"/>
        </w:numPr>
        <w:tabs>
          <w:tab w:val="left" w:pos="2520"/>
          <w:tab w:val="left" w:pos="2521"/>
        </w:tabs>
        <w:spacing w:before="89" w:after="0" w:line="240" w:lineRule="auto"/>
        <w:ind w:left="2520" w:right="0" w:hanging="360"/>
        <w:jc w:val="left"/>
        <w:rPr>
          <w:rFonts w:ascii="Arial" w:hAnsi="Arial" w:eastAsia="Arial"/>
          <w:sz w:val="21"/>
        </w:rPr>
      </w:pPr>
      <w:r>
        <w:rPr>
          <w:sz w:val="21"/>
        </w:rPr>
        <w:t>名词</w:t>
      </w:r>
      <w:r>
        <w:rPr>
          <w:rFonts w:ascii="Arial" w:hAnsi="Arial" w:eastAsia="Arial"/>
          <w:spacing w:val="-1"/>
          <w:sz w:val="21"/>
        </w:rPr>
        <w:t xml:space="preserve">: </w:t>
      </w:r>
      <w:r>
        <w:rPr>
          <w:rFonts w:ascii="Arial" w:hAnsi="Arial" w:eastAsia="Arial"/>
          <w:spacing w:val="-3"/>
          <w:sz w:val="21"/>
        </w:rPr>
        <w:t xml:space="preserve">door, bear, </w:t>
      </w:r>
      <w:r>
        <w:rPr>
          <w:rFonts w:ascii="Arial" w:hAnsi="Arial" w:eastAsia="Arial"/>
          <w:sz w:val="21"/>
        </w:rPr>
        <w:t>princess,</w:t>
      </w:r>
      <w:r>
        <w:rPr>
          <w:rFonts w:ascii="Arial" w:hAnsi="Arial" w:eastAsia="Arial"/>
          <w:spacing w:val="-2"/>
          <w:sz w:val="21"/>
        </w:rPr>
        <w:t xml:space="preserve"> </w:t>
      </w:r>
      <w:r>
        <w:rPr>
          <w:rFonts w:ascii="Arial" w:hAnsi="Arial" w:eastAsia="Arial"/>
          <w:sz w:val="21"/>
        </w:rPr>
        <w:t>cabinet.</w:t>
      </w:r>
    </w:p>
    <w:p>
      <w:pPr>
        <w:pStyle w:val="9"/>
        <w:numPr>
          <w:ilvl w:val="0"/>
          <w:numId w:val="1"/>
        </w:numPr>
        <w:tabs>
          <w:tab w:val="left" w:pos="2520"/>
          <w:tab w:val="left" w:pos="2521"/>
        </w:tabs>
        <w:spacing w:before="86" w:after="0" w:line="240" w:lineRule="auto"/>
        <w:ind w:left="2520" w:right="0" w:hanging="360"/>
        <w:jc w:val="left"/>
        <w:rPr>
          <w:sz w:val="21"/>
        </w:rPr>
      </w:pPr>
      <w:r>
        <w:rPr>
          <w:sz w:val="21"/>
        </w:rPr>
        <w:t>数词</w:t>
      </w:r>
      <w:r>
        <w:rPr>
          <w:rFonts w:ascii="Arial" w:hAnsi="Arial" w:eastAsia="Arial"/>
          <w:spacing w:val="21"/>
          <w:sz w:val="21"/>
        </w:rPr>
        <w:t xml:space="preserve">: </w:t>
      </w:r>
      <w:r>
        <w:rPr>
          <w:spacing w:val="-1"/>
          <w:sz w:val="21"/>
        </w:rPr>
        <w:t xml:space="preserve">由 </w:t>
      </w:r>
      <w:r>
        <w:rPr>
          <w:rFonts w:ascii="Arial" w:hAnsi="Arial" w:eastAsia="Arial"/>
          <w:sz w:val="21"/>
        </w:rPr>
        <w:t>0-9</w:t>
      </w:r>
      <w:r>
        <w:rPr>
          <w:rFonts w:ascii="Arial" w:hAnsi="Arial" w:eastAsia="Arial"/>
          <w:spacing w:val="46"/>
          <w:sz w:val="21"/>
        </w:rPr>
        <w:t xml:space="preserve"> </w:t>
      </w:r>
      <w:r>
        <w:rPr>
          <w:spacing w:val="-2"/>
          <w:sz w:val="21"/>
        </w:rPr>
        <w:t>构成的数字。</w:t>
      </w:r>
    </w:p>
    <w:p>
      <w:pPr>
        <w:spacing w:after="0" w:line="240" w:lineRule="auto"/>
        <w:jc w:val="left"/>
        <w:rPr>
          <w:sz w:val="21"/>
        </w:rPr>
        <w:sectPr>
          <w:pgSz w:w="11910" w:h="16840"/>
          <w:pgMar w:top="1580" w:right="1440" w:bottom="1380" w:left="0" w:header="0" w:footer="1115" w:gutter="0"/>
        </w:sectPr>
      </w:pPr>
    </w:p>
    <w:p>
      <w:pPr>
        <w:pStyle w:val="5"/>
        <w:spacing w:before="47" w:line="278" w:lineRule="auto"/>
        <w:ind w:left="1800" w:right="359"/>
      </w:pPr>
      <w:r>
        <w:rPr>
          <w:spacing w:val="-11"/>
        </w:rPr>
        <w:t>说到名词，我们会碰到一个小问题，那就是不一样的房间会用到不一样的一组名</w:t>
      </w:r>
      <w:r>
        <w:t>词，不过让我们先挑一小组出来写程序，以后再做改进把。</w:t>
      </w:r>
    </w:p>
    <w:p>
      <w:pPr>
        <w:pStyle w:val="5"/>
        <w:spacing w:before="12"/>
      </w:pPr>
    </w:p>
    <w:p>
      <w:pPr>
        <w:pStyle w:val="4"/>
      </w:pPr>
      <w:bookmarkStart w:id="168" w:name="如何断句"/>
      <w:bookmarkEnd w:id="168"/>
      <w:r>
        <w:rPr>
          <w:color w:val="6C818F"/>
        </w:rPr>
        <w:t>如何断句</w:t>
      </w:r>
    </w:p>
    <w:p>
      <w:pPr>
        <w:pStyle w:val="5"/>
        <w:spacing w:before="6"/>
        <w:rPr>
          <w:b/>
          <w:sz w:val="28"/>
        </w:rPr>
      </w:pPr>
    </w:p>
    <w:p>
      <w:pPr>
        <w:pStyle w:val="5"/>
        <w:spacing w:line="278" w:lineRule="auto"/>
        <w:ind w:left="1800" w:right="359"/>
      </w:pPr>
      <w:r>
        <w:rPr>
          <w:spacing w:val="-9"/>
        </w:rPr>
        <w:t>我们已经有了词汇表，为了分析句子的意思，接下来我们需要找到一个断句的方</w:t>
      </w:r>
      <w:r>
        <w:t>法。我们对于句子的定义是</w:t>
      </w:r>
      <w:r>
        <w:rPr>
          <w:rFonts w:ascii="Arial" w:hAnsi="Arial" w:eastAsia="Arial"/>
        </w:rPr>
        <w:t>“</w:t>
      </w:r>
      <w:r>
        <w:t>空格隔开的单词</w:t>
      </w:r>
      <w:r>
        <w:rPr>
          <w:rFonts w:ascii="Arial" w:hAnsi="Arial" w:eastAsia="Arial"/>
        </w:rPr>
        <w:t>”</w:t>
      </w:r>
      <w:r>
        <w:t>，所以只要这样就可以了：</w:t>
      </w:r>
    </w:p>
    <w:p>
      <w:pPr>
        <w:pStyle w:val="5"/>
        <w:spacing w:before="10"/>
        <w:rPr>
          <w:sz w:val="11"/>
        </w:rPr>
      </w:pPr>
      <w:r>
        <mc:AlternateContent>
          <mc:Choice Requires="wps">
            <w:drawing>
              <wp:anchor distT="0" distB="0" distL="0" distR="0" simplePos="0" relativeHeight="5120" behindDoc="0" locked="0" layoutInCell="1" allowOverlap="1">
                <wp:simplePos x="0" y="0"/>
                <wp:positionH relativeFrom="page">
                  <wp:posOffset>1348740</wp:posOffset>
                </wp:positionH>
                <wp:positionV relativeFrom="paragraph">
                  <wp:posOffset>125730</wp:posOffset>
                </wp:positionV>
                <wp:extent cx="4864100" cy="712470"/>
                <wp:effectExtent l="5080" t="4445" r="7620" b="6985"/>
                <wp:wrapTopAndBottom/>
                <wp:docPr id="292" name="文本框 729"/>
                <wp:cNvGraphicFramePr/>
                <a:graphic xmlns:a="http://schemas.openxmlformats.org/drawingml/2006/main">
                  <a:graphicData uri="http://schemas.microsoft.com/office/word/2010/wordprocessingShape">
                    <wps:wsp>
                      <wps:cNvSpPr txBox="1"/>
                      <wps:spPr>
                        <a:xfrm>
                          <a:off x="0" y="0"/>
                          <a:ext cx="4864100" cy="7124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 xml:space="preserve">stuff </w:t>
                            </w:r>
                            <w:r>
                              <w:rPr>
                                <w:color w:val="666666"/>
                                <w:sz w:val="23"/>
                              </w:rPr>
                              <w:t xml:space="preserve">= </w:t>
                            </w:r>
                            <w:r>
                              <w:rPr>
                                <w:color w:val="006F1F"/>
                                <w:sz w:val="23"/>
                              </w:rPr>
                              <w:t>raw_input</w:t>
                            </w:r>
                            <w:r>
                              <w:rPr>
                                <w:sz w:val="23"/>
                              </w:rPr>
                              <w:t>(</w:t>
                            </w:r>
                            <w:r>
                              <w:rPr>
                                <w:color w:val="406F9F"/>
                                <w:sz w:val="23"/>
                              </w:rPr>
                              <w:t>'&gt; '</w:t>
                            </w:r>
                            <w:r>
                              <w:rPr>
                                <w:sz w:val="23"/>
                              </w:rPr>
                              <w:t>)</w:t>
                            </w:r>
                          </w:p>
                          <w:p>
                            <w:pPr>
                              <w:pStyle w:val="5"/>
                              <w:spacing w:before="4"/>
                              <w:rPr>
                                <w:sz w:val="22"/>
                              </w:rPr>
                            </w:pPr>
                          </w:p>
                          <w:p>
                            <w:pPr>
                              <w:spacing w:before="0"/>
                              <w:ind w:left="148" w:right="0" w:firstLine="0"/>
                              <w:jc w:val="left"/>
                              <w:rPr>
                                <w:sz w:val="23"/>
                              </w:rPr>
                            </w:pPr>
                            <w:r>
                              <w:rPr>
                                <w:sz w:val="23"/>
                              </w:rPr>
                              <w:t xml:space="preserve">words </w:t>
                            </w:r>
                            <w:r>
                              <w:rPr>
                                <w:color w:val="666666"/>
                                <w:sz w:val="23"/>
                              </w:rPr>
                              <w:t xml:space="preserve">= </w:t>
                            </w:r>
                            <w:r>
                              <w:rPr>
                                <w:sz w:val="23"/>
                              </w:rPr>
                              <w:t>stuff</w:t>
                            </w:r>
                            <w:r>
                              <w:rPr>
                                <w:color w:val="666666"/>
                                <w:sz w:val="23"/>
                              </w:rPr>
                              <w:t>.</w:t>
                            </w:r>
                            <w:r>
                              <w:rPr>
                                <w:sz w:val="23"/>
                              </w:rPr>
                              <w:t>split()</w:t>
                            </w:r>
                          </w:p>
                        </w:txbxContent>
                      </wps:txbx>
                      <wps:bodyPr lIns="0" tIns="0" rIns="0" bIns="0" upright="1"/>
                    </wps:wsp>
                  </a:graphicData>
                </a:graphic>
              </wp:anchor>
            </w:drawing>
          </mc:Choice>
          <mc:Fallback>
            <w:pict>
              <v:shape id="文本框 729" o:spid="_x0000_s1026" o:spt="202" type="#_x0000_t202" style="position:absolute;left:0pt;margin-left:106.2pt;margin-top:9.9pt;height:56.1pt;width:383pt;mso-position-horizontal-relative:page;mso-wrap-distance-bottom:0pt;mso-wrap-distance-top:0pt;z-index:5120;mso-width-relative:page;mso-height-relative:page;" fillcolor="#EDEDED" filled="t" stroked="t" coordsize="21600,21600" o:gfxdata="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O18c9gAAAAKAQAADwAAAAAAAAABACAAAAAiAAAA&#10;ZHJzL2Rvd25yZXYueG1sUEsBAhQAFAAAAAgAh07iQLma9R4HAgAAEAQAAA4AAAAAAAAAAQAgAAAA&#10;JwEAAGRycy9lMm9Eb2MueG1sUEsFBgAAAAAGAAYAWQEAAKAFA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 xml:space="preserve">stuff </w:t>
                      </w:r>
                      <w:r>
                        <w:rPr>
                          <w:color w:val="666666"/>
                          <w:sz w:val="23"/>
                        </w:rPr>
                        <w:t xml:space="preserve">= </w:t>
                      </w:r>
                      <w:r>
                        <w:rPr>
                          <w:color w:val="006F1F"/>
                          <w:sz w:val="23"/>
                        </w:rPr>
                        <w:t>raw_input</w:t>
                      </w:r>
                      <w:r>
                        <w:rPr>
                          <w:sz w:val="23"/>
                        </w:rPr>
                        <w:t>(</w:t>
                      </w:r>
                      <w:r>
                        <w:rPr>
                          <w:color w:val="406F9F"/>
                          <w:sz w:val="23"/>
                        </w:rPr>
                        <w:t>'&gt; '</w:t>
                      </w:r>
                      <w:r>
                        <w:rPr>
                          <w:sz w:val="23"/>
                        </w:rPr>
                        <w:t>)</w:t>
                      </w:r>
                    </w:p>
                    <w:p>
                      <w:pPr>
                        <w:pStyle w:val="5"/>
                        <w:spacing w:before="4"/>
                        <w:rPr>
                          <w:sz w:val="22"/>
                        </w:rPr>
                      </w:pPr>
                    </w:p>
                    <w:p>
                      <w:pPr>
                        <w:spacing w:before="0"/>
                        <w:ind w:left="148" w:right="0" w:firstLine="0"/>
                        <w:jc w:val="left"/>
                        <w:rPr>
                          <w:sz w:val="23"/>
                        </w:rPr>
                      </w:pPr>
                      <w:r>
                        <w:rPr>
                          <w:sz w:val="23"/>
                        </w:rPr>
                        <w:t xml:space="preserve">words </w:t>
                      </w:r>
                      <w:r>
                        <w:rPr>
                          <w:color w:val="666666"/>
                          <w:sz w:val="23"/>
                        </w:rPr>
                        <w:t xml:space="preserve">= </w:t>
                      </w:r>
                      <w:r>
                        <w:rPr>
                          <w:sz w:val="23"/>
                        </w:rPr>
                        <w:t>stuff</w:t>
                      </w:r>
                      <w:r>
                        <w:rPr>
                          <w:color w:val="666666"/>
                          <w:sz w:val="23"/>
                        </w:rPr>
                        <w:t>.</w:t>
                      </w:r>
                      <w:r>
                        <w:rPr>
                          <w:sz w:val="23"/>
                        </w:rPr>
                        <w:t>split()</w:t>
                      </w:r>
                    </w:p>
                  </w:txbxContent>
                </v:textbox>
                <w10:wrap type="topAndBottom"/>
              </v:shape>
            </w:pict>
          </mc:Fallback>
        </mc:AlternateContent>
      </w:r>
    </w:p>
    <w:p>
      <w:pPr>
        <w:pStyle w:val="5"/>
        <w:spacing w:before="10"/>
        <w:rPr>
          <w:sz w:val="14"/>
        </w:rPr>
      </w:pPr>
    </w:p>
    <w:p>
      <w:pPr>
        <w:pStyle w:val="5"/>
        <w:spacing w:before="66"/>
        <w:ind w:left="1800"/>
      </w:pPr>
      <w:r>
        <w:t>目前做到这样就可以了，不过这招在相当一段时间内都不会有问题。</w:t>
      </w:r>
    </w:p>
    <w:p>
      <w:pPr>
        <w:pStyle w:val="5"/>
        <w:spacing w:before="8"/>
        <w:rPr>
          <w:sz w:val="28"/>
        </w:rPr>
      </w:pPr>
    </w:p>
    <w:p>
      <w:pPr>
        <w:pStyle w:val="4"/>
        <w:spacing w:before="1"/>
      </w:pPr>
      <w:bookmarkStart w:id="169" w:name="语汇元组"/>
      <w:bookmarkEnd w:id="169"/>
      <w:r>
        <w:rPr>
          <w:color w:val="6C818F"/>
        </w:rPr>
        <w:t>语汇元组</w:t>
      </w:r>
    </w:p>
    <w:p>
      <w:pPr>
        <w:pStyle w:val="5"/>
        <w:spacing w:before="6"/>
        <w:rPr>
          <w:b/>
          <w:sz w:val="28"/>
        </w:rPr>
      </w:pPr>
    </w:p>
    <w:p>
      <w:pPr>
        <w:pStyle w:val="5"/>
        <w:spacing w:line="278" w:lineRule="auto"/>
        <w:ind w:left="1800" w:right="238"/>
      </w:pPr>
      <w:r>
        <w:rPr>
          <w:spacing w:val="-5"/>
        </w:rPr>
        <w:t xml:space="preserve">一旦我们知道了如何将句子转化成词汇列表，剩下的就是逐一检查这些词汇，看它们是什么类型。为了达到这个目的，我们将用到一个非常好使的 </w:t>
      </w:r>
      <w:r>
        <w:rPr>
          <w:rFonts w:ascii="Arial" w:hAnsi="Arial" w:eastAsia="Arial"/>
        </w:rPr>
        <w:t>Python</w:t>
      </w:r>
      <w:r>
        <w:rPr>
          <w:rFonts w:ascii="Arial" w:hAnsi="Arial" w:eastAsia="Arial"/>
          <w:spacing w:val="56"/>
        </w:rPr>
        <w:t xml:space="preserve"> </w:t>
      </w:r>
      <w:r>
        <w:t>数据结构，叫做</w:t>
      </w:r>
      <w:r>
        <w:rPr>
          <w:rFonts w:ascii="Arial" w:hAnsi="Arial" w:eastAsia="Arial"/>
        </w:rPr>
        <w:t>”</w:t>
      </w:r>
      <w:r>
        <w:t>元组</w:t>
      </w:r>
      <w:r>
        <w:rPr>
          <w:rFonts w:ascii="Arial" w:hAnsi="Arial" w:eastAsia="Arial"/>
        </w:rPr>
        <w:t>(tuple)”</w:t>
      </w:r>
      <w:r>
        <w:t>。元组其实就是一个不能修改的列表。创建它的方法和</w:t>
      </w:r>
      <w:r>
        <w:rPr>
          <w:spacing w:val="-1"/>
        </w:rPr>
        <w:t xml:space="preserve">创建列表差不多，成员之间需要用逗号隔开，不过方括号要换成圆括号 </w:t>
      </w:r>
      <w:r>
        <w:rPr>
          <w:rFonts w:ascii="Consolas" w:hAnsi="Consolas" w:eastAsia="Consolas"/>
          <w:color w:val="444444"/>
          <w:spacing w:val="3"/>
          <w:sz w:val="23"/>
          <w:shd w:val="clear" w:color="auto" w:fill="F1F1F1"/>
        </w:rPr>
        <w:t>()</w:t>
      </w:r>
      <w:r>
        <w:rPr>
          <w:rFonts w:ascii="Consolas" w:hAnsi="Consolas" w:eastAsia="Consolas"/>
          <w:color w:val="444444"/>
          <w:spacing w:val="3"/>
          <w:sz w:val="23"/>
        </w:rPr>
        <w:t xml:space="preserve"> </w:t>
      </w:r>
      <w:r>
        <w:t>：</w:t>
      </w:r>
    </w:p>
    <w:p>
      <w:pPr>
        <w:pStyle w:val="5"/>
        <w:spacing w:before="10"/>
        <w:rPr>
          <w:sz w:val="11"/>
        </w:rPr>
      </w:pPr>
      <w:r>
        <mc:AlternateContent>
          <mc:Choice Requires="wps">
            <w:drawing>
              <wp:anchor distT="0" distB="0" distL="0" distR="0" simplePos="0" relativeHeight="5120" behindDoc="0" locked="0" layoutInCell="1" allowOverlap="1">
                <wp:simplePos x="0" y="0"/>
                <wp:positionH relativeFrom="page">
                  <wp:posOffset>1348740</wp:posOffset>
                </wp:positionH>
                <wp:positionV relativeFrom="paragraph">
                  <wp:posOffset>125730</wp:posOffset>
                </wp:positionV>
                <wp:extent cx="4864100" cy="1062355"/>
                <wp:effectExtent l="5080" t="4445" r="7620" b="12700"/>
                <wp:wrapTopAndBottom/>
                <wp:docPr id="272" name="文本框 730"/>
                <wp:cNvGraphicFramePr/>
                <a:graphic xmlns:a="http://schemas.openxmlformats.org/drawingml/2006/main">
                  <a:graphicData uri="http://schemas.microsoft.com/office/word/2010/wordprocessingShape">
                    <wps:wsp>
                      <wps:cNvSpPr txBox="1"/>
                      <wps:spPr>
                        <a:xfrm>
                          <a:off x="0" y="0"/>
                          <a:ext cx="4864100" cy="106235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91" w:lineRule="auto"/>
                              <w:ind w:left="148" w:right="2739" w:firstLine="0"/>
                              <w:jc w:val="left"/>
                              <w:rPr>
                                <w:sz w:val="23"/>
                              </w:rPr>
                            </w:pPr>
                            <w:r>
                              <w:rPr>
                                <w:sz w:val="23"/>
                              </w:rPr>
                              <w:t xml:space="preserve">first_word </w:t>
                            </w:r>
                            <w:r>
                              <w:rPr>
                                <w:color w:val="666666"/>
                                <w:sz w:val="23"/>
                              </w:rPr>
                              <w:t xml:space="preserve">= </w:t>
                            </w:r>
                            <w:r>
                              <w:rPr>
                                <w:sz w:val="23"/>
                              </w:rPr>
                              <w:t>(</w:t>
                            </w:r>
                            <w:r>
                              <w:rPr>
                                <w:color w:val="406F9F"/>
                                <w:sz w:val="23"/>
                              </w:rPr>
                              <w:t>'direction'</w:t>
                            </w:r>
                            <w:r>
                              <w:rPr>
                                <w:sz w:val="23"/>
                              </w:rPr>
                              <w:t xml:space="preserve">, </w:t>
                            </w:r>
                            <w:r>
                              <w:rPr>
                                <w:color w:val="406F9F"/>
                                <w:sz w:val="23"/>
                              </w:rPr>
                              <w:t>'north'</w:t>
                            </w:r>
                            <w:r>
                              <w:rPr>
                                <w:sz w:val="23"/>
                              </w:rPr>
                              <w:t xml:space="preserve">) second_word </w:t>
                            </w:r>
                            <w:r>
                              <w:rPr>
                                <w:color w:val="666666"/>
                                <w:sz w:val="23"/>
                              </w:rPr>
                              <w:t xml:space="preserve">= </w:t>
                            </w:r>
                            <w:r>
                              <w:rPr>
                                <w:sz w:val="23"/>
                              </w:rPr>
                              <w:t>(</w:t>
                            </w:r>
                            <w:r>
                              <w:rPr>
                                <w:color w:val="406F9F"/>
                                <w:sz w:val="23"/>
                              </w:rPr>
                              <w:t>'verb'</w:t>
                            </w:r>
                            <w:r>
                              <w:rPr>
                                <w:sz w:val="23"/>
                              </w:rPr>
                              <w:t xml:space="preserve">, </w:t>
                            </w:r>
                            <w:r>
                              <w:rPr>
                                <w:color w:val="406F9F"/>
                                <w:sz w:val="23"/>
                              </w:rPr>
                              <w:t>'go'</w:t>
                            </w:r>
                            <w:r>
                              <w:rPr>
                                <w:sz w:val="23"/>
                              </w:rPr>
                              <w:t>)</w:t>
                            </w:r>
                          </w:p>
                          <w:p>
                            <w:pPr>
                              <w:spacing w:before="3"/>
                              <w:ind w:left="148" w:right="0" w:firstLine="0"/>
                              <w:jc w:val="left"/>
                              <w:rPr>
                                <w:sz w:val="23"/>
                              </w:rPr>
                            </w:pPr>
                            <w:r>
                              <w:rPr>
                                <w:sz w:val="23"/>
                              </w:rPr>
                              <w:t xml:space="preserve">sentence </w:t>
                            </w:r>
                            <w:r>
                              <w:rPr>
                                <w:color w:val="666666"/>
                                <w:sz w:val="23"/>
                              </w:rPr>
                              <w:t xml:space="preserve">= </w:t>
                            </w:r>
                            <w:r>
                              <w:rPr>
                                <w:sz w:val="23"/>
                              </w:rPr>
                              <w:t>[first_word, second_word]</w:t>
                            </w:r>
                          </w:p>
                        </w:txbxContent>
                      </wps:txbx>
                      <wps:bodyPr lIns="0" tIns="0" rIns="0" bIns="0" upright="1"/>
                    </wps:wsp>
                  </a:graphicData>
                </a:graphic>
              </wp:anchor>
            </w:drawing>
          </mc:Choice>
          <mc:Fallback>
            <w:pict>
              <v:shape id="文本框 730" o:spid="_x0000_s1026" o:spt="202" type="#_x0000_t202" style="position:absolute;left:0pt;margin-left:106.2pt;margin-top:9.9pt;height:83.65pt;width:383pt;mso-position-horizontal-relative:page;mso-wrap-distance-bottom:0pt;mso-wrap-distance-top:0pt;z-index:5120;mso-width-relative:page;mso-height-relative:page;" fillcolor="#EDEDED" filled="t" stroked="t" coordsize="21600,21600" o:gfxdata="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42+NHYAAAACgEAAA8AAAAAAAAAAQAgAAAAIgAAAGRy&#10;cy9kb3ducmV2LnhtbFBLAQIUABQAAAAIAIdO4kDrCgkoBQIAABEEAAAOAAAAAAAAAAEAIAAAACcB&#10;AABkcnMvZTJvRG9jLnhtbFBLBQYAAAAABgAGAFkBAACeBQAAAAA=&#10;">
                <v:fill on="t" focussize="0,0"/>
                <v:stroke weight="0.72pt" color="#CCCCCC" joinstyle="miter"/>
                <v:imagedata o:title=""/>
                <o:lock v:ext="edit" aspectratio="f"/>
                <v:textbox inset="0mm,0mm,0mm,0mm">
                  <w:txbxContent>
                    <w:p>
                      <w:pPr>
                        <w:spacing w:before="143" w:line="491" w:lineRule="auto"/>
                        <w:ind w:left="148" w:right="2739" w:firstLine="0"/>
                        <w:jc w:val="left"/>
                        <w:rPr>
                          <w:sz w:val="23"/>
                        </w:rPr>
                      </w:pPr>
                      <w:r>
                        <w:rPr>
                          <w:sz w:val="23"/>
                        </w:rPr>
                        <w:t xml:space="preserve">first_word </w:t>
                      </w:r>
                      <w:r>
                        <w:rPr>
                          <w:color w:val="666666"/>
                          <w:sz w:val="23"/>
                        </w:rPr>
                        <w:t xml:space="preserve">= </w:t>
                      </w:r>
                      <w:r>
                        <w:rPr>
                          <w:sz w:val="23"/>
                        </w:rPr>
                        <w:t>(</w:t>
                      </w:r>
                      <w:r>
                        <w:rPr>
                          <w:color w:val="406F9F"/>
                          <w:sz w:val="23"/>
                        </w:rPr>
                        <w:t>'direction'</w:t>
                      </w:r>
                      <w:r>
                        <w:rPr>
                          <w:sz w:val="23"/>
                        </w:rPr>
                        <w:t xml:space="preserve">, </w:t>
                      </w:r>
                      <w:r>
                        <w:rPr>
                          <w:color w:val="406F9F"/>
                          <w:sz w:val="23"/>
                        </w:rPr>
                        <w:t>'north'</w:t>
                      </w:r>
                      <w:r>
                        <w:rPr>
                          <w:sz w:val="23"/>
                        </w:rPr>
                        <w:t xml:space="preserve">) second_word </w:t>
                      </w:r>
                      <w:r>
                        <w:rPr>
                          <w:color w:val="666666"/>
                          <w:sz w:val="23"/>
                        </w:rPr>
                        <w:t xml:space="preserve">= </w:t>
                      </w:r>
                      <w:r>
                        <w:rPr>
                          <w:sz w:val="23"/>
                        </w:rPr>
                        <w:t>(</w:t>
                      </w:r>
                      <w:r>
                        <w:rPr>
                          <w:color w:val="406F9F"/>
                          <w:sz w:val="23"/>
                        </w:rPr>
                        <w:t>'verb'</w:t>
                      </w:r>
                      <w:r>
                        <w:rPr>
                          <w:sz w:val="23"/>
                        </w:rPr>
                        <w:t xml:space="preserve">, </w:t>
                      </w:r>
                      <w:r>
                        <w:rPr>
                          <w:color w:val="406F9F"/>
                          <w:sz w:val="23"/>
                        </w:rPr>
                        <w:t>'go'</w:t>
                      </w:r>
                      <w:r>
                        <w:rPr>
                          <w:sz w:val="23"/>
                        </w:rPr>
                        <w:t>)</w:t>
                      </w:r>
                    </w:p>
                    <w:p>
                      <w:pPr>
                        <w:spacing w:before="3"/>
                        <w:ind w:left="148" w:right="0" w:firstLine="0"/>
                        <w:jc w:val="left"/>
                        <w:rPr>
                          <w:sz w:val="23"/>
                        </w:rPr>
                      </w:pPr>
                      <w:r>
                        <w:rPr>
                          <w:sz w:val="23"/>
                        </w:rPr>
                        <w:t xml:space="preserve">sentence </w:t>
                      </w:r>
                      <w:r>
                        <w:rPr>
                          <w:color w:val="666666"/>
                          <w:sz w:val="23"/>
                        </w:rPr>
                        <w:t xml:space="preserve">= </w:t>
                      </w:r>
                      <w:r>
                        <w:rPr>
                          <w:sz w:val="23"/>
                        </w:rPr>
                        <w:t>[first_word, second_word]</w:t>
                      </w:r>
                    </w:p>
                  </w:txbxContent>
                </v:textbox>
                <w10:wrap type="topAndBottom"/>
              </v:shape>
            </w:pict>
          </mc:Fallback>
        </mc:AlternateContent>
      </w:r>
    </w:p>
    <w:p>
      <w:pPr>
        <w:pStyle w:val="5"/>
        <w:spacing w:before="11"/>
        <w:rPr>
          <w:sz w:val="13"/>
        </w:rPr>
      </w:pPr>
    </w:p>
    <w:p>
      <w:pPr>
        <w:pStyle w:val="5"/>
        <w:spacing w:before="78" w:line="278" w:lineRule="auto"/>
        <w:ind w:left="1800" w:right="356"/>
      </w:pPr>
      <w:r>
        <w:t xml:space="preserve">这样我们就创建了一个 </w:t>
      </w:r>
      <w:r>
        <w:rPr>
          <w:rFonts w:ascii="Arial" w:eastAsia="Arial"/>
        </w:rPr>
        <w:t>(TYPE</w:t>
      </w:r>
      <w:r>
        <w:rPr>
          <w:rFonts w:ascii="Arial" w:eastAsia="Arial"/>
          <w:spacing w:val="-5"/>
        </w:rPr>
        <w:t xml:space="preserve">, </w:t>
      </w:r>
      <w:r>
        <w:rPr>
          <w:rFonts w:ascii="Arial" w:eastAsia="Arial"/>
        </w:rPr>
        <w:t>WORD)</w:t>
      </w:r>
      <w:r>
        <w:rPr>
          <w:rFonts w:ascii="Arial" w:eastAsia="Arial"/>
          <w:spacing w:val="55"/>
        </w:rPr>
        <w:t xml:space="preserve"> </w:t>
      </w:r>
      <w:r>
        <w:rPr>
          <w:spacing w:val="-11"/>
        </w:rPr>
        <w:t>组，让你识别出单词，并且对它执行指</w:t>
      </w:r>
      <w:r>
        <w:t>令。</w:t>
      </w:r>
    </w:p>
    <w:p>
      <w:pPr>
        <w:pStyle w:val="5"/>
        <w:spacing w:before="192"/>
        <w:ind w:left="1800"/>
      </w:pPr>
      <w:r>
        <w:t>这只是一个例子，不过最后做出来的样子也差不多。你接受用户输入，</w:t>
      </w:r>
    </w:p>
    <w:p>
      <w:pPr>
        <w:pStyle w:val="5"/>
        <w:spacing w:before="48" w:line="278" w:lineRule="auto"/>
        <w:ind w:left="1800" w:right="448"/>
      </w:pPr>
      <w:r>
        <w:rPr>
          <w:spacing w:val="-26"/>
        </w:rPr>
        <w:t xml:space="preserve">用 </w:t>
      </w:r>
      <w:r>
        <w:rPr>
          <w:rFonts w:ascii="Consolas" w:eastAsia="Consolas"/>
          <w:color w:val="444444"/>
          <w:sz w:val="23"/>
          <w:shd w:val="clear" w:color="auto" w:fill="F1F1F1"/>
        </w:rPr>
        <w:t>split</w:t>
      </w:r>
      <w:r>
        <w:rPr>
          <w:rFonts w:ascii="Consolas" w:eastAsia="Consolas"/>
          <w:color w:val="444444"/>
          <w:spacing w:val="-53"/>
          <w:sz w:val="23"/>
        </w:rPr>
        <w:t xml:space="preserve"> </w:t>
      </w:r>
      <w:r>
        <w:rPr>
          <w:spacing w:val="-2"/>
        </w:rPr>
        <w:t>将其分隔成单词列表，然后分析这些单词，识别它们的类型，最后重</w:t>
      </w:r>
      <w:r>
        <w:t>新组成一个句子。</w:t>
      </w:r>
    </w:p>
    <w:p>
      <w:pPr>
        <w:pStyle w:val="5"/>
        <w:spacing w:before="11"/>
      </w:pPr>
    </w:p>
    <w:p>
      <w:pPr>
        <w:pStyle w:val="4"/>
      </w:pPr>
      <w:bookmarkStart w:id="170" w:name="扫描输入"/>
      <w:bookmarkEnd w:id="170"/>
      <w:r>
        <w:rPr>
          <w:color w:val="6C818F"/>
        </w:rPr>
        <w:t>扫描输入</w:t>
      </w:r>
    </w:p>
    <w:p>
      <w:pPr>
        <w:pStyle w:val="5"/>
        <w:spacing w:before="6"/>
        <w:rPr>
          <w:b/>
          <w:sz w:val="28"/>
        </w:rPr>
      </w:pPr>
    </w:p>
    <w:p>
      <w:pPr>
        <w:pStyle w:val="5"/>
        <w:spacing w:line="278" w:lineRule="auto"/>
        <w:ind w:left="1800" w:right="118"/>
      </w:pPr>
      <w:r>
        <w:rPr>
          <w:spacing w:val="-6"/>
        </w:rPr>
        <w:t xml:space="preserve">现在你要写的是词汇扫描器。这个扫描器会将用户的输入字符串当做参数，然后 返回由多个 </w:t>
      </w:r>
      <w:r>
        <w:rPr>
          <w:rFonts w:ascii="Arial" w:eastAsia="Arial"/>
          <w:spacing w:val="-6"/>
        </w:rPr>
        <w:t xml:space="preserve">(TOKEN, </w:t>
      </w:r>
      <w:r>
        <w:rPr>
          <w:rFonts w:ascii="Arial" w:eastAsia="Arial"/>
        </w:rPr>
        <w:t>WORD</w:t>
      </w:r>
      <w:r>
        <w:rPr>
          <w:rFonts w:ascii="Arial" w:eastAsia="Arial"/>
          <w:spacing w:val="27"/>
        </w:rPr>
        <w:t xml:space="preserve">) </w:t>
      </w:r>
      <w:r>
        <w:rPr>
          <w:spacing w:val="-8"/>
        </w:rPr>
        <w:t>组成的一个列表，这个列表实现类似句子的功能。</w:t>
      </w:r>
      <w:r>
        <w:rPr>
          <w:spacing w:val="-4"/>
        </w:rPr>
        <w:t xml:space="preserve">如果一个单词不在预定的词汇表中，那它返回时 </w:t>
      </w:r>
      <w:r>
        <w:rPr>
          <w:rFonts w:ascii="Arial" w:eastAsia="Arial"/>
        </w:rPr>
        <w:t>WORD</w:t>
      </w:r>
      <w:r>
        <w:rPr>
          <w:rFonts w:ascii="Arial" w:eastAsia="Arial"/>
          <w:spacing w:val="56"/>
        </w:rPr>
        <w:t xml:space="preserve"> </w:t>
      </w:r>
      <w:r>
        <w:rPr>
          <w:spacing w:val="-9"/>
        </w:rPr>
        <w:t xml:space="preserve">应该还在，但 </w:t>
      </w:r>
      <w:r>
        <w:rPr>
          <w:rFonts w:ascii="Arial" w:eastAsia="Arial"/>
        </w:rPr>
        <w:t xml:space="preserve">TOKEN </w:t>
      </w:r>
      <w:r>
        <w:t>应该设置成一个专门的错误标记。这个错误标记将告诉用户哪里出错了。</w:t>
      </w:r>
    </w:p>
    <w:p>
      <w:pPr>
        <w:spacing w:after="0" w:line="278" w:lineRule="auto"/>
        <w:sectPr>
          <w:footerReference r:id="rId19" w:type="default"/>
          <w:pgSz w:w="11910" w:h="16840"/>
          <w:pgMar w:top="1420" w:right="1440" w:bottom="1380" w:left="0" w:header="0" w:footer="1195" w:gutter="0"/>
        </w:sectPr>
      </w:pPr>
    </w:p>
    <w:p>
      <w:pPr>
        <w:pStyle w:val="5"/>
        <w:spacing w:before="47" w:line="278" w:lineRule="auto"/>
        <w:ind w:left="1800" w:right="675"/>
      </w:pPr>
      <w:r>
        <w:t>有趣的地方来了。我不会告诉你这些该怎样做，但我会写一个</w:t>
      </w:r>
      <w:r>
        <w:rPr>
          <w:rFonts w:ascii="Arial" w:hAnsi="Arial" w:eastAsia="Arial"/>
        </w:rPr>
        <w:t>“</w:t>
      </w:r>
      <w:r>
        <w:t>单元测试</w:t>
      </w:r>
      <w:r>
        <w:rPr>
          <w:rFonts w:ascii="Arial" w:hAnsi="Arial" w:eastAsia="Arial"/>
        </w:rPr>
        <w:t>(unit test)”</w:t>
      </w:r>
      <w:r>
        <w:t>，而你要把扫描器写出来，并保证单元测试能够正常通过。</w:t>
      </w:r>
    </w:p>
    <w:p>
      <w:pPr>
        <w:pStyle w:val="5"/>
        <w:spacing w:before="12"/>
      </w:pPr>
    </w:p>
    <w:p>
      <w:pPr>
        <w:pStyle w:val="4"/>
      </w:pPr>
      <w:bookmarkStart w:id="171" w:name="“异常”和数字"/>
      <w:bookmarkEnd w:id="171"/>
      <w:r>
        <w:rPr>
          <w:rFonts w:ascii="Arial" w:hAnsi="Arial" w:eastAsia="Arial"/>
          <w:color w:val="6C818F"/>
        </w:rPr>
        <w:t>“</w:t>
      </w:r>
      <w:r>
        <w:rPr>
          <w:color w:val="6C818F"/>
        </w:rPr>
        <w:t>异常</w:t>
      </w:r>
      <w:r>
        <w:rPr>
          <w:rFonts w:ascii="Arial" w:hAnsi="Arial" w:eastAsia="Arial"/>
          <w:color w:val="6C818F"/>
        </w:rPr>
        <w:t>”</w:t>
      </w:r>
      <w:r>
        <w:rPr>
          <w:color w:val="6C818F"/>
        </w:rPr>
        <w:t>和数字</w:t>
      </w:r>
    </w:p>
    <w:p>
      <w:pPr>
        <w:pStyle w:val="5"/>
        <w:spacing w:before="6"/>
        <w:rPr>
          <w:b/>
          <w:sz w:val="28"/>
        </w:rPr>
      </w:pPr>
    </w:p>
    <w:p>
      <w:pPr>
        <w:pStyle w:val="5"/>
        <w:spacing w:line="278" w:lineRule="auto"/>
        <w:ind w:left="1800" w:right="242"/>
      </w:pPr>
      <w:r>
        <w:rPr>
          <w:spacing w:val="-6"/>
        </w:rPr>
        <w:t>有一件小事情我会先帮帮你，那就是数字转换。为了做到这一点，我们会作一点弊，使用</w:t>
      </w:r>
      <w:r>
        <w:rPr>
          <w:rFonts w:ascii="Arial" w:hAnsi="Arial" w:eastAsia="Arial"/>
          <w:spacing w:val="-6"/>
        </w:rPr>
        <w:t>“</w:t>
      </w:r>
      <w:r>
        <w:rPr>
          <w:spacing w:val="-6"/>
        </w:rPr>
        <w:t>异常</w:t>
      </w:r>
      <w:r>
        <w:rPr>
          <w:rFonts w:ascii="Arial" w:hAnsi="Arial" w:eastAsia="Arial"/>
          <w:spacing w:val="-6"/>
        </w:rPr>
        <w:t>(exceptions)”</w:t>
      </w:r>
      <w:r>
        <w:rPr>
          <w:spacing w:val="-6"/>
        </w:rPr>
        <w:t>来做。</w:t>
      </w:r>
      <w:r>
        <w:rPr>
          <w:rFonts w:ascii="Arial" w:hAnsi="Arial" w:eastAsia="Arial"/>
          <w:spacing w:val="-6"/>
        </w:rPr>
        <w:t>“</w:t>
      </w:r>
      <w:r>
        <w:rPr>
          <w:spacing w:val="-6"/>
        </w:rPr>
        <w:t>异常</w:t>
      </w:r>
      <w:r>
        <w:rPr>
          <w:rFonts w:ascii="Arial" w:hAnsi="Arial" w:eastAsia="Arial"/>
          <w:spacing w:val="-6"/>
        </w:rPr>
        <w:t>”</w:t>
      </w:r>
      <w:r>
        <w:rPr>
          <w:spacing w:val="-1"/>
        </w:rPr>
        <w:t>指的是你运行某个函数时得到的错误。</w:t>
      </w:r>
      <w:r>
        <w:rPr>
          <w:spacing w:val="-11"/>
        </w:rPr>
        <w:t>你的函数在碰到错误时，就会</w:t>
      </w:r>
      <w:r>
        <w:rPr>
          <w:rFonts w:ascii="Arial" w:hAnsi="Arial" w:eastAsia="Arial"/>
          <w:spacing w:val="-1"/>
        </w:rPr>
        <w:t>“</w:t>
      </w:r>
      <w:r>
        <w:t>提出</w:t>
      </w:r>
      <w:r>
        <w:rPr>
          <w:rFonts w:ascii="Arial" w:hAnsi="Arial" w:eastAsia="Arial"/>
        </w:rPr>
        <w:t>(</w:t>
      </w:r>
      <w:r>
        <w:rPr>
          <w:rFonts w:ascii="Arial" w:hAnsi="Arial" w:eastAsia="Arial"/>
          <w:spacing w:val="-2"/>
        </w:rPr>
        <w:t>r</w:t>
      </w:r>
      <w:r>
        <w:rPr>
          <w:rFonts w:ascii="Arial" w:hAnsi="Arial" w:eastAsia="Arial"/>
        </w:rPr>
        <w:t>a</w:t>
      </w:r>
      <w:r>
        <w:rPr>
          <w:rFonts w:ascii="Arial" w:hAnsi="Arial" w:eastAsia="Arial"/>
          <w:spacing w:val="-1"/>
        </w:rPr>
        <w:t>ise)”</w:t>
      </w:r>
      <w:r>
        <w:rPr>
          <w:spacing w:val="1"/>
        </w:rPr>
        <w:t>一个</w:t>
      </w:r>
      <w:r>
        <w:rPr>
          <w:rFonts w:ascii="Arial" w:hAnsi="Arial" w:eastAsia="Arial"/>
          <w:spacing w:val="-1"/>
        </w:rPr>
        <w:t>“</w:t>
      </w:r>
      <w:r>
        <w:t>异常</w:t>
      </w:r>
      <w:r>
        <w:rPr>
          <w:rFonts w:ascii="Arial" w:hAnsi="Arial" w:eastAsia="Arial"/>
          <w:spacing w:val="-1"/>
        </w:rPr>
        <w:t>”</w:t>
      </w:r>
      <w:r>
        <w:rPr>
          <w:spacing w:val="-14"/>
        </w:rPr>
        <w:t>，然后你就要去处理</w:t>
      </w:r>
      <w:r>
        <w:rPr>
          <w:rFonts w:ascii="Arial" w:hAnsi="Arial" w:eastAsia="Arial"/>
          <w:w w:val="99"/>
        </w:rPr>
        <w:t>(handle)</w:t>
      </w:r>
      <w:r>
        <w:rPr>
          <w:spacing w:val="-7"/>
        </w:rPr>
        <w:t xml:space="preserve">这个异常。假如你在 </w:t>
      </w:r>
      <w:r>
        <w:rPr>
          <w:rFonts w:ascii="Arial" w:hAnsi="Arial" w:eastAsia="Arial"/>
        </w:rPr>
        <w:t>Python</w:t>
      </w:r>
      <w:r>
        <w:rPr>
          <w:rFonts w:ascii="Arial" w:hAnsi="Arial" w:eastAsia="Arial"/>
          <w:spacing w:val="55"/>
        </w:rPr>
        <w:t xml:space="preserve"> </w:t>
      </w:r>
      <w:r>
        <w:t>里写了这些东西：</w:t>
      </w:r>
    </w:p>
    <w:p>
      <w:pPr>
        <w:pStyle w:val="5"/>
        <w:spacing w:before="10"/>
        <w:rPr>
          <w:sz w:val="11"/>
        </w:rPr>
      </w:pPr>
      <w:r>
        <mc:AlternateContent>
          <mc:Choice Requires="wps">
            <w:drawing>
              <wp:anchor distT="0" distB="0" distL="0" distR="0" simplePos="0" relativeHeight="5120" behindDoc="0" locked="0" layoutInCell="1" allowOverlap="1">
                <wp:simplePos x="0" y="0"/>
                <wp:positionH relativeFrom="page">
                  <wp:posOffset>1348740</wp:posOffset>
                </wp:positionH>
                <wp:positionV relativeFrom="paragraph">
                  <wp:posOffset>125730</wp:posOffset>
                </wp:positionV>
                <wp:extent cx="4864100" cy="3362325"/>
                <wp:effectExtent l="5080" t="4445" r="7620" b="11430"/>
                <wp:wrapTopAndBottom/>
                <wp:docPr id="271" name="文本框 731"/>
                <wp:cNvGraphicFramePr/>
                <a:graphic xmlns:a="http://schemas.openxmlformats.org/drawingml/2006/main">
                  <a:graphicData uri="http://schemas.microsoft.com/office/word/2010/wordprocessingShape">
                    <wps:wsp>
                      <wps:cNvSpPr txBox="1"/>
                      <wps:spPr>
                        <a:xfrm>
                          <a:off x="0" y="0"/>
                          <a:ext cx="4864100" cy="336232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~/projects/simplegame $ python</w:t>
                            </w:r>
                          </w:p>
                          <w:p>
                            <w:pPr>
                              <w:pStyle w:val="5"/>
                              <w:spacing w:before="11"/>
                              <w:rPr>
                                <w:sz w:val="21"/>
                              </w:rPr>
                            </w:pPr>
                          </w:p>
                          <w:p>
                            <w:pPr>
                              <w:spacing w:before="1"/>
                              <w:ind w:left="148" w:right="0" w:firstLine="0"/>
                              <w:jc w:val="left"/>
                              <w:rPr>
                                <w:sz w:val="23"/>
                              </w:rPr>
                            </w:pPr>
                            <w:r>
                              <w:rPr>
                                <w:color w:val="2F2F2F"/>
                                <w:sz w:val="23"/>
                              </w:rPr>
                              <w:t>Python 2.6.5 (r265:79063, Apr 16 2010, 13:57:41)</w:t>
                            </w:r>
                          </w:p>
                          <w:p>
                            <w:pPr>
                              <w:pStyle w:val="5"/>
                              <w:rPr>
                                <w:sz w:val="22"/>
                              </w:rPr>
                            </w:pPr>
                          </w:p>
                          <w:p>
                            <w:pPr>
                              <w:spacing w:before="0"/>
                              <w:ind w:left="148" w:right="0" w:firstLine="0"/>
                              <w:jc w:val="left"/>
                              <w:rPr>
                                <w:sz w:val="23"/>
                              </w:rPr>
                            </w:pPr>
                            <w:r>
                              <w:rPr>
                                <w:color w:val="2F2F2F"/>
                                <w:sz w:val="23"/>
                              </w:rPr>
                              <w:t>[GCC 4.4.3] on linux2</w:t>
                            </w:r>
                          </w:p>
                          <w:p>
                            <w:pPr>
                              <w:pStyle w:val="5"/>
                              <w:spacing w:before="1"/>
                              <w:rPr>
                                <w:sz w:val="22"/>
                              </w:rPr>
                            </w:pPr>
                          </w:p>
                          <w:p>
                            <w:pPr>
                              <w:spacing w:before="0" w:line="278" w:lineRule="auto"/>
                              <w:ind w:left="148" w:right="0" w:firstLine="0"/>
                              <w:jc w:val="left"/>
                              <w:rPr>
                                <w:sz w:val="23"/>
                              </w:rPr>
                            </w:pPr>
                            <w:r>
                              <w:rPr>
                                <w:color w:val="2F2F2F"/>
                                <w:sz w:val="23"/>
                              </w:rPr>
                              <w:t>Type "help", "copyright", "credits" or "license" for more information.</w:t>
                            </w:r>
                          </w:p>
                          <w:p>
                            <w:pPr>
                              <w:pStyle w:val="5"/>
                              <w:spacing w:before="9"/>
                              <w:rPr>
                                <w:sz w:val="18"/>
                              </w:rPr>
                            </w:pPr>
                          </w:p>
                          <w:p>
                            <w:pPr>
                              <w:spacing w:before="0"/>
                              <w:ind w:left="148" w:right="0" w:firstLine="0"/>
                              <w:jc w:val="left"/>
                              <w:rPr>
                                <w:sz w:val="23"/>
                              </w:rPr>
                            </w:pPr>
                            <w:r>
                              <w:rPr>
                                <w:b/>
                                <w:color w:val="C55D09"/>
                                <w:sz w:val="23"/>
                              </w:rPr>
                              <w:t xml:space="preserve">&gt;&gt;&gt; </w:t>
                            </w:r>
                            <w:r>
                              <w:rPr>
                                <w:color w:val="006F1F"/>
                                <w:sz w:val="23"/>
                              </w:rPr>
                              <w:t>int</w:t>
                            </w:r>
                            <w:r>
                              <w:rPr>
                                <w:sz w:val="23"/>
                              </w:rPr>
                              <w:t>(</w:t>
                            </w:r>
                            <w:r>
                              <w:rPr>
                                <w:color w:val="406F9F"/>
                                <w:sz w:val="23"/>
                              </w:rPr>
                              <w:t>"hell"</w:t>
                            </w:r>
                            <w:r>
                              <w:rPr>
                                <w:sz w:val="23"/>
                              </w:rPr>
                              <w:t>)</w:t>
                            </w:r>
                          </w:p>
                          <w:p>
                            <w:pPr>
                              <w:pStyle w:val="5"/>
                              <w:spacing w:before="1"/>
                              <w:rPr>
                                <w:sz w:val="22"/>
                              </w:rPr>
                            </w:pPr>
                          </w:p>
                          <w:p>
                            <w:pPr>
                              <w:spacing w:before="0" w:line="491" w:lineRule="auto"/>
                              <w:ind w:left="395" w:right="2739" w:hanging="248"/>
                              <w:jc w:val="left"/>
                              <w:rPr>
                                <w:sz w:val="23"/>
                              </w:rPr>
                            </w:pPr>
                            <w:r>
                              <w:rPr>
                                <w:color w:val="0040D0"/>
                                <w:sz w:val="23"/>
                              </w:rPr>
                              <w:t xml:space="preserve">Traceback (most recent call last): </w:t>
                            </w:r>
                            <w:r>
                              <w:rPr>
                                <w:sz w:val="23"/>
                              </w:rPr>
                              <w:t xml:space="preserve">File </w:t>
                            </w:r>
                            <w:r>
                              <w:rPr>
                                <w:color w:val="006F1F"/>
                                <w:sz w:val="23"/>
                              </w:rPr>
                              <w:t>"&lt;stdin&gt;"</w:t>
                            </w:r>
                            <w:r>
                              <w:rPr>
                                <w:sz w:val="23"/>
                              </w:rPr>
                              <w:t xml:space="preserve">, line </w:t>
                            </w:r>
                            <w:r>
                              <w:rPr>
                                <w:color w:val="1F8050"/>
                                <w:sz w:val="23"/>
                              </w:rPr>
                              <w:t>1</w:t>
                            </w:r>
                            <w:r>
                              <w:rPr>
                                <w:sz w:val="23"/>
                              </w:rPr>
                              <w:t>, in &lt;module&gt;</w:t>
                            </w:r>
                          </w:p>
                          <w:p>
                            <w:pPr>
                              <w:spacing w:before="0"/>
                              <w:ind w:left="148" w:right="0" w:firstLine="0"/>
                              <w:jc w:val="left"/>
                              <w:rPr>
                                <w:sz w:val="23"/>
                              </w:rPr>
                            </w:pPr>
                            <w:r>
                              <w:rPr>
                                <w:color w:val="FF0000"/>
                                <w:sz w:val="23"/>
                              </w:rPr>
                              <w:t>ValueError: invalid literal for int() with base 10</w:t>
                            </w:r>
                            <w:r>
                              <w:rPr>
                                <w:sz w:val="23"/>
                              </w:rPr>
                              <w:t>: 'hell'</w:t>
                            </w:r>
                          </w:p>
                          <w:p>
                            <w:pPr>
                              <w:pStyle w:val="5"/>
                              <w:spacing w:before="3"/>
                              <w:rPr>
                                <w:sz w:val="22"/>
                              </w:rPr>
                            </w:pPr>
                          </w:p>
                          <w:p>
                            <w:pPr>
                              <w:spacing w:before="0"/>
                              <w:ind w:left="148" w:right="0" w:firstLine="0"/>
                              <w:jc w:val="left"/>
                              <w:rPr>
                                <w:sz w:val="23"/>
                              </w:rPr>
                            </w:pPr>
                            <w:r>
                              <w:rPr>
                                <w:color w:val="2F2F2F"/>
                                <w:sz w:val="23"/>
                              </w:rPr>
                              <w:t>&gt;&gt;</w:t>
                            </w:r>
                          </w:p>
                        </w:txbxContent>
                      </wps:txbx>
                      <wps:bodyPr lIns="0" tIns="0" rIns="0" bIns="0" upright="1"/>
                    </wps:wsp>
                  </a:graphicData>
                </a:graphic>
              </wp:anchor>
            </w:drawing>
          </mc:Choice>
          <mc:Fallback>
            <w:pict>
              <v:shape id="文本框 731" o:spid="_x0000_s1026" o:spt="202" type="#_x0000_t202" style="position:absolute;left:0pt;margin-left:106.2pt;margin-top:9.9pt;height:264.75pt;width:383pt;mso-position-horizontal-relative:page;mso-wrap-distance-bottom:0pt;mso-wrap-distance-top:0pt;z-index:5120;mso-width-relative:page;mso-height-relative:page;" fillcolor="#EDEDED" filled="t" stroked="t" coordsize="21600,21600" o:gfxdata="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eUe19kAAAAKAQAADwAAAAAAAAABACAAAAAiAAAA&#10;ZHJzL2Rvd25yZXYueG1sUEsBAhQAFAAAAAgAh07iQGV0s70GAgAAEQQAAA4AAAAAAAAAAQAgAAAA&#10;KAEAAGRycy9lMm9Eb2MueG1sUEsFBgAAAAAGAAYAWQEAAKAFA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~/projects/simplegame $ python</w:t>
                      </w:r>
                    </w:p>
                    <w:p>
                      <w:pPr>
                        <w:pStyle w:val="5"/>
                        <w:spacing w:before="11"/>
                        <w:rPr>
                          <w:sz w:val="21"/>
                        </w:rPr>
                      </w:pPr>
                    </w:p>
                    <w:p>
                      <w:pPr>
                        <w:spacing w:before="1"/>
                        <w:ind w:left="148" w:right="0" w:firstLine="0"/>
                        <w:jc w:val="left"/>
                        <w:rPr>
                          <w:sz w:val="23"/>
                        </w:rPr>
                      </w:pPr>
                      <w:r>
                        <w:rPr>
                          <w:color w:val="2F2F2F"/>
                          <w:sz w:val="23"/>
                        </w:rPr>
                        <w:t>Python 2.6.5 (r265:79063, Apr 16 2010, 13:57:41)</w:t>
                      </w:r>
                    </w:p>
                    <w:p>
                      <w:pPr>
                        <w:pStyle w:val="5"/>
                        <w:rPr>
                          <w:sz w:val="22"/>
                        </w:rPr>
                      </w:pPr>
                    </w:p>
                    <w:p>
                      <w:pPr>
                        <w:spacing w:before="0"/>
                        <w:ind w:left="148" w:right="0" w:firstLine="0"/>
                        <w:jc w:val="left"/>
                        <w:rPr>
                          <w:sz w:val="23"/>
                        </w:rPr>
                      </w:pPr>
                      <w:r>
                        <w:rPr>
                          <w:color w:val="2F2F2F"/>
                          <w:sz w:val="23"/>
                        </w:rPr>
                        <w:t>[GCC 4.4.3] on linux2</w:t>
                      </w:r>
                    </w:p>
                    <w:p>
                      <w:pPr>
                        <w:pStyle w:val="5"/>
                        <w:spacing w:before="1"/>
                        <w:rPr>
                          <w:sz w:val="22"/>
                        </w:rPr>
                      </w:pPr>
                    </w:p>
                    <w:p>
                      <w:pPr>
                        <w:spacing w:before="0" w:line="278" w:lineRule="auto"/>
                        <w:ind w:left="148" w:right="0" w:firstLine="0"/>
                        <w:jc w:val="left"/>
                        <w:rPr>
                          <w:sz w:val="23"/>
                        </w:rPr>
                      </w:pPr>
                      <w:r>
                        <w:rPr>
                          <w:color w:val="2F2F2F"/>
                          <w:sz w:val="23"/>
                        </w:rPr>
                        <w:t>Type "help", "copyright", "credits" or "license" for more information.</w:t>
                      </w:r>
                    </w:p>
                    <w:p>
                      <w:pPr>
                        <w:pStyle w:val="5"/>
                        <w:spacing w:before="9"/>
                        <w:rPr>
                          <w:sz w:val="18"/>
                        </w:rPr>
                      </w:pPr>
                    </w:p>
                    <w:p>
                      <w:pPr>
                        <w:spacing w:before="0"/>
                        <w:ind w:left="148" w:right="0" w:firstLine="0"/>
                        <w:jc w:val="left"/>
                        <w:rPr>
                          <w:sz w:val="23"/>
                        </w:rPr>
                      </w:pPr>
                      <w:r>
                        <w:rPr>
                          <w:b/>
                          <w:color w:val="C55D09"/>
                          <w:sz w:val="23"/>
                        </w:rPr>
                        <w:t xml:space="preserve">&gt;&gt;&gt; </w:t>
                      </w:r>
                      <w:r>
                        <w:rPr>
                          <w:color w:val="006F1F"/>
                          <w:sz w:val="23"/>
                        </w:rPr>
                        <w:t>int</w:t>
                      </w:r>
                      <w:r>
                        <w:rPr>
                          <w:sz w:val="23"/>
                        </w:rPr>
                        <w:t>(</w:t>
                      </w:r>
                      <w:r>
                        <w:rPr>
                          <w:color w:val="406F9F"/>
                          <w:sz w:val="23"/>
                        </w:rPr>
                        <w:t>"hell"</w:t>
                      </w:r>
                      <w:r>
                        <w:rPr>
                          <w:sz w:val="23"/>
                        </w:rPr>
                        <w:t>)</w:t>
                      </w:r>
                    </w:p>
                    <w:p>
                      <w:pPr>
                        <w:pStyle w:val="5"/>
                        <w:spacing w:before="1"/>
                        <w:rPr>
                          <w:sz w:val="22"/>
                        </w:rPr>
                      </w:pPr>
                    </w:p>
                    <w:p>
                      <w:pPr>
                        <w:spacing w:before="0" w:line="491" w:lineRule="auto"/>
                        <w:ind w:left="395" w:right="2739" w:hanging="248"/>
                        <w:jc w:val="left"/>
                        <w:rPr>
                          <w:sz w:val="23"/>
                        </w:rPr>
                      </w:pPr>
                      <w:r>
                        <w:rPr>
                          <w:color w:val="0040D0"/>
                          <w:sz w:val="23"/>
                        </w:rPr>
                        <w:t xml:space="preserve">Traceback (most recent call last): </w:t>
                      </w:r>
                      <w:r>
                        <w:rPr>
                          <w:sz w:val="23"/>
                        </w:rPr>
                        <w:t xml:space="preserve">File </w:t>
                      </w:r>
                      <w:r>
                        <w:rPr>
                          <w:color w:val="006F1F"/>
                          <w:sz w:val="23"/>
                        </w:rPr>
                        <w:t>"&lt;stdin&gt;"</w:t>
                      </w:r>
                      <w:r>
                        <w:rPr>
                          <w:sz w:val="23"/>
                        </w:rPr>
                        <w:t xml:space="preserve">, line </w:t>
                      </w:r>
                      <w:r>
                        <w:rPr>
                          <w:color w:val="1F8050"/>
                          <w:sz w:val="23"/>
                        </w:rPr>
                        <w:t>1</w:t>
                      </w:r>
                      <w:r>
                        <w:rPr>
                          <w:sz w:val="23"/>
                        </w:rPr>
                        <w:t>, in &lt;module&gt;</w:t>
                      </w:r>
                    </w:p>
                    <w:p>
                      <w:pPr>
                        <w:spacing w:before="0"/>
                        <w:ind w:left="148" w:right="0" w:firstLine="0"/>
                        <w:jc w:val="left"/>
                        <w:rPr>
                          <w:sz w:val="23"/>
                        </w:rPr>
                      </w:pPr>
                      <w:r>
                        <w:rPr>
                          <w:color w:val="FF0000"/>
                          <w:sz w:val="23"/>
                        </w:rPr>
                        <w:t>ValueError: invalid literal for int() with base 10</w:t>
                      </w:r>
                      <w:r>
                        <w:rPr>
                          <w:sz w:val="23"/>
                        </w:rPr>
                        <w:t>: 'hell'</w:t>
                      </w:r>
                    </w:p>
                    <w:p>
                      <w:pPr>
                        <w:pStyle w:val="5"/>
                        <w:spacing w:before="3"/>
                        <w:rPr>
                          <w:sz w:val="22"/>
                        </w:rPr>
                      </w:pPr>
                    </w:p>
                    <w:p>
                      <w:pPr>
                        <w:spacing w:before="0"/>
                        <w:ind w:left="148" w:right="0" w:firstLine="0"/>
                        <w:jc w:val="left"/>
                        <w:rPr>
                          <w:sz w:val="23"/>
                        </w:rPr>
                      </w:pPr>
                      <w:r>
                        <w:rPr>
                          <w:color w:val="2F2F2F"/>
                          <w:sz w:val="23"/>
                        </w:rPr>
                        <w:t>&gt;&gt;</w:t>
                      </w:r>
                    </w:p>
                  </w:txbxContent>
                </v:textbox>
                <w10:wrap type="topAndBottom"/>
              </v:shape>
            </w:pict>
          </mc:Fallback>
        </mc:AlternateContent>
      </w:r>
    </w:p>
    <w:p>
      <w:pPr>
        <w:pStyle w:val="5"/>
        <w:spacing w:before="10"/>
        <w:rPr>
          <w:sz w:val="14"/>
        </w:rPr>
      </w:pPr>
    </w:p>
    <w:p>
      <w:pPr>
        <w:spacing w:before="66" w:line="278" w:lineRule="auto"/>
        <w:ind w:left="1800" w:right="409" w:firstLine="0"/>
        <w:jc w:val="both"/>
        <w:rPr>
          <w:rFonts w:hint="eastAsia" w:ascii="宋体" w:hAnsi="宋体" w:eastAsia="宋体"/>
          <w:sz w:val="24"/>
        </w:rPr>
      </w:pPr>
      <w:r>
        <w:rPr>
          <w:rFonts w:hint="eastAsia" w:ascii="宋体" w:hAnsi="宋体" w:eastAsia="宋体"/>
          <w:spacing w:val="-17"/>
          <w:sz w:val="24"/>
        </w:rPr>
        <w:t xml:space="preserve">这个 </w:t>
      </w:r>
      <w:r>
        <w:rPr>
          <w:color w:val="444444"/>
          <w:sz w:val="23"/>
          <w:shd w:val="clear" w:color="auto" w:fill="F1F1F1"/>
        </w:rPr>
        <w:t>ValueError</w:t>
      </w:r>
      <w:r>
        <w:rPr>
          <w:color w:val="444444"/>
          <w:spacing w:val="-50"/>
          <w:sz w:val="23"/>
        </w:rPr>
        <w:t xml:space="preserve"> </w:t>
      </w:r>
      <w:r>
        <w:rPr>
          <w:rFonts w:hint="eastAsia" w:ascii="宋体" w:hAnsi="宋体" w:eastAsia="宋体"/>
          <w:spacing w:val="-18"/>
          <w:sz w:val="24"/>
        </w:rPr>
        <w:t xml:space="preserve">就是 </w:t>
      </w:r>
      <w:r>
        <w:rPr>
          <w:color w:val="444444"/>
          <w:sz w:val="23"/>
          <w:shd w:val="clear" w:color="auto" w:fill="F1F1F1"/>
        </w:rPr>
        <w:t>int()</w:t>
      </w:r>
      <w:r>
        <w:rPr>
          <w:color w:val="444444"/>
          <w:spacing w:val="-53"/>
          <w:sz w:val="23"/>
        </w:rPr>
        <w:t xml:space="preserve"> </w:t>
      </w:r>
      <w:r>
        <w:rPr>
          <w:rFonts w:hint="eastAsia" w:ascii="宋体" w:hAnsi="宋体" w:eastAsia="宋体"/>
          <w:spacing w:val="-5"/>
          <w:sz w:val="24"/>
        </w:rPr>
        <w:t xml:space="preserve">函数抛出的一个异常。因为你给 </w:t>
      </w:r>
      <w:r>
        <w:rPr>
          <w:color w:val="444444"/>
          <w:sz w:val="23"/>
          <w:shd w:val="clear" w:color="auto" w:fill="F1F1F1"/>
        </w:rPr>
        <w:t>int()</w:t>
      </w:r>
      <w:r>
        <w:rPr>
          <w:color w:val="444444"/>
          <w:spacing w:val="-53"/>
          <w:sz w:val="23"/>
        </w:rPr>
        <w:t xml:space="preserve"> </w:t>
      </w:r>
      <w:r>
        <w:rPr>
          <w:rFonts w:hint="eastAsia" w:ascii="宋体" w:hAnsi="宋体" w:eastAsia="宋体"/>
          <w:sz w:val="24"/>
        </w:rPr>
        <w:t>的参数不</w:t>
      </w:r>
      <w:r>
        <w:rPr>
          <w:rFonts w:hint="eastAsia" w:ascii="宋体" w:hAnsi="宋体" w:eastAsia="宋体"/>
          <w:spacing w:val="-8"/>
          <w:sz w:val="24"/>
        </w:rPr>
        <w:t xml:space="preserve">是一个数字。 </w:t>
      </w:r>
      <w:r>
        <w:rPr>
          <w:color w:val="444444"/>
          <w:sz w:val="23"/>
          <w:shd w:val="clear" w:color="auto" w:fill="F1F1F1"/>
        </w:rPr>
        <w:t>int()</w:t>
      </w:r>
      <w:r>
        <w:rPr>
          <w:color w:val="444444"/>
          <w:spacing w:val="-53"/>
          <w:sz w:val="23"/>
        </w:rPr>
        <w:t xml:space="preserve"> </w:t>
      </w:r>
      <w:r>
        <w:rPr>
          <w:rFonts w:hint="eastAsia" w:ascii="宋体" w:hAnsi="宋体" w:eastAsia="宋体"/>
          <w:spacing w:val="-2"/>
          <w:sz w:val="24"/>
        </w:rPr>
        <w:t xml:space="preserve">函数其实也可以返回一个值来告诉你它碰到了错误，不过由于它只能返回整数值，所以很难做到这一点。它不能返回 </w:t>
      </w:r>
      <w:r>
        <w:rPr>
          <w:rFonts w:ascii="Arial" w:hAnsi="Arial" w:eastAsia="Arial"/>
          <w:sz w:val="24"/>
        </w:rPr>
        <w:t>-1</w:t>
      </w:r>
      <w:r>
        <w:rPr>
          <w:rFonts w:hint="eastAsia" w:ascii="宋体" w:hAnsi="宋体" w:eastAsia="宋体"/>
          <w:spacing w:val="-3"/>
          <w:sz w:val="24"/>
        </w:rPr>
        <w:t>，因为这也是一</w:t>
      </w:r>
      <w:r>
        <w:rPr>
          <w:rFonts w:hint="eastAsia" w:ascii="宋体" w:hAnsi="宋体" w:eastAsia="宋体"/>
          <w:spacing w:val="-11"/>
          <w:sz w:val="24"/>
        </w:rPr>
        <w:t xml:space="preserve">个数字。 </w:t>
      </w:r>
      <w:r>
        <w:rPr>
          <w:color w:val="444444"/>
          <w:sz w:val="23"/>
          <w:shd w:val="clear" w:color="auto" w:fill="F1F1F1"/>
        </w:rPr>
        <w:t>int()</w:t>
      </w:r>
      <w:r>
        <w:rPr>
          <w:color w:val="444444"/>
          <w:spacing w:val="-55"/>
          <w:sz w:val="23"/>
        </w:rPr>
        <w:t xml:space="preserve"> </w:t>
      </w:r>
      <w:r>
        <w:rPr>
          <w:rFonts w:hint="eastAsia" w:ascii="宋体" w:hAnsi="宋体" w:eastAsia="宋体"/>
          <w:spacing w:val="-1"/>
          <w:sz w:val="24"/>
        </w:rPr>
        <w:t>没有纠结在它</w:t>
      </w:r>
      <w:r>
        <w:rPr>
          <w:rFonts w:ascii="Arial" w:hAnsi="Arial" w:eastAsia="Arial"/>
          <w:sz w:val="24"/>
        </w:rPr>
        <w:t>“</w:t>
      </w:r>
      <w:r>
        <w:rPr>
          <w:rFonts w:hint="eastAsia" w:ascii="宋体" w:hAnsi="宋体" w:eastAsia="宋体"/>
          <w:sz w:val="24"/>
        </w:rPr>
        <w:t>究竟应该返回什么</w:t>
      </w:r>
      <w:r>
        <w:rPr>
          <w:rFonts w:ascii="Arial" w:hAnsi="Arial" w:eastAsia="Arial"/>
          <w:sz w:val="24"/>
        </w:rPr>
        <w:t>”</w:t>
      </w:r>
      <w:r>
        <w:rPr>
          <w:rFonts w:hint="eastAsia" w:ascii="宋体" w:hAnsi="宋体" w:eastAsia="宋体"/>
          <w:sz w:val="24"/>
        </w:rPr>
        <w:t>上面，而是提出了一个叫</w:t>
      </w:r>
    </w:p>
    <w:p>
      <w:pPr>
        <w:spacing w:before="0" w:line="307" w:lineRule="exact"/>
        <w:ind w:left="1800" w:right="0" w:firstLine="0"/>
        <w:jc w:val="both"/>
        <w:rPr>
          <w:rFonts w:hint="eastAsia" w:ascii="宋体" w:eastAsia="宋体"/>
          <w:sz w:val="24"/>
        </w:rPr>
      </w:pPr>
      <w:r>
        <w:rPr>
          <w:rFonts w:hint="eastAsia" w:ascii="宋体" w:eastAsia="宋体"/>
          <w:spacing w:val="-27"/>
          <w:sz w:val="24"/>
        </w:rPr>
        <w:t xml:space="preserve">做 </w:t>
      </w:r>
      <w:r>
        <w:rPr>
          <w:color w:val="444444"/>
          <w:sz w:val="23"/>
          <w:shd w:val="clear" w:color="auto" w:fill="F1F1F1"/>
        </w:rPr>
        <w:t>ValueError</w:t>
      </w:r>
      <w:r>
        <w:rPr>
          <w:color w:val="444444"/>
          <w:spacing w:val="-55"/>
          <w:sz w:val="23"/>
        </w:rPr>
        <w:t xml:space="preserve"> </w:t>
      </w:r>
      <w:r>
        <w:rPr>
          <w:rFonts w:hint="eastAsia" w:ascii="宋体" w:eastAsia="宋体"/>
          <w:spacing w:val="-1"/>
          <w:sz w:val="24"/>
        </w:rPr>
        <w:t>的异常，然后你只要处理这个异常就可以了。</w:t>
      </w:r>
    </w:p>
    <w:p>
      <w:pPr>
        <w:pStyle w:val="5"/>
        <w:spacing w:before="7"/>
        <w:rPr>
          <w:sz w:val="13"/>
        </w:rPr>
      </w:pPr>
    </w:p>
    <w:p>
      <w:pPr>
        <w:spacing w:before="66"/>
        <w:ind w:left="1800" w:right="0" w:firstLine="0"/>
        <w:jc w:val="left"/>
        <w:rPr>
          <w:rFonts w:hint="eastAsia" w:ascii="宋体" w:eastAsia="宋体"/>
          <w:sz w:val="24"/>
        </w:rPr>
      </w:pPr>
      <w:r>
        <w:rPr>
          <w:rFonts w:hint="eastAsia" w:ascii="宋体" w:eastAsia="宋体"/>
          <w:spacing w:val="-5"/>
          <w:sz w:val="24"/>
        </w:rPr>
        <w:t xml:space="preserve">处理异常的方法是使用 </w:t>
      </w:r>
      <w:r>
        <w:rPr>
          <w:color w:val="444444"/>
          <w:sz w:val="23"/>
          <w:shd w:val="clear" w:color="auto" w:fill="F1F1F1"/>
        </w:rPr>
        <w:t>try</w:t>
      </w:r>
      <w:r>
        <w:rPr>
          <w:color w:val="444444"/>
          <w:spacing w:val="-56"/>
          <w:sz w:val="23"/>
        </w:rPr>
        <w:t xml:space="preserve"> </w:t>
      </w:r>
      <w:r>
        <w:rPr>
          <w:rFonts w:hint="eastAsia" w:ascii="宋体" w:eastAsia="宋体"/>
          <w:spacing w:val="-28"/>
          <w:sz w:val="24"/>
        </w:rPr>
        <w:t xml:space="preserve">和 </w:t>
      </w:r>
      <w:r>
        <w:rPr>
          <w:color w:val="444444"/>
          <w:sz w:val="23"/>
          <w:shd w:val="clear" w:color="auto" w:fill="F1F1F1"/>
        </w:rPr>
        <w:t>except</w:t>
      </w:r>
      <w:r>
        <w:rPr>
          <w:color w:val="444444"/>
          <w:spacing w:val="-56"/>
          <w:sz w:val="23"/>
        </w:rPr>
        <w:t xml:space="preserve"> </w:t>
      </w:r>
      <w:r>
        <w:rPr>
          <w:rFonts w:hint="eastAsia" w:ascii="宋体" w:eastAsia="宋体"/>
          <w:spacing w:val="-1"/>
          <w:sz w:val="24"/>
        </w:rPr>
        <w:t>这两个关键字：</w:t>
      </w:r>
    </w:p>
    <w:p>
      <w:pPr>
        <w:pStyle w:val="5"/>
        <w:spacing w:before="10"/>
        <w:rPr>
          <w:sz w:val="15"/>
        </w:rPr>
      </w:pPr>
      <w:r>
        <mc:AlternateContent>
          <mc:Choice Requires="wps">
            <w:drawing>
              <wp:anchor distT="0" distB="0" distL="0" distR="0" simplePos="0" relativeHeight="5120" behindDoc="0" locked="0" layoutInCell="1" allowOverlap="1">
                <wp:simplePos x="0" y="0"/>
                <wp:positionH relativeFrom="page">
                  <wp:posOffset>1348740</wp:posOffset>
                </wp:positionH>
                <wp:positionV relativeFrom="paragraph">
                  <wp:posOffset>158115</wp:posOffset>
                </wp:positionV>
                <wp:extent cx="4864100" cy="1413510"/>
                <wp:effectExtent l="5080" t="4445" r="7620" b="17145"/>
                <wp:wrapTopAndBottom/>
                <wp:docPr id="270" name="文本框 732"/>
                <wp:cNvGraphicFramePr/>
                <a:graphic xmlns:a="http://schemas.openxmlformats.org/drawingml/2006/main">
                  <a:graphicData uri="http://schemas.microsoft.com/office/word/2010/wordprocessingShape">
                    <wps:wsp>
                      <wps:cNvSpPr txBox="1"/>
                      <wps:spPr>
                        <a:xfrm>
                          <a:off x="0" y="0"/>
                          <a:ext cx="4864100" cy="141351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006F1F"/>
                                <w:sz w:val="23"/>
                              </w:rPr>
                              <w:t xml:space="preserve">def </w:t>
                            </w:r>
                            <w:r>
                              <w:rPr>
                                <w:color w:val="05287D"/>
                                <w:sz w:val="23"/>
                              </w:rPr>
                              <w:t>convert_number</w:t>
                            </w:r>
                            <w:r>
                              <w:rPr>
                                <w:sz w:val="23"/>
                              </w:rPr>
                              <w:t>(s):</w:t>
                            </w:r>
                          </w:p>
                          <w:p>
                            <w:pPr>
                              <w:pStyle w:val="5"/>
                              <w:spacing w:before="1"/>
                              <w:rPr>
                                <w:sz w:val="22"/>
                              </w:rPr>
                            </w:pPr>
                          </w:p>
                          <w:p>
                            <w:pPr>
                              <w:spacing w:before="0"/>
                              <w:ind w:left="640" w:right="0" w:firstLine="0"/>
                              <w:jc w:val="left"/>
                              <w:rPr>
                                <w:sz w:val="23"/>
                              </w:rPr>
                            </w:pPr>
                            <w:r>
                              <w:rPr>
                                <w:b/>
                                <w:color w:val="006F1F"/>
                                <w:sz w:val="23"/>
                              </w:rPr>
                              <w:t>try</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color w:val="006F1F"/>
                                <w:sz w:val="23"/>
                              </w:rPr>
                              <w:t>int</w:t>
                            </w:r>
                            <w:r>
                              <w:rPr>
                                <w:sz w:val="23"/>
                              </w:rPr>
                              <w:t>(s)</w:t>
                            </w:r>
                          </w:p>
                          <w:p>
                            <w:pPr>
                              <w:pStyle w:val="5"/>
                              <w:spacing w:before="3"/>
                              <w:rPr>
                                <w:sz w:val="22"/>
                              </w:rPr>
                            </w:pPr>
                          </w:p>
                          <w:p>
                            <w:pPr>
                              <w:spacing w:before="1"/>
                              <w:ind w:left="640" w:right="0" w:firstLine="0"/>
                              <w:jc w:val="left"/>
                              <w:rPr>
                                <w:sz w:val="23"/>
                              </w:rPr>
                            </w:pPr>
                            <w:r>
                              <w:rPr>
                                <w:b/>
                                <w:color w:val="006F1F"/>
                                <w:sz w:val="23"/>
                              </w:rPr>
                              <w:t xml:space="preserve">except </w:t>
                            </w:r>
                            <w:r>
                              <w:rPr>
                                <w:color w:val="006F1F"/>
                                <w:sz w:val="23"/>
                              </w:rPr>
                              <w:t>ValueError</w:t>
                            </w:r>
                            <w:r>
                              <w:rPr>
                                <w:sz w:val="23"/>
                              </w:rPr>
                              <w:t>:</w:t>
                            </w:r>
                          </w:p>
                        </w:txbxContent>
                      </wps:txbx>
                      <wps:bodyPr lIns="0" tIns="0" rIns="0" bIns="0" upright="1"/>
                    </wps:wsp>
                  </a:graphicData>
                </a:graphic>
              </wp:anchor>
            </w:drawing>
          </mc:Choice>
          <mc:Fallback>
            <w:pict>
              <v:shape id="文本框 732" o:spid="_x0000_s1026" o:spt="202" type="#_x0000_t202" style="position:absolute;left:0pt;margin-left:106.2pt;margin-top:12.45pt;height:111.3pt;width:383pt;mso-position-horizontal-relative:page;mso-wrap-distance-bottom:0pt;mso-wrap-distance-top:0pt;z-index:5120;mso-width-relative:page;mso-height-relative:page;" fillcolor="#EDEDED" filled="t" stroked="t" coordsize="21600,21600" o:gfxdata="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pq0QTZAAAACgEAAA8AAAAAAAAAAQAgAAAAIgAA&#10;AGRycy9kb3ducmV2LnhtbFBLAQIUABQAAAAIAIdO4kDaAvwhBwIAABEEAAAOAAAAAAAAAAEAIAAA&#10;ACgBAABkcnMvZTJvRG9jLnhtbFBLBQYAAAAABgAGAFkBAAChBQ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006F1F"/>
                          <w:sz w:val="23"/>
                        </w:rPr>
                        <w:t xml:space="preserve">def </w:t>
                      </w:r>
                      <w:r>
                        <w:rPr>
                          <w:color w:val="05287D"/>
                          <w:sz w:val="23"/>
                        </w:rPr>
                        <w:t>convert_number</w:t>
                      </w:r>
                      <w:r>
                        <w:rPr>
                          <w:sz w:val="23"/>
                        </w:rPr>
                        <w:t>(s):</w:t>
                      </w:r>
                    </w:p>
                    <w:p>
                      <w:pPr>
                        <w:pStyle w:val="5"/>
                        <w:spacing w:before="1"/>
                        <w:rPr>
                          <w:sz w:val="22"/>
                        </w:rPr>
                      </w:pPr>
                    </w:p>
                    <w:p>
                      <w:pPr>
                        <w:spacing w:before="0"/>
                        <w:ind w:left="640" w:right="0" w:firstLine="0"/>
                        <w:jc w:val="left"/>
                        <w:rPr>
                          <w:sz w:val="23"/>
                        </w:rPr>
                      </w:pPr>
                      <w:r>
                        <w:rPr>
                          <w:b/>
                          <w:color w:val="006F1F"/>
                          <w:sz w:val="23"/>
                        </w:rPr>
                        <w:t>try</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color w:val="006F1F"/>
                          <w:sz w:val="23"/>
                        </w:rPr>
                        <w:t>int</w:t>
                      </w:r>
                      <w:r>
                        <w:rPr>
                          <w:sz w:val="23"/>
                        </w:rPr>
                        <w:t>(s)</w:t>
                      </w:r>
                    </w:p>
                    <w:p>
                      <w:pPr>
                        <w:pStyle w:val="5"/>
                        <w:spacing w:before="3"/>
                        <w:rPr>
                          <w:sz w:val="22"/>
                        </w:rPr>
                      </w:pPr>
                    </w:p>
                    <w:p>
                      <w:pPr>
                        <w:spacing w:before="1"/>
                        <w:ind w:left="640" w:right="0" w:firstLine="0"/>
                        <w:jc w:val="left"/>
                        <w:rPr>
                          <w:sz w:val="23"/>
                        </w:rPr>
                      </w:pPr>
                      <w:r>
                        <w:rPr>
                          <w:b/>
                          <w:color w:val="006F1F"/>
                          <w:sz w:val="23"/>
                        </w:rPr>
                        <w:t xml:space="preserve">except </w:t>
                      </w:r>
                      <w:r>
                        <w:rPr>
                          <w:color w:val="006F1F"/>
                          <w:sz w:val="23"/>
                        </w:rPr>
                        <w:t>ValueError</w:t>
                      </w:r>
                      <w:r>
                        <w:rPr>
                          <w:sz w:val="23"/>
                        </w:rPr>
                        <w:t>:</w:t>
                      </w:r>
                    </w:p>
                  </w:txbxContent>
                </v:textbox>
                <w10:wrap type="topAndBottom"/>
              </v:shape>
            </w:pict>
          </mc:Fallback>
        </mc:AlternateContent>
      </w:r>
    </w:p>
    <w:p>
      <w:pPr>
        <w:spacing w:after="0"/>
        <w:rPr>
          <w:sz w:val="15"/>
        </w:rPr>
        <w:sectPr>
          <w:footerReference r:id="rId20" w:type="default"/>
          <w:pgSz w:w="11910" w:h="16840"/>
          <w:pgMar w:top="1420" w:right="1440" w:bottom="1300" w:left="0" w:header="0" w:footer="1115" w:gutter="0"/>
          <w:pgNumType w:start="181"/>
        </w:sectPr>
      </w:pPr>
    </w:p>
    <w:p>
      <w:pPr>
        <w:pStyle w:val="5"/>
        <w:ind w:left="2116"/>
        <w:rPr>
          <w:sz w:val="20"/>
        </w:rPr>
      </w:pPr>
      <w:r>
        <w:rPr>
          <w:position w:val="0"/>
          <w:sz w:val="20"/>
        </w:rPr>
        <mc:AlternateContent>
          <mc:Choice Requires="wps">
            <w:drawing>
              <wp:inline distT="0" distB="0" distL="114300" distR="114300">
                <wp:extent cx="4864100" cy="360045"/>
                <wp:effectExtent l="5080" t="4445" r="7620" b="16510"/>
                <wp:docPr id="665" name="文本框 733"/>
                <wp:cNvGraphicFramePr/>
                <a:graphic xmlns:a="http://schemas.openxmlformats.org/drawingml/2006/main">
                  <a:graphicData uri="http://schemas.microsoft.com/office/word/2010/wordprocessingShape">
                    <wps:wsp>
                      <wps:cNvSpPr txBox="1"/>
                      <wps:spPr>
                        <a:xfrm>
                          <a:off x="0" y="0"/>
                          <a:ext cx="4864100" cy="3600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132" w:right="0" w:firstLine="0"/>
                              <w:jc w:val="left"/>
                              <w:rPr>
                                <w:sz w:val="23"/>
                              </w:rPr>
                            </w:pPr>
                            <w:r>
                              <w:rPr>
                                <w:b/>
                                <w:color w:val="006F1F"/>
                                <w:sz w:val="23"/>
                              </w:rPr>
                              <w:t xml:space="preserve">return </w:t>
                            </w:r>
                            <w:r>
                              <w:rPr>
                                <w:color w:val="006F1F"/>
                                <w:sz w:val="23"/>
                              </w:rPr>
                              <w:t>None</w:t>
                            </w:r>
                          </w:p>
                        </w:txbxContent>
                      </wps:txbx>
                      <wps:bodyPr lIns="0" tIns="0" rIns="0" bIns="0" upright="1"/>
                    </wps:wsp>
                  </a:graphicData>
                </a:graphic>
              </wp:inline>
            </w:drawing>
          </mc:Choice>
          <mc:Fallback>
            <w:pict>
              <v:shape id="文本框 733" o:spid="_x0000_s1026" o:spt="202" type="#_x0000_t202" style="height:28.35pt;width:383pt;" fillcolor="#EDEDED" filled="t" stroked="t" coordsize="21600,21600" o:gfxdata="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x8LGdQAAAAEAQAADwAAAAAAAAABACAAAAAiAAAAZHJzL2Rv&#10;d25yZXYueG1sUEsBAhQAFAAAAAgAh07iQBTjhhEFAgAAEAQAAA4AAAAAAAAAAQAgAAAAIwEAAGRy&#10;cy9lMm9Eb2MueG1sUEsFBgAAAAAGAAYAWQEAAJoFAAAAAA==&#10;">
                <v:fill on="t" focussize="0,0"/>
                <v:stroke weight="0.72pt" color="#CCCCCC" joinstyle="miter"/>
                <v:imagedata o:title=""/>
                <o:lock v:ext="edit" aspectratio="f"/>
                <v:textbox inset="0mm,0mm,0mm,0mm">
                  <w:txbxContent>
                    <w:p>
                      <w:pPr>
                        <w:spacing w:before="144"/>
                        <w:ind w:left="1132" w:right="0" w:firstLine="0"/>
                        <w:jc w:val="left"/>
                        <w:rPr>
                          <w:sz w:val="23"/>
                        </w:rPr>
                      </w:pPr>
                      <w:r>
                        <w:rPr>
                          <w:b/>
                          <w:color w:val="006F1F"/>
                          <w:sz w:val="23"/>
                        </w:rPr>
                        <w:t xml:space="preserve">return </w:t>
                      </w:r>
                      <w:r>
                        <w:rPr>
                          <w:color w:val="006F1F"/>
                          <w:sz w:val="23"/>
                        </w:rPr>
                        <w:t>None</w:t>
                      </w:r>
                    </w:p>
                  </w:txbxContent>
                </v:textbox>
                <w10:wrap type="none"/>
                <w10:anchorlock/>
              </v:shape>
            </w:pict>
          </mc:Fallback>
        </mc:AlternateContent>
      </w:r>
    </w:p>
    <w:p>
      <w:pPr>
        <w:pStyle w:val="5"/>
        <w:spacing w:before="3"/>
        <w:rPr>
          <w:sz w:val="15"/>
        </w:rPr>
      </w:pPr>
    </w:p>
    <w:p>
      <w:pPr>
        <w:pStyle w:val="5"/>
        <w:spacing w:before="67"/>
        <w:ind w:left="1800"/>
      </w:pPr>
      <w:r>
        <w:rPr>
          <w:spacing w:val="-5"/>
        </w:rPr>
        <w:t xml:space="preserve">你把要试着运行的代码放到 </w:t>
      </w:r>
      <w:r>
        <w:rPr>
          <w:rFonts w:ascii="Consolas" w:eastAsia="Consolas"/>
          <w:color w:val="444444"/>
          <w:sz w:val="23"/>
          <w:shd w:val="clear" w:color="auto" w:fill="F1F1F1"/>
        </w:rPr>
        <w:t>try</w:t>
      </w:r>
      <w:r>
        <w:rPr>
          <w:rFonts w:ascii="Consolas" w:eastAsia="Consolas"/>
          <w:color w:val="444444"/>
          <w:spacing w:val="-56"/>
          <w:sz w:val="23"/>
        </w:rPr>
        <w:t xml:space="preserve"> </w:t>
      </w:r>
      <w:r>
        <w:rPr>
          <w:spacing w:val="-1"/>
        </w:rPr>
        <w:t>的区段里，再将出错后要运行的代码放</w:t>
      </w:r>
    </w:p>
    <w:p>
      <w:pPr>
        <w:pStyle w:val="5"/>
        <w:spacing w:before="50" w:line="278" w:lineRule="auto"/>
        <w:ind w:left="1800" w:right="373"/>
      </w:pPr>
      <w:r>
        <w:rPr>
          <w:spacing w:val="-25"/>
        </w:rPr>
        <w:t xml:space="preserve">到 </w:t>
      </w:r>
      <w:r>
        <w:rPr>
          <w:rFonts w:ascii="Consolas" w:eastAsia="Consolas"/>
          <w:color w:val="444444"/>
          <w:sz w:val="23"/>
          <w:shd w:val="clear" w:color="auto" w:fill="F1F1F1"/>
        </w:rPr>
        <w:t>except</w:t>
      </w:r>
      <w:r>
        <w:rPr>
          <w:rFonts w:ascii="Consolas" w:eastAsia="Consolas"/>
          <w:color w:val="444444"/>
          <w:spacing w:val="-52"/>
          <w:sz w:val="23"/>
        </w:rPr>
        <w:t xml:space="preserve"> </w:t>
      </w:r>
      <w:r>
        <w:rPr>
          <w:spacing w:val="-4"/>
        </w:rPr>
        <w:t xml:space="preserve">区段里。在这里，我们要试着调用 </w:t>
      </w:r>
      <w:r>
        <w:rPr>
          <w:rFonts w:ascii="Consolas" w:eastAsia="Consolas"/>
          <w:color w:val="444444"/>
          <w:sz w:val="23"/>
          <w:shd w:val="clear" w:color="auto" w:fill="F1F1F1"/>
        </w:rPr>
        <w:t>init()</w:t>
      </w:r>
      <w:r>
        <w:rPr>
          <w:rFonts w:ascii="Consolas" w:eastAsia="Consolas"/>
          <w:color w:val="444444"/>
          <w:spacing w:val="-52"/>
          <w:sz w:val="23"/>
        </w:rPr>
        <w:t xml:space="preserve"> </w:t>
      </w:r>
      <w:r>
        <w:rPr>
          <w:spacing w:val="-3"/>
        </w:rPr>
        <w:t>去处理某个可能是数字的</w:t>
      </w:r>
      <w:r>
        <w:t xml:space="preserve">东西，如果中间出了错，我们就抓到这个错误，然后返回 </w:t>
      </w:r>
      <w:r>
        <w:rPr>
          <w:rFonts w:ascii="Arial" w:eastAsia="Arial"/>
        </w:rPr>
        <w:t>None</w:t>
      </w:r>
      <w:r>
        <w:t>。</w:t>
      </w:r>
    </w:p>
    <w:p>
      <w:pPr>
        <w:pStyle w:val="5"/>
        <w:spacing w:before="191" w:line="278" w:lineRule="auto"/>
        <w:ind w:left="1800" w:right="359"/>
      </w:pPr>
      <w:r>
        <w:rPr>
          <w:spacing w:val="-8"/>
        </w:rPr>
        <w:t>在你写的扫描器里面，你应该使用这个函数来测试某个东西是不是数字。做完这</w:t>
      </w:r>
      <w:r>
        <w:t>个检查，你就可以声明这个单词是一个错误单词了。</w:t>
      </w:r>
    </w:p>
    <w:p>
      <w:pPr>
        <w:pStyle w:val="5"/>
      </w:pPr>
    </w:p>
    <w:p>
      <w:pPr>
        <w:pStyle w:val="5"/>
        <w:spacing w:before="11"/>
        <w:rPr>
          <w:sz w:val="17"/>
        </w:rPr>
      </w:pPr>
    </w:p>
    <w:p>
      <w:pPr>
        <w:pStyle w:val="3"/>
      </w:pPr>
      <w:bookmarkStart w:id="172" w:name="你应该测试的东西"/>
      <w:bookmarkEnd w:id="172"/>
      <w:r>
        <w:rPr>
          <w:color w:val="465157"/>
        </w:rPr>
        <w:t>你应该测试的东西</w:t>
      </w:r>
    </w:p>
    <w:p>
      <w:pPr>
        <w:pStyle w:val="5"/>
        <w:spacing w:before="12"/>
        <w:rPr>
          <w:b/>
          <w:sz w:val="21"/>
        </w:rPr>
      </w:pPr>
    </w:p>
    <w:p>
      <w:pPr>
        <w:spacing w:before="66"/>
        <w:ind w:left="1800" w:right="0" w:firstLine="0"/>
        <w:jc w:val="left"/>
        <w:rPr>
          <w:rFonts w:hint="eastAsia" w:ascii="宋体" w:eastAsia="宋体"/>
          <w:sz w:val="24"/>
        </w:rPr>
      </w:pPr>
      <w:r>
        <w:rPr>
          <w:rFonts w:hint="eastAsia" w:ascii="宋体" w:eastAsia="宋体"/>
          <w:spacing w:val="-4"/>
          <w:sz w:val="24"/>
        </w:rPr>
        <w:t xml:space="preserve">这里是你应该使用的测试文件 </w:t>
      </w:r>
      <w:r>
        <w:rPr>
          <w:color w:val="444444"/>
          <w:sz w:val="23"/>
          <w:shd w:val="clear" w:color="auto" w:fill="F1F1F1"/>
        </w:rPr>
        <w:t>tests/lexicon_tests.py</w:t>
      </w:r>
      <w:r>
        <w:rPr>
          <w:color w:val="444444"/>
          <w:spacing w:val="-52"/>
          <w:sz w:val="23"/>
        </w:rPr>
        <w:t xml:space="preserve"> </w:t>
      </w:r>
      <w:r>
        <w:rPr>
          <w:rFonts w:hint="eastAsia" w:ascii="宋体" w:eastAsia="宋体"/>
          <w:sz w:val="24"/>
        </w:rPr>
        <w:t>：</w:t>
      </w:r>
    </w:p>
    <w:p>
      <w:pPr>
        <w:pStyle w:val="5"/>
        <w:rPr>
          <w:sz w:val="20"/>
        </w:rPr>
      </w:pPr>
    </w:p>
    <w:p>
      <w:pPr>
        <w:pStyle w:val="5"/>
        <w:spacing w:before="5"/>
        <w:rPr>
          <w:sz w:val="12"/>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715" w:hRule="atLeast"/>
        </w:trPr>
        <w:tc>
          <w:tcPr>
            <w:tcW w:w="582" w:type="dxa"/>
          </w:tcPr>
          <w:p>
            <w:pPr>
              <w:pStyle w:val="10"/>
              <w:spacing w:line="223" w:lineRule="exact"/>
              <w:ind w:left="194"/>
              <w:jc w:val="center"/>
              <w:rPr>
                <w:sz w:val="23"/>
              </w:rPr>
            </w:pPr>
            <w:r>
              <w:rPr>
                <w:color w:val="AAAAAA"/>
                <w:w w:val="100"/>
                <w:sz w:val="23"/>
              </w:rPr>
              <w:t>1</w:t>
            </w:r>
          </w:p>
          <w:p>
            <w:pPr>
              <w:pStyle w:val="10"/>
              <w:rPr>
                <w:rFonts w:ascii="宋体"/>
                <w:sz w:val="22"/>
              </w:rPr>
            </w:pPr>
          </w:p>
          <w:p>
            <w:pPr>
              <w:pStyle w:val="10"/>
              <w:spacing w:before="1"/>
              <w:ind w:left="194"/>
              <w:jc w:val="center"/>
              <w:rPr>
                <w:sz w:val="23"/>
              </w:rPr>
            </w:pPr>
            <w:r>
              <w:rPr>
                <w:color w:val="AAAAAA"/>
                <w:w w:val="100"/>
                <w:sz w:val="23"/>
              </w:rPr>
              <w:t>2</w:t>
            </w:r>
          </w:p>
          <w:p>
            <w:pPr>
              <w:pStyle w:val="10"/>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spacing w:before="1"/>
              <w:ind w:left="194"/>
              <w:jc w:val="center"/>
              <w:rPr>
                <w:sz w:val="23"/>
              </w:rPr>
            </w:pPr>
            <w:r>
              <w:rPr>
                <w:color w:val="AAAAAA"/>
                <w:w w:val="100"/>
                <w:sz w:val="23"/>
              </w:rPr>
              <w:t>4</w:t>
            </w:r>
          </w:p>
          <w:p>
            <w:pPr>
              <w:pStyle w:val="10"/>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rPr>
                <w:rFonts w:ascii="宋体"/>
                <w:sz w:val="22"/>
              </w:rPr>
            </w:pPr>
          </w:p>
          <w:p>
            <w:pPr>
              <w:pStyle w:val="10"/>
              <w:spacing w:before="1"/>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spacing w:before="1"/>
              <w:ind w:left="180" w:right="98"/>
              <w:jc w:val="center"/>
              <w:rPr>
                <w:sz w:val="23"/>
              </w:rPr>
            </w:pPr>
            <w:r>
              <w:rPr>
                <w:color w:val="AAAAAA"/>
                <w:spacing w:val="5"/>
                <w:sz w:val="23"/>
              </w:rPr>
              <w:t>15</w:t>
            </w:r>
          </w:p>
          <w:p>
            <w:pPr>
              <w:pStyle w:val="10"/>
              <w:rPr>
                <w:rFonts w:ascii="宋体"/>
                <w:sz w:val="22"/>
              </w:rPr>
            </w:pPr>
          </w:p>
          <w:p>
            <w:pPr>
              <w:pStyle w:val="10"/>
              <w:ind w:left="180" w:right="98"/>
              <w:jc w:val="center"/>
              <w:rPr>
                <w:sz w:val="23"/>
              </w:rPr>
            </w:pPr>
            <w:r>
              <w:rPr>
                <w:color w:val="AAAAAA"/>
                <w:spacing w:val="5"/>
                <w:sz w:val="23"/>
              </w:rPr>
              <w:t>16</w:t>
            </w:r>
          </w:p>
        </w:tc>
        <w:tc>
          <w:tcPr>
            <w:tcW w:w="7927" w:type="dxa"/>
            <w:tcBorders>
              <w:top w:val="single" w:color="CCCCCC" w:sz="6" w:space="0"/>
            </w:tcBorders>
            <w:shd w:val="clear" w:color="auto" w:fill="EDEDED"/>
          </w:tcPr>
          <w:p>
            <w:pPr>
              <w:pStyle w:val="10"/>
              <w:spacing w:before="143"/>
              <w:ind w:left="119"/>
              <w:rPr>
                <w:sz w:val="23"/>
              </w:rPr>
            </w:pPr>
            <w:r>
              <w:rPr>
                <w:b/>
                <w:color w:val="006F1F"/>
                <w:spacing w:val="2"/>
                <w:sz w:val="23"/>
              </w:rPr>
              <w:t xml:space="preserve">from </w:t>
            </w:r>
            <w:r>
              <w:rPr>
                <w:b/>
                <w:color w:val="0D84B5"/>
                <w:spacing w:val="2"/>
                <w:sz w:val="23"/>
              </w:rPr>
              <w:t xml:space="preserve">nose.tools </w:t>
            </w:r>
            <w:r>
              <w:rPr>
                <w:b/>
                <w:color w:val="006F1F"/>
                <w:spacing w:val="2"/>
                <w:sz w:val="23"/>
              </w:rPr>
              <w:t>import</w:t>
            </w:r>
            <w:r>
              <w:rPr>
                <w:b/>
                <w:color w:val="006F1F"/>
                <w:spacing w:val="39"/>
                <w:sz w:val="23"/>
              </w:rPr>
              <w:t xml:space="preserve"> </w:t>
            </w:r>
            <w:r>
              <w:rPr>
                <w:color w:val="666666"/>
                <w:sz w:val="23"/>
              </w:rPr>
              <w:t>*</w:t>
            </w:r>
          </w:p>
          <w:p>
            <w:pPr>
              <w:pStyle w:val="10"/>
              <w:spacing w:before="1"/>
              <w:rPr>
                <w:rFonts w:ascii="宋体"/>
                <w:sz w:val="22"/>
              </w:rPr>
            </w:pPr>
          </w:p>
          <w:p>
            <w:pPr>
              <w:pStyle w:val="10"/>
              <w:ind w:left="119"/>
              <w:rPr>
                <w:sz w:val="23"/>
              </w:rPr>
            </w:pPr>
            <w:r>
              <w:rPr>
                <w:b/>
                <w:color w:val="006F1F"/>
                <w:spacing w:val="2"/>
                <w:sz w:val="23"/>
              </w:rPr>
              <w:t xml:space="preserve">from </w:t>
            </w:r>
            <w:r>
              <w:rPr>
                <w:b/>
                <w:color w:val="0D84B5"/>
                <w:spacing w:val="2"/>
                <w:sz w:val="23"/>
              </w:rPr>
              <w:t xml:space="preserve">ex48 </w:t>
            </w:r>
            <w:r>
              <w:rPr>
                <w:b/>
                <w:color w:val="006F1F"/>
                <w:spacing w:val="2"/>
                <w:sz w:val="23"/>
              </w:rPr>
              <w:t>import</w:t>
            </w:r>
            <w:r>
              <w:rPr>
                <w:b/>
                <w:color w:val="006F1F"/>
                <w:spacing w:val="35"/>
                <w:sz w:val="23"/>
              </w:rPr>
              <w:t xml:space="preserve"> </w:t>
            </w:r>
            <w:r>
              <w:rPr>
                <w:spacing w:val="2"/>
                <w:sz w:val="23"/>
              </w:rPr>
              <w:t>lexicon</w:t>
            </w:r>
          </w:p>
          <w:p>
            <w:pPr>
              <w:pStyle w:val="10"/>
              <w:rPr>
                <w:rFonts w:ascii="宋体"/>
                <w:sz w:val="22"/>
              </w:rPr>
            </w:pPr>
          </w:p>
          <w:p>
            <w:pPr>
              <w:pStyle w:val="10"/>
              <w:rPr>
                <w:rFonts w:ascii="宋体"/>
                <w:sz w:val="22"/>
              </w:rPr>
            </w:pPr>
          </w:p>
          <w:p>
            <w:pPr>
              <w:pStyle w:val="10"/>
              <w:rPr>
                <w:rFonts w:ascii="宋体"/>
                <w:sz w:val="22"/>
              </w:rPr>
            </w:pPr>
          </w:p>
          <w:p>
            <w:pPr>
              <w:pStyle w:val="10"/>
              <w:spacing w:before="4"/>
              <w:rPr>
                <w:rFonts w:ascii="宋体"/>
                <w:sz w:val="20"/>
              </w:rPr>
            </w:pPr>
          </w:p>
          <w:p>
            <w:pPr>
              <w:pStyle w:val="10"/>
              <w:spacing w:line="550" w:lineRule="atLeast"/>
              <w:ind w:left="611" w:right="774" w:hanging="492"/>
              <w:rPr>
                <w:sz w:val="23"/>
              </w:rPr>
            </w:pPr>
            <w:r>
              <w:rPr>
                <w:b/>
                <w:color w:val="006F1F"/>
                <w:sz w:val="23"/>
              </w:rPr>
              <w:t xml:space="preserve">def </w:t>
            </w:r>
            <w:r>
              <w:rPr>
                <w:color w:val="05287D"/>
                <w:sz w:val="23"/>
              </w:rPr>
              <w:t>test_directions</w:t>
            </w:r>
            <w:r>
              <w:rPr>
                <w:sz w:val="23"/>
              </w:rPr>
              <w:t>(): assert_equal(lexicon</w:t>
            </w:r>
            <w:r>
              <w:rPr>
                <w:color w:val="666666"/>
                <w:sz w:val="23"/>
              </w:rPr>
              <w:t>.</w:t>
            </w:r>
            <w:r>
              <w:rPr>
                <w:sz w:val="23"/>
              </w:rPr>
              <w:t>scan(</w:t>
            </w:r>
            <w:r>
              <w:rPr>
                <w:color w:val="406F9F"/>
                <w:sz w:val="23"/>
              </w:rPr>
              <w:t>"north"</w:t>
            </w:r>
            <w:r>
              <w:rPr>
                <w:sz w:val="23"/>
              </w:rPr>
              <w:t>), [(</w:t>
            </w:r>
            <w:r>
              <w:rPr>
                <w:color w:val="406F9F"/>
                <w:sz w:val="23"/>
              </w:rPr>
              <w:t>'direction'</w:t>
            </w:r>
            <w:r>
              <w:rPr>
                <w:sz w:val="23"/>
              </w:rPr>
              <w:t>,</w:t>
            </w:r>
          </w:p>
          <w:p>
            <w:pPr>
              <w:pStyle w:val="10"/>
              <w:spacing w:before="45"/>
              <w:ind w:left="119"/>
              <w:rPr>
                <w:sz w:val="23"/>
              </w:rPr>
            </w:pPr>
            <w:r>
              <w:rPr>
                <w:color w:val="406F9F"/>
                <w:sz w:val="23"/>
              </w:rPr>
              <w:t>'north'</w:t>
            </w:r>
            <w:r>
              <w:rPr>
                <w:sz w:val="23"/>
              </w:rPr>
              <w:t>)])</w:t>
            </w:r>
          </w:p>
          <w:p>
            <w:pPr>
              <w:pStyle w:val="10"/>
              <w:spacing w:before="1"/>
              <w:rPr>
                <w:rFonts w:ascii="宋体"/>
                <w:sz w:val="22"/>
              </w:rPr>
            </w:pPr>
          </w:p>
          <w:p>
            <w:pPr>
              <w:pStyle w:val="10"/>
              <w:spacing w:line="491" w:lineRule="auto"/>
              <w:ind w:left="611"/>
              <w:rPr>
                <w:sz w:val="23"/>
              </w:rPr>
            </w:pPr>
            <w:r>
              <w:rPr>
                <w:sz w:val="23"/>
              </w:rPr>
              <w:t xml:space="preserve">result </w:t>
            </w:r>
            <w:r>
              <w:rPr>
                <w:color w:val="666666"/>
                <w:sz w:val="23"/>
              </w:rPr>
              <w:t xml:space="preserve">= </w:t>
            </w:r>
            <w:r>
              <w:rPr>
                <w:sz w:val="23"/>
              </w:rPr>
              <w:t>lexicon</w:t>
            </w:r>
            <w:r>
              <w:rPr>
                <w:color w:val="666666"/>
                <w:sz w:val="23"/>
              </w:rPr>
              <w:t>.</w:t>
            </w:r>
            <w:r>
              <w:rPr>
                <w:sz w:val="23"/>
              </w:rPr>
              <w:t>scan(</w:t>
            </w:r>
            <w:r>
              <w:rPr>
                <w:color w:val="406F9F"/>
                <w:sz w:val="23"/>
              </w:rPr>
              <w:t>"north south east"</w:t>
            </w:r>
            <w:r>
              <w:rPr>
                <w:sz w:val="23"/>
              </w:rPr>
              <w:t>) assert_equal(result, [(</w:t>
            </w:r>
            <w:r>
              <w:rPr>
                <w:color w:val="406F9F"/>
                <w:sz w:val="23"/>
              </w:rPr>
              <w:t>'direction'</w:t>
            </w:r>
            <w:r>
              <w:rPr>
                <w:sz w:val="23"/>
              </w:rPr>
              <w:t xml:space="preserve">, </w:t>
            </w:r>
            <w:r>
              <w:rPr>
                <w:color w:val="406F9F"/>
                <w:sz w:val="23"/>
              </w:rPr>
              <w:t>'north'</w:t>
            </w:r>
            <w:r>
              <w:rPr>
                <w:sz w:val="23"/>
              </w:rPr>
              <w:t>),</w:t>
            </w:r>
          </w:p>
          <w:p>
            <w:pPr>
              <w:pStyle w:val="10"/>
              <w:ind w:left="3319"/>
              <w:rPr>
                <w:sz w:val="23"/>
              </w:rPr>
            </w:pPr>
            <w:r>
              <w:rPr>
                <w:spacing w:val="3"/>
                <w:sz w:val="23"/>
              </w:rPr>
              <w:t>(</w:t>
            </w:r>
            <w:r>
              <w:rPr>
                <w:color w:val="406F9F"/>
                <w:spacing w:val="3"/>
                <w:sz w:val="23"/>
              </w:rPr>
              <w:t>'direction'</w:t>
            </w:r>
            <w:r>
              <w:rPr>
                <w:spacing w:val="3"/>
                <w:sz w:val="23"/>
              </w:rPr>
              <w:t>,</w:t>
            </w:r>
            <w:r>
              <w:rPr>
                <w:spacing w:val="15"/>
                <w:sz w:val="23"/>
              </w:rPr>
              <w:t xml:space="preserve"> </w:t>
            </w:r>
            <w:r>
              <w:rPr>
                <w:color w:val="406F9F"/>
                <w:spacing w:val="3"/>
                <w:sz w:val="23"/>
              </w:rPr>
              <w:t>'south'</w:t>
            </w:r>
            <w:r>
              <w:rPr>
                <w:spacing w:val="3"/>
                <w:sz w:val="23"/>
              </w:rPr>
              <w:t>),</w:t>
            </w:r>
          </w:p>
          <w:p>
            <w:pPr>
              <w:pStyle w:val="10"/>
              <w:spacing w:before="1"/>
              <w:rPr>
                <w:rFonts w:ascii="宋体"/>
                <w:sz w:val="22"/>
              </w:rPr>
            </w:pPr>
          </w:p>
          <w:p>
            <w:pPr>
              <w:pStyle w:val="10"/>
              <w:ind w:left="3319"/>
              <w:rPr>
                <w:sz w:val="23"/>
              </w:rPr>
            </w:pPr>
            <w:r>
              <w:rPr>
                <w:spacing w:val="3"/>
                <w:sz w:val="23"/>
              </w:rPr>
              <w:t>(</w:t>
            </w:r>
            <w:r>
              <w:rPr>
                <w:color w:val="406F9F"/>
                <w:spacing w:val="3"/>
                <w:sz w:val="23"/>
              </w:rPr>
              <w:t>'direction'</w:t>
            </w:r>
            <w:r>
              <w:rPr>
                <w:spacing w:val="3"/>
                <w:sz w:val="23"/>
              </w:rPr>
              <w:t>,</w:t>
            </w:r>
            <w:r>
              <w:rPr>
                <w:spacing w:val="13"/>
                <w:sz w:val="23"/>
              </w:rPr>
              <w:t xml:space="preserve"> </w:t>
            </w:r>
            <w:r>
              <w:rPr>
                <w:color w:val="406F9F"/>
                <w:spacing w:val="3"/>
                <w:sz w:val="23"/>
              </w:rPr>
              <w:t>'east'</w:t>
            </w:r>
            <w:r>
              <w:rPr>
                <w:spacing w:val="3"/>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test_verbs</w:t>
            </w:r>
            <w:r>
              <w:rPr>
                <w:sz w:val="23"/>
              </w:rPr>
              <w:t>():</w:t>
            </w:r>
          </w:p>
          <w:p>
            <w:pPr>
              <w:pStyle w:val="10"/>
              <w:spacing w:before="53" w:line="552" w:lineRule="exact"/>
              <w:ind w:left="611" w:right="774"/>
              <w:rPr>
                <w:sz w:val="23"/>
              </w:rPr>
            </w:pPr>
            <w:r>
              <w:rPr>
                <w:sz w:val="23"/>
              </w:rPr>
              <w:t>assert_equal(lexicon</w:t>
            </w:r>
            <w:r>
              <w:rPr>
                <w:color w:val="666666"/>
                <w:sz w:val="23"/>
              </w:rPr>
              <w:t>.</w:t>
            </w:r>
            <w:r>
              <w:rPr>
                <w:sz w:val="23"/>
              </w:rPr>
              <w:t>scan(</w:t>
            </w:r>
            <w:r>
              <w:rPr>
                <w:color w:val="406F9F"/>
                <w:sz w:val="23"/>
              </w:rPr>
              <w:t>"go"</w:t>
            </w:r>
            <w:r>
              <w:rPr>
                <w:sz w:val="23"/>
              </w:rPr>
              <w:t>), [(</w:t>
            </w:r>
            <w:r>
              <w:rPr>
                <w:color w:val="406F9F"/>
                <w:sz w:val="23"/>
              </w:rPr>
              <w:t>'verb'</w:t>
            </w:r>
            <w:r>
              <w:rPr>
                <w:sz w:val="23"/>
              </w:rPr>
              <w:t xml:space="preserve">, </w:t>
            </w:r>
            <w:r>
              <w:rPr>
                <w:color w:val="406F9F"/>
                <w:sz w:val="23"/>
              </w:rPr>
              <w:t>'go'</w:t>
            </w:r>
            <w:r>
              <w:rPr>
                <w:sz w:val="23"/>
              </w:rPr>
              <w:t xml:space="preserve">)]) result </w:t>
            </w:r>
            <w:r>
              <w:rPr>
                <w:color w:val="666666"/>
                <w:sz w:val="23"/>
              </w:rPr>
              <w:t xml:space="preserve">= </w:t>
            </w:r>
            <w:r>
              <w:rPr>
                <w:sz w:val="23"/>
              </w:rPr>
              <w:t>lexicon</w:t>
            </w:r>
            <w:r>
              <w:rPr>
                <w:color w:val="666666"/>
                <w:sz w:val="23"/>
              </w:rPr>
              <w:t>.</w:t>
            </w:r>
            <w:r>
              <w:rPr>
                <w:sz w:val="23"/>
              </w:rPr>
              <w:t>scan(</w:t>
            </w:r>
            <w:r>
              <w:rPr>
                <w:color w:val="406F9F"/>
                <w:sz w:val="23"/>
              </w:rPr>
              <w:t>"go kill eat"</w:t>
            </w:r>
            <w:r>
              <w:rPr>
                <w:sz w:val="23"/>
              </w:rPr>
              <w:t>) assert_equal(result, [(</w:t>
            </w:r>
            <w:r>
              <w:rPr>
                <w:color w:val="406F9F"/>
                <w:sz w:val="23"/>
              </w:rPr>
              <w:t>'verb'</w:t>
            </w:r>
            <w:r>
              <w:rPr>
                <w:sz w:val="23"/>
              </w:rPr>
              <w:t xml:space="preserve">, </w:t>
            </w:r>
            <w:r>
              <w:rPr>
                <w:color w:val="406F9F"/>
                <w:sz w:val="23"/>
              </w:rPr>
              <w:t>'go'</w:t>
            </w:r>
            <w:r>
              <w:rPr>
                <w:sz w:val="23"/>
              </w:rPr>
              <w:t>),</w:t>
            </w:r>
          </w:p>
        </w:tc>
      </w:tr>
    </w:tbl>
    <w:p>
      <w:pPr>
        <w:spacing w:after="0" w:line="552" w:lineRule="exact"/>
        <w:rPr>
          <w:sz w:val="23"/>
        </w:rPr>
        <w:sectPr>
          <w:pgSz w:w="11910" w:h="16840"/>
          <w:pgMar w:top="1420" w:right="1440" w:bottom="138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02" w:hRule="atLeast"/>
        </w:trPr>
        <w:tc>
          <w:tcPr>
            <w:tcW w:w="582" w:type="dxa"/>
          </w:tcPr>
          <w:p>
            <w:pPr>
              <w:pStyle w:val="10"/>
              <w:spacing w:before="21"/>
              <w:ind w:left="200"/>
              <w:rPr>
                <w:sz w:val="23"/>
              </w:rPr>
            </w:pPr>
            <w:r>
              <w:rPr>
                <w:color w:val="AAAAAA"/>
                <w:spacing w:val="5"/>
                <w:sz w:val="23"/>
              </w:rPr>
              <w:t>17</w:t>
            </w:r>
          </w:p>
          <w:p>
            <w:pPr>
              <w:pStyle w:val="10"/>
              <w:spacing w:before="1"/>
              <w:rPr>
                <w:rFonts w:ascii="宋体"/>
                <w:sz w:val="22"/>
              </w:rPr>
            </w:pPr>
          </w:p>
          <w:p>
            <w:pPr>
              <w:pStyle w:val="10"/>
              <w:ind w:left="200"/>
              <w:rPr>
                <w:sz w:val="23"/>
              </w:rPr>
            </w:pPr>
            <w:r>
              <w:rPr>
                <w:color w:val="AAAAAA"/>
                <w:spacing w:val="5"/>
                <w:sz w:val="23"/>
              </w:rPr>
              <w:t>18</w:t>
            </w:r>
          </w:p>
          <w:p>
            <w:pPr>
              <w:pStyle w:val="10"/>
              <w:spacing w:before="1"/>
              <w:rPr>
                <w:rFonts w:ascii="宋体"/>
                <w:sz w:val="22"/>
              </w:rPr>
            </w:pPr>
          </w:p>
          <w:p>
            <w:pPr>
              <w:pStyle w:val="10"/>
              <w:ind w:left="200"/>
              <w:rPr>
                <w:sz w:val="23"/>
              </w:rPr>
            </w:pPr>
            <w:r>
              <w:rPr>
                <w:color w:val="AAAAAA"/>
                <w:spacing w:val="5"/>
                <w:sz w:val="23"/>
              </w:rPr>
              <w:t>19</w:t>
            </w:r>
          </w:p>
          <w:p>
            <w:pPr>
              <w:pStyle w:val="10"/>
              <w:spacing w:before="1"/>
              <w:rPr>
                <w:rFonts w:ascii="宋体"/>
                <w:sz w:val="22"/>
              </w:rPr>
            </w:pPr>
          </w:p>
          <w:p>
            <w:pPr>
              <w:pStyle w:val="10"/>
              <w:ind w:left="200"/>
              <w:rPr>
                <w:sz w:val="23"/>
              </w:rPr>
            </w:pPr>
            <w:r>
              <w:rPr>
                <w:color w:val="AAAAAA"/>
                <w:spacing w:val="5"/>
                <w:sz w:val="23"/>
              </w:rPr>
              <w:t>20</w:t>
            </w:r>
          </w:p>
          <w:p>
            <w:pPr>
              <w:pStyle w:val="10"/>
              <w:rPr>
                <w:rFonts w:ascii="宋体"/>
                <w:sz w:val="22"/>
              </w:rPr>
            </w:pPr>
          </w:p>
          <w:p>
            <w:pPr>
              <w:pStyle w:val="10"/>
              <w:spacing w:before="1"/>
              <w:ind w:left="200"/>
              <w:rPr>
                <w:sz w:val="23"/>
              </w:rPr>
            </w:pPr>
            <w:r>
              <w:rPr>
                <w:color w:val="AAAAAA"/>
                <w:spacing w:val="5"/>
                <w:sz w:val="23"/>
              </w:rPr>
              <w:t>21</w:t>
            </w:r>
          </w:p>
          <w:p>
            <w:pPr>
              <w:pStyle w:val="10"/>
              <w:rPr>
                <w:rFonts w:ascii="宋体"/>
                <w:sz w:val="22"/>
              </w:rPr>
            </w:pPr>
          </w:p>
          <w:p>
            <w:pPr>
              <w:pStyle w:val="10"/>
              <w:ind w:left="200"/>
              <w:rPr>
                <w:sz w:val="23"/>
              </w:rPr>
            </w:pPr>
            <w:r>
              <w:rPr>
                <w:color w:val="AAAAAA"/>
                <w:spacing w:val="5"/>
                <w:sz w:val="23"/>
              </w:rPr>
              <w:t>22</w:t>
            </w:r>
          </w:p>
          <w:p>
            <w:pPr>
              <w:pStyle w:val="10"/>
              <w:spacing w:before="2"/>
              <w:rPr>
                <w:rFonts w:ascii="宋体"/>
                <w:sz w:val="22"/>
              </w:rPr>
            </w:pPr>
          </w:p>
          <w:p>
            <w:pPr>
              <w:pStyle w:val="10"/>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p>
            <w:pPr>
              <w:pStyle w:val="10"/>
              <w:rPr>
                <w:rFonts w:ascii="宋体"/>
                <w:sz w:val="22"/>
              </w:rPr>
            </w:pPr>
          </w:p>
          <w:p>
            <w:pPr>
              <w:pStyle w:val="10"/>
              <w:spacing w:before="1"/>
              <w:ind w:left="200"/>
              <w:rPr>
                <w:sz w:val="23"/>
              </w:rPr>
            </w:pPr>
            <w:r>
              <w:rPr>
                <w:color w:val="AAAAAA"/>
                <w:spacing w:val="5"/>
                <w:sz w:val="23"/>
              </w:rPr>
              <w:t>25</w:t>
            </w:r>
          </w:p>
          <w:p>
            <w:pPr>
              <w:pStyle w:val="10"/>
              <w:rPr>
                <w:rFonts w:ascii="宋体"/>
                <w:sz w:val="22"/>
              </w:rPr>
            </w:pPr>
          </w:p>
          <w:p>
            <w:pPr>
              <w:pStyle w:val="10"/>
              <w:ind w:left="200"/>
              <w:rPr>
                <w:sz w:val="23"/>
              </w:rPr>
            </w:pPr>
            <w:r>
              <w:rPr>
                <w:color w:val="AAAAAA"/>
                <w:spacing w:val="5"/>
                <w:sz w:val="23"/>
              </w:rPr>
              <w:t>26</w:t>
            </w:r>
          </w:p>
          <w:p>
            <w:pPr>
              <w:pStyle w:val="10"/>
              <w:spacing w:before="1"/>
              <w:rPr>
                <w:rFonts w:ascii="宋体"/>
                <w:sz w:val="22"/>
              </w:rPr>
            </w:pPr>
          </w:p>
          <w:p>
            <w:pPr>
              <w:pStyle w:val="10"/>
              <w:ind w:left="200"/>
              <w:rPr>
                <w:sz w:val="23"/>
              </w:rPr>
            </w:pPr>
            <w:r>
              <w:rPr>
                <w:color w:val="AAAAAA"/>
                <w:spacing w:val="5"/>
                <w:sz w:val="23"/>
              </w:rPr>
              <w:t>27</w:t>
            </w:r>
          </w:p>
          <w:p>
            <w:pPr>
              <w:pStyle w:val="10"/>
              <w:spacing w:before="1"/>
              <w:rPr>
                <w:rFonts w:ascii="宋体"/>
                <w:sz w:val="22"/>
              </w:rPr>
            </w:pPr>
          </w:p>
          <w:p>
            <w:pPr>
              <w:pStyle w:val="10"/>
              <w:ind w:left="200"/>
              <w:rPr>
                <w:sz w:val="23"/>
              </w:rPr>
            </w:pPr>
            <w:r>
              <w:rPr>
                <w:color w:val="AAAAAA"/>
                <w:spacing w:val="5"/>
                <w:sz w:val="23"/>
              </w:rPr>
              <w:t>28</w:t>
            </w:r>
          </w:p>
          <w:p>
            <w:pPr>
              <w:pStyle w:val="10"/>
              <w:spacing w:before="1"/>
              <w:rPr>
                <w:rFonts w:ascii="宋体"/>
                <w:sz w:val="22"/>
              </w:rPr>
            </w:pPr>
          </w:p>
          <w:p>
            <w:pPr>
              <w:pStyle w:val="10"/>
              <w:ind w:left="200"/>
              <w:rPr>
                <w:sz w:val="23"/>
              </w:rPr>
            </w:pPr>
            <w:r>
              <w:rPr>
                <w:color w:val="AAAAAA"/>
                <w:spacing w:val="5"/>
                <w:sz w:val="23"/>
              </w:rPr>
              <w:t>29</w:t>
            </w:r>
          </w:p>
          <w:p>
            <w:pPr>
              <w:pStyle w:val="10"/>
              <w:spacing w:before="1"/>
              <w:rPr>
                <w:rFonts w:ascii="宋体"/>
                <w:sz w:val="22"/>
              </w:rPr>
            </w:pPr>
          </w:p>
          <w:p>
            <w:pPr>
              <w:pStyle w:val="10"/>
              <w:ind w:left="200"/>
              <w:rPr>
                <w:sz w:val="23"/>
              </w:rPr>
            </w:pPr>
            <w:r>
              <w:rPr>
                <w:color w:val="AAAAAA"/>
                <w:spacing w:val="5"/>
                <w:sz w:val="23"/>
              </w:rPr>
              <w:t>30</w:t>
            </w:r>
          </w:p>
          <w:p>
            <w:pPr>
              <w:pStyle w:val="10"/>
              <w:spacing w:before="1"/>
              <w:rPr>
                <w:rFonts w:ascii="宋体"/>
                <w:sz w:val="22"/>
              </w:rPr>
            </w:pPr>
          </w:p>
          <w:p>
            <w:pPr>
              <w:pStyle w:val="10"/>
              <w:ind w:left="200"/>
              <w:rPr>
                <w:sz w:val="23"/>
              </w:rPr>
            </w:pPr>
            <w:r>
              <w:rPr>
                <w:color w:val="AAAAAA"/>
                <w:spacing w:val="5"/>
                <w:sz w:val="23"/>
              </w:rPr>
              <w:t>31</w:t>
            </w:r>
          </w:p>
          <w:p>
            <w:pPr>
              <w:pStyle w:val="10"/>
              <w:rPr>
                <w:rFonts w:ascii="宋体"/>
                <w:sz w:val="22"/>
              </w:rPr>
            </w:pPr>
          </w:p>
          <w:p>
            <w:pPr>
              <w:pStyle w:val="10"/>
              <w:spacing w:before="1"/>
              <w:ind w:left="200"/>
              <w:rPr>
                <w:sz w:val="23"/>
              </w:rPr>
            </w:pPr>
            <w:r>
              <w:rPr>
                <w:color w:val="AAAAAA"/>
                <w:spacing w:val="5"/>
                <w:sz w:val="23"/>
              </w:rPr>
              <w:t>32</w:t>
            </w:r>
          </w:p>
          <w:p>
            <w:pPr>
              <w:pStyle w:val="10"/>
              <w:rPr>
                <w:rFonts w:ascii="宋体"/>
                <w:sz w:val="22"/>
              </w:rPr>
            </w:pPr>
          </w:p>
          <w:p>
            <w:pPr>
              <w:pStyle w:val="10"/>
              <w:ind w:left="200"/>
              <w:rPr>
                <w:sz w:val="23"/>
              </w:rPr>
            </w:pPr>
            <w:r>
              <w:rPr>
                <w:color w:val="AAAAAA"/>
                <w:spacing w:val="5"/>
                <w:sz w:val="23"/>
              </w:rPr>
              <w:t>33</w:t>
            </w:r>
          </w:p>
          <w:p>
            <w:pPr>
              <w:pStyle w:val="10"/>
              <w:spacing w:before="2"/>
              <w:rPr>
                <w:rFonts w:ascii="宋体"/>
                <w:sz w:val="22"/>
              </w:rPr>
            </w:pPr>
          </w:p>
          <w:p>
            <w:pPr>
              <w:pStyle w:val="10"/>
              <w:ind w:left="200"/>
              <w:rPr>
                <w:sz w:val="23"/>
              </w:rPr>
            </w:pPr>
            <w:r>
              <w:rPr>
                <w:color w:val="AAAAAA"/>
                <w:spacing w:val="5"/>
                <w:sz w:val="23"/>
              </w:rPr>
              <w:t>34</w:t>
            </w:r>
          </w:p>
          <w:p>
            <w:pPr>
              <w:pStyle w:val="10"/>
              <w:spacing w:before="1"/>
              <w:rPr>
                <w:rFonts w:ascii="宋体"/>
                <w:sz w:val="22"/>
              </w:rPr>
            </w:pPr>
          </w:p>
          <w:p>
            <w:pPr>
              <w:pStyle w:val="10"/>
              <w:ind w:left="200"/>
              <w:rPr>
                <w:sz w:val="23"/>
              </w:rPr>
            </w:pPr>
            <w:r>
              <w:rPr>
                <w:color w:val="AAAAAA"/>
                <w:spacing w:val="5"/>
                <w:sz w:val="23"/>
              </w:rPr>
              <w:t>35</w:t>
            </w:r>
          </w:p>
          <w:p>
            <w:pPr>
              <w:pStyle w:val="10"/>
              <w:rPr>
                <w:rFonts w:ascii="宋体"/>
                <w:sz w:val="22"/>
              </w:rPr>
            </w:pPr>
          </w:p>
          <w:p>
            <w:pPr>
              <w:pStyle w:val="10"/>
              <w:spacing w:before="1"/>
              <w:ind w:left="200"/>
              <w:rPr>
                <w:sz w:val="23"/>
              </w:rPr>
            </w:pPr>
            <w:r>
              <w:rPr>
                <w:color w:val="AAAAAA"/>
                <w:spacing w:val="5"/>
                <w:sz w:val="23"/>
              </w:rPr>
              <w:t>36</w:t>
            </w:r>
          </w:p>
          <w:p>
            <w:pPr>
              <w:pStyle w:val="10"/>
              <w:rPr>
                <w:rFonts w:ascii="宋体"/>
                <w:sz w:val="22"/>
              </w:rPr>
            </w:pPr>
          </w:p>
          <w:p>
            <w:pPr>
              <w:pStyle w:val="10"/>
              <w:ind w:left="200"/>
              <w:rPr>
                <w:sz w:val="23"/>
              </w:rPr>
            </w:pPr>
            <w:r>
              <w:rPr>
                <w:color w:val="AAAAAA"/>
                <w:spacing w:val="5"/>
                <w:sz w:val="23"/>
              </w:rPr>
              <w:t>37</w:t>
            </w:r>
          </w:p>
          <w:p>
            <w:pPr>
              <w:pStyle w:val="10"/>
              <w:spacing w:before="1"/>
              <w:rPr>
                <w:rFonts w:ascii="宋体"/>
                <w:sz w:val="22"/>
              </w:rPr>
            </w:pPr>
          </w:p>
          <w:p>
            <w:pPr>
              <w:pStyle w:val="10"/>
              <w:ind w:left="200"/>
              <w:rPr>
                <w:sz w:val="23"/>
              </w:rPr>
            </w:pPr>
            <w:r>
              <w:rPr>
                <w:color w:val="AAAAAA"/>
                <w:spacing w:val="5"/>
                <w:sz w:val="23"/>
              </w:rPr>
              <w:t>38</w:t>
            </w:r>
          </w:p>
          <w:p>
            <w:pPr>
              <w:pStyle w:val="10"/>
              <w:spacing w:before="1"/>
              <w:rPr>
                <w:rFonts w:ascii="宋体"/>
                <w:sz w:val="22"/>
              </w:rPr>
            </w:pPr>
          </w:p>
          <w:p>
            <w:pPr>
              <w:pStyle w:val="10"/>
              <w:ind w:left="200"/>
              <w:rPr>
                <w:sz w:val="23"/>
              </w:rPr>
            </w:pPr>
            <w:r>
              <w:rPr>
                <w:color w:val="AAAAAA"/>
                <w:spacing w:val="5"/>
                <w:sz w:val="23"/>
              </w:rPr>
              <w:t>39</w:t>
            </w:r>
          </w:p>
          <w:p>
            <w:pPr>
              <w:pStyle w:val="10"/>
              <w:spacing w:before="1"/>
              <w:rPr>
                <w:rFonts w:ascii="宋体"/>
                <w:sz w:val="22"/>
              </w:rPr>
            </w:pPr>
          </w:p>
          <w:p>
            <w:pPr>
              <w:pStyle w:val="10"/>
              <w:ind w:left="200"/>
              <w:rPr>
                <w:sz w:val="23"/>
              </w:rPr>
            </w:pPr>
            <w:r>
              <w:rPr>
                <w:color w:val="AAAAAA"/>
                <w:spacing w:val="5"/>
                <w:sz w:val="23"/>
              </w:rPr>
              <w:t>40</w:t>
            </w:r>
          </w:p>
          <w:p>
            <w:pPr>
              <w:pStyle w:val="10"/>
              <w:spacing w:before="1"/>
              <w:rPr>
                <w:rFonts w:ascii="宋体"/>
                <w:sz w:val="22"/>
              </w:rPr>
            </w:pPr>
          </w:p>
          <w:p>
            <w:pPr>
              <w:pStyle w:val="10"/>
              <w:ind w:left="200"/>
              <w:rPr>
                <w:sz w:val="23"/>
              </w:rPr>
            </w:pPr>
            <w:r>
              <w:rPr>
                <w:color w:val="AAAAAA"/>
                <w:spacing w:val="5"/>
                <w:sz w:val="23"/>
              </w:rPr>
              <w:t>41</w:t>
            </w:r>
          </w:p>
        </w:tc>
        <w:tc>
          <w:tcPr>
            <w:tcW w:w="7927" w:type="dxa"/>
            <w:shd w:val="clear" w:color="auto" w:fill="EDEDED"/>
          </w:tcPr>
          <w:p>
            <w:pPr>
              <w:pStyle w:val="10"/>
              <w:spacing w:before="21"/>
              <w:ind w:left="3319"/>
              <w:rPr>
                <w:sz w:val="23"/>
              </w:rPr>
            </w:pPr>
            <w:r>
              <w:rPr>
                <w:spacing w:val="3"/>
                <w:sz w:val="23"/>
              </w:rPr>
              <w:t>(</w:t>
            </w:r>
            <w:r>
              <w:rPr>
                <w:color w:val="406F9F"/>
                <w:spacing w:val="3"/>
                <w:sz w:val="23"/>
              </w:rPr>
              <w:t>'verb'</w:t>
            </w:r>
            <w:r>
              <w:rPr>
                <w:spacing w:val="3"/>
                <w:sz w:val="23"/>
              </w:rPr>
              <w:t>,</w:t>
            </w:r>
            <w:r>
              <w:rPr>
                <w:spacing w:val="16"/>
                <w:sz w:val="23"/>
              </w:rPr>
              <w:t xml:space="preserve"> </w:t>
            </w:r>
            <w:r>
              <w:rPr>
                <w:color w:val="406F9F"/>
                <w:spacing w:val="3"/>
                <w:sz w:val="23"/>
              </w:rPr>
              <w:t>'kill'</w:t>
            </w:r>
            <w:r>
              <w:rPr>
                <w:spacing w:val="3"/>
                <w:sz w:val="23"/>
              </w:rPr>
              <w:t>),</w:t>
            </w:r>
          </w:p>
          <w:p>
            <w:pPr>
              <w:pStyle w:val="10"/>
              <w:spacing w:before="1"/>
              <w:rPr>
                <w:rFonts w:ascii="宋体"/>
                <w:sz w:val="22"/>
              </w:rPr>
            </w:pPr>
          </w:p>
          <w:p>
            <w:pPr>
              <w:pStyle w:val="10"/>
              <w:ind w:left="3319"/>
              <w:rPr>
                <w:sz w:val="23"/>
              </w:rPr>
            </w:pPr>
            <w:r>
              <w:rPr>
                <w:spacing w:val="3"/>
                <w:sz w:val="23"/>
              </w:rPr>
              <w:t>(</w:t>
            </w:r>
            <w:r>
              <w:rPr>
                <w:color w:val="406F9F"/>
                <w:spacing w:val="3"/>
                <w:sz w:val="23"/>
              </w:rPr>
              <w:t>'verb'</w:t>
            </w:r>
            <w:r>
              <w:rPr>
                <w:spacing w:val="3"/>
                <w:sz w:val="23"/>
              </w:rPr>
              <w:t>,</w:t>
            </w:r>
            <w:r>
              <w:rPr>
                <w:spacing w:val="11"/>
                <w:sz w:val="23"/>
              </w:rPr>
              <w:t xml:space="preserve"> </w:t>
            </w:r>
            <w:r>
              <w:rPr>
                <w:color w:val="406F9F"/>
                <w:spacing w:val="3"/>
                <w:sz w:val="23"/>
              </w:rPr>
              <w:t>'eat'</w:t>
            </w:r>
            <w:r>
              <w:rPr>
                <w:spacing w:val="3"/>
                <w:sz w:val="23"/>
              </w:rPr>
              <w:t>)])</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ind w:left="119"/>
              <w:rPr>
                <w:sz w:val="23"/>
              </w:rPr>
            </w:pPr>
            <w:r>
              <w:rPr>
                <w:b/>
                <w:color w:val="006F1F"/>
                <w:sz w:val="23"/>
              </w:rPr>
              <w:t xml:space="preserve">def </w:t>
            </w:r>
            <w:r>
              <w:rPr>
                <w:color w:val="05287D"/>
                <w:sz w:val="23"/>
              </w:rPr>
              <w:t>test_stops</w:t>
            </w:r>
            <w:r>
              <w:rPr>
                <w:sz w:val="23"/>
              </w:rPr>
              <w:t>():</w:t>
            </w:r>
          </w:p>
          <w:p>
            <w:pPr>
              <w:pStyle w:val="10"/>
              <w:spacing w:before="1"/>
              <w:rPr>
                <w:rFonts w:ascii="宋体"/>
                <w:sz w:val="22"/>
              </w:rPr>
            </w:pPr>
          </w:p>
          <w:p>
            <w:pPr>
              <w:pStyle w:val="10"/>
              <w:spacing w:line="491" w:lineRule="auto"/>
              <w:ind w:left="611" w:right="509"/>
              <w:rPr>
                <w:sz w:val="23"/>
              </w:rPr>
            </w:pPr>
            <w:r>
              <w:rPr>
                <w:sz w:val="23"/>
              </w:rPr>
              <w:t>assert_equal(lexicon</w:t>
            </w:r>
            <w:r>
              <w:rPr>
                <w:color w:val="666666"/>
                <w:sz w:val="23"/>
              </w:rPr>
              <w:t>.</w:t>
            </w:r>
            <w:r>
              <w:rPr>
                <w:sz w:val="23"/>
              </w:rPr>
              <w:t>scan(</w:t>
            </w:r>
            <w:r>
              <w:rPr>
                <w:color w:val="406F9F"/>
                <w:sz w:val="23"/>
              </w:rPr>
              <w:t>"the"</w:t>
            </w:r>
            <w:r>
              <w:rPr>
                <w:sz w:val="23"/>
              </w:rPr>
              <w:t>), [(</w:t>
            </w:r>
            <w:r>
              <w:rPr>
                <w:color w:val="406F9F"/>
                <w:sz w:val="23"/>
              </w:rPr>
              <w:t>'stop'</w:t>
            </w:r>
            <w:r>
              <w:rPr>
                <w:sz w:val="23"/>
              </w:rPr>
              <w:t xml:space="preserve">, </w:t>
            </w:r>
            <w:r>
              <w:rPr>
                <w:color w:val="406F9F"/>
                <w:sz w:val="23"/>
              </w:rPr>
              <w:t>'the'</w:t>
            </w:r>
            <w:r>
              <w:rPr>
                <w:sz w:val="23"/>
              </w:rPr>
              <w:t xml:space="preserve">)]) result </w:t>
            </w:r>
            <w:r>
              <w:rPr>
                <w:color w:val="666666"/>
                <w:sz w:val="23"/>
              </w:rPr>
              <w:t xml:space="preserve">= </w:t>
            </w:r>
            <w:r>
              <w:rPr>
                <w:sz w:val="23"/>
              </w:rPr>
              <w:t>lexicon</w:t>
            </w:r>
            <w:r>
              <w:rPr>
                <w:color w:val="666666"/>
                <w:sz w:val="23"/>
              </w:rPr>
              <w:t>.</w:t>
            </w:r>
            <w:r>
              <w:rPr>
                <w:sz w:val="23"/>
              </w:rPr>
              <w:t>scan(</w:t>
            </w:r>
            <w:r>
              <w:rPr>
                <w:color w:val="406F9F"/>
                <w:sz w:val="23"/>
              </w:rPr>
              <w:t>"the in of"</w:t>
            </w:r>
            <w:r>
              <w:rPr>
                <w:sz w:val="23"/>
              </w:rPr>
              <w:t>) assert_equal(result, [(</w:t>
            </w:r>
            <w:r>
              <w:rPr>
                <w:color w:val="406F9F"/>
                <w:sz w:val="23"/>
              </w:rPr>
              <w:t>'stop'</w:t>
            </w:r>
            <w:r>
              <w:rPr>
                <w:sz w:val="23"/>
              </w:rPr>
              <w:t xml:space="preserve">, </w:t>
            </w:r>
            <w:r>
              <w:rPr>
                <w:color w:val="406F9F"/>
                <w:sz w:val="23"/>
              </w:rPr>
              <w:t>'the'</w:t>
            </w:r>
            <w:r>
              <w:rPr>
                <w:sz w:val="23"/>
              </w:rPr>
              <w:t>),</w:t>
            </w:r>
          </w:p>
          <w:p>
            <w:pPr>
              <w:pStyle w:val="10"/>
              <w:ind w:left="3329" w:right="2661"/>
              <w:jc w:val="center"/>
              <w:rPr>
                <w:sz w:val="23"/>
              </w:rPr>
            </w:pPr>
            <w:r>
              <w:rPr>
                <w:sz w:val="23"/>
              </w:rPr>
              <w:t>(</w:t>
            </w:r>
            <w:r>
              <w:rPr>
                <w:color w:val="406F9F"/>
                <w:sz w:val="23"/>
              </w:rPr>
              <w:t>'stop'</w:t>
            </w:r>
            <w:r>
              <w:rPr>
                <w:sz w:val="23"/>
              </w:rPr>
              <w:t xml:space="preserve">, </w:t>
            </w:r>
            <w:r>
              <w:rPr>
                <w:color w:val="406F9F"/>
                <w:sz w:val="23"/>
              </w:rPr>
              <w:t>'in'</w:t>
            </w:r>
            <w:r>
              <w:rPr>
                <w:sz w:val="23"/>
              </w:rPr>
              <w:t>),</w:t>
            </w:r>
          </w:p>
          <w:p>
            <w:pPr>
              <w:pStyle w:val="10"/>
              <w:spacing w:before="1"/>
              <w:rPr>
                <w:rFonts w:ascii="宋体"/>
                <w:sz w:val="22"/>
              </w:rPr>
            </w:pPr>
          </w:p>
          <w:p>
            <w:pPr>
              <w:pStyle w:val="10"/>
              <w:ind w:left="3319"/>
              <w:rPr>
                <w:sz w:val="23"/>
              </w:rPr>
            </w:pPr>
            <w:r>
              <w:rPr>
                <w:sz w:val="23"/>
              </w:rPr>
              <w:t>(</w:t>
            </w:r>
            <w:r>
              <w:rPr>
                <w:color w:val="406F9F"/>
                <w:sz w:val="23"/>
              </w:rPr>
              <w:t>'stop'</w:t>
            </w:r>
            <w:r>
              <w:rPr>
                <w:sz w:val="23"/>
              </w:rPr>
              <w:t xml:space="preserve">, </w:t>
            </w:r>
            <w:r>
              <w:rPr>
                <w:color w:val="406F9F"/>
                <w:sz w:val="23"/>
              </w:rPr>
              <w:t>'of'</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spacing w:before="1"/>
              <w:ind w:left="119"/>
              <w:rPr>
                <w:sz w:val="23"/>
              </w:rPr>
            </w:pPr>
            <w:r>
              <w:rPr>
                <w:b/>
                <w:color w:val="006F1F"/>
                <w:sz w:val="23"/>
              </w:rPr>
              <w:t xml:space="preserve">def </w:t>
            </w:r>
            <w:r>
              <w:rPr>
                <w:color w:val="05287D"/>
                <w:sz w:val="23"/>
              </w:rPr>
              <w:t>test_nouns</w:t>
            </w:r>
            <w:r>
              <w:rPr>
                <w:sz w:val="23"/>
              </w:rPr>
              <w:t>():</w:t>
            </w:r>
          </w:p>
          <w:p>
            <w:pPr>
              <w:pStyle w:val="10"/>
              <w:rPr>
                <w:rFonts w:ascii="宋体"/>
                <w:sz w:val="22"/>
              </w:rPr>
            </w:pPr>
          </w:p>
          <w:p>
            <w:pPr>
              <w:pStyle w:val="10"/>
              <w:spacing w:line="491" w:lineRule="auto"/>
              <w:ind w:left="611" w:right="126"/>
              <w:rPr>
                <w:sz w:val="23"/>
              </w:rPr>
            </w:pPr>
            <w:r>
              <w:rPr>
                <w:sz w:val="23"/>
              </w:rPr>
              <w:t>assert_equal(lexicon</w:t>
            </w:r>
            <w:r>
              <w:rPr>
                <w:color w:val="666666"/>
                <w:sz w:val="23"/>
              </w:rPr>
              <w:t>.</w:t>
            </w:r>
            <w:r>
              <w:rPr>
                <w:sz w:val="23"/>
              </w:rPr>
              <w:t>scan(</w:t>
            </w:r>
            <w:r>
              <w:rPr>
                <w:color w:val="406F9F"/>
                <w:sz w:val="23"/>
              </w:rPr>
              <w:t>"bear"</w:t>
            </w:r>
            <w:r>
              <w:rPr>
                <w:sz w:val="23"/>
              </w:rPr>
              <w:t>), [(</w:t>
            </w:r>
            <w:r>
              <w:rPr>
                <w:color w:val="406F9F"/>
                <w:sz w:val="23"/>
              </w:rPr>
              <w:t>'noun'</w:t>
            </w:r>
            <w:r>
              <w:rPr>
                <w:sz w:val="23"/>
              </w:rPr>
              <w:t xml:space="preserve">, </w:t>
            </w:r>
            <w:r>
              <w:rPr>
                <w:color w:val="406F9F"/>
                <w:sz w:val="23"/>
              </w:rPr>
              <w:t>'bear'</w:t>
            </w:r>
            <w:r>
              <w:rPr>
                <w:sz w:val="23"/>
              </w:rPr>
              <w:t xml:space="preserve">)]) result </w:t>
            </w:r>
            <w:r>
              <w:rPr>
                <w:color w:val="666666"/>
                <w:sz w:val="23"/>
              </w:rPr>
              <w:t xml:space="preserve">= </w:t>
            </w:r>
            <w:r>
              <w:rPr>
                <w:sz w:val="23"/>
              </w:rPr>
              <w:t>lexicon</w:t>
            </w:r>
            <w:r>
              <w:rPr>
                <w:color w:val="666666"/>
                <w:sz w:val="23"/>
              </w:rPr>
              <w:t>.</w:t>
            </w:r>
            <w:r>
              <w:rPr>
                <w:sz w:val="23"/>
              </w:rPr>
              <w:t>scan(</w:t>
            </w:r>
            <w:r>
              <w:rPr>
                <w:color w:val="406F9F"/>
                <w:sz w:val="23"/>
              </w:rPr>
              <w:t>"bear princess"</w:t>
            </w:r>
            <w:r>
              <w:rPr>
                <w:sz w:val="23"/>
              </w:rPr>
              <w:t>) assert_equal(result, [(</w:t>
            </w:r>
            <w:r>
              <w:rPr>
                <w:color w:val="406F9F"/>
                <w:sz w:val="23"/>
              </w:rPr>
              <w:t>'noun'</w:t>
            </w:r>
            <w:r>
              <w:rPr>
                <w:sz w:val="23"/>
              </w:rPr>
              <w:t xml:space="preserve">, </w:t>
            </w:r>
            <w:r>
              <w:rPr>
                <w:color w:val="406F9F"/>
                <w:sz w:val="23"/>
              </w:rPr>
              <w:t>'bear'</w:t>
            </w:r>
            <w:r>
              <w:rPr>
                <w:sz w:val="23"/>
              </w:rPr>
              <w:t>),</w:t>
            </w:r>
          </w:p>
          <w:p>
            <w:pPr>
              <w:pStyle w:val="10"/>
              <w:spacing w:line="269" w:lineRule="exact"/>
              <w:ind w:left="3319"/>
              <w:rPr>
                <w:sz w:val="23"/>
              </w:rPr>
            </w:pPr>
            <w:r>
              <w:rPr>
                <w:sz w:val="23"/>
              </w:rPr>
              <w:t>(</w:t>
            </w:r>
            <w:r>
              <w:rPr>
                <w:color w:val="406F9F"/>
                <w:sz w:val="23"/>
              </w:rPr>
              <w:t>'noun'</w:t>
            </w:r>
            <w:r>
              <w:rPr>
                <w:sz w:val="23"/>
              </w:rPr>
              <w:t xml:space="preserve">, </w:t>
            </w:r>
            <w:r>
              <w:rPr>
                <w:color w:val="406F9F"/>
                <w:sz w:val="23"/>
              </w:rPr>
              <w:t>'princess'</w:t>
            </w:r>
            <w:r>
              <w:rPr>
                <w:sz w:val="23"/>
              </w:rPr>
              <w:t>)])</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sz w:val="23"/>
              </w:rPr>
            </w:pPr>
            <w:r>
              <w:rPr>
                <w:b/>
                <w:color w:val="006F1F"/>
                <w:sz w:val="23"/>
              </w:rPr>
              <w:t xml:space="preserve">def </w:t>
            </w:r>
            <w:r>
              <w:rPr>
                <w:color w:val="05287D"/>
                <w:sz w:val="23"/>
              </w:rPr>
              <w:t>test_numbers</w:t>
            </w:r>
            <w:r>
              <w:rPr>
                <w:sz w:val="23"/>
              </w:rPr>
              <w:t>():</w:t>
            </w:r>
          </w:p>
          <w:p>
            <w:pPr>
              <w:pStyle w:val="10"/>
              <w:rPr>
                <w:rFonts w:ascii="宋体"/>
                <w:sz w:val="22"/>
              </w:rPr>
            </w:pPr>
          </w:p>
          <w:p>
            <w:pPr>
              <w:pStyle w:val="10"/>
              <w:spacing w:before="1" w:line="491" w:lineRule="auto"/>
              <w:ind w:left="611"/>
              <w:rPr>
                <w:sz w:val="23"/>
              </w:rPr>
            </w:pPr>
            <w:r>
              <w:rPr>
                <w:sz w:val="23"/>
              </w:rPr>
              <w:t>assert_equal(lexicon</w:t>
            </w:r>
            <w:r>
              <w:rPr>
                <w:color w:val="666666"/>
                <w:sz w:val="23"/>
              </w:rPr>
              <w:t>.</w:t>
            </w:r>
            <w:r>
              <w:rPr>
                <w:sz w:val="23"/>
              </w:rPr>
              <w:t>scan(</w:t>
            </w:r>
            <w:r>
              <w:rPr>
                <w:color w:val="406F9F"/>
                <w:sz w:val="23"/>
              </w:rPr>
              <w:t>"1234"</w:t>
            </w:r>
            <w:r>
              <w:rPr>
                <w:sz w:val="23"/>
              </w:rPr>
              <w:t>), [(</w:t>
            </w:r>
            <w:r>
              <w:rPr>
                <w:color w:val="406F9F"/>
                <w:sz w:val="23"/>
              </w:rPr>
              <w:t>'number'</w:t>
            </w:r>
            <w:r>
              <w:rPr>
                <w:sz w:val="23"/>
              </w:rPr>
              <w:t xml:space="preserve">, </w:t>
            </w:r>
            <w:r>
              <w:rPr>
                <w:color w:val="1F8050"/>
                <w:sz w:val="23"/>
              </w:rPr>
              <w:t>1234</w:t>
            </w:r>
            <w:r>
              <w:rPr>
                <w:sz w:val="23"/>
              </w:rPr>
              <w:t xml:space="preserve">)]) result </w:t>
            </w:r>
            <w:r>
              <w:rPr>
                <w:color w:val="666666"/>
                <w:sz w:val="23"/>
              </w:rPr>
              <w:t xml:space="preserve">= </w:t>
            </w:r>
            <w:r>
              <w:rPr>
                <w:sz w:val="23"/>
              </w:rPr>
              <w:t>lexicon</w:t>
            </w:r>
            <w:r>
              <w:rPr>
                <w:color w:val="666666"/>
                <w:sz w:val="23"/>
              </w:rPr>
              <w:t>.</w:t>
            </w:r>
            <w:r>
              <w:rPr>
                <w:sz w:val="23"/>
              </w:rPr>
              <w:t>scan(</w:t>
            </w:r>
            <w:r>
              <w:rPr>
                <w:color w:val="406F9F"/>
                <w:sz w:val="23"/>
              </w:rPr>
              <w:t>"3 91234"</w:t>
            </w:r>
            <w:r>
              <w:rPr>
                <w:sz w:val="23"/>
              </w:rPr>
              <w:t>)</w:t>
            </w:r>
          </w:p>
          <w:p>
            <w:pPr>
              <w:pStyle w:val="10"/>
              <w:ind w:left="611"/>
              <w:rPr>
                <w:sz w:val="23"/>
              </w:rPr>
            </w:pPr>
            <w:r>
              <w:rPr>
                <w:sz w:val="23"/>
              </w:rPr>
              <w:t>assert_equal(result, [(</w:t>
            </w:r>
            <w:r>
              <w:rPr>
                <w:color w:val="406F9F"/>
                <w:sz w:val="23"/>
              </w:rPr>
              <w:t>'number'</w:t>
            </w:r>
            <w:r>
              <w:rPr>
                <w:sz w:val="23"/>
              </w:rPr>
              <w:t xml:space="preserve">, </w:t>
            </w:r>
            <w:r>
              <w:rPr>
                <w:color w:val="1F8050"/>
                <w:sz w:val="23"/>
              </w:rPr>
              <w:t>3</w:t>
            </w:r>
            <w:r>
              <w:rPr>
                <w:sz w:val="23"/>
              </w:rPr>
              <w:t>),</w:t>
            </w:r>
          </w:p>
          <w:p>
            <w:pPr>
              <w:pStyle w:val="10"/>
              <w:rPr>
                <w:rFonts w:ascii="宋体"/>
                <w:sz w:val="22"/>
              </w:rPr>
            </w:pPr>
          </w:p>
          <w:p>
            <w:pPr>
              <w:pStyle w:val="10"/>
              <w:ind w:left="3319"/>
              <w:rPr>
                <w:sz w:val="23"/>
              </w:rPr>
            </w:pPr>
            <w:r>
              <w:rPr>
                <w:sz w:val="23"/>
              </w:rPr>
              <w:t>(</w:t>
            </w:r>
            <w:r>
              <w:rPr>
                <w:color w:val="406F9F"/>
                <w:sz w:val="23"/>
              </w:rPr>
              <w:t>'number'</w:t>
            </w:r>
            <w:r>
              <w:rPr>
                <w:sz w:val="23"/>
              </w:rPr>
              <w:t xml:space="preserve">, </w:t>
            </w:r>
            <w:r>
              <w:rPr>
                <w:color w:val="1F8050"/>
                <w:sz w:val="23"/>
              </w:rPr>
              <w:t>91234</w:t>
            </w:r>
            <w:r>
              <w:rPr>
                <w:sz w:val="23"/>
              </w:rPr>
              <w:t>)])</w:t>
            </w:r>
          </w:p>
        </w:tc>
      </w:tr>
    </w:tbl>
    <w:p>
      <w:pPr>
        <w:spacing w:after="0"/>
        <w:rPr>
          <w:sz w:val="23"/>
        </w:rPr>
        <w:sectPr>
          <w:pgSz w:w="11910" w:h="16840"/>
          <w:pgMar w:top="1420" w:right="1440" w:bottom="130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04" w:hRule="atLeast"/>
        </w:trPr>
        <w:tc>
          <w:tcPr>
            <w:tcW w:w="582" w:type="dxa"/>
          </w:tcPr>
          <w:p>
            <w:pPr>
              <w:pStyle w:val="10"/>
              <w:spacing w:before="21"/>
              <w:ind w:left="200"/>
              <w:rPr>
                <w:sz w:val="23"/>
              </w:rPr>
            </w:pPr>
            <w:r>
              <w:rPr>
                <w:color w:val="AAAAAA"/>
                <w:spacing w:val="5"/>
                <w:sz w:val="23"/>
              </w:rPr>
              <w:t>42</w:t>
            </w:r>
          </w:p>
          <w:p>
            <w:pPr>
              <w:pStyle w:val="10"/>
              <w:spacing w:before="1"/>
              <w:rPr>
                <w:rFonts w:ascii="宋体"/>
                <w:sz w:val="22"/>
              </w:rPr>
            </w:pPr>
          </w:p>
          <w:p>
            <w:pPr>
              <w:pStyle w:val="10"/>
              <w:ind w:left="200"/>
              <w:rPr>
                <w:sz w:val="23"/>
              </w:rPr>
            </w:pPr>
            <w:r>
              <w:rPr>
                <w:color w:val="AAAAAA"/>
                <w:spacing w:val="5"/>
                <w:sz w:val="23"/>
              </w:rPr>
              <w:t>43</w:t>
            </w:r>
          </w:p>
          <w:p>
            <w:pPr>
              <w:pStyle w:val="10"/>
              <w:spacing w:before="1"/>
              <w:rPr>
                <w:rFonts w:ascii="宋体"/>
                <w:sz w:val="22"/>
              </w:rPr>
            </w:pPr>
          </w:p>
          <w:p>
            <w:pPr>
              <w:pStyle w:val="10"/>
              <w:ind w:left="200"/>
              <w:rPr>
                <w:sz w:val="23"/>
              </w:rPr>
            </w:pPr>
            <w:r>
              <w:rPr>
                <w:color w:val="AAAAAA"/>
                <w:spacing w:val="5"/>
                <w:sz w:val="23"/>
              </w:rPr>
              <w:t>44</w:t>
            </w:r>
          </w:p>
          <w:p>
            <w:pPr>
              <w:pStyle w:val="10"/>
              <w:spacing w:before="1"/>
              <w:rPr>
                <w:rFonts w:ascii="宋体"/>
                <w:sz w:val="22"/>
              </w:rPr>
            </w:pPr>
          </w:p>
          <w:p>
            <w:pPr>
              <w:pStyle w:val="10"/>
              <w:ind w:left="200"/>
              <w:rPr>
                <w:sz w:val="23"/>
              </w:rPr>
            </w:pPr>
            <w:r>
              <w:rPr>
                <w:color w:val="AAAAAA"/>
                <w:spacing w:val="5"/>
                <w:sz w:val="23"/>
              </w:rPr>
              <w:t>45</w:t>
            </w:r>
          </w:p>
          <w:p>
            <w:pPr>
              <w:pStyle w:val="10"/>
              <w:rPr>
                <w:rFonts w:ascii="宋体"/>
                <w:sz w:val="22"/>
              </w:rPr>
            </w:pPr>
          </w:p>
          <w:p>
            <w:pPr>
              <w:pStyle w:val="10"/>
              <w:spacing w:before="1"/>
              <w:ind w:left="200"/>
              <w:rPr>
                <w:sz w:val="23"/>
              </w:rPr>
            </w:pPr>
            <w:r>
              <w:rPr>
                <w:color w:val="AAAAAA"/>
                <w:spacing w:val="5"/>
                <w:sz w:val="23"/>
              </w:rPr>
              <w:t>46</w:t>
            </w:r>
          </w:p>
        </w:tc>
        <w:tc>
          <w:tcPr>
            <w:tcW w:w="7927" w:type="dxa"/>
            <w:tcBorders>
              <w:bottom w:val="single" w:color="CCCCCC" w:sz="6" w:space="0"/>
            </w:tcBorders>
            <w:shd w:val="clear" w:color="auto" w:fill="EDEDED"/>
          </w:tcPr>
          <w:p>
            <w:pPr>
              <w:pStyle w:val="10"/>
              <w:spacing w:before="21"/>
              <w:ind w:left="119"/>
              <w:rPr>
                <w:sz w:val="23"/>
              </w:rPr>
            </w:pPr>
            <w:r>
              <w:rPr>
                <w:b/>
                <w:color w:val="006F1F"/>
                <w:sz w:val="23"/>
              </w:rPr>
              <w:t xml:space="preserve">def </w:t>
            </w:r>
            <w:r>
              <w:rPr>
                <w:color w:val="05287D"/>
                <w:sz w:val="23"/>
              </w:rPr>
              <w:t>test_errors</w:t>
            </w:r>
            <w:r>
              <w:rPr>
                <w:sz w:val="23"/>
              </w:rPr>
              <w:t>():</w:t>
            </w:r>
          </w:p>
          <w:p>
            <w:pPr>
              <w:pStyle w:val="10"/>
              <w:spacing w:before="1"/>
              <w:rPr>
                <w:rFonts w:ascii="宋体"/>
                <w:sz w:val="22"/>
              </w:rPr>
            </w:pPr>
          </w:p>
          <w:p>
            <w:pPr>
              <w:pStyle w:val="10"/>
              <w:spacing w:line="278" w:lineRule="auto"/>
              <w:ind w:left="119" w:firstLine="492"/>
              <w:rPr>
                <w:sz w:val="23"/>
              </w:rPr>
            </w:pPr>
            <w:r>
              <w:rPr>
                <w:sz w:val="23"/>
              </w:rPr>
              <w:t>assert_equal(lexicon</w:t>
            </w:r>
            <w:r>
              <w:rPr>
                <w:color w:val="666666"/>
                <w:sz w:val="23"/>
              </w:rPr>
              <w:t>.</w:t>
            </w:r>
            <w:r>
              <w:rPr>
                <w:sz w:val="23"/>
              </w:rPr>
              <w:t>scan(</w:t>
            </w:r>
            <w:r>
              <w:rPr>
                <w:color w:val="406F9F"/>
                <w:sz w:val="23"/>
              </w:rPr>
              <w:t>"ASDFADFASDF"</w:t>
            </w:r>
            <w:r>
              <w:rPr>
                <w:sz w:val="23"/>
              </w:rPr>
              <w:t>), [(</w:t>
            </w:r>
            <w:r>
              <w:rPr>
                <w:color w:val="406F9F"/>
                <w:sz w:val="23"/>
              </w:rPr>
              <w:t>'error'</w:t>
            </w:r>
            <w:r>
              <w:rPr>
                <w:sz w:val="23"/>
              </w:rPr>
              <w:t xml:space="preserve">, </w:t>
            </w:r>
            <w:r>
              <w:rPr>
                <w:color w:val="406F9F"/>
                <w:sz w:val="23"/>
              </w:rPr>
              <w:t>'ASDFADFASDF'</w:t>
            </w:r>
            <w:r>
              <w:rPr>
                <w:sz w:val="23"/>
              </w:rPr>
              <w:t>)])</w:t>
            </w:r>
          </w:p>
          <w:p>
            <w:pPr>
              <w:pStyle w:val="10"/>
              <w:spacing w:before="9"/>
              <w:rPr>
                <w:rFonts w:ascii="宋体"/>
                <w:sz w:val="18"/>
              </w:rPr>
            </w:pPr>
          </w:p>
          <w:p>
            <w:pPr>
              <w:pStyle w:val="10"/>
              <w:spacing w:line="491" w:lineRule="auto"/>
              <w:ind w:left="611"/>
              <w:rPr>
                <w:sz w:val="23"/>
              </w:rPr>
            </w:pPr>
            <w:r>
              <w:rPr>
                <w:sz w:val="23"/>
              </w:rPr>
              <w:t xml:space="preserve">result </w:t>
            </w:r>
            <w:r>
              <w:rPr>
                <w:color w:val="666666"/>
                <w:sz w:val="23"/>
              </w:rPr>
              <w:t xml:space="preserve">= </w:t>
            </w:r>
            <w:r>
              <w:rPr>
                <w:sz w:val="23"/>
              </w:rPr>
              <w:t>lexicon</w:t>
            </w:r>
            <w:r>
              <w:rPr>
                <w:color w:val="666666"/>
                <w:sz w:val="23"/>
              </w:rPr>
              <w:t>.</w:t>
            </w:r>
            <w:r>
              <w:rPr>
                <w:sz w:val="23"/>
              </w:rPr>
              <w:t>scan(</w:t>
            </w:r>
            <w:r>
              <w:rPr>
                <w:color w:val="406F9F"/>
                <w:sz w:val="23"/>
              </w:rPr>
              <w:t>"bear IAS princess"</w:t>
            </w:r>
            <w:r>
              <w:rPr>
                <w:sz w:val="23"/>
              </w:rPr>
              <w:t>) assert_equal(result, [(</w:t>
            </w:r>
            <w:r>
              <w:rPr>
                <w:color w:val="406F9F"/>
                <w:sz w:val="23"/>
              </w:rPr>
              <w:t>'noun'</w:t>
            </w:r>
            <w:r>
              <w:rPr>
                <w:sz w:val="23"/>
              </w:rPr>
              <w:t xml:space="preserve">, </w:t>
            </w:r>
            <w:r>
              <w:rPr>
                <w:color w:val="406F9F"/>
                <w:sz w:val="23"/>
              </w:rPr>
              <w:t>'bear'</w:t>
            </w:r>
            <w:r>
              <w:rPr>
                <w:sz w:val="23"/>
              </w:rPr>
              <w:t>),</w:t>
            </w:r>
          </w:p>
          <w:p>
            <w:pPr>
              <w:pStyle w:val="10"/>
              <w:ind w:left="3319"/>
              <w:rPr>
                <w:sz w:val="23"/>
              </w:rPr>
            </w:pPr>
            <w:r>
              <w:rPr>
                <w:sz w:val="23"/>
              </w:rPr>
              <w:t>(</w:t>
            </w:r>
            <w:r>
              <w:rPr>
                <w:color w:val="406F9F"/>
                <w:sz w:val="23"/>
              </w:rPr>
              <w:t>'error'</w:t>
            </w:r>
            <w:r>
              <w:rPr>
                <w:sz w:val="23"/>
              </w:rPr>
              <w:t xml:space="preserve">, </w:t>
            </w:r>
            <w:r>
              <w:rPr>
                <w:color w:val="406F9F"/>
                <w:sz w:val="23"/>
              </w:rPr>
              <w:t>'IAS'</w:t>
            </w:r>
            <w:r>
              <w:rPr>
                <w:sz w:val="23"/>
              </w:rPr>
              <w:t>),</w:t>
            </w:r>
          </w:p>
          <w:p>
            <w:pPr>
              <w:pStyle w:val="10"/>
              <w:spacing w:before="3"/>
              <w:rPr>
                <w:rFonts w:ascii="宋体"/>
                <w:sz w:val="22"/>
              </w:rPr>
            </w:pPr>
          </w:p>
          <w:p>
            <w:pPr>
              <w:pStyle w:val="10"/>
              <w:ind w:left="3319"/>
              <w:rPr>
                <w:sz w:val="23"/>
              </w:rPr>
            </w:pPr>
            <w:r>
              <w:rPr>
                <w:sz w:val="23"/>
              </w:rPr>
              <w:t>(</w:t>
            </w:r>
            <w:r>
              <w:rPr>
                <w:color w:val="406F9F"/>
                <w:sz w:val="23"/>
              </w:rPr>
              <w:t>'noun'</w:t>
            </w:r>
            <w:r>
              <w:rPr>
                <w:sz w:val="23"/>
              </w:rPr>
              <w:t xml:space="preserve">, </w:t>
            </w:r>
            <w:r>
              <w:rPr>
                <w:color w:val="406F9F"/>
                <w:sz w:val="23"/>
              </w:rPr>
              <w:t>'princess'</w:t>
            </w:r>
            <w:r>
              <w:rPr>
                <w:sz w:val="23"/>
              </w:rPr>
              <w:t>)])</w:t>
            </w:r>
          </w:p>
        </w:tc>
      </w:tr>
    </w:tbl>
    <w:p>
      <w:pPr>
        <w:pStyle w:val="5"/>
        <w:rPr>
          <w:sz w:val="20"/>
        </w:rPr>
      </w:pPr>
    </w:p>
    <w:p>
      <w:pPr>
        <w:pStyle w:val="5"/>
        <w:spacing w:before="3"/>
        <w:rPr>
          <w:sz w:val="17"/>
        </w:rPr>
      </w:pPr>
    </w:p>
    <w:p>
      <w:pPr>
        <w:pStyle w:val="5"/>
        <w:spacing w:line="278" w:lineRule="auto"/>
        <w:ind w:left="1800" w:right="357"/>
        <w:jc w:val="both"/>
      </w:pPr>
      <w:r>
        <w:rPr>
          <w:spacing w:val="-5"/>
        </w:rPr>
        <w:t>记住你要使用你的项目骨架来创建新项目，将这个测试用例写下来</w:t>
      </w:r>
      <w:r>
        <w:t>（</w:t>
      </w:r>
      <w:r>
        <w:rPr>
          <w:spacing w:val="-3"/>
        </w:rPr>
        <w:t>不许复制粘</w:t>
      </w:r>
      <w:r>
        <w:t>贴</w:t>
      </w:r>
      <w:r>
        <w:rPr>
          <w:spacing w:val="-20"/>
        </w:rPr>
        <w:t>！），</w:t>
      </w:r>
      <w:r>
        <w:rPr>
          <w:spacing w:val="-4"/>
        </w:rPr>
        <w:t>然后编写你的扫描器，直至所有的测试都能通过。注意细节并确认结果</w:t>
      </w:r>
      <w:r>
        <w:t>一切工作良好。</w:t>
      </w:r>
    </w:p>
    <w:p>
      <w:pPr>
        <w:pStyle w:val="5"/>
      </w:pPr>
    </w:p>
    <w:p>
      <w:pPr>
        <w:pStyle w:val="5"/>
        <w:spacing w:before="12"/>
        <w:rPr>
          <w:sz w:val="17"/>
        </w:rPr>
      </w:pPr>
    </w:p>
    <w:p>
      <w:pPr>
        <w:pStyle w:val="3"/>
        <w:jc w:val="both"/>
      </w:pPr>
      <w:bookmarkStart w:id="173" w:name="设计的技巧"/>
      <w:bookmarkEnd w:id="173"/>
      <w:r>
        <w:rPr>
          <w:color w:val="465157"/>
          <w:w w:val="95"/>
        </w:rPr>
        <w:t>设计的技巧</w:t>
      </w:r>
    </w:p>
    <w:p>
      <w:pPr>
        <w:pStyle w:val="5"/>
        <w:spacing w:before="12"/>
        <w:rPr>
          <w:b/>
          <w:sz w:val="21"/>
        </w:rPr>
      </w:pPr>
    </w:p>
    <w:p>
      <w:pPr>
        <w:pStyle w:val="5"/>
        <w:spacing w:before="66" w:line="278" w:lineRule="auto"/>
        <w:ind w:left="1800" w:right="356"/>
        <w:jc w:val="both"/>
      </w:pPr>
      <w:r>
        <w:rPr>
          <w:spacing w:val="-7"/>
        </w:rPr>
        <w:t xml:space="preserve">集中一次实现一个测试项目，尽量保持项目简单，只要把你的 </w:t>
      </w:r>
      <w:r>
        <w:rPr>
          <w:rFonts w:ascii="Consolas" w:eastAsia="Consolas"/>
          <w:color w:val="444444"/>
          <w:sz w:val="23"/>
          <w:shd w:val="clear" w:color="auto" w:fill="F1F1F1"/>
        </w:rPr>
        <w:t>lexicon.py</w:t>
      </w:r>
      <w:r>
        <w:rPr>
          <w:rFonts w:ascii="Consolas" w:eastAsia="Consolas"/>
          <w:color w:val="444444"/>
          <w:spacing w:val="-51"/>
          <w:sz w:val="23"/>
        </w:rPr>
        <w:t xml:space="preserve"> </w:t>
      </w:r>
      <w:r>
        <w:rPr>
          <w:spacing w:val="-7"/>
        </w:rPr>
        <w:t>词汇表中所有的单词放那里就可以了。不要修改输入的单词表，不过你需要创建自己</w:t>
      </w:r>
      <w:r>
        <w:rPr>
          <w:spacing w:val="-5"/>
        </w:rPr>
        <w:t xml:space="preserve">的新列表，里边包含你的语汇元组。另外，记得使用 </w:t>
      </w:r>
      <w:r>
        <w:rPr>
          <w:rFonts w:ascii="Consolas" w:eastAsia="Consolas"/>
          <w:color w:val="444444"/>
          <w:sz w:val="23"/>
          <w:shd w:val="clear" w:color="auto" w:fill="F1F1F1"/>
        </w:rPr>
        <w:t>in</w:t>
      </w:r>
      <w:r>
        <w:rPr>
          <w:rFonts w:ascii="Consolas" w:eastAsia="Consolas"/>
          <w:color w:val="444444"/>
          <w:spacing w:val="-58"/>
          <w:sz w:val="23"/>
        </w:rPr>
        <w:t xml:space="preserve"> </w:t>
      </w:r>
      <w:r>
        <w:rPr>
          <w:spacing w:val="-1"/>
        </w:rPr>
        <w:t>关键字来检查这些语汇列表，以确认某个单词是否在你的语汇表中。</w:t>
      </w:r>
    </w:p>
    <w:p>
      <w:pPr>
        <w:pStyle w:val="5"/>
      </w:pPr>
    </w:p>
    <w:p>
      <w:pPr>
        <w:pStyle w:val="5"/>
        <w:rPr>
          <w:sz w:val="18"/>
        </w:rPr>
      </w:pPr>
    </w:p>
    <w:p>
      <w:pPr>
        <w:pStyle w:val="3"/>
        <w:jc w:val="both"/>
      </w:pPr>
      <w:bookmarkStart w:id="174" w:name="加分习题"/>
      <w:bookmarkEnd w:id="174"/>
      <w:r>
        <w:rPr>
          <w:color w:val="465157"/>
        </w:rPr>
        <w:t>加分习题</w:t>
      </w:r>
    </w:p>
    <w:p>
      <w:pPr>
        <w:pStyle w:val="5"/>
        <w:spacing w:before="11"/>
        <w:rPr>
          <w:b/>
          <w:sz w:val="35"/>
        </w:rPr>
      </w:pPr>
    </w:p>
    <w:p>
      <w:pPr>
        <w:pStyle w:val="9"/>
        <w:numPr>
          <w:ilvl w:val="0"/>
          <w:numId w:val="101"/>
        </w:numPr>
        <w:tabs>
          <w:tab w:val="left" w:pos="2521"/>
        </w:tabs>
        <w:spacing w:before="1" w:after="0" w:line="240" w:lineRule="auto"/>
        <w:ind w:left="2520" w:right="0" w:hanging="360"/>
        <w:jc w:val="left"/>
        <w:rPr>
          <w:rFonts w:ascii="Arial" w:eastAsia="Arial"/>
          <w:sz w:val="24"/>
        </w:rPr>
      </w:pPr>
      <w:r>
        <w:rPr>
          <w:spacing w:val="-3"/>
          <w:sz w:val="21"/>
        </w:rPr>
        <w:t>改进单元测试，让它覆盖到更多的语汇。</w:t>
      </w:r>
    </w:p>
    <w:p>
      <w:pPr>
        <w:pStyle w:val="9"/>
        <w:numPr>
          <w:ilvl w:val="0"/>
          <w:numId w:val="101"/>
        </w:numPr>
        <w:tabs>
          <w:tab w:val="left" w:pos="2521"/>
        </w:tabs>
        <w:spacing w:before="86" w:after="0" w:line="240" w:lineRule="auto"/>
        <w:ind w:left="2520" w:right="0" w:hanging="360"/>
        <w:jc w:val="left"/>
        <w:rPr>
          <w:rFonts w:ascii="Arial" w:eastAsia="Arial"/>
          <w:sz w:val="21"/>
        </w:rPr>
      </w:pPr>
      <w:r>
        <w:rPr>
          <w:spacing w:val="-3"/>
          <w:sz w:val="21"/>
        </w:rPr>
        <w:t>向语汇列表添加更多的语汇，并且更新单元测试代码。</w:t>
      </w:r>
    </w:p>
    <w:p>
      <w:pPr>
        <w:pStyle w:val="9"/>
        <w:numPr>
          <w:ilvl w:val="0"/>
          <w:numId w:val="101"/>
        </w:numPr>
        <w:tabs>
          <w:tab w:val="left" w:pos="2521"/>
        </w:tabs>
        <w:spacing w:before="87" w:after="0" w:line="240" w:lineRule="auto"/>
        <w:ind w:left="2520" w:right="0" w:hanging="360"/>
        <w:jc w:val="left"/>
        <w:rPr>
          <w:rFonts w:ascii="Arial" w:eastAsia="Arial"/>
          <w:sz w:val="21"/>
        </w:rPr>
      </w:pPr>
      <w:r>
        <w:rPr>
          <w:spacing w:val="-3"/>
          <w:sz w:val="21"/>
        </w:rPr>
        <w:t>让你的扫描器能够识别任意大小写的词汇。更新你的单元测试以确认其功能。</w:t>
      </w:r>
    </w:p>
    <w:p>
      <w:pPr>
        <w:pStyle w:val="9"/>
        <w:numPr>
          <w:ilvl w:val="0"/>
          <w:numId w:val="101"/>
        </w:numPr>
        <w:tabs>
          <w:tab w:val="left" w:pos="2521"/>
        </w:tabs>
        <w:spacing w:before="86" w:after="0" w:line="240" w:lineRule="auto"/>
        <w:ind w:left="2520" w:right="0" w:hanging="360"/>
        <w:jc w:val="left"/>
        <w:rPr>
          <w:rFonts w:ascii="Arial" w:eastAsia="Arial"/>
          <w:sz w:val="21"/>
        </w:rPr>
      </w:pPr>
      <w:r>
        <w:rPr>
          <w:spacing w:val="-3"/>
          <w:sz w:val="21"/>
        </w:rPr>
        <w:t>找出另外一种转换为数字的方法。</w:t>
      </w:r>
    </w:p>
    <w:p>
      <w:pPr>
        <w:pStyle w:val="9"/>
        <w:numPr>
          <w:ilvl w:val="0"/>
          <w:numId w:val="101"/>
        </w:numPr>
        <w:tabs>
          <w:tab w:val="left" w:pos="2521"/>
        </w:tabs>
        <w:spacing w:before="88" w:after="0" w:line="240" w:lineRule="auto"/>
        <w:ind w:left="2520" w:right="0" w:hanging="360"/>
        <w:jc w:val="left"/>
        <w:rPr>
          <w:rFonts w:ascii="Arial" w:eastAsia="Arial"/>
          <w:sz w:val="21"/>
        </w:rPr>
      </w:pPr>
      <w:r>
        <w:rPr>
          <w:spacing w:val="-3"/>
          <w:sz w:val="21"/>
        </w:rPr>
        <w:t xml:space="preserve">我的解决方案用了 </w:t>
      </w:r>
      <w:r>
        <w:rPr>
          <w:rFonts w:ascii="Arial" w:eastAsia="Arial"/>
          <w:sz w:val="21"/>
        </w:rPr>
        <w:t>37</w:t>
      </w:r>
      <w:r>
        <w:rPr>
          <w:rFonts w:ascii="Arial" w:eastAsia="Arial"/>
          <w:spacing w:val="45"/>
          <w:sz w:val="21"/>
        </w:rPr>
        <w:t xml:space="preserve"> </w:t>
      </w:r>
      <w:r>
        <w:rPr>
          <w:spacing w:val="-3"/>
          <w:sz w:val="21"/>
        </w:rPr>
        <w:t>行代码，你的是更长还是更短呢？</w:t>
      </w:r>
    </w:p>
    <w:p>
      <w:pPr>
        <w:spacing w:after="0" w:line="240" w:lineRule="auto"/>
        <w:jc w:val="left"/>
        <w:rPr>
          <w:rFonts w:ascii="Arial" w:eastAsia="Arial"/>
          <w:sz w:val="21"/>
        </w:rPr>
        <w:sectPr>
          <w:pgSz w:w="11910" w:h="16840"/>
          <w:pgMar w:top="1420" w:right="1440" w:bottom="1300" w:left="0" w:header="0" w:footer="1115" w:gutter="0"/>
        </w:sectPr>
      </w:pPr>
    </w:p>
    <w:p>
      <w:pPr>
        <w:pStyle w:val="5"/>
        <w:rPr>
          <w:sz w:val="20"/>
        </w:rPr>
      </w:pPr>
    </w:p>
    <w:p>
      <w:pPr>
        <w:pStyle w:val="5"/>
        <w:rPr>
          <w:sz w:val="20"/>
        </w:rPr>
      </w:pPr>
    </w:p>
    <w:p>
      <w:pPr>
        <w:pStyle w:val="5"/>
        <w:spacing w:before="12"/>
        <w:rPr>
          <w:sz w:val="21"/>
        </w:rPr>
      </w:pPr>
    </w:p>
    <w:p>
      <w:pPr>
        <w:pStyle w:val="2"/>
        <w:spacing w:before="66"/>
      </w:pPr>
      <w:bookmarkStart w:id="175" w:name="习题 49: 创建句子"/>
      <w:bookmarkEnd w:id="175"/>
      <w:r>
        <w:rPr>
          <w:color w:val="111111"/>
        </w:rPr>
        <w:t xml:space="preserve">习题 </w:t>
      </w:r>
      <w:r>
        <w:rPr>
          <w:rFonts w:ascii="Arial" w:eastAsia="Arial"/>
          <w:color w:val="111111"/>
        </w:rPr>
        <w:t xml:space="preserve">49: </w:t>
      </w:r>
      <w:r>
        <w:rPr>
          <w:color w:val="111111"/>
        </w:rPr>
        <w:t>创建句子</w:t>
      </w:r>
    </w:p>
    <w:p>
      <w:pPr>
        <w:pStyle w:val="5"/>
        <w:spacing w:before="318"/>
        <w:ind w:left="1800"/>
      </w:pPr>
      <w:r>
        <w:t>从我们这个小游戏的词汇扫描器中，我们应该可以得到类似下面的列表：</w:t>
      </w:r>
    </w:p>
    <w:p>
      <w:pPr>
        <w:pStyle w:val="5"/>
        <w:spacing w:before="10"/>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158750</wp:posOffset>
                </wp:positionV>
                <wp:extent cx="4864100" cy="4812665"/>
                <wp:effectExtent l="5080" t="4445" r="7620" b="8890"/>
                <wp:wrapTopAndBottom/>
                <wp:docPr id="353" name="文本框 734"/>
                <wp:cNvGraphicFramePr/>
                <a:graphic xmlns:a="http://schemas.openxmlformats.org/drawingml/2006/main">
                  <a:graphicData uri="http://schemas.microsoft.com/office/word/2010/wordprocessingShape">
                    <wps:wsp>
                      <wps:cNvSpPr txBox="1"/>
                      <wps:spPr>
                        <a:xfrm>
                          <a:off x="0" y="0"/>
                          <a:ext cx="4864100" cy="48126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&gt;&gt;&gt; </w:t>
                            </w:r>
                            <w:r>
                              <w:rPr>
                                <w:b/>
                                <w:color w:val="006F1F"/>
                                <w:sz w:val="23"/>
                              </w:rPr>
                              <w:t xml:space="preserve">from </w:t>
                            </w:r>
                            <w:r>
                              <w:rPr>
                                <w:b/>
                                <w:color w:val="0D84B5"/>
                                <w:sz w:val="23"/>
                              </w:rPr>
                              <w:t xml:space="preserve">ex48 </w:t>
                            </w:r>
                            <w:r>
                              <w:rPr>
                                <w:b/>
                                <w:color w:val="006F1F"/>
                                <w:sz w:val="23"/>
                              </w:rPr>
                              <w:t xml:space="preserve">import </w:t>
                            </w:r>
                            <w:r>
                              <w:rPr>
                                <w:sz w:val="23"/>
                              </w:rPr>
                              <w:t>lexicon</w:t>
                            </w:r>
                          </w:p>
                          <w:p>
                            <w:pPr>
                              <w:pStyle w:val="5"/>
                              <w:spacing w:before="1"/>
                              <w:rPr>
                                <w:sz w:val="22"/>
                              </w:rPr>
                            </w:pPr>
                          </w:p>
                          <w:p>
                            <w:pPr>
                              <w:spacing w:before="0" w:line="491" w:lineRule="auto"/>
                              <w:ind w:left="148" w:right="2170" w:firstLine="0"/>
                              <w:jc w:val="left"/>
                              <w:rPr>
                                <w:sz w:val="23"/>
                              </w:rPr>
                            </w:pPr>
                            <w:r>
                              <w:rPr>
                                <w:b/>
                                <w:color w:val="C55D09"/>
                                <w:sz w:val="23"/>
                              </w:rPr>
                              <w:t xml:space="preserve">&gt;&gt;&gt; </w:t>
                            </w:r>
                            <w:r>
                              <w:rPr>
                                <w:b/>
                                <w:color w:val="006F1F"/>
                                <w:sz w:val="23"/>
                              </w:rPr>
                              <w:t xml:space="preserve">print </w:t>
                            </w:r>
                            <w:r>
                              <w:rPr>
                                <w:sz w:val="23"/>
                              </w:rPr>
                              <w:t>lexicon</w:t>
                            </w:r>
                            <w:r>
                              <w:rPr>
                                <w:color w:val="666666"/>
                                <w:sz w:val="23"/>
                              </w:rPr>
                              <w:t>.</w:t>
                            </w:r>
                            <w:r>
                              <w:rPr>
                                <w:sz w:val="23"/>
                              </w:rPr>
                              <w:t>scan(</w:t>
                            </w:r>
                            <w:r>
                              <w:rPr>
                                <w:color w:val="406F9F"/>
                                <w:sz w:val="23"/>
                              </w:rPr>
                              <w:t>"go north"</w:t>
                            </w:r>
                            <w:r>
                              <w:rPr>
                                <w:sz w:val="23"/>
                              </w:rPr>
                              <w:t xml:space="preserve">) </w:t>
                            </w:r>
                            <w:r>
                              <w:rPr>
                                <w:color w:val="2F2F2F"/>
                                <w:sz w:val="23"/>
                              </w:rPr>
                              <w:t>[('verb', 'go'), ('direction', 'north')]</w:t>
                            </w:r>
                          </w:p>
                          <w:p>
                            <w:pPr>
                              <w:spacing w:before="1"/>
                              <w:ind w:left="148" w:right="0" w:firstLine="0"/>
                              <w:jc w:val="left"/>
                              <w:rPr>
                                <w:sz w:val="23"/>
                              </w:rPr>
                            </w:pPr>
                            <w:r>
                              <w:rPr>
                                <w:b/>
                                <w:color w:val="C55D09"/>
                                <w:sz w:val="23"/>
                              </w:rPr>
                              <w:t xml:space="preserve">&gt;&gt;&gt; </w:t>
                            </w:r>
                            <w:r>
                              <w:rPr>
                                <w:b/>
                                <w:color w:val="006F1F"/>
                                <w:sz w:val="23"/>
                              </w:rPr>
                              <w:t xml:space="preserve">print </w:t>
                            </w:r>
                            <w:r>
                              <w:rPr>
                                <w:sz w:val="23"/>
                              </w:rPr>
                              <w:t>lexicon</w:t>
                            </w:r>
                            <w:r>
                              <w:rPr>
                                <w:color w:val="666666"/>
                                <w:sz w:val="23"/>
                              </w:rPr>
                              <w:t>.</w:t>
                            </w:r>
                            <w:r>
                              <w:rPr>
                                <w:sz w:val="23"/>
                              </w:rPr>
                              <w:t>scan(</w:t>
                            </w:r>
                            <w:r>
                              <w:rPr>
                                <w:color w:val="406F9F"/>
                                <w:sz w:val="23"/>
                              </w:rPr>
                              <w:t>"kill the princess"</w:t>
                            </w:r>
                            <w:r>
                              <w:rPr>
                                <w:sz w:val="23"/>
                              </w:rPr>
                              <w:t>)</w:t>
                            </w:r>
                          </w:p>
                          <w:p>
                            <w:pPr>
                              <w:pStyle w:val="5"/>
                              <w:rPr>
                                <w:sz w:val="22"/>
                              </w:rPr>
                            </w:pPr>
                          </w:p>
                          <w:p>
                            <w:pPr>
                              <w:spacing w:before="0"/>
                              <w:ind w:left="148" w:right="0" w:firstLine="0"/>
                              <w:jc w:val="left"/>
                              <w:rPr>
                                <w:sz w:val="23"/>
                              </w:rPr>
                            </w:pPr>
                            <w:r>
                              <w:rPr>
                                <w:color w:val="2F2F2F"/>
                                <w:sz w:val="23"/>
                              </w:rPr>
                              <w:t>[('verb', 'kill'), ('stop', 'the'), ('noun', 'princess')]</w:t>
                            </w:r>
                          </w:p>
                          <w:p>
                            <w:pPr>
                              <w:pStyle w:val="5"/>
                              <w:spacing w:before="1"/>
                              <w:rPr>
                                <w:sz w:val="22"/>
                              </w:rPr>
                            </w:pPr>
                          </w:p>
                          <w:p>
                            <w:pPr>
                              <w:spacing w:before="0"/>
                              <w:ind w:left="148" w:right="0" w:firstLine="0"/>
                              <w:jc w:val="left"/>
                              <w:rPr>
                                <w:sz w:val="23"/>
                              </w:rPr>
                            </w:pPr>
                            <w:r>
                              <w:rPr>
                                <w:b/>
                                <w:color w:val="C55D09"/>
                                <w:sz w:val="23"/>
                              </w:rPr>
                              <w:t xml:space="preserve">&gt;&gt;&gt; </w:t>
                            </w:r>
                            <w:r>
                              <w:rPr>
                                <w:b/>
                                <w:color w:val="006F1F"/>
                                <w:sz w:val="23"/>
                              </w:rPr>
                              <w:t xml:space="preserve">print </w:t>
                            </w:r>
                            <w:r>
                              <w:rPr>
                                <w:sz w:val="23"/>
                              </w:rPr>
                              <w:t>lexicon</w:t>
                            </w:r>
                            <w:r>
                              <w:rPr>
                                <w:color w:val="666666"/>
                                <w:sz w:val="23"/>
                              </w:rPr>
                              <w:t>.</w:t>
                            </w:r>
                            <w:r>
                              <w:rPr>
                                <w:sz w:val="23"/>
                              </w:rPr>
                              <w:t>scan(</w:t>
                            </w:r>
                            <w:r>
                              <w:rPr>
                                <w:color w:val="406F9F"/>
                                <w:sz w:val="23"/>
                              </w:rPr>
                              <w:t>"eat the bear"</w:t>
                            </w:r>
                            <w:r>
                              <w:rPr>
                                <w:sz w:val="23"/>
                              </w:rPr>
                              <w:t>)</w:t>
                            </w:r>
                          </w:p>
                          <w:p>
                            <w:pPr>
                              <w:pStyle w:val="5"/>
                              <w:spacing w:before="1"/>
                              <w:rPr>
                                <w:sz w:val="22"/>
                              </w:rPr>
                            </w:pPr>
                          </w:p>
                          <w:p>
                            <w:pPr>
                              <w:spacing w:before="0"/>
                              <w:ind w:left="148" w:right="0" w:firstLine="0"/>
                              <w:jc w:val="left"/>
                              <w:rPr>
                                <w:sz w:val="23"/>
                              </w:rPr>
                            </w:pPr>
                            <w:r>
                              <w:rPr>
                                <w:color w:val="2F2F2F"/>
                                <w:sz w:val="23"/>
                              </w:rPr>
                              <w:t>[('verb', 'eat'), ('stop', 'the'), ('noun', 'bear')]</w:t>
                            </w:r>
                          </w:p>
                          <w:p>
                            <w:pPr>
                              <w:pStyle w:val="5"/>
                              <w:spacing w:before="1"/>
                              <w:rPr>
                                <w:sz w:val="22"/>
                              </w:rPr>
                            </w:pPr>
                          </w:p>
                          <w:p>
                            <w:pPr>
                              <w:spacing w:before="0" w:line="278" w:lineRule="auto"/>
                              <w:ind w:left="148" w:right="0" w:firstLine="0"/>
                              <w:jc w:val="left"/>
                              <w:rPr>
                                <w:sz w:val="23"/>
                              </w:rPr>
                            </w:pPr>
                            <w:r>
                              <w:rPr>
                                <w:b/>
                                <w:color w:val="C55D09"/>
                                <w:spacing w:val="2"/>
                                <w:sz w:val="23"/>
                              </w:rPr>
                              <w:t>&gt;&gt;&gt;</w:t>
                            </w:r>
                            <w:r>
                              <w:rPr>
                                <w:b/>
                                <w:color w:val="C55D09"/>
                                <w:spacing w:val="-26"/>
                                <w:sz w:val="23"/>
                              </w:rPr>
                              <w:t xml:space="preserve"> </w:t>
                            </w:r>
                            <w:r>
                              <w:rPr>
                                <w:b/>
                                <w:color w:val="006F1F"/>
                                <w:spacing w:val="2"/>
                                <w:sz w:val="23"/>
                              </w:rPr>
                              <w:t>print</w:t>
                            </w:r>
                            <w:r>
                              <w:rPr>
                                <w:b/>
                                <w:color w:val="006F1F"/>
                                <w:spacing w:val="-24"/>
                                <w:sz w:val="23"/>
                              </w:rPr>
                              <w:t xml:space="preserve"> </w:t>
                            </w:r>
                            <w:r>
                              <w:rPr>
                                <w:spacing w:val="2"/>
                                <w:sz w:val="23"/>
                              </w:rPr>
                              <w:t>lexicon</w:t>
                            </w:r>
                            <w:r>
                              <w:rPr>
                                <w:color w:val="666666"/>
                                <w:spacing w:val="2"/>
                                <w:sz w:val="23"/>
                              </w:rPr>
                              <w:t>.</w:t>
                            </w:r>
                            <w:r>
                              <w:rPr>
                                <w:spacing w:val="2"/>
                                <w:sz w:val="23"/>
                              </w:rPr>
                              <w:t>scan(</w:t>
                            </w:r>
                            <w:r>
                              <w:rPr>
                                <w:color w:val="406F9F"/>
                                <w:spacing w:val="2"/>
                                <w:sz w:val="23"/>
                              </w:rPr>
                              <w:t>"open</w:t>
                            </w:r>
                            <w:r>
                              <w:rPr>
                                <w:color w:val="406F9F"/>
                                <w:spacing w:val="-27"/>
                                <w:sz w:val="23"/>
                              </w:rPr>
                              <w:t xml:space="preserve"> </w:t>
                            </w:r>
                            <w:r>
                              <w:rPr>
                                <w:color w:val="406F9F"/>
                                <w:sz w:val="23"/>
                              </w:rPr>
                              <w:t>the</w:t>
                            </w:r>
                            <w:r>
                              <w:rPr>
                                <w:color w:val="406F9F"/>
                                <w:spacing w:val="-27"/>
                                <w:sz w:val="23"/>
                              </w:rPr>
                              <w:t xml:space="preserve"> </w:t>
                            </w:r>
                            <w:r>
                              <w:rPr>
                                <w:color w:val="406F9F"/>
                                <w:spacing w:val="2"/>
                                <w:sz w:val="23"/>
                              </w:rPr>
                              <w:t>door</w:t>
                            </w:r>
                            <w:r>
                              <w:rPr>
                                <w:color w:val="406F9F"/>
                                <w:spacing w:val="-28"/>
                                <w:sz w:val="23"/>
                              </w:rPr>
                              <w:t xml:space="preserve"> </w:t>
                            </w:r>
                            <w:r>
                              <w:rPr>
                                <w:color w:val="406F9F"/>
                                <w:spacing w:val="2"/>
                                <w:sz w:val="23"/>
                              </w:rPr>
                              <w:t>and</w:t>
                            </w:r>
                            <w:r>
                              <w:rPr>
                                <w:color w:val="406F9F"/>
                                <w:spacing w:val="-27"/>
                                <w:sz w:val="23"/>
                              </w:rPr>
                              <w:t xml:space="preserve"> </w:t>
                            </w:r>
                            <w:r>
                              <w:rPr>
                                <w:color w:val="406F9F"/>
                                <w:spacing w:val="2"/>
                                <w:sz w:val="23"/>
                              </w:rPr>
                              <w:t>smack</w:t>
                            </w:r>
                            <w:r>
                              <w:rPr>
                                <w:color w:val="406F9F"/>
                                <w:spacing w:val="-29"/>
                                <w:sz w:val="23"/>
                              </w:rPr>
                              <w:t xml:space="preserve"> </w:t>
                            </w:r>
                            <w:r>
                              <w:rPr>
                                <w:color w:val="406F9F"/>
                                <w:spacing w:val="2"/>
                                <w:sz w:val="23"/>
                              </w:rPr>
                              <w:t>the</w:t>
                            </w:r>
                            <w:r>
                              <w:rPr>
                                <w:color w:val="406F9F"/>
                                <w:spacing w:val="-26"/>
                                <w:sz w:val="23"/>
                              </w:rPr>
                              <w:t xml:space="preserve"> </w:t>
                            </w:r>
                            <w:r>
                              <w:rPr>
                                <w:color w:val="406F9F"/>
                                <w:spacing w:val="2"/>
                                <w:sz w:val="23"/>
                              </w:rPr>
                              <w:t>bear</w:t>
                            </w:r>
                            <w:r>
                              <w:rPr>
                                <w:color w:val="406F9F"/>
                                <w:spacing w:val="-29"/>
                                <w:sz w:val="23"/>
                              </w:rPr>
                              <w:t xml:space="preserve"> </w:t>
                            </w:r>
                            <w:r>
                              <w:rPr>
                                <w:color w:val="406F9F"/>
                                <w:sz w:val="23"/>
                              </w:rPr>
                              <w:t xml:space="preserve">in </w:t>
                            </w:r>
                            <w:r>
                              <w:rPr>
                                <w:color w:val="406F9F"/>
                                <w:spacing w:val="2"/>
                                <w:sz w:val="23"/>
                              </w:rPr>
                              <w:t>the</w:t>
                            </w:r>
                            <w:r>
                              <w:rPr>
                                <w:color w:val="406F9F"/>
                                <w:spacing w:val="7"/>
                                <w:sz w:val="23"/>
                              </w:rPr>
                              <w:t xml:space="preserve"> </w:t>
                            </w:r>
                            <w:r>
                              <w:rPr>
                                <w:color w:val="406F9F"/>
                                <w:spacing w:val="3"/>
                                <w:sz w:val="23"/>
                              </w:rPr>
                              <w:t>nose"</w:t>
                            </w:r>
                            <w:r>
                              <w:rPr>
                                <w:spacing w:val="3"/>
                                <w:sz w:val="23"/>
                              </w:rPr>
                              <w:t>)</w:t>
                            </w:r>
                          </w:p>
                          <w:p>
                            <w:pPr>
                              <w:pStyle w:val="5"/>
                              <w:spacing w:before="9"/>
                              <w:rPr>
                                <w:sz w:val="18"/>
                              </w:rPr>
                            </w:pPr>
                          </w:p>
                          <w:p>
                            <w:pPr>
                              <w:spacing w:before="0" w:line="278" w:lineRule="auto"/>
                              <w:ind w:left="148" w:right="0" w:firstLine="0"/>
                              <w:jc w:val="left"/>
                              <w:rPr>
                                <w:sz w:val="23"/>
                              </w:rPr>
                            </w:pPr>
                            <w:r>
                              <w:rPr>
                                <w:color w:val="2F2F2F"/>
                                <w:sz w:val="23"/>
                              </w:rPr>
                              <w:t>[('error', 'open'), ('stop', 'the'), ('noun', 'door'), ('error', 'and'),</w:t>
                            </w:r>
                          </w:p>
                          <w:p>
                            <w:pPr>
                              <w:pStyle w:val="5"/>
                              <w:spacing w:before="8"/>
                              <w:rPr>
                                <w:sz w:val="18"/>
                              </w:rPr>
                            </w:pPr>
                          </w:p>
                          <w:p>
                            <w:pPr>
                              <w:spacing w:before="0" w:line="278" w:lineRule="auto"/>
                              <w:ind w:left="148" w:right="0" w:firstLine="0"/>
                              <w:jc w:val="left"/>
                              <w:rPr>
                                <w:sz w:val="23"/>
                              </w:rPr>
                            </w:pPr>
                            <w:r>
                              <w:rPr>
                                <w:color w:val="2F2F2F"/>
                                <w:sz w:val="23"/>
                              </w:rPr>
                              <w:t>('error', 'smack'), ('stop', 'the'), ('noun', 'bear'), ('stop', 'in'),</w:t>
                            </w:r>
                          </w:p>
                          <w:p>
                            <w:pPr>
                              <w:pStyle w:val="5"/>
                              <w:spacing w:before="9"/>
                              <w:rPr>
                                <w:sz w:val="18"/>
                              </w:rPr>
                            </w:pPr>
                          </w:p>
                          <w:p>
                            <w:pPr>
                              <w:spacing w:before="0"/>
                              <w:ind w:left="148" w:right="0" w:firstLine="0"/>
                              <w:jc w:val="left"/>
                              <w:rPr>
                                <w:sz w:val="23"/>
                              </w:rPr>
                            </w:pPr>
                            <w:r>
                              <w:rPr>
                                <w:color w:val="2F2F2F"/>
                                <w:sz w:val="23"/>
                              </w:rPr>
                              <w:t>('stop', 'the'), ('error', 'nose')]</w:t>
                            </w:r>
                          </w:p>
                          <w:p>
                            <w:pPr>
                              <w:pStyle w:val="5"/>
                              <w:spacing w:before="4"/>
                              <w:rPr>
                                <w:sz w:val="22"/>
                              </w:rPr>
                            </w:pPr>
                          </w:p>
                          <w:p>
                            <w:pPr>
                              <w:spacing w:before="0"/>
                              <w:ind w:left="148" w:right="0" w:firstLine="0"/>
                              <w:jc w:val="left"/>
                              <w:rPr>
                                <w:sz w:val="23"/>
                              </w:rPr>
                            </w:pPr>
                            <w:r>
                              <w:rPr>
                                <w:color w:val="2F2F2F"/>
                                <w:sz w:val="23"/>
                              </w:rPr>
                              <w:t>&gt;&gt;&gt;</w:t>
                            </w:r>
                          </w:p>
                        </w:txbxContent>
                      </wps:txbx>
                      <wps:bodyPr lIns="0" tIns="0" rIns="0" bIns="0" upright="1"/>
                    </wps:wsp>
                  </a:graphicData>
                </a:graphic>
              </wp:anchor>
            </w:drawing>
          </mc:Choice>
          <mc:Fallback>
            <w:pict>
              <v:shape id="文本框 734" o:spid="_x0000_s1026" o:spt="202" type="#_x0000_t202" style="position:absolute;left:0pt;margin-left:106.2pt;margin-top:12.5pt;height:378.95pt;width:383pt;mso-position-horizontal-relative:page;mso-wrap-distance-bottom:0pt;mso-wrap-distance-top:0pt;z-index:6144;mso-width-relative:page;mso-height-relative:page;" fillcolor="#EDEDED" filled="t" stroked="t" coordsize="21600,21600" o:gfxdata="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BfOYtoAAAAKAQAADwAAAAAAAAABACAAAAAiAAAA&#10;ZHJzL2Rvd25yZXYueG1sUEsBAhQAFAAAAAgAh07iQCFmXmgFAgAAEQQAAA4AAAAAAAAAAQAgAAAA&#10;KQEAAGRycy9lMm9Eb2MueG1sUEsFBgAAAAAGAAYAWQEAAKAFA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&gt;&gt;&gt; </w:t>
                      </w:r>
                      <w:r>
                        <w:rPr>
                          <w:b/>
                          <w:color w:val="006F1F"/>
                          <w:sz w:val="23"/>
                        </w:rPr>
                        <w:t xml:space="preserve">from </w:t>
                      </w:r>
                      <w:r>
                        <w:rPr>
                          <w:b/>
                          <w:color w:val="0D84B5"/>
                          <w:sz w:val="23"/>
                        </w:rPr>
                        <w:t xml:space="preserve">ex48 </w:t>
                      </w:r>
                      <w:r>
                        <w:rPr>
                          <w:b/>
                          <w:color w:val="006F1F"/>
                          <w:sz w:val="23"/>
                        </w:rPr>
                        <w:t xml:space="preserve">import </w:t>
                      </w:r>
                      <w:r>
                        <w:rPr>
                          <w:sz w:val="23"/>
                        </w:rPr>
                        <w:t>lexicon</w:t>
                      </w:r>
                    </w:p>
                    <w:p>
                      <w:pPr>
                        <w:pStyle w:val="5"/>
                        <w:spacing w:before="1"/>
                        <w:rPr>
                          <w:sz w:val="22"/>
                        </w:rPr>
                      </w:pPr>
                    </w:p>
                    <w:p>
                      <w:pPr>
                        <w:spacing w:before="0" w:line="491" w:lineRule="auto"/>
                        <w:ind w:left="148" w:right="2170" w:firstLine="0"/>
                        <w:jc w:val="left"/>
                        <w:rPr>
                          <w:sz w:val="23"/>
                        </w:rPr>
                      </w:pPr>
                      <w:r>
                        <w:rPr>
                          <w:b/>
                          <w:color w:val="C55D09"/>
                          <w:sz w:val="23"/>
                        </w:rPr>
                        <w:t xml:space="preserve">&gt;&gt;&gt; </w:t>
                      </w:r>
                      <w:r>
                        <w:rPr>
                          <w:b/>
                          <w:color w:val="006F1F"/>
                          <w:sz w:val="23"/>
                        </w:rPr>
                        <w:t xml:space="preserve">print </w:t>
                      </w:r>
                      <w:r>
                        <w:rPr>
                          <w:sz w:val="23"/>
                        </w:rPr>
                        <w:t>lexicon</w:t>
                      </w:r>
                      <w:r>
                        <w:rPr>
                          <w:color w:val="666666"/>
                          <w:sz w:val="23"/>
                        </w:rPr>
                        <w:t>.</w:t>
                      </w:r>
                      <w:r>
                        <w:rPr>
                          <w:sz w:val="23"/>
                        </w:rPr>
                        <w:t>scan(</w:t>
                      </w:r>
                      <w:r>
                        <w:rPr>
                          <w:color w:val="406F9F"/>
                          <w:sz w:val="23"/>
                        </w:rPr>
                        <w:t>"go north"</w:t>
                      </w:r>
                      <w:r>
                        <w:rPr>
                          <w:sz w:val="23"/>
                        </w:rPr>
                        <w:t xml:space="preserve">) </w:t>
                      </w:r>
                      <w:r>
                        <w:rPr>
                          <w:color w:val="2F2F2F"/>
                          <w:sz w:val="23"/>
                        </w:rPr>
                        <w:t>[('verb', 'go'), ('direction', 'north')]</w:t>
                      </w:r>
                    </w:p>
                    <w:p>
                      <w:pPr>
                        <w:spacing w:before="1"/>
                        <w:ind w:left="148" w:right="0" w:firstLine="0"/>
                        <w:jc w:val="left"/>
                        <w:rPr>
                          <w:sz w:val="23"/>
                        </w:rPr>
                      </w:pPr>
                      <w:r>
                        <w:rPr>
                          <w:b/>
                          <w:color w:val="C55D09"/>
                          <w:sz w:val="23"/>
                        </w:rPr>
                        <w:t xml:space="preserve">&gt;&gt;&gt; </w:t>
                      </w:r>
                      <w:r>
                        <w:rPr>
                          <w:b/>
                          <w:color w:val="006F1F"/>
                          <w:sz w:val="23"/>
                        </w:rPr>
                        <w:t xml:space="preserve">print </w:t>
                      </w:r>
                      <w:r>
                        <w:rPr>
                          <w:sz w:val="23"/>
                        </w:rPr>
                        <w:t>lexicon</w:t>
                      </w:r>
                      <w:r>
                        <w:rPr>
                          <w:color w:val="666666"/>
                          <w:sz w:val="23"/>
                        </w:rPr>
                        <w:t>.</w:t>
                      </w:r>
                      <w:r>
                        <w:rPr>
                          <w:sz w:val="23"/>
                        </w:rPr>
                        <w:t>scan(</w:t>
                      </w:r>
                      <w:r>
                        <w:rPr>
                          <w:color w:val="406F9F"/>
                          <w:sz w:val="23"/>
                        </w:rPr>
                        <w:t>"kill the princess"</w:t>
                      </w:r>
                      <w:r>
                        <w:rPr>
                          <w:sz w:val="23"/>
                        </w:rPr>
                        <w:t>)</w:t>
                      </w:r>
                    </w:p>
                    <w:p>
                      <w:pPr>
                        <w:pStyle w:val="5"/>
                        <w:rPr>
                          <w:sz w:val="22"/>
                        </w:rPr>
                      </w:pPr>
                    </w:p>
                    <w:p>
                      <w:pPr>
                        <w:spacing w:before="0"/>
                        <w:ind w:left="148" w:right="0" w:firstLine="0"/>
                        <w:jc w:val="left"/>
                        <w:rPr>
                          <w:sz w:val="23"/>
                        </w:rPr>
                      </w:pPr>
                      <w:r>
                        <w:rPr>
                          <w:color w:val="2F2F2F"/>
                          <w:sz w:val="23"/>
                        </w:rPr>
                        <w:t>[('verb', 'kill'), ('stop', 'the'), ('noun', 'princess')]</w:t>
                      </w:r>
                    </w:p>
                    <w:p>
                      <w:pPr>
                        <w:pStyle w:val="5"/>
                        <w:spacing w:before="1"/>
                        <w:rPr>
                          <w:sz w:val="22"/>
                        </w:rPr>
                      </w:pPr>
                    </w:p>
                    <w:p>
                      <w:pPr>
                        <w:spacing w:before="0"/>
                        <w:ind w:left="148" w:right="0" w:firstLine="0"/>
                        <w:jc w:val="left"/>
                        <w:rPr>
                          <w:sz w:val="23"/>
                        </w:rPr>
                      </w:pPr>
                      <w:r>
                        <w:rPr>
                          <w:b/>
                          <w:color w:val="C55D09"/>
                          <w:sz w:val="23"/>
                        </w:rPr>
                        <w:t xml:space="preserve">&gt;&gt;&gt; </w:t>
                      </w:r>
                      <w:r>
                        <w:rPr>
                          <w:b/>
                          <w:color w:val="006F1F"/>
                          <w:sz w:val="23"/>
                        </w:rPr>
                        <w:t xml:space="preserve">print </w:t>
                      </w:r>
                      <w:r>
                        <w:rPr>
                          <w:sz w:val="23"/>
                        </w:rPr>
                        <w:t>lexicon</w:t>
                      </w:r>
                      <w:r>
                        <w:rPr>
                          <w:color w:val="666666"/>
                          <w:sz w:val="23"/>
                        </w:rPr>
                        <w:t>.</w:t>
                      </w:r>
                      <w:r>
                        <w:rPr>
                          <w:sz w:val="23"/>
                        </w:rPr>
                        <w:t>scan(</w:t>
                      </w:r>
                      <w:r>
                        <w:rPr>
                          <w:color w:val="406F9F"/>
                          <w:sz w:val="23"/>
                        </w:rPr>
                        <w:t>"eat the bear"</w:t>
                      </w:r>
                      <w:r>
                        <w:rPr>
                          <w:sz w:val="23"/>
                        </w:rPr>
                        <w:t>)</w:t>
                      </w:r>
                    </w:p>
                    <w:p>
                      <w:pPr>
                        <w:pStyle w:val="5"/>
                        <w:spacing w:before="1"/>
                        <w:rPr>
                          <w:sz w:val="22"/>
                        </w:rPr>
                      </w:pPr>
                    </w:p>
                    <w:p>
                      <w:pPr>
                        <w:spacing w:before="0"/>
                        <w:ind w:left="148" w:right="0" w:firstLine="0"/>
                        <w:jc w:val="left"/>
                        <w:rPr>
                          <w:sz w:val="23"/>
                        </w:rPr>
                      </w:pPr>
                      <w:r>
                        <w:rPr>
                          <w:color w:val="2F2F2F"/>
                          <w:sz w:val="23"/>
                        </w:rPr>
                        <w:t>[('verb', 'eat'), ('stop', 'the'), ('noun', 'bear')]</w:t>
                      </w:r>
                    </w:p>
                    <w:p>
                      <w:pPr>
                        <w:pStyle w:val="5"/>
                        <w:spacing w:before="1"/>
                        <w:rPr>
                          <w:sz w:val="22"/>
                        </w:rPr>
                      </w:pPr>
                    </w:p>
                    <w:p>
                      <w:pPr>
                        <w:spacing w:before="0" w:line="278" w:lineRule="auto"/>
                        <w:ind w:left="148" w:right="0" w:firstLine="0"/>
                        <w:jc w:val="left"/>
                        <w:rPr>
                          <w:sz w:val="23"/>
                        </w:rPr>
                      </w:pPr>
                      <w:r>
                        <w:rPr>
                          <w:b/>
                          <w:color w:val="C55D09"/>
                          <w:spacing w:val="2"/>
                          <w:sz w:val="23"/>
                        </w:rPr>
                        <w:t>&gt;&gt;&gt;</w:t>
                      </w:r>
                      <w:r>
                        <w:rPr>
                          <w:b/>
                          <w:color w:val="C55D09"/>
                          <w:spacing w:val="-26"/>
                          <w:sz w:val="23"/>
                        </w:rPr>
                        <w:t xml:space="preserve"> </w:t>
                      </w:r>
                      <w:r>
                        <w:rPr>
                          <w:b/>
                          <w:color w:val="006F1F"/>
                          <w:spacing w:val="2"/>
                          <w:sz w:val="23"/>
                        </w:rPr>
                        <w:t>print</w:t>
                      </w:r>
                      <w:r>
                        <w:rPr>
                          <w:b/>
                          <w:color w:val="006F1F"/>
                          <w:spacing w:val="-24"/>
                          <w:sz w:val="23"/>
                        </w:rPr>
                        <w:t xml:space="preserve"> </w:t>
                      </w:r>
                      <w:r>
                        <w:rPr>
                          <w:spacing w:val="2"/>
                          <w:sz w:val="23"/>
                        </w:rPr>
                        <w:t>lexicon</w:t>
                      </w:r>
                      <w:r>
                        <w:rPr>
                          <w:color w:val="666666"/>
                          <w:spacing w:val="2"/>
                          <w:sz w:val="23"/>
                        </w:rPr>
                        <w:t>.</w:t>
                      </w:r>
                      <w:r>
                        <w:rPr>
                          <w:spacing w:val="2"/>
                          <w:sz w:val="23"/>
                        </w:rPr>
                        <w:t>scan(</w:t>
                      </w:r>
                      <w:r>
                        <w:rPr>
                          <w:color w:val="406F9F"/>
                          <w:spacing w:val="2"/>
                          <w:sz w:val="23"/>
                        </w:rPr>
                        <w:t>"open</w:t>
                      </w:r>
                      <w:r>
                        <w:rPr>
                          <w:color w:val="406F9F"/>
                          <w:spacing w:val="-27"/>
                          <w:sz w:val="23"/>
                        </w:rPr>
                        <w:t xml:space="preserve"> </w:t>
                      </w:r>
                      <w:r>
                        <w:rPr>
                          <w:color w:val="406F9F"/>
                          <w:sz w:val="23"/>
                        </w:rPr>
                        <w:t>the</w:t>
                      </w:r>
                      <w:r>
                        <w:rPr>
                          <w:color w:val="406F9F"/>
                          <w:spacing w:val="-27"/>
                          <w:sz w:val="23"/>
                        </w:rPr>
                        <w:t xml:space="preserve"> </w:t>
                      </w:r>
                      <w:r>
                        <w:rPr>
                          <w:color w:val="406F9F"/>
                          <w:spacing w:val="2"/>
                          <w:sz w:val="23"/>
                        </w:rPr>
                        <w:t>door</w:t>
                      </w:r>
                      <w:r>
                        <w:rPr>
                          <w:color w:val="406F9F"/>
                          <w:spacing w:val="-28"/>
                          <w:sz w:val="23"/>
                        </w:rPr>
                        <w:t xml:space="preserve"> </w:t>
                      </w:r>
                      <w:r>
                        <w:rPr>
                          <w:color w:val="406F9F"/>
                          <w:spacing w:val="2"/>
                          <w:sz w:val="23"/>
                        </w:rPr>
                        <w:t>and</w:t>
                      </w:r>
                      <w:r>
                        <w:rPr>
                          <w:color w:val="406F9F"/>
                          <w:spacing w:val="-27"/>
                          <w:sz w:val="23"/>
                        </w:rPr>
                        <w:t xml:space="preserve"> </w:t>
                      </w:r>
                      <w:r>
                        <w:rPr>
                          <w:color w:val="406F9F"/>
                          <w:spacing w:val="2"/>
                          <w:sz w:val="23"/>
                        </w:rPr>
                        <w:t>smack</w:t>
                      </w:r>
                      <w:r>
                        <w:rPr>
                          <w:color w:val="406F9F"/>
                          <w:spacing w:val="-29"/>
                          <w:sz w:val="23"/>
                        </w:rPr>
                        <w:t xml:space="preserve"> </w:t>
                      </w:r>
                      <w:r>
                        <w:rPr>
                          <w:color w:val="406F9F"/>
                          <w:spacing w:val="2"/>
                          <w:sz w:val="23"/>
                        </w:rPr>
                        <w:t>the</w:t>
                      </w:r>
                      <w:r>
                        <w:rPr>
                          <w:color w:val="406F9F"/>
                          <w:spacing w:val="-26"/>
                          <w:sz w:val="23"/>
                        </w:rPr>
                        <w:t xml:space="preserve"> </w:t>
                      </w:r>
                      <w:r>
                        <w:rPr>
                          <w:color w:val="406F9F"/>
                          <w:spacing w:val="2"/>
                          <w:sz w:val="23"/>
                        </w:rPr>
                        <w:t>bear</w:t>
                      </w:r>
                      <w:r>
                        <w:rPr>
                          <w:color w:val="406F9F"/>
                          <w:spacing w:val="-29"/>
                          <w:sz w:val="23"/>
                        </w:rPr>
                        <w:t xml:space="preserve"> </w:t>
                      </w:r>
                      <w:r>
                        <w:rPr>
                          <w:color w:val="406F9F"/>
                          <w:sz w:val="23"/>
                        </w:rPr>
                        <w:t xml:space="preserve">in </w:t>
                      </w:r>
                      <w:r>
                        <w:rPr>
                          <w:color w:val="406F9F"/>
                          <w:spacing w:val="2"/>
                          <w:sz w:val="23"/>
                        </w:rPr>
                        <w:t>the</w:t>
                      </w:r>
                      <w:r>
                        <w:rPr>
                          <w:color w:val="406F9F"/>
                          <w:spacing w:val="7"/>
                          <w:sz w:val="23"/>
                        </w:rPr>
                        <w:t xml:space="preserve"> </w:t>
                      </w:r>
                      <w:r>
                        <w:rPr>
                          <w:color w:val="406F9F"/>
                          <w:spacing w:val="3"/>
                          <w:sz w:val="23"/>
                        </w:rPr>
                        <w:t>nose"</w:t>
                      </w:r>
                      <w:r>
                        <w:rPr>
                          <w:spacing w:val="3"/>
                          <w:sz w:val="23"/>
                        </w:rPr>
                        <w:t>)</w:t>
                      </w:r>
                    </w:p>
                    <w:p>
                      <w:pPr>
                        <w:pStyle w:val="5"/>
                        <w:spacing w:before="9"/>
                        <w:rPr>
                          <w:sz w:val="18"/>
                        </w:rPr>
                      </w:pPr>
                    </w:p>
                    <w:p>
                      <w:pPr>
                        <w:spacing w:before="0" w:line="278" w:lineRule="auto"/>
                        <w:ind w:left="148" w:right="0" w:firstLine="0"/>
                        <w:jc w:val="left"/>
                        <w:rPr>
                          <w:sz w:val="23"/>
                        </w:rPr>
                      </w:pPr>
                      <w:r>
                        <w:rPr>
                          <w:color w:val="2F2F2F"/>
                          <w:sz w:val="23"/>
                        </w:rPr>
                        <w:t>[('error', 'open'), ('stop', 'the'), ('noun', 'door'), ('error', 'and'),</w:t>
                      </w:r>
                    </w:p>
                    <w:p>
                      <w:pPr>
                        <w:pStyle w:val="5"/>
                        <w:spacing w:before="8"/>
                        <w:rPr>
                          <w:sz w:val="18"/>
                        </w:rPr>
                      </w:pPr>
                    </w:p>
                    <w:p>
                      <w:pPr>
                        <w:spacing w:before="0" w:line="278" w:lineRule="auto"/>
                        <w:ind w:left="148" w:right="0" w:firstLine="0"/>
                        <w:jc w:val="left"/>
                        <w:rPr>
                          <w:sz w:val="23"/>
                        </w:rPr>
                      </w:pPr>
                      <w:r>
                        <w:rPr>
                          <w:color w:val="2F2F2F"/>
                          <w:sz w:val="23"/>
                        </w:rPr>
                        <w:t>('error', 'smack'), ('stop', 'the'), ('noun', 'bear'), ('stop', 'in'),</w:t>
                      </w:r>
                    </w:p>
                    <w:p>
                      <w:pPr>
                        <w:pStyle w:val="5"/>
                        <w:spacing w:before="9"/>
                        <w:rPr>
                          <w:sz w:val="18"/>
                        </w:rPr>
                      </w:pPr>
                    </w:p>
                    <w:p>
                      <w:pPr>
                        <w:spacing w:before="0"/>
                        <w:ind w:left="148" w:right="0" w:firstLine="0"/>
                        <w:jc w:val="left"/>
                        <w:rPr>
                          <w:sz w:val="23"/>
                        </w:rPr>
                      </w:pPr>
                      <w:r>
                        <w:rPr>
                          <w:color w:val="2F2F2F"/>
                          <w:sz w:val="23"/>
                        </w:rPr>
                        <w:t>('stop', 'the'), ('error', 'nose')]</w:t>
                      </w:r>
                    </w:p>
                    <w:p>
                      <w:pPr>
                        <w:pStyle w:val="5"/>
                        <w:spacing w:before="4"/>
                        <w:rPr>
                          <w:sz w:val="22"/>
                        </w:rPr>
                      </w:pPr>
                    </w:p>
                    <w:p>
                      <w:pPr>
                        <w:spacing w:before="0"/>
                        <w:ind w:left="148" w:right="0" w:firstLine="0"/>
                        <w:jc w:val="left"/>
                        <w:rPr>
                          <w:sz w:val="23"/>
                        </w:rPr>
                      </w:pPr>
                      <w:r>
                        <w:rPr>
                          <w:color w:val="2F2F2F"/>
                          <w:sz w:val="23"/>
                        </w:rPr>
                        <w:t>&gt;&gt;&gt;</w:t>
                      </w:r>
                    </w:p>
                  </w:txbxContent>
                </v:textbox>
                <w10:wrap type="topAndBottom"/>
              </v:shape>
            </w:pict>
          </mc:Fallback>
        </mc:AlternateContent>
      </w:r>
    </w:p>
    <w:p>
      <w:pPr>
        <w:pStyle w:val="5"/>
        <w:spacing w:before="11"/>
        <w:rPr>
          <w:sz w:val="13"/>
        </w:rPr>
      </w:pPr>
    </w:p>
    <w:p>
      <w:pPr>
        <w:spacing w:before="78" w:line="415" w:lineRule="auto"/>
        <w:ind w:left="1800" w:right="927" w:firstLine="0"/>
        <w:jc w:val="left"/>
        <w:rPr>
          <w:rFonts w:ascii="Arial" w:eastAsia="Arial"/>
          <w:sz w:val="21"/>
        </w:rPr>
      </w:pPr>
      <w:r>
        <w:rPr>
          <w:rFonts w:hint="eastAsia" w:ascii="宋体" w:eastAsia="宋体"/>
          <w:spacing w:val="-1"/>
          <w:sz w:val="24"/>
        </w:rPr>
        <w:t xml:space="preserve">现在让我们把它转化成游戏可以使用的东西，也就是一个 </w:t>
      </w:r>
      <w:r>
        <w:rPr>
          <w:rFonts w:ascii="Arial" w:eastAsia="Arial"/>
          <w:sz w:val="24"/>
        </w:rPr>
        <w:t>Sentence</w:t>
      </w:r>
      <w:r>
        <w:rPr>
          <w:rFonts w:ascii="Arial" w:eastAsia="Arial"/>
          <w:spacing w:val="52"/>
          <w:sz w:val="24"/>
        </w:rPr>
        <w:t xml:space="preserve"> </w:t>
      </w:r>
      <w:r>
        <w:rPr>
          <w:rFonts w:hint="eastAsia" w:ascii="宋体" w:eastAsia="宋体"/>
          <w:spacing w:val="-7"/>
          <w:sz w:val="24"/>
        </w:rPr>
        <w:t>类。</w:t>
      </w:r>
      <w:r>
        <w:rPr>
          <w:rFonts w:hint="eastAsia" w:ascii="宋体" w:eastAsia="宋体"/>
          <w:sz w:val="24"/>
        </w:rPr>
        <w:t xml:space="preserve">如果你还记得学校学过的东西的话，一个句子是由这样的结构组成的： </w:t>
      </w:r>
      <w:r>
        <w:rPr>
          <w:rFonts w:hint="eastAsia" w:ascii="宋体" w:eastAsia="宋体"/>
          <w:sz w:val="21"/>
        </w:rPr>
        <w:t>主语</w:t>
      </w:r>
      <w:r>
        <w:rPr>
          <w:rFonts w:ascii="Arial" w:eastAsia="Arial"/>
          <w:sz w:val="21"/>
        </w:rPr>
        <w:t>(Subject</w:t>
      </w:r>
      <w:r>
        <w:rPr>
          <w:rFonts w:ascii="Arial" w:eastAsia="Arial"/>
          <w:spacing w:val="10"/>
          <w:sz w:val="21"/>
        </w:rPr>
        <w:t xml:space="preserve">) + </w:t>
      </w:r>
      <w:r>
        <w:rPr>
          <w:rFonts w:hint="eastAsia" w:ascii="宋体" w:eastAsia="宋体"/>
          <w:sz w:val="21"/>
        </w:rPr>
        <w:t>谓语</w:t>
      </w:r>
      <w:r>
        <w:rPr>
          <w:rFonts w:ascii="Arial" w:eastAsia="Arial"/>
          <w:sz w:val="21"/>
        </w:rPr>
        <w:t>(</w:t>
      </w:r>
      <w:r>
        <w:rPr>
          <w:rFonts w:hint="eastAsia" w:ascii="宋体" w:eastAsia="宋体"/>
          <w:spacing w:val="-2"/>
          <w:sz w:val="21"/>
        </w:rPr>
        <w:t xml:space="preserve">动词 </w:t>
      </w:r>
      <w:r>
        <w:rPr>
          <w:rFonts w:ascii="Arial" w:eastAsia="Arial"/>
          <w:spacing w:val="-3"/>
          <w:sz w:val="21"/>
        </w:rPr>
        <w:t>Verb)</w:t>
      </w:r>
      <w:r>
        <w:rPr>
          <w:rFonts w:ascii="Arial" w:eastAsia="Arial"/>
          <w:spacing w:val="13"/>
          <w:sz w:val="21"/>
        </w:rPr>
        <w:t xml:space="preserve"> + </w:t>
      </w:r>
      <w:r>
        <w:rPr>
          <w:rFonts w:hint="eastAsia" w:ascii="宋体" w:eastAsia="宋体"/>
          <w:sz w:val="21"/>
        </w:rPr>
        <w:t>宾语</w:t>
      </w:r>
      <w:r>
        <w:rPr>
          <w:rFonts w:ascii="Arial" w:eastAsia="Arial"/>
          <w:sz w:val="21"/>
        </w:rPr>
        <w:t>(Object)</w:t>
      </w:r>
    </w:p>
    <w:p>
      <w:pPr>
        <w:pStyle w:val="5"/>
        <w:spacing w:before="43" w:line="278" w:lineRule="auto"/>
        <w:ind w:left="1800" w:right="357"/>
      </w:pPr>
      <w:r>
        <w:rPr>
          <w:spacing w:val="-7"/>
        </w:rPr>
        <w:t>很显然实际的句子可能会比这复杂，而你可能已经在英语的语法课上面被折腾得</w:t>
      </w:r>
      <w:r>
        <w:rPr>
          <w:spacing w:val="-1"/>
        </w:rPr>
        <w:t xml:space="preserve">够呛了。我们的目的，是将上面的元组列表转换为一个 </w:t>
      </w:r>
      <w:r>
        <w:rPr>
          <w:rFonts w:ascii="Arial" w:eastAsia="Arial"/>
        </w:rPr>
        <w:t>Sentence</w:t>
      </w:r>
      <w:r>
        <w:rPr>
          <w:rFonts w:ascii="Arial" w:eastAsia="Arial"/>
          <w:spacing w:val="54"/>
        </w:rPr>
        <w:t xml:space="preserve"> </w:t>
      </w:r>
      <w:r>
        <w:rPr>
          <w:spacing w:val="-2"/>
        </w:rPr>
        <w:t>对象，而这个对象又包含主谓宾各个成员。</w:t>
      </w:r>
    </w:p>
    <w:p>
      <w:pPr>
        <w:spacing w:after="0" w:line="278" w:lineRule="auto"/>
        <w:sectPr>
          <w:pgSz w:w="11910" w:h="16840"/>
          <w:pgMar w:top="1580" w:right="1440" w:bottom="1380" w:left="0" w:header="0" w:footer="1115" w:gutter="0"/>
        </w:sectPr>
      </w:pPr>
    </w:p>
    <w:p>
      <w:pPr>
        <w:pStyle w:val="3"/>
        <w:spacing w:before="47"/>
        <w:rPr>
          <w:rFonts w:ascii="Arial" w:eastAsia="Arial"/>
        </w:rPr>
      </w:pPr>
      <w:bookmarkStart w:id="176" w:name="匹配(Match)和窥视(Peek)"/>
      <w:bookmarkEnd w:id="176"/>
      <w:r>
        <w:rPr>
          <w:color w:val="465157"/>
        </w:rPr>
        <w:t>匹配</w:t>
      </w:r>
      <w:r>
        <w:rPr>
          <w:rFonts w:ascii="Arial" w:eastAsia="Arial"/>
          <w:color w:val="465157"/>
        </w:rPr>
        <w:t>(Match)</w:t>
      </w:r>
      <w:r>
        <w:rPr>
          <w:color w:val="465157"/>
        </w:rPr>
        <w:t>和窥视</w:t>
      </w:r>
      <w:r>
        <w:rPr>
          <w:rFonts w:ascii="Arial" w:eastAsia="Arial"/>
          <w:color w:val="465157"/>
        </w:rPr>
        <w:t>(Peek)</w:t>
      </w:r>
    </w:p>
    <w:p>
      <w:pPr>
        <w:pStyle w:val="5"/>
        <w:spacing w:before="1"/>
        <w:rPr>
          <w:rFonts w:ascii="Arial"/>
          <w:b/>
          <w:sz w:val="30"/>
        </w:rPr>
      </w:pPr>
    </w:p>
    <w:p>
      <w:pPr>
        <w:pStyle w:val="5"/>
        <w:ind w:left="1800"/>
      </w:pPr>
      <w:r>
        <w:t>为了达到这个效果，你需要四样工具：</w:t>
      </w:r>
    </w:p>
    <w:p>
      <w:pPr>
        <w:pStyle w:val="5"/>
        <w:spacing w:before="9"/>
        <w:rPr>
          <w:sz w:val="28"/>
        </w:rPr>
      </w:pPr>
    </w:p>
    <w:p>
      <w:pPr>
        <w:pStyle w:val="9"/>
        <w:numPr>
          <w:ilvl w:val="0"/>
          <w:numId w:val="102"/>
        </w:numPr>
        <w:tabs>
          <w:tab w:val="left" w:pos="2521"/>
        </w:tabs>
        <w:spacing w:before="1" w:after="0" w:line="240" w:lineRule="auto"/>
        <w:ind w:left="2520" w:right="0" w:hanging="360"/>
        <w:jc w:val="left"/>
        <w:rPr>
          <w:sz w:val="21"/>
        </w:rPr>
      </w:pPr>
      <w:r>
        <w:rPr>
          <w:spacing w:val="-3"/>
          <w:sz w:val="21"/>
        </w:rPr>
        <w:t>循环访问元组列表的方法，这挺简单的。</w:t>
      </w:r>
    </w:p>
    <w:p>
      <w:pPr>
        <w:pStyle w:val="9"/>
        <w:numPr>
          <w:ilvl w:val="0"/>
          <w:numId w:val="102"/>
        </w:numPr>
        <w:tabs>
          <w:tab w:val="left" w:pos="2521"/>
        </w:tabs>
        <w:spacing w:before="86" w:after="0" w:line="240" w:lineRule="auto"/>
        <w:ind w:left="2520" w:right="0" w:hanging="360"/>
        <w:jc w:val="left"/>
        <w:rPr>
          <w:sz w:val="21"/>
        </w:rPr>
      </w:pPr>
      <w:r>
        <w:rPr>
          <w:spacing w:val="-3"/>
          <w:sz w:val="21"/>
        </w:rPr>
        <w:t>匹配我们的主谓宾设置中不同种类元组的方法。</w:t>
      </w:r>
    </w:p>
    <w:p>
      <w:pPr>
        <w:pStyle w:val="9"/>
        <w:numPr>
          <w:ilvl w:val="0"/>
          <w:numId w:val="102"/>
        </w:numPr>
        <w:tabs>
          <w:tab w:val="left" w:pos="2521"/>
        </w:tabs>
        <w:spacing w:before="88" w:after="0" w:line="240" w:lineRule="auto"/>
        <w:ind w:left="2520" w:right="0" w:hanging="360"/>
        <w:jc w:val="left"/>
        <w:rPr>
          <w:sz w:val="21"/>
        </w:rPr>
      </w:pPr>
      <w:r>
        <w:rPr>
          <w:sz w:val="21"/>
        </w:rPr>
        <w:t>一个</w:t>
      </w:r>
      <w:r>
        <w:rPr>
          <w:rFonts w:ascii="Arial" w:hAnsi="Arial" w:eastAsia="Arial"/>
          <w:sz w:val="21"/>
        </w:rPr>
        <w:t>“</w:t>
      </w:r>
      <w:r>
        <w:rPr>
          <w:spacing w:val="-2"/>
          <w:sz w:val="21"/>
        </w:rPr>
        <w:t>窥视</w:t>
      </w:r>
      <w:r>
        <w:rPr>
          <w:rFonts w:ascii="Arial" w:hAnsi="Arial" w:eastAsia="Arial"/>
          <w:sz w:val="21"/>
        </w:rPr>
        <w:t>”</w:t>
      </w:r>
      <w:r>
        <w:rPr>
          <w:spacing w:val="-3"/>
          <w:sz w:val="21"/>
        </w:rPr>
        <w:t>潜在元组的方法，以便做决定时用到。</w:t>
      </w:r>
    </w:p>
    <w:p>
      <w:pPr>
        <w:pStyle w:val="9"/>
        <w:numPr>
          <w:ilvl w:val="0"/>
          <w:numId w:val="102"/>
        </w:numPr>
        <w:tabs>
          <w:tab w:val="left" w:pos="2521"/>
        </w:tabs>
        <w:spacing w:before="86" w:after="0" w:line="240" w:lineRule="auto"/>
        <w:ind w:left="2520" w:right="0" w:hanging="360"/>
        <w:jc w:val="left"/>
        <w:rPr>
          <w:sz w:val="21"/>
        </w:rPr>
      </w:pPr>
      <w:r>
        <w:rPr>
          <w:sz w:val="21"/>
        </w:rPr>
        <w:t>跳过</w:t>
      </w:r>
      <w:r>
        <w:rPr>
          <w:rFonts w:ascii="Arial" w:eastAsia="Arial"/>
          <w:sz w:val="21"/>
        </w:rPr>
        <w:t>(skip)</w:t>
      </w:r>
      <w:r>
        <w:rPr>
          <w:spacing w:val="-3"/>
          <w:sz w:val="21"/>
        </w:rPr>
        <w:t>我们不在乎的内容的方法，例如形容词、冠词等没有用处的词汇。</w:t>
      </w:r>
    </w:p>
    <w:p>
      <w:pPr>
        <w:pStyle w:val="5"/>
        <w:spacing w:before="8"/>
        <w:rPr>
          <w:sz w:val="25"/>
        </w:rPr>
      </w:pPr>
    </w:p>
    <w:p>
      <w:pPr>
        <w:pStyle w:val="5"/>
        <w:spacing w:line="278" w:lineRule="auto"/>
        <w:ind w:left="1800" w:right="463"/>
      </w:pPr>
      <w:r>
        <w:rPr>
          <w:spacing w:val="-1"/>
        </w:rPr>
        <w:t xml:space="preserve">我们使用 </w:t>
      </w:r>
      <w:r>
        <w:rPr>
          <w:rFonts w:ascii="Arial" w:eastAsia="Arial"/>
        </w:rPr>
        <w:t>peek</w:t>
      </w:r>
      <w:r>
        <w:rPr>
          <w:rFonts w:ascii="Arial" w:eastAsia="Arial"/>
          <w:spacing w:val="54"/>
        </w:rPr>
        <w:t xml:space="preserve"> </w:t>
      </w:r>
      <w:r>
        <w:rPr>
          <w:spacing w:val="-2"/>
        </w:rPr>
        <w:t>函数来查看元组列表中的下一个成员，做匹配以后再对它做下</w:t>
      </w:r>
      <w:r>
        <w:t xml:space="preserve">一步动作。让我们先看看这个 </w:t>
      </w:r>
      <w:r>
        <w:rPr>
          <w:rFonts w:ascii="Arial" w:eastAsia="Arial"/>
        </w:rPr>
        <w:t>peek</w:t>
      </w:r>
      <w:r>
        <w:rPr>
          <w:rFonts w:ascii="Arial" w:eastAsia="Arial"/>
          <w:spacing w:val="53"/>
        </w:rPr>
        <w:t xml:space="preserve"> </w:t>
      </w:r>
      <w:r>
        <w:t>函数：</w:t>
      </w:r>
    </w:p>
    <w:p>
      <w:pPr>
        <w:pStyle w:val="5"/>
        <w:rPr>
          <w:sz w:val="12"/>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127635</wp:posOffset>
                </wp:positionV>
                <wp:extent cx="4864100" cy="2112645"/>
                <wp:effectExtent l="5080" t="4445" r="7620" b="16510"/>
                <wp:wrapTopAndBottom/>
                <wp:docPr id="351" name="文本框 735"/>
                <wp:cNvGraphicFramePr/>
                <a:graphic xmlns:a="http://schemas.openxmlformats.org/drawingml/2006/main">
                  <a:graphicData uri="http://schemas.microsoft.com/office/word/2010/wordprocessingShape">
                    <wps:wsp>
                      <wps:cNvSpPr txBox="1"/>
                      <wps:spPr>
                        <a:xfrm>
                          <a:off x="0" y="0"/>
                          <a:ext cx="4864100" cy="21126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71" w:right="4905" w:firstLine="0"/>
                              <w:jc w:val="center"/>
                              <w:rPr>
                                <w:sz w:val="23"/>
                              </w:rPr>
                            </w:pPr>
                            <w:r>
                              <w:rPr>
                                <w:b/>
                                <w:color w:val="006F1F"/>
                                <w:sz w:val="23"/>
                              </w:rPr>
                              <w:t xml:space="preserve">def </w:t>
                            </w:r>
                            <w:r>
                              <w:rPr>
                                <w:color w:val="05287D"/>
                                <w:sz w:val="23"/>
                              </w:rPr>
                              <w:t>peek</w:t>
                            </w:r>
                            <w:r>
                              <w:rPr>
                                <w:sz w:val="23"/>
                              </w:rPr>
                              <w:t>(word_list):</w:t>
                            </w:r>
                          </w:p>
                          <w:p>
                            <w:pPr>
                              <w:pStyle w:val="5"/>
                              <w:spacing w:before="11"/>
                              <w:rPr>
                                <w:sz w:val="21"/>
                              </w:rPr>
                            </w:pPr>
                          </w:p>
                          <w:p>
                            <w:pPr>
                              <w:spacing w:before="1"/>
                              <w:ind w:left="640" w:right="0" w:firstLine="0"/>
                              <w:jc w:val="left"/>
                              <w:rPr>
                                <w:sz w:val="23"/>
                              </w:rPr>
                            </w:pPr>
                            <w:r>
                              <w:rPr>
                                <w:b/>
                                <w:color w:val="006F1F"/>
                                <w:sz w:val="23"/>
                              </w:rPr>
                              <w:t xml:space="preserve">if </w:t>
                            </w:r>
                            <w:r>
                              <w:rPr>
                                <w:sz w:val="23"/>
                              </w:rPr>
                              <w:t>word_list:</w:t>
                            </w:r>
                          </w:p>
                          <w:p>
                            <w:pPr>
                              <w:pStyle w:val="5"/>
                              <w:rPr>
                                <w:sz w:val="22"/>
                              </w:rPr>
                            </w:pPr>
                          </w:p>
                          <w:p>
                            <w:pPr>
                              <w:spacing w:before="0"/>
                              <w:ind w:left="1132" w:right="0" w:firstLine="0"/>
                              <w:jc w:val="left"/>
                              <w:rPr>
                                <w:sz w:val="23"/>
                              </w:rPr>
                            </w:pPr>
                            <w:r>
                              <w:rPr>
                                <w:sz w:val="23"/>
                              </w:rPr>
                              <w:t xml:space="preserve">word </w:t>
                            </w:r>
                            <w:r>
                              <w:rPr>
                                <w:color w:val="666666"/>
                                <w:sz w:val="23"/>
                              </w:rPr>
                              <w:t xml:space="preserve">= </w:t>
                            </w:r>
                            <w:r>
                              <w:rPr>
                                <w:sz w:val="23"/>
                              </w:rPr>
                              <w:t>word_list[</w:t>
                            </w:r>
                            <w:r>
                              <w:rPr>
                                <w:color w:val="1F8050"/>
                                <w:sz w:val="23"/>
                              </w:rPr>
                              <w:t>0</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word[</w:t>
                            </w:r>
                            <w:r>
                              <w:rPr>
                                <w:color w:val="1F8050"/>
                                <w:sz w:val="23"/>
                              </w:rPr>
                              <w:t>0</w:t>
                            </w:r>
                            <w:r>
                              <w:rPr>
                                <w:sz w:val="23"/>
                              </w:rPr>
                              <w:t>]</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spacing w:before="3"/>
                              <w:rPr>
                                <w:sz w:val="22"/>
                              </w:rPr>
                            </w:pPr>
                          </w:p>
                          <w:p>
                            <w:pPr>
                              <w:spacing w:before="1"/>
                              <w:ind w:left="1132" w:right="0" w:firstLine="0"/>
                              <w:jc w:val="left"/>
                              <w:rPr>
                                <w:sz w:val="23"/>
                              </w:rPr>
                            </w:pPr>
                            <w:r>
                              <w:rPr>
                                <w:b/>
                                <w:color w:val="006F1F"/>
                                <w:sz w:val="23"/>
                              </w:rPr>
                              <w:t xml:space="preserve">return </w:t>
                            </w:r>
                            <w:r>
                              <w:rPr>
                                <w:color w:val="006F1F"/>
                                <w:sz w:val="23"/>
                              </w:rPr>
                              <w:t>None</w:t>
                            </w:r>
                          </w:p>
                        </w:txbxContent>
                      </wps:txbx>
                      <wps:bodyPr lIns="0" tIns="0" rIns="0" bIns="0" upright="1"/>
                    </wps:wsp>
                  </a:graphicData>
                </a:graphic>
              </wp:anchor>
            </w:drawing>
          </mc:Choice>
          <mc:Fallback>
            <w:pict>
              <v:shape id="文本框 735" o:spid="_x0000_s1026" o:spt="202" type="#_x0000_t202" style="position:absolute;left:0pt;margin-left:106.2pt;margin-top:10.05pt;height:166.35pt;width:383pt;mso-position-horizontal-relative:page;mso-wrap-distance-bottom:0pt;mso-wrap-distance-top:0pt;z-index:6144;mso-width-relative:page;mso-height-relative:page;" fillcolor="#EDEDED" filled="t" stroked="t" coordsize="21600,21600" o:gfxdata="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BnZQX2QAAAAoBAAAPAAAAAAAAAAEAIAAAACIA&#10;AABkcnMvZG93bnJldi54bWxQSwECFAAUAAAACACHTuJApP5i0AgCAAARBAAADgAAAAAAAAABACAA&#10;AAAoAQAAZHJzL2Uyb0RvYy54bWxQSwUGAAAAAAYABgBZAQAAogUAAAAA&#10;">
                <v:fill on="t" focussize="0,0"/>
                <v:stroke weight="0.72pt" color="#CCCCCC" joinstyle="miter"/>
                <v:imagedata o:title=""/>
                <o:lock v:ext="edit" aspectratio="f"/>
                <v:textbox inset="0mm,0mm,0mm,0mm">
                  <w:txbxContent>
                    <w:p>
                      <w:pPr>
                        <w:spacing w:before="143"/>
                        <w:ind w:left="171" w:right="4905" w:firstLine="0"/>
                        <w:jc w:val="center"/>
                        <w:rPr>
                          <w:sz w:val="23"/>
                        </w:rPr>
                      </w:pPr>
                      <w:r>
                        <w:rPr>
                          <w:b/>
                          <w:color w:val="006F1F"/>
                          <w:sz w:val="23"/>
                        </w:rPr>
                        <w:t xml:space="preserve">def </w:t>
                      </w:r>
                      <w:r>
                        <w:rPr>
                          <w:color w:val="05287D"/>
                          <w:sz w:val="23"/>
                        </w:rPr>
                        <w:t>peek</w:t>
                      </w:r>
                      <w:r>
                        <w:rPr>
                          <w:sz w:val="23"/>
                        </w:rPr>
                        <w:t>(word_list):</w:t>
                      </w:r>
                    </w:p>
                    <w:p>
                      <w:pPr>
                        <w:pStyle w:val="5"/>
                        <w:spacing w:before="11"/>
                        <w:rPr>
                          <w:sz w:val="21"/>
                        </w:rPr>
                      </w:pPr>
                    </w:p>
                    <w:p>
                      <w:pPr>
                        <w:spacing w:before="1"/>
                        <w:ind w:left="640" w:right="0" w:firstLine="0"/>
                        <w:jc w:val="left"/>
                        <w:rPr>
                          <w:sz w:val="23"/>
                        </w:rPr>
                      </w:pPr>
                      <w:r>
                        <w:rPr>
                          <w:b/>
                          <w:color w:val="006F1F"/>
                          <w:sz w:val="23"/>
                        </w:rPr>
                        <w:t xml:space="preserve">if </w:t>
                      </w:r>
                      <w:r>
                        <w:rPr>
                          <w:sz w:val="23"/>
                        </w:rPr>
                        <w:t>word_list:</w:t>
                      </w:r>
                    </w:p>
                    <w:p>
                      <w:pPr>
                        <w:pStyle w:val="5"/>
                        <w:rPr>
                          <w:sz w:val="22"/>
                        </w:rPr>
                      </w:pPr>
                    </w:p>
                    <w:p>
                      <w:pPr>
                        <w:spacing w:before="0"/>
                        <w:ind w:left="1132" w:right="0" w:firstLine="0"/>
                        <w:jc w:val="left"/>
                        <w:rPr>
                          <w:sz w:val="23"/>
                        </w:rPr>
                      </w:pPr>
                      <w:r>
                        <w:rPr>
                          <w:sz w:val="23"/>
                        </w:rPr>
                        <w:t xml:space="preserve">word </w:t>
                      </w:r>
                      <w:r>
                        <w:rPr>
                          <w:color w:val="666666"/>
                          <w:sz w:val="23"/>
                        </w:rPr>
                        <w:t xml:space="preserve">= </w:t>
                      </w:r>
                      <w:r>
                        <w:rPr>
                          <w:sz w:val="23"/>
                        </w:rPr>
                        <w:t>word_list[</w:t>
                      </w:r>
                      <w:r>
                        <w:rPr>
                          <w:color w:val="1F8050"/>
                          <w:sz w:val="23"/>
                        </w:rPr>
                        <w:t>0</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word[</w:t>
                      </w:r>
                      <w:r>
                        <w:rPr>
                          <w:color w:val="1F8050"/>
                          <w:sz w:val="23"/>
                        </w:rPr>
                        <w:t>0</w:t>
                      </w:r>
                      <w:r>
                        <w:rPr>
                          <w:sz w:val="23"/>
                        </w:rPr>
                        <w:t>]</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spacing w:before="3"/>
                        <w:rPr>
                          <w:sz w:val="22"/>
                        </w:rPr>
                      </w:pPr>
                    </w:p>
                    <w:p>
                      <w:pPr>
                        <w:spacing w:before="1"/>
                        <w:ind w:left="1132" w:right="0" w:firstLine="0"/>
                        <w:jc w:val="left"/>
                        <w:rPr>
                          <w:sz w:val="23"/>
                        </w:rPr>
                      </w:pPr>
                      <w:r>
                        <w:rPr>
                          <w:b/>
                          <w:color w:val="006F1F"/>
                          <w:sz w:val="23"/>
                        </w:rPr>
                        <w:t xml:space="preserve">return </w:t>
                      </w:r>
                      <w:r>
                        <w:rPr>
                          <w:color w:val="006F1F"/>
                          <w:sz w:val="23"/>
                        </w:rPr>
                        <w:t>None</w:t>
                      </w:r>
                    </w:p>
                  </w:txbxContent>
                </v:textbox>
                <w10:wrap type="topAndBottom"/>
              </v:shape>
            </w:pict>
          </mc:Fallback>
        </mc:AlternateContent>
      </w:r>
    </w:p>
    <w:p>
      <w:pPr>
        <w:pStyle w:val="5"/>
        <w:spacing w:before="11"/>
        <w:rPr>
          <w:sz w:val="13"/>
        </w:rPr>
      </w:pPr>
    </w:p>
    <w:p>
      <w:pPr>
        <w:pStyle w:val="5"/>
        <w:spacing w:before="78"/>
        <w:ind w:left="1800"/>
      </w:pPr>
      <w:r>
        <w:rPr>
          <w:spacing w:val="-1"/>
        </w:rPr>
        <w:t xml:space="preserve">很简单。再看看 </w:t>
      </w:r>
      <w:r>
        <w:rPr>
          <w:rFonts w:ascii="Arial" w:eastAsia="Arial"/>
        </w:rPr>
        <w:t>match</w:t>
      </w:r>
      <w:r>
        <w:rPr>
          <w:rFonts w:ascii="Arial" w:eastAsia="Arial"/>
          <w:spacing w:val="53"/>
        </w:rPr>
        <w:t xml:space="preserve"> </w:t>
      </w:r>
      <w:r>
        <w:t>函数：</w:t>
      </w:r>
    </w:p>
    <w:p>
      <w:pPr>
        <w:pStyle w:val="5"/>
        <w:spacing w:before="10"/>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158115</wp:posOffset>
                </wp:positionV>
                <wp:extent cx="4864100" cy="3516630"/>
                <wp:effectExtent l="5080" t="5080" r="7620" b="8890"/>
                <wp:wrapTopAndBottom/>
                <wp:docPr id="350" name="文本框 736"/>
                <wp:cNvGraphicFramePr/>
                <a:graphic xmlns:a="http://schemas.openxmlformats.org/drawingml/2006/main">
                  <a:graphicData uri="http://schemas.microsoft.com/office/word/2010/wordprocessingShape">
                    <wps:wsp>
                      <wps:cNvSpPr txBox="1"/>
                      <wps:spPr>
                        <a:xfrm>
                          <a:off x="0" y="0"/>
                          <a:ext cx="4864100" cy="351663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006F1F"/>
                                <w:sz w:val="23"/>
                              </w:rPr>
                              <w:t xml:space="preserve">def </w:t>
                            </w:r>
                            <w:r>
                              <w:rPr>
                                <w:color w:val="05287D"/>
                                <w:sz w:val="23"/>
                              </w:rPr>
                              <w:t>match</w:t>
                            </w:r>
                            <w:r>
                              <w:rPr>
                                <w:sz w:val="23"/>
                              </w:rPr>
                              <w:t>(word_list, expecting):</w:t>
                            </w:r>
                          </w:p>
                          <w:p>
                            <w:pPr>
                              <w:pStyle w:val="5"/>
                              <w:spacing w:before="1"/>
                              <w:rPr>
                                <w:sz w:val="22"/>
                              </w:rPr>
                            </w:pPr>
                          </w:p>
                          <w:p>
                            <w:pPr>
                              <w:spacing w:before="0"/>
                              <w:ind w:left="640" w:right="0" w:firstLine="0"/>
                              <w:jc w:val="left"/>
                              <w:rPr>
                                <w:sz w:val="23"/>
                              </w:rPr>
                            </w:pPr>
                            <w:r>
                              <w:rPr>
                                <w:b/>
                                <w:color w:val="006F1F"/>
                                <w:sz w:val="23"/>
                              </w:rPr>
                              <w:t xml:space="preserve">if </w:t>
                            </w:r>
                            <w:r>
                              <w:rPr>
                                <w:sz w:val="23"/>
                              </w:rPr>
                              <w:t>word_list:</w:t>
                            </w:r>
                          </w:p>
                          <w:p>
                            <w:pPr>
                              <w:pStyle w:val="5"/>
                              <w:spacing w:before="1"/>
                              <w:rPr>
                                <w:sz w:val="22"/>
                              </w:rPr>
                            </w:pPr>
                          </w:p>
                          <w:p>
                            <w:pPr>
                              <w:spacing w:before="1"/>
                              <w:ind w:left="1132" w:right="0" w:firstLine="0"/>
                              <w:jc w:val="left"/>
                              <w:rPr>
                                <w:sz w:val="23"/>
                              </w:rPr>
                            </w:pPr>
                            <w:r>
                              <w:rPr>
                                <w:sz w:val="23"/>
                              </w:rPr>
                              <w:t xml:space="preserve">word </w:t>
                            </w:r>
                            <w:r>
                              <w:rPr>
                                <w:color w:val="666666"/>
                                <w:sz w:val="23"/>
                              </w:rPr>
                              <w:t xml:space="preserve">= </w:t>
                            </w:r>
                            <w:r>
                              <w:rPr>
                                <w:sz w:val="23"/>
                              </w:rPr>
                              <w:t>word_list</w:t>
                            </w:r>
                            <w:r>
                              <w:rPr>
                                <w:color w:val="666666"/>
                                <w:sz w:val="23"/>
                              </w:rPr>
                              <w:t>.</w:t>
                            </w:r>
                            <w:r>
                              <w:rPr>
                                <w:sz w:val="23"/>
                              </w:rPr>
                              <w:t>pop(</w:t>
                            </w:r>
                            <w:r>
                              <w:rPr>
                                <w:color w:val="1F8050"/>
                                <w:sz w:val="23"/>
                              </w:rPr>
                              <w:t>0</w:t>
                            </w:r>
                            <w:r>
                              <w:rPr>
                                <w:sz w:val="23"/>
                              </w:rPr>
                              <w:t>)</w:t>
                            </w:r>
                          </w:p>
                          <w:p>
                            <w:pPr>
                              <w:pStyle w:val="5"/>
                              <w:rPr>
                                <w:sz w:val="22"/>
                              </w:rPr>
                            </w:pPr>
                          </w:p>
                          <w:p>
                            <w:pPr>
                              <w:pStyle w:val="5"/>
                              <w:rPr>
                                <w:sz w:val="22"/>
                              </w:rPr>
                            </w:pPr>
                          </w:p>
                          <w:p>
                            <w:pPr>
                              <w:pStyle w:val="5"/>
                              <w:spacing w:before="1"/>
                              <w:rPr>
                                <w:sz w:val="21"/>
                              </w:rPr>
                            </w:pPr>
                          </w:p>
                          <w:p>
                            <w:pPr>
                              <w:spacing w:before="0"/>
                              <w:ind w:left="1132" w:right="0" w:firstLine="0"/>
                              <w:jc w:val="left"/>
                              <w:rPr>
                                <w:sz w:val="23"/>
                              </w:rPr>
                            </w:pPr>
                            <w:r>
                              <w:rPr>
                                <w:b/>
                                <w:color w:val="006F1F"/>
                                <w:sz w:val="23"/>
                              </w:rPr>
                              <w:t xml:space="preserve">if </w:t>
                            </w:r>
                            <w:r>
                              <w:rPr>
                                <w:sz w:val="23"/>
                              </w:rPr>
                              <w:t>word[</w:t>
                            </w:r>
                            <w:r>
                              <w:rPr>
                                <w:color w:val="1F8050"/>
                                <w:sz w:val="23"/>
                              </w:rPr>
                              <w:t>0</w:t>
                            </w:r>
                            <w:r>
                              <w:rPr>
                                <w:sz w:val="23"/>
                              </w:rPr>
                              <w:t xml:space="preserve">] </w:t>
                            </w:r>
                            <w:r>
                              <w:rPr>
                                <w:color w:val="666666"/>
                                <w:sz w:val="23"/>
                              </w:rPr>
                              <w:t xml:space="preserve">== </w:t>
                            </w:r>
                            <w:r>
                              <w:rPr>
                                <w:sz w:val="23"/>
                              </w:rPr>
                              <w:t>expecting:</w:t>
                            </w:r>
                          </w:p>
                          <w:p>
                            <w:pPr>
                              <w:pStyle w:val="5"/>
                              <w:spacing w:before="1"/>
                              <w:rPr>
                                <w:sz w:val="22"/>
                              </w:rPr>
                            </w:pPr>
                          </w:p>
                          <w:p>
                            <w:pPr>
                              <w:spacing w:before="0"/>
                              <w:ind w:left="1625" w:right="0" w:firstLine="0"/>
                              <w:jc w:val="left"/>
                              <w:rPr>
                                <w:sz w:val="23"/>
                              </w:rPr>
                            </w:pPr>
                            <w:r>
                              <w:rPr>
                                <w:b/>
                                <w:color w:val="006F1F"/>
                                <w:sz w:val="23"/>
                              </w:rPr>
                              <w:t xml:space="preserve">return </w:t>
                            </w:r>
                            <w:r>
                              <w:rPr>
                                <w:sz w:val="23"/>
                              </w:rPr>
                              <w:t>word</w:t>
                            </w:r>
                          </w:p>
                          <w:p>
                            <w:pPr>
                              <w:pStyle w:val="5"/>
                              <w:spacing w:before="1"/>
                              <w:rPr>
                                <w:sz w:val="22"/>
                              </w:rPr>
                            </w:pPr>
                          </w:p>
                          <w:p>
                            <w:pPr>
                              <w:spacing w:before="0"/>
                              <w:ind w:left="1132" w:right="0" w:firstLine="0"/>
                              <w:jc w:val="left"/>
                              <w:rPr>
                                <w:sz w:val="23"/>
                              </w:rPr>
                            </w:pPr>
                            <w:r>
                              <w:rPr>
                                <w:b/>
                                <w:color w:val="006F1F"/>
                                <w:sz w:val="23"/>
                              </w:rPr>
                              <w:t>else</w:t>
                            </w:r>
                            <w:r>
                              <w:rPr>
                                <w:sz w:val="23"/>
                              </w:rPr>
                              <w:t>:</w:t>
                            </w:r>
                          </w:p>
                          <w:p>
                            <w:pPr>
                              <w:pStyle w:val="5"/>
                              <w:spacing w:before="1"/>
                              <w:rPr>
                                <w:sz w:val="22"/>
                              </w:rPr>
                            </w:pPr>
                          </w:p>
                          <w:p>
                            <w:pPr>
                              <w:spacing w:before="0"/>
                              <w:ind w:left="1625" w:right="0" w:firstLine="0"/>
                              <w:jc w:val="left"/>
                              <w:rPr>
                                <w:sz w:val="23"/>
                              </w:rPr>
                            </w:pPr>
                            <w:r>
                              <w:rPr>
                                <w:b/>
                                <w:color w:val="006F1F"/>
                                <w:sz w:val="23"/>
                              </w:rPr>
                              <w:t xml:space="preserve">return </w:t>
                            </w:r>
                            <w:r>
                              <w:rPr>
                                <w:color w:val="006F1F"/>
                                <w:sz w:val="23"/>
                              </w:rPr>
                              <w:t>None</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spacing w:before="3"/>
                              <w:rPr>
                                <w:sz w:val="22"/>
                              </w:rPr>
                            </w:pPr>
                          </w:p>
                          <w:p>
                            <w:pPr>
                              <w:spacing w:before="0"/>
                              <w:ind w:left="1132" w:right="0" w:firstLine="0"/>
                              <w:jc w:val="left"/>
                              <w:rPr>
                                <w:sz w:val="23"/>
                              </w:rPr>
                            </w:pPr>
                            <w:r>
                              <w:rPr>
                                <w:b/>
                                <w:color w:val="006F1F"/>
                                <w:sz w:val="23"/>
                              </w:rPr>
                              <w:t xml:space="preserve">return </w:t>
                            </w:r>
                            <w:r>
                              <w:rPr>
                                <w:color w:val="006F1F"/>
                                <w:sz w:val="23"/>
                              </w:rPr>
                              <w:t>None</w:t>
                            </w:r>
                          </w:p>
                        </w:txbxContent>
                      </wps:txbx>
                      <wps:bodyPr lIns="0" tIns="0" rIns="0" bIns="0" upright="1"/>
                    </wps:wsp>
                  </a:graphicData>
                </a:graphic>
              </wp:anchor>
            </w:drawing>
          </mc:Choice>
          <mc:Fallback>
            <w:pict>
              <v:shape id="文本框 736" o:spid="_x0000_s1026" o:spt="202" type="#_x0000_t202" style="position:absolute;left:0pt;margin-left:106.2pt;margin-top:12.45pt;height:276.9pt;width:383pt;mso-position-horizontal-relative:page;mso-wrap-distance-bottom:0pt;mso-wrap-distance-top:0pt;z-index:6144;mso-width-relative:page;mso-height-relative:page;" fillcolor="#EDEDED" filled="t" stroked="t" coordsize="21600,21600" o:gfxdata="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aA9EtoAAAAKAQAADwAAAAAAAAABACAAAAAi&#10;AAAAZHJzL2Rvd25yZXYueG1sUEsBAhQAFAAAAAgAh07iQNJUW6cIAgAAEQQAAA4AAAAAAAAAAQAg&#10;AAAAKQEAAGRycy9lMm9Eb2MueG1sUEsFBgAAAAAGAAYAWQEAAKMFA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006F1F"/>
                          <w:sz w:val="23"/>
                        </w:rPr>
                        <w:t xml:space="preserve">def </w:t>
                      </w:r>
                      <w:r>
                        <w:rPr>
                          <w:color w:val="05287D"/>
                          <w:sz w:val="23"/>
                        </w:rPr>
                        <w:t>match</w:t>
                      </w:r>
                      <w:r>
                        <w:rPr>
                          <w:sz w:val="23"/>
                        </w:rPr>
                        <w:t>(word_list, expecting):</w:t>
                      </w:r>
                    </w:p>
                    <w:p>
                      <w:pPr>
                        <w:pStyle w:val="5"/>
                        <w:spacing w:before="1"/>
                        <w:rPr>
                          <w:sz w:val="22"/>
                        </w:rPr>
                      </w:pPr>
                    </w:p>
                    <w:p>
                      <w:pPr>
                        <w:spacing w:before="0"/>
                        <w:ind w:left="640" w:right="0" w:firstLine="0"/>
                        <w:jc w:val="left"/>
                        <w:rPr>
                          <w:sz w:val="23"/>
                        </w:rPr>
                      </w:pPr>
                      <w:r>
                        <w:rPr>
                          <w:b/>
                          <w:color w:val="006F1F"/>
                          <w:sz w:val="23"/>
                        </w:rPr>
                        <w:t xml:space="preserve">if </w:t>
                      </w:r>
                      <w:r>
                        <w:rPr>
                          <w:sz w:val="23"/>
                        </w:rPr>
                        <w:t>word_list:</w:t>
                      </w:r>
                    </w:p>
                    <w:p>
                      <w:pPr>
                        <w:pStyle w:val="5"/>
                        <w:spacing w:before="1"/>
                        <w:rPr>
                          <w:sz w:val="22"/>
                        </w:rPr>
                      </w:pPr>
                    </w:p>
                    <w:p>
                      <w:pPr>
                        <w:spacing w:before="1"/>
                        <w:ind w:left="1132" w:right="0" w:firstLine="0"/>
                        <w:jc w:val="left"/>
                        <w:rPr>
                          <w:sz w:val="23"/>
                        </w:rPr>
                      </w:pPr>
                      <w:r>
                        <w:rPr>
                          <w:sz w:val="23"/>
                        </w:rPr>
                        <w:t xml:space="preserve">word </w:t>
                      </w:r>
                      <w:r>
                        <w:rPr>
                          <w:color w:val="666666"/>
                          <w:sz w:val="23"/>
                        </w:rPr>
                        <w:t xml:space="preserve">= </w:t>
                      </w:r>
                      <w:r>
                        <w:rPr>
                          <w:sz w:val="23"/>
                        </w:rPr>
                        <w:t>word_list</w:t>
                      </w:r>
                      <w:r>
                        <w:rPr>
                          <w:color w:val="666666"/>
                          <w:sz w:val="23"/>
                        </w:rPr>
                        <w:t>.</w:t>
                      </w:r>
                      <w:r>
                        <w:rPr>
                          <w:sz w:val="23"/>
                        </w:rPr>
                        <w:t>pop(</w:t>
                      </w:r>
                      <w:r>
                        <w:rPr>
                          <w:color w:val="1F8050"/>
                          <w:sz w:val="23"/>
                        </w:rPr>
                        <w:t>0</w:t>
                      </w:r>
                      <w:r>
                        <w:rPr>
                          <w:sz w:val="23"/>
                        </w:rPr>
                        <w:t>)</w:t>
                      </w:r>
                    </w:p>
                    <w:p>
                      <w:pPr>
                        <w:pStyle w:val="5"/>
                        <w:rPr>
                          <w:sz w:val="22"/>
                        </w:rPr>
                      </w:pPr>
                    </w:p>
                    <w:p>
                      <w:pPr>
                        <w:pStyle w:val="5"/>
                        <w:rPr>
                          <w:sz w:val="22"/>
                        </w:rPr>
                      </w:pPr>
                    </w:p>
                    <w:p>
                      <w:pPr>
                        <w:pStyle w:val="5"/>
                        <w:spacing w:before="1"/>
                        <w:rPr>
                          <w:sz w:val="21"/>
                        </w:rPr>
                      </w:pPr>
                    </w:p>
                    <w:p>
                      <w:pPr>
                        <w:spacing w:before="0"/>
                        <w:ind w:left="1132" w:right="0" w:firstLine="0"/>
                        <w:jc w:val="left"/>
                        <w:rPr>
                          <w:sz w:val="23"/>
                        </w:rPr>
                      </w:pPr>
                      <w:r>
                        <w:rPr>
                          <w:b/>
                          <w:color w:val="006F1F"/>
                          <w:sz w:val="23"/>
                        </w:rPr>
                        <w:t xml:space="preserve">if </w:t>
                      </w:r>
                      <w:r>
                        <w:rPr>
                          <w:sz w:val="23"/>
                        </w:rPr>
                        <w:t>word[</w:t>
                      </w:r>
                      <w:r>
                        <w:rPr>
                          <w:color w:val="1F8050"/>
                          <w:sz w:val="23"/>
                        </w:rPr>
                        <w:t>0</w:t>
                      </w:r>
                      <w:r>
                        <w:rPr>
                          <w:sz w:val="23"/>
                        </w:rPr>
                        <w:t xml:space="preserve">] </w:t>
                      </w:r>
                      <w:r>
                        <w:rPr>
                          <w:color w:val="666666"/>
                          <w:sz w:val="23"/>
                        </w:rPr>
                        <w:t xml:space="preserve">== </w:t>
                      </w:r>
                      <w:r>
                        <w:rPr>
                          <w:sz w:val="23"/>
                        </w:rPr>
                        <w:t>expecting:</w:t>
                      </w:r>
                    </w:p>
                    <w:p>
                      <w:pPr>
                        <w:pStyle w:val="5"/>
                        <w:spacing w:before="1"/>
                        <w:rPr>
                          <w:sz w:val="22"/>
                        </w:rPr>
                      </w:pPr>
                    </w:p>
                    <w:p>
                      <w:pPr>
                        <w:spacing w:before="0"/>
                        <w:ind w:left="1625" w:right="0" w:firstLine="0"/>
                        <w:jc w:val="left"/>
                        <w:rPr>
                          <w:sz w:val="23"/>
                        </w:rPr>
                      </w:pPr>
                      <w:r>
                        <w:rPr>
                          <w:b/>
                          <w:color w:val="006F1F"/>
                          <w:sz w:val="23"/>
                        </w:rPr>
                        <w:t xml:space="preserve">return </w:t>
                      </w:r>
                      <w:r>
                        <w:rPr>
                          <w:sz w:val="23"/>
                        </w:rPr>
                        <w:t>word</w:t>
                      </w:r>
                    </w:p>
                    <w:p>
                      <w:pPr>
                        <w:pStyle w:val="5"/>
                        <w:spacing w:before="1"/>
                        <w:rPr>
                          <w:sz w:val="22"/>
                        </w:rPr>
                      </w:pPr>
                    </w:p>
                    <w:p>
                      <w:pPr>
                        <w:spacing w:before="0"/>
                        <w:ind w:left="1132" w:right="0" w:firstLine="0"/>
                        <w:jc w:val="left"/>
                        <w:rPr>
                          <w:sz w:val="23"/>
                        </w:rPr>
                      </w:pPr>
                      <w:r>
                        <w:rPr>
                          <w:b/>
                          <w:color w:val="006F1F"/>
                          <w:sz w:val="23"/>
                        </w:rPr>
                        <w:t>else</w:t>
                      </w:r>
                      <w:r>
                        <w:rPr>
                          <w:sz w:val="23"/>
                        </w:rPr>
                        <w:t>:</w:t>
                      </w:r>
                    </w:p>
                    <w:p>
                      <w:pPr>
                        <w:pStyle w:val="5"/>
                        <w:spacing w:before="1"/>
                        <w:rPr>
                          <w:sz w:val="22"/>
                        </w:rPr>
                      </w:pPr>
                    </w:p>
                    <w:p>
                      <w:pPr>
                        <w:spacing w:before="0"/>
                        <w:ind w:left="1625" w:right="0" w:firstLine="0"/>
                        <w:jc w:val="left"/>
                        <w:rPr>
                          <w:sz w:val="23"/>
                        </w:rPr>
                      </w:pPr>
                      <w:r>
                        <w:rPr>
                          <w:b/>
                          <w:color w:val="006F1F"/>
                          <w:sz w:val="23"/>
                        </w:rPr>
                        <w:t xml:space="preserve">return </w:t>
                      </w:r>
                      <w:r>
                        <w:rPr>
                          <w:color w:val="006F1F"/>
                          <w:sz w:val="23"/>
                        </w:rPr>
                        <w:t>None</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spacing w:before="3"/>
                        <w:rPr>
                          <w:sz w:val="22"/>
                        </w:rPr>
                      </w:pPr>
                    </w:p>
                    <w:p>
                      <w:pPr>
                        <w:spacing w:before="0"/>
                        <w:ind w:left="1132" w:right="0" w:firstLine="0"/>
                        <w:jc w:val="left"/>
                        <w:rPr>
                          <w:sz w:val="23"/>
                        </w:rPr>
                      </w:pPr>
                      <w:r>
                        <w:rPr>
                          <w:b/>
                          <w:color w:val="006F1F"/>
                          <w:sz w:val="23"/>
                        </w:rPr>
                        <w:t xml:space="preserve">return </w:t>
                      </w:r>
                      <w:r>
                        <w:rPr>
                          <w:color w:val="006F1F"/>
                          <w:sz w:val="23"/>
                        </w:rPr>
                        <w:t>None</w:t>
                      </w:r>
                    </w:p>
                  </w:txbxContent>
                </v:textbox>
                <w10:wrap type="topAndBottom"/>
              </v:shape>
            </w:pict>
          </mc:Fallback>
        </mc:AlternateContent>
      </w:r>
    </w:p>
    <w:p>
      <w:pPr>
        <w:spacing w:after="0"/>
        <w:rPr>
          <w:sz w:val="15"/>
        </w:rPr>
        <w:sectPr>
          <w:pgSz w:w="11910" w:h="16840"/>
          <w:pgMar w:top="1480" w:right="1440" w:bottom="1380" w:left="0" w:header="0" w:footer="1115" w:gutter="0"/>
        </w:sectPr>
      </w:pPr>
    </w:p>
    <w:p>
      <w:pPr>
        <w:pStyle w:val="5"/>
        <w:spacing w:before="47"/>
        <w:ind w:left="1800"/>
        <w:rPr>
          <w:rFonts w:ascii="Arial" w:eastAsia="Arial"/>
        </w:rPr>
      </w:pPr>
      <w:r>
        <w:t xml:space="preserve">还是很简单，最后我们看看 </w:t>
      </w:r>
      <w:r>
        <w:rPr>
          <w:rFonts w:ascii="Arial" w:eastAsia="Arial"/>
        </w:rPr>
        <w:t>skip</w:t>
      </w:r>
      <w:r>
        <w:rPr>
          <w:rFonts w:ascii="Arial" w:eastAsia="Arial"/>
          <w:spacing w:val="53"/>
        </w:rPr>
        <w:t xml:space="preserve"> </w:t>
      </w:r>
      <w:r>
        <w:t>函数</w:t>
      </w:r>
      <w:r>
        <w:rPr>
          <w:rFonts w:ascii="Arial" w:eastAsia="Arial"/>
        </w:rPr>
        <w:t>:</w:t>
      </w:r>
    </w:p>
    <w:p>
      <w:pPr>
        <w:pStyle w:val="5"/>
        <w:spacing w:before="7"/>
        <w:rPr>
          <w:rFonts w:ascii="Arial"/>
          <w:sz w:val="17"/>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158115</wp:posOffset>
                </wp:positionV>
                <wp:extent cx="4864100" cy="1062355"/>
                <wp:effectExtent l="5080" t="4445" r="7620" b="12700"/>
                <wp:wrapTopAndBottom/>
                <wp:docPr id="349" name="文本框 737"/>
                <wp:cNvGraphicFramePr/>
                <a:graphic xmlns:a="http://schemas.openxmlformats.org/drawingml/2006/main">
                  <a:graphicData uri="http://schemas.microsoft.com/office/word/2010/wordprocessingShape">
                    <wps:wsp>
                      <wps:cNvSpPr txBox="1"/>
                      <wps:spPr>
                        <a:xfrm>
                          <a:off x="0" y="0"/>
                          <a:ext cx="4864100" cy="106235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006F1F"/>
                                <w:sz w:val="23"/>
                              </w:rPr>
                              <w:t xml:space="preserve">def </w:t>
                            </w:r>
                            <w:r>
                              <w:rPr>
                                <w:color w:val="05287D"/>
                                <w:sz w:val="23"/>
                              </w:rPr>
                              <w:t>skip</w:t>
                            </w:r>
                            <w:r>
                              <w:rPr>
                                <w:sz w:val="23"/>
                              </w:rPr>
                              <w:t>(word_list, word_type):</w:t>
                            </w:r>
                          </w:p>
                          <w:p>
                            <w:pPr>
                              <w:spacing w:before="51" w:line="554" w:lineRule="exact"/>
                              <w:ind w:left="1132" w:right="587" w:hanging="492"/>
                              <w:jc w:val="left"/>
                              <w:rPr>
                                <w:sz w:val="23"/>
                              </w:rPr>
                            </w:pPr>
                            <w:r>
                              <w:rPr>
                                <w:b/>
                                <w:color w:val="006F1F"/>
                                <w:sz w:val="23"/>
                              </w:rPr>
                              <w:t xml:space="preserve">while </w:t>
                            </w:r>
                            <w:r>
                              <w:rPr>
                                <w:sz w:val="23"/>
                              </w:rPr>
                              <w:t xml:space="preserve">peek(word_list) </w:t>
                            </w:r>
                            <w:r>
                              <w:rPr>
                                <w:color w:val="666666"/>
                                <w:sz w:val="23"/>
                              </w:rPr>
                              <w:t xml:space="preserve">== </w:t>
                            </w:r>
                            <w:r>
                              <w:rPr>
                                <w:sz w:val="23"/>
                              </w:rPr>
                              <w:t>word_type: match(word_list, word_type)</w:t>
                            </w:r>
                          </w:p>
                        </w:txbxContent>
                      </wps:txbx>
                      <wps:bodyPr lIns="0" tIns="0" rIns="0" bIns="0" upright="1"/>
                    </wps:wsp>
                  </a:graphicData>
                </a:graphic>
              </wp:anchor>
            </w:drawing>
          </mc:Choice>
          <mc:Fallback>
            <w:pict>
              <v:shape id="文本框 737" o:spid="_x0000_s1026" o:spt="202" type="#_x0000_t202" style="position:absolute;left:0pt;margin-left:106.2pt;margin-top:12.45pt;height:83.65pt;width:383pt;mso-position-horizontal-relative:page;mso-wrap-distance-bottom:0pt;mso-wrap-distance-top:0pt;z-index:6144;mso-width-relative:page;mso-height-relative:page;" fillcolor="#EDEDED" filled="t" stroked="t" coordsize="21600,21600" o:gfxdata="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NEsz02AAAAAoBAAAPAAAAAAAAAAEAIAAAACIAAABk&#10;cnMvZG93bnJldi54bWxQSwECFAAUAAAACACHTuJAzPsYFQYCAAARBAAADgAAAAAAAAABACAAAAAn&#10;AQAAZHJzL2Uyb0RvYy54bWxQSwUGAAAAAAYABgBZAQAAnwU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006F1F"/>
                          <w:sz w:val="23"/>
                        </w:rPr>
                        <w:t xml:space="preserve">def </w:t>
                      </w:r>
                      <w:r>
                        <w:rPr>
                          <w:color w:val="05287D"/>
                          <w:sz w:val="23"/>
                        </w:rPr>
                        <w:t>skip</w:t>
                      </w:r>
                      <w:r>
                        <w:rPr>
                          <w:sz w:val="23"/>
                        </w:rPr>
                        <w:t>(word_list, word_type):</w:t>
                      </w:r>
                    </w:p>
                    <w:p>
                      <w:pPr>
                        <w:spacing w:before="51" w:line="554" w:lineRule="exact"/>
                        <w:ind w:left="1132" w:right="587" w:hanging="492"/>
                        <w:jc w:val="left"/>
                        <w:rPr>
                          <w:sz w:val="23"/>
                        </w:rPr>
                      </w:pPr>
                      <w:r>
                        <w:rPr>
                          <w:b/>
                          <w:color w:val="006F1F"/>
                          <w:sz w:val="23"/>
                        </w:rPr>
                        <w:t xml:space="preserve">while </w:t>
                      </w:r>
                      <w:r>
                        <w:rPr>
                          <w:sz w:val="23"/>
                        </w:rPr>
                        <w:t xml:space="preserve">peek(word_list) </w:t>
                      </w:r>
                      <w:r>
                        <w:rPr>
                          <w:color w:val="666666"/>
                          <w:sz w:val="23"/>
                        </w:rPr>
                        <w:t xml:space="preserve">== </w:t>
                      </w:r>
                      <w:r>
                        <w:rPr>
                          <w:sz w:val="23"/>
                        </w:rPr>
                        <w:t>word_type: match(word_list, word_type)</w:t>
                      </w:r>
                    </w:p>
                  </w:txbxContent>
                </v:textbox>
                <w10:wrap type="topAndBottom"/>
              </v:shape>
            </w:pict>
          </mc:Fallback>
        </mc:AlternateContent>
      </w:r>
    </w:p>
    <w:p>
      <w:pPr>
        <w:pStyle w:val="5"/>
        <w:spacing w:before="5"/>
        <w:rPr>
          <w:rFonts w:ascii="Arial"/>
          <w:sz w:val="16"/>
        </w:rPr>
      </w:pPr>
    </w:p>
    <w:p>
      <w:pPr>
        <w:pStyle w:val="5"/>
        <w:spacing w:before="67"/>
        <w:ind w:left="1800"/>
      </w:pPr>
      <w:r>
        <w:t>以你现在的水平，你应该可以看出它们的功能来。确认自己真的弄懂了它们。</w:t>
      </w:r>
    </w:p>
    <w:p>
      <w:pPr>
        <w:pStyle w:val="5"/>
      </w:pPr>
    </w:p>
    <w:p>
      <w:pPr>
        <w:pStyle w:val="5"/>
        <w:spacing w:before="10"/>
        <w:rPr>
          <w:sz w:val="21"/>
        </w:rPr>
      </w:pPr>
    </w:p>
    <w:p>
      <w:pPr>
        <w:pStyle w:val="3"/>
      </w:pPr>
      <w:bookmarkStart w:id="177" w:name="句子的语法"/>
      <w:bookmarkEnd w:id="177"/>
      <w:r>
        <w:rPr>
          <w:color w:val="465157"/>
        </w:rPr>
        <w:t>句子的语法</w:t>
      </w:r>
    </w:p>
    <w:p>
      <w:pPr>
        <w:pStyle w:val="5"/>
        <w:spacing w:before="1"/>
        <w:rPr>
          <w:b/>
          <w:sz w:val="27"/>
        </w:rPr>
      </w:pPr>
    </w:p>
    <w:p>
      <w:pPr>
        <w:pStyle w:val="5"/>
        <w:spacing w:line="278" w:lineRule="auto"/>
        <w:ind w:left="1800" w:right="286"/>
      </w:pPr>
      <w:r>
        <w:t>有了工具，我们现在可以从元组列表来构建句子</w:t>
      </w:r>
      <w:r>
        <w:rPr>
          <w:rFonts w:ascii="Arial" w:eastAsia="Arial"/>
        </w:rPr>
        <w:t>(Sentence)</w:t>
      </w:r>
      <w:r>
        <w:t>对象了。我们的处理流程如下：</w:t>
      </w:r>
    </w:p>
    <w:p>
      <w:pPr>
        <w:pStyle w:val="5"/>
        <w:spacing w:before="8"/>
        <w:rPr>
          <w:sz w:val="18"/>
        </w:rPr>
      </w:pPr>
    </w:p>
    <w:p>
      <w:pPr>
        <w:pStyle w:val="9"/>
        <w:numPr>
          <w:ilvl w:val="0"/>
          <w:numId w:val="103"/>
        </w:numPr>
        <w:tabs>
          <w:tab w:val="left" w:pos="2521"/>
        </w:tabs>
        <w:spacing w:before="80" w:after="0" w:line="240" w:lineRule="auto"/>
        <w:ind w:left="2520" w:right="0" w:hanging="360"/>
        <w:jc w:val="left"/>
        <w:rPr>
          <w:sz w:val="21"/>
        </w:rPr>
      </w:pPr>
      <w:r>
        <w:rPr>
          <w:sz w:val="21"/>
        </w:rPr>
        <w:t>使用</w:t>
      </w:r>
      <w:r>
        <w:rPr>
          <w:color w:val="444444"/>
          <w:spacing w:val="-48"/>
          <w:sz w:val="21"/>
        </w:rPr>
        <w:t xml:space="preserve"> </w:t>
      </w:r>
      <w:r>
        <w:rPr>
          <w:rFonts w:ascii="Consolas" w:eastAsia="Consolas"/>
          <w:color w:val="444444"/>
          <w:sz w:val="23"/>
          <w:shd w:val="clear" w:color="auto" w:fill="F1F1F1"/>
        </w:rPr>
        <w:t>peek</w:t>
      </w:r>
      <w:r>
        <w:rPr>
          <w:rFonts w:ascii="Consolas" w:eastAsia="Consolas"/>
          <w:color w:val="444444"/>
          <w:spacing w:val="-66"/>
          <w:sz w:val="23"/>
        </w:rPr>
        <w:t xml:space="preserve"> </w:t>
      </w:r>
      <w:r>
        <w:rPr>
          <w:spacing w:val="-3"/>
          <w:sz w:val="21"/>
        </w:rPr>
        <w:t>识别下一个单词。</w:t>
      </w:r>
    </w:p>
    <w:p>
      <w:pPr>
        <w:pStyle w:val="9"/>
        <w:numPr>
          <w:ilvl w:val="0"/>
          <w:numId w:val="103"/>
        </w:numPr>
        <w:tabs>
          <w:tab w:val="left" w:pos="2521"/>
        </w:tabs>
        <w:spacing w:before="86" w:after="0" w:line="314" w:lineRule="auto"/>
        <w:ind w:left="2520" w:right="375" w:hanging="360"/>
        <w:jc w:val="left"/>
        <w:rPr>
          <w:sz w:val="21"/>
        </w:rPr>
      </w:pPr>
      <w:r>
        <w:rPr>
          <w:spacing w:val="-3"/>
          <w:sz w:val="21"/>
        </w:rPr>
        <w:t>如果这个单词和我们的语法匹配，我们就调用一个函数来处理这部分语法。假设函数的名字叫</w:t>
      </w:r>
      <w:r>
        <w:rPr>
          <w:color w:val="444444"/>
          <w:spacing w:val="-50"/>
          <w:sz w:val="21"/>
        </w:rPr>
        <w:t xml:space="preserve"> </w:t>
      </w:r>
      <w:r>
        <w:rPr>
          <w:rFonts w:ascii="Consolas" w:eastAsia="Consolas"/>
          <w:color w:val="444444"/>
          <w:sz w:val="23"/>
          <w:shd w:val="clear" w:color="auto" w:fill="F1F1F1"/>
        </w:rPr>
        <w:t>parse_subject</w:t>
      </w:r>
      <w:r>
        <w:rPr>
          <w:rFonts w:ascii="Consolas" w:eastAsia="Consolas"/>
          <w:color w:val="444444"/>
          <w:spacing w:val="-67"/>
          <w:sz w:val="23"/>
        </w:rPr>
        <w:t xml:space="preserve"> </w:t>
      </w:r>
      <w:r>
        <w:rPr>
          <w:spacing w:val="-2"/>
          <w:sz w:val="21"/>
        </w:rPr>
        <w:t>好了。</w:t>
      </w:r>
    </w:p>
    <w:p>
      <w:pPr>
        <w:pStyle w:val="9"/>
        <w:numPr>
          <w:ilvl w:val="0"/>
          <w:numId w:val="103"/>
        </w:numPr>
        <w:tabs>
          <w:tab w:val="left" w:pos="2521"/>
        </w:tabs>
        <w:spacing w:before="3" w:after="0" w:line="240" w:lineRule="auto"/>
        <w:ind w:left="2520" w:right="0" w:hanging="360"/>
        <w:jc w:val="left"/>
        <w:rPr>
          <w:sz w:val="21"/>
        </w:rPr>
      </w:pPr>
      <w:r>
        <w:rPr>
          <w:spacing w:val="-3"/>
          <w:sz w:val="21"/>
        </w:rPr>
        <w:t>如果语法不匹配，我们就</w:t>
      </w:r>
      <w:r>
        <w:rPr>
          <w:color w:val="444444"/>
          <w:spacing w:val="-48"/>
          <w:sz w:val="21"/>
        </w:rPr>
        <w:t xml:space="preserve"> </w:t>
      </w:r>
      <w:r>
        <w:rPr>
          <w:rFonts w:ascii="Consolas" w:eastAsia="Consolas"/>
          <w:color w:val="444444"/>
          <w:sz w:val="23"/>
          <w:shd w:val="clear" w:color="auto" w:fill="F1F1F1"/>
        </w:rPr>
        <w:t>raise</w:t>
      </w:r>
      <w:r>
        <w:rPr>
          <w:rFonts w:ascii="Consolas" w:eastAsia="Consolas"/>
          <w:color w:val="444444"/>
          <w:spacing w:val="-66"/>
          <w:sz w:val="23"/>
        </w:rPr>
        <w:t xml:space="preserve"> </w:t>
      </w:r>
      <w:r>
        <w:rPr>
          <w:spacing w:val="-3"/>
          <w:sz w:val="21"/>
        </w:rPr>
        <w:t>一个错误，接下来你会学到这方面的内容。</w:t>
      </w:r>
    </w:p>
    <w:p>
      <w:pPr>
        <w:pStyle w:val="9"/>
        <w:numPr>
          <w:ilvl w:val="0"/>
          <w:numId w:val="103"/>
        </w:numPr>
        <w:tabs>
          <w:tab w:val="left" w:pos="2521"/>
        </w:tabs>
        <w:spacing w:before="88" w:after="0" w:line="316" w:lineRule="auto"/>
        <w:ind w:left="2520" w:right="353" w:hanging="360"/>
        <w:jc w:val="left"/>
        <w:rPr>
          <w:sz w:val="21"/>
        </w:rPr>
      </w:pPr>
      <w:r>
        <w:rPr>
          <w:spacing w:val="-4"/>
          <w:sz w:val="21"/>
        </w:rPr>
        <w:t xml:space="preserve">全部分析完以后，我们应该能得到一个 </w:t>
      </w:r>
      <w:r>
        <w:rPr>
          <w:rFonts w:ascii="Arial" w:eastAsia="Arial"/>
          <w:sz w:val="21"/>
        </w:rPr>
        <w:t>Sentence</w:t>
      </w:r>
      <w:r>
        <w:rPr>
          <w:rFonts w:ascii="Arial" w:eastAsia="Arial"/>
          <w:spacing w:val="1"/>
          <w:sz w:val="21"/>
        </w:rPr>
        <w:t xml:space="preserve"> </w:t>
      </w:r>
      <w:r>
        <w:rPr>
          <w:spacing w:val="-4"/>
          <w:sz w:val="21"/>
        </w:rPr>
        <w:t>对象，然后可以将其应用在我们</w:t>
      </w:r>
      <w:r>
        <w:rPr>
          <w:spacing w:val="-3"/>
          <w:sz w:val="21"/>
        </w:rPr>
        <w:t>的游戏中。</w:t>
      </w:r>
    </w:p>
    <w:p>
      <w:pPr>
        <w:pStyle w:val="5"/>
        <w:spacing w:before="11"/>
        <w:rPr>
          <w:sz w:val="18"/>
        </w:rPr>
      </w:pPr>
    </w:p>
    <w:p>
      <w:pPr>
        <w:pStyle w:val="5"/>
        <w:spacing w:line="278" w:lineRule="auto"/>
        <w:ind w:left="1800" w:right="355"/>
        <w:jc w:val="both"/>
      </w:pPr>
      <w:r>
        <w:rPr>
          <w:spacing w:val="-5"/>
        </w:rPr>
        <w:t>演示这个过程最简单的方法是把代码展示给你让你阅读，不过这节习题有个不一</w:t>
      </w:r>
      <w:r>
        <w:rPr>
          <w:spacing w:val="-21"/>
        </w:rPr>
        <w:t xml:space="preserve">样的要求，前面是我给你测试代码，你照着写出程序来，而这次是我给你的程序， </w:t>
      </w:r>
      <w:r>
        <w:t>而你要为它写出测试代码来。</w:t>
      </w:r>
    </w:p>
    <w:p>
      <w:pPr>
        <w:pStyle w:val="5"/>
        <w:spacing w:before="8"/>
        <w:rPr>
          <w:sz w:val="9"/>
        </w:rPr>
      </w:pPr>
    </w:p>
    <w:p>
      <w:pPr>
        <w:spacing w:before="66"/>
        <w:ind w:left="1800" w:right="0" w:firstLine="0"/>
        <w:jc w:val="left"/>
        <w:rPr>
          <w:rFonts w:hint="eastAsia" w:ascii="宋体" w:eastAsia="宋体"/>
          <w:sz w:val="24"/>
        </w:rPr>
      </w:pPr>
      <w:r>
        <w:rPr>
          <w:rFonts w:hint="eastAsia" w:ascii="宋体" w:eastAsia="宋体"/>
          <w:spacing w:val="-3"/>
          <w:sz w:val="24"/>
        </w:rPr>
        <w:t xml:space="preserve">以下就是我写的用来解析简单句子的代码，它使用了 </w:t>
      </w:r>
      <w:r>
        <w:rPr>
          <w:color w:val="444444"/>
          <w:spacing w:val="2"/>
          <w:sz w:val="23"/>
          <w:shd w:val="clear" w:color="auto" w:fill="F1F1F1"/>
        </w:rPr>
        <w:t>ex48.lexicon</w:t>
      </w:r>
      <w:r>
        <w:rPr>
          <w:color w:val="444444"/>
          <w:spacing w:val="-49"/>
          <w:sz w:val="23"/>
        </w:rPr>
        <w:t xml:space="preserve"> </w:t>
      </w:r>
      <w:r>
        <w:rPr>
          <w:rFonts w:hint="eastAsia" w:ascii="宋体" w:eastAsia="宋体"/>
          <w:sz w:val="24"/>
        </w:rPr>
        <w:t>这个模组。</w:t>
      </w:r>
    </w:p>
    <w:p>
      <w:pPr>
        <w:pStyle w:val="5"/>
        <w:spacing w:before="10"/>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158750</wp:posOffset>
                </wp:positionV>
                <wp:extent cx="4864100" cy="2465070"/>
                <wp:effectExtent l="5080" t="5080" r="7620" b="6350"/>
                <wp:wrapTopAndBottom/>
                <wp:docPr id="348" name="文本框 738"/>
                <wp:cNvGraphicFramePr/>
                <a:graphic xmlns:a="http://schemas.openxmlformats.org/drawingml/2006/main">
                  <a:graphicData uri="http://schemas.microsoft.com/office/word/2010/wordprocessingShape">
                    <wps:wsp>
                      <wps:cNvSpPr txBox="1"/>
                      <wps:spPr>
                        <a:xfrm>
                          <a:off x="0" y="0"/>
                          <a:ext cx="4864100" cy="246507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line="491" w:lineRule="auto"/>
                              <w:ind w:left="640" w:right="3372" w:hanging="492"/>
                              <w:jc w:val="left"/>
                              <w:rPr>
                                <w:b/>
                                <w:sz w:val="23"/>
                              </w:rPr>
                            </w:pPr>
                            <w:r>
                              <w:rPr>
                                <w:b/>
                                <w:color w:val="006F1F"/>
                                <w:sz w:val="23"/>
                              </w:rPr>
                              <w:t xml:space="preserve">class </w:t>
                            </w:r>
                            <w:r>
                              <w:rPr>
                                <w:b/>
                                <w:color w:val="0D84B5"/>
                                <w:sz w:val="23"/>
                              </w:rPr>
                              <w:t>ParserError</w:t>
                            </w:r>
                            <w:r>
                              <w:rPr>
                                <w:sz w:val="23"/>
                              </w:rPr>
                              <w:t>(</w:t>
                            </w:r>
                            <w:r>
                              <w:rPr>
                                <w:color w:val="006F1F"/>
                                <w:sz w:val="23"/>
                              </w:rPr>
                              <w:t>Exception</w:t>
                            </w:r>
                            <w:r>
                              <w:rPr>
                                <w:sz w:val="23"/>
                              </w:rPr>
                              <w:t xml:space="preserve">): </w:t>
                            </w:r>
                            <w:r>
                              <w:rPr>
                                <w:b/>
                                <w:color w:val="006F1F"/>
                                <w:sz w:val="23"/>
                              </w:rPr>
                              <w:t>pass</w:t>
                            </w:r>
                          </w:p>
                          <w:p>
                            <w:pPr>
                              <w:pStyle w:val="5"/>
                              <w:rPr>
                                <w:sz w:val="22"/>
                              </w:rPr>
                            </w:pPr>
                          </w:p>
                          <w:p>
                            <w:pPr>
                              <w:pStyle w:val="5"/>
                              <w:rPr>
                                <w:sz w:val="22"/>
                              </w:rPr>
                            </w:pPr>
                          </w:p>
                          <w:p>
                            <w:pPr>
                              <w:pStyle w:val="5"/>
                              <w:rPr>
                                <w:sz w:val="22"/>
                              </w:rPr>
                            </w:pPr>
                          </w:p>
                          <w:p>
                            <w:pPr>
                              <w:pStyle w:val="5"/>
                              <w:spacing w:before="2"/>
                              <w:rPr>
                                <w:sz w:val="20"/>
                              </w:rPr>
                            </w:pPr>
                          </w:p>
                          <w:p>
                            <w:pPr>
                              <w:spacing w:before="0"/>
                              <w:ind w:left="148" w:right="0" w:firstLine="0"/>
                              <w:jc w:val="left"/>
                              <w:rPr>
                                <w:sz w:val="23"/>
                              </w:rPr>
                            </w:pPr>
                            <w:r>
                              <w:rPr>
                                <w:b/>
                                <w:color w:val="006F1F"/>
                                <w:sz w:val="23"/>
                              </w:rPr>
                              <w:t xml:space="preserve">class </w:t>
                            </w:r>
                            <w:r>
                              <w:rPr>
                                <w:b/>
                                <w:color w:val="0D84B5"/>
                                <w:sz w:val="23"/>
                              </w:rPr>
                              <w:t>Sentence</w:t>
                            </w:r>
                            <w:r>
                              <w:rPr>
                                <w:sz w:val="23"/>
                              </w:rPr>
                              <w:t>(</w:t>
                            </w:r>
                            <w:r>
                              <w:rPr>
                                <w:color w:val="006F1F"/>
                                <w:sz w:val="23"/>
                              </w:rPr>
                              <w:t>object</w:t>
                            </w:r>
                            <w:r>
                              <w:rPr>
                                <w:sz w:val="23"/>
                              </w:rPr>
                              <w:t>):</w:t>
                            </w:r>
                          </w:p>
                          <w:p>
                            <w:pPr>
                              <w:pStyle w:val="5"/>
                              <w:rPr>
                                <w:sz w:val="22"/>
                              </w:rPr>
                            </w:pPr>
                          </w:p>
                          <w:p>
                            <w:pPr>
                              <w:pStyle w:val="5"/>
                              <w:rPr>
                                <w:sz w:val="22"/>
                              </w:rPr>
                            </w:pPr>
                          </w:p>
                          <w:p>
                            <w:pPr>
                              <w:pStyle w:val="5"/>
                              <w:spacing w:before="4"/>
                              <w:rPr>
                                <w:sz w:val="21"/>
                              </w:rPr>
                            </w:pPr>
                          </w:p>
                          <w:p>
                            <w:pPr>
                              <w:spacing w:before="1"/>
                              <w:ind w:left="640" w:right="0" w:firstLine="0"/>
                              <w:jc w:val="left"/>
                              <w:rPr>
                                <w:sz w:val="23"/>
                              </w:rPr>
                            </w:pPr>
                            <w:r>
                              <w:rPr>
                                <w:b/>
                                <w:color w:val="006F1F"/>
                                <w:sz w:val="23"/>
                              </w:rPr>
                              <w:t xml:space="preserve">def </w:t>
                            </w:r>
                            <w:r>
                              <w:rPr>
                                <w:color w:val="05287D"/>
                                <w:sz w:val="23"/>
                              </w:rPr>
                              <w:t>__init__</w:t>
                            </w:r>
                            <w:r>
                              <w:rPr>
                                <w:sz w:val="23"/>
                              </w:rPr>
                              <w:t>(</w:t>
                            </w:r>
                            <w:r>
                              <w:rPr>
                                <w:color w:val="006F1F"/>
                                <w:sz w:val="23"/>
                              </w:rPr>
                              <w:t>self</w:t>
                            </w:r>
                            <w:r>
                              <w:rPr>
                                <w:sz w:val="23"/>
                              </w:rPr>
                              <w:t xml:space="preserve">, subject, verb, </w:t>
                            </w:r>
                            <w:r>
                              <w:rPr>
                                <w:color w:val="006F1F"/>
                                <w:sz w:val="23"/>
                              </w:rPr>
                              <w:t>object</w:t>
                            </w:r>
                            <w:r>
                              <w:rPr>
                                <w:sz w:val="23"/>
                              </w:rPr>
                              <w:t>):</w:t>
                            </w:r>
                          </w:p>
                        </w:txbxContent>
                      </wps:txbx>
                      <wps:bodyPr lIns="0" tIns="0" rIns="0" bIns="0" upright="1"/>
                    </wps:wsp>
                  </a:graphicData>
                </a:graphic>
              </wp:anchor>
            </w:drawing>
          </mc:Choice>
          <mc:Fallback>
            <w:pict>
              <v:shape id="文本框 738" o:spid="_x0000_s1026" o:spt="202" type="#_x0000_t202" style="position:absolute;left:0pt;margin-left:106.2pt;margin-top:12.5pt;height:194.1pt;width:383pt;mso-position-horizontal-relative:page;mso-wrap-distance-bottom:0pt;mso-wrap-distance-top:0pt;z-index:6144;mso-width-relative:page;mso-height-relative:page;" fillcolor="#EDEDED" filled="t" stroked="t" coordsize="21600,21600" o:gfxdata="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6QDi7ZAAAACgEAAA8AAAAAAAAAAQAgAAAAIgAA&#10;AGRycy9kb3ducmV2LnhtbFBLAQIUABQAAAAIAIdO4kAUo7uRBwIAABEEAAAOAAAAAAAAAAEAIAAA&#10;ACgBAABkcnMvZTJvRG9jLnhtbFBLBQYAAAAABgAGAFkBAAChBQAAAAA=&#10;">
                <v:fill on="t" focussize="0,0"/>
                <v:stroke weight="0.72pt" color="#CCCCCC" joinstyle="miter"/>
                <v:imagedata o:title=""/>
                <o:lock v:ext="edit" aspectratio="f"/>
                <v:textbox inset="0mm,0mm,0mm,0mm">
                  <w:txbxContent>
                    <w:p>
                      <w:pPr>
                        <w:spacing w:before="144" w:line="491" w:lineRule="auto"/>
                        <w:ind w:left="640" w:right="3372" w:hanging="492"/>
                        <w:jc w:val="left"/>
                        <w:rPr>
                          <w:b/>
                          <w:sz w:val="23"/>
                        </w:rPr>
                      </w:pPr>
                      <w:r>
                        <w:rPr>
                          <w:b/>
                          <w:color w:val="006F1F"/>
                          <w:sz w:val="23"/>
                        </w:rPr>
                        <w:t xml:space="preserve">class </w:t>
                      </w:r>
                      <w:r>
                        <w:rPr>
                          <w:b/>
                          <w:color w:val="0D84B5"/>
                          <w:sz w:val="23"/>
                        </w:rPr>
                        <w:t>ParserError</w:t>
                      </w:r>
                      <w:r>
                        <w:rPr>
                          <w:sz w:val="23"/>
                        </w:rPr>
                        <w:t>(</w:t>
                      </w:r>
                      <w:r>
                        <w:rPr>
                          <w:color w:val="006F1F"/>
                          <w:sz w:val="23"/>
                        </w:rPr>
                        <w:t>Exception</w:t>
                      </w:r>
                      <w:r>
                        <w:rPr>
                          <w:sz w:val="23"/>
                        </w:rPr>
                        <w:t xml:space="preserve">): </w:t>
                      </w:r>
                      <w:r>
                        <w:rPr>
                          <w:b/>
                          <w:color w:val="006F1F"/>
                          <w:sz w:val="23"/>
                        </w:rPr>
                        <w:t>pass</w:t>
                      </w:r>
                    </w:p>
                    <w:p>
                      <w:pPr>
                        <w:pStyle w:val="5"/>
                        <w:rPr>
                          <w:sz w:val="22"/>
                        </w:rPr>
                      </w:pPr>
                    </w:p>
                    <w:p>
                      <w:pPr>
                        <w:pStyle w:val="5"/>
                        <w:rPr>
                          <w:sz w:val="22"/>
                        </w:rPr>
                      </w:pPr>
                    </w:p>
                    <w:p>
                      <w:pPr>
                        <w:pStyle w:val="5"/>
                        <w:rPr>
                          <w:sz w:val="22"/>
                        </w:rPr>
                      </w:pPr>
                    </w:p>
                    <w:p>
                      <w:pPr>
                        <w:pStyle w:val="5"/>
                        <w:spacing w:before="2"/>
                        <w:rPr>
                          <w:sz w:val="20"/>
                        </w:rPr>
                      </w:pPr>
                    </w:p>
                    <w:p>
                      <w:pPr>
                        <w:spacing w:before="0"/>
                        <w:ind w:left="148" w:right="0" w:firstLine="0"/>
                        <w:jc w:val="left"/>
                        <w:rPr>
                          <w:sz w:val="23"/>
                        </w:rPr>
                      </w:pPr>
                      <w:r>
                        <w:rPr>
                          <w:b/>
                          <w:color w:val="006F1F"/>
                          <w:sz w:val="23"/>
                        </w:rPr>
                        <w:t xml:space="preserve">class </w:t>
                      </w:r>
                      <w:r>
                        <w:rPr>
                          <w:b/>
                          <w:color w:val="0D84B5"/>
                          <w:sz w:val="23"/>
                        </w:rPr>
                        <w:t>Sentence</w:t>
                      </w:r>
                      <w:r>
                        <w:rPr>
                          <w:sz w:val="23"/>
                        </w:rPr>
                        <w:t>(</w:t>
                      </w:r>
                      <w:r>
                        <w:rPr>
                          <w:color w:val="006F1F"/>
                          <w:sz w:val="23"/>
                        </w:rPr>
                        <w:t>object</w:t>
                      </w:r>
                      <w:r>
                        <w:rPr>
                          <w:sz w:val="23"/>
                        </w:rPr>
                        <w:t>):</w:t>
                      </w:r>
                    </w:p>
                    <w:p>
                      <w:pPr>
                        <w:pStyle w:val="5"/>
                        <w:rPr>
                          <w:sz w:val="22"/>
                        </w:rPr>
                      </w:pPr>
                    </w:p>
                    <w:p>
                      <w:pPr>
                        <w:pStyle w:val="5"/>
                        <w:rPr>
                          <w:sz w:val="22"/>
                        </w:rPr>
                      </w:pPr>
                    </w:p>
                    <w:p>
                      <w:pPr>
                        <w:pStyle w:val="5"/>
                        <w:spacing w:before="4"/>
                        <w:rPr>
                          <w:sz w:val="21"/>
                        </w:rPr>
                      </w:pPr>
                    </w:p>
                    <w:p>
                      <w:pPr>
                        <w:spacing w:before="1"/>
                        <w:ind w:left="640" w:right="0" w:firstLine="0"/>
                        <w:jc w:val="left"/>
                        <w:rPr>
                          <w:sz w:val="23"/>
                        </w:rPr>
                      </w:pPr>
                      <w:r>
                        <w:rPr>
                          <w:b/>
                          <w:color w:val="006F1F"/>
                          <w:sz w:val="23"/>
                        </w:rPr>
                        <w:t xml:space="preserve">def </w:t>
                      </w:r>
                      <w:r>
                        <w:rPr>
                          <w:color w:val="05287D"/>
                          <w:sz w:val="23"/>
                        </w:rPr>
                        <w:t>__init__</w:t>
                      </w:r>
                      <w:r>
                        <w:rPr>
                          <w:sz w:val="23"/>
                        </w:rPr>
                        <w:t>(</w:t>
                      </w:r>
                      <w:r>
                        <w:rPr>
                          <w:color w:val="006F1F"/>
                          <w:sz w:val="23"/>
                        </w:rPr>
                        <w:t>self</w:t>
                      </w:r>
                      <w:r>
                        <w:rPr>
                          <w:sz w:val="23"/>
                        </w:rPr>
                        <w:t xml:space="preserve">, subject, verb, </w:t>
                      </w:r>
                      <w:r>
                        <w:rPr>
                          <w:color w:val="006F1F"/>
                          <w:sz w:val="23"/>
                        </w:rPr>
                        <w:t>object</w:t>
                      </w:r>
                      <w:r>
                        <w:rPr>
                          <w:sz w:val="23"/>
                        </w:rPr>
                        <w:t>):</w:t>
                      </w:r>
                    </w:p>
                  </w:txbxContent>
                </v:textbox>
                <w10:wrap type="topAndBottom"/>
              </v:shape>
            </w:pict>
          </mc:Fallback>
        </mc:AlternateContent>
      </w:r>
    </w:p>
    <w:p>
      <w:pPr>
        <w:spacing w:after="0"/>
        <w:rPr>
          <w:sz w:val="15"/>
        </w:rPr>
        <w:sectPr>
          <w:pgSz w:w="11910" w:h="16840"/>
          <w:pgMar w:top="1420" w:right="1440" w:bottom="1380" w:left="0" w:header="0" w:footer="1115" w:gutter="0"/>
        </w:sectPr>
      </w:pPr>
    </w:p>
    <w:p>
      <w:pPr>
        <w:pStyle w:val="5"/>
        <w:ind w:left="2116"/>
        <w:rPr>
          <w:sz w:val="20"/>
        </w:rPr>
      </w:pPr>
      <w:r>
        <w:rPr>
          <w:position w:val="0"/>
          <w:sz w:val="20"/>
        </w:rPr>
        <mc:AlternateContent>
          <mc:Choice Requires="wps">
            <w:drawing>
              <wp:inline distT="0" distB="0" distL="114300" distR="114300">
                <wp:extent cx="4864100" cy="8621395"/>
                <wp:effectExtent l="5080" t="5080" r="7620" b="9525"/>
                <wp:docPr id="710" name="文本框 739"/>
                <wp:cNvGraphicFramePr/>
                <a:graphic xmlns:a="http://schemas.openxmlformats.org/drawingml/2006/main">
                  <a:graphicData uri="http://schemas.microsoft.com/office/word/2010/wordprocessingShape">
                    <wps:wsp>
                      <wps:cNvSpPr txBox="1"/>
                      <wps:spPr>
                        <a:xfrm>
                          <a:off x="0" y="0"/>
                          <a:ext cx="4864100" cy="862139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line="276" w:lineRule="auto"/>
                              <w:ind w:left="148" w:right="0" w:firstLine="984"/>
                              <w:jc w:val="left"/>
                              <w:rPr>
                                <w:i/>
                                <w:sz w:val="23"/>
                              </w:rPr>
                            </w:pPr>
                            <w:r>
                              <w:rPr>
                                <w:i/>
                                <w:color w:val="408090"/>
                                <w:sz w:val="23"/>
                              </w:rPr>
                              <w:t># remember we take ('noun','princess') tuples and convert them</w:t>
                            </w:r>
                          </w:p>
                          <w:p>
                            <w:pPr>
                              <w:pStyle w:val="5"/>
                              <w:spacing w:before="11"/>
                              <w:rPr>
                                <w:sz w:val="18"/>
                              </w:rPr>
                            </w:pPr>
                          </w:p>
                          <w:p>
                            <w:pPr>
                              <w:spacing w:before="0" w:line="491" w:lineRule="auto"/>
                              <w:ind w:left="1132" w:right="2739" w:firstLine="0"/>
                              <w:jc w:val="left"/>
                              <w:rPr>
                                <w:sz w:val="23"/>
                              </w:rPr>
                            </w:pPr>
                            <w:r>
                              <w:rPr>
                                <w:color w:val="006F1F"/>
                                <w:sz w:val="23"/>
                              </w:rPr>
                              <w:t>self</w:t>
                            </w:r>
                            <w:r>
                              <w:rPr>
                                <w:color w:val="666666"/>
                                <w:sz w:val="23"/>
                              </w:rPr>
                              <w:t>.</w:t>
                            </w:r>
                            <w:r>
                              <w:rPr>
                                <w:sz w:val="23"/>
                              </w:rPr>
                              <w:t xml:space="preserve">subject </w:t>
                            </w:r>
                            <w:r>
                              <w:rPr>
                                <w:color w:val="666666"/>
                                <w:sz w:val="23"/>
                              </w:rPr>
                              <w:t xml:space="preserve">= </w:t>
                            </w:r>
                            <w:r>
                              <w:rPr>
                                <w:sz w:val="23"/>
                              </w:rPr>
                              <w:t>subject[</w:t>
                            </w:r>
                            <w:r>
                              <w:rPr>
                                <w:color w:val="1F8050"/>
                                <w:sz w:val="23"/>
                              </w:rPr>
                              <w:t>1</w:t>
                            </w:r>
                            <w:r>
                              <w:rPr>
                                <w:sz w:val="23"/>
                              </w:rPr>
                              <w:t xml:space="preserve">] </w:t>
                            </w:r>
                            <w:r>
                              <w:rPr>
                                <w:color w:val="006F1F"/>
                                <w:sz w:val="23"/>
                              </w:rPr>
                              <w:t>self</w:t>
                            </w:r>
                            <w:r>
                              <w:rPr>
                                <w:color w:val="666666"/>
                                <w:sz w:val="23"/>
                              </w:rPr>
                              <w:t>.</w:t>
                            </w:r>
                            <w:r>
                              <w:rPr>
                                <w:sz w:val="23"/>
                              </w:rPr>
                              <w:t xml:space="preserve">verb </w:t>
                            </w:r>
                            <w:r>
                              <w:rPr>
                                <w:color w:val="666666"/>
                                <w:sz w:val="23"/>
                              </w:rPr>
                              <w:t xml:space="preserve">= </w:t>
                            </w:r>
                            <w:r>
                              <w:rPr>
                                <w:sz w:val="23"/>
                              </w:rPr>
                              <w:t>verb[</w:t>
                            </w:r>
                            <w:r>
                              <w:rPr>
                                <w:color w:val="1F8050"/>
                                <w:sz w:val="23"/>
                              </w:rPr>
                              <w:t>1</w:t>
                            </w:r>
                            <w:r>
                              <w:rPr>
                                <w:sz w:val="23"/>
                              </w:rPr>
                              <w:t xml:space="preserve">] </w:t>
                            </w:r>
                            <w:r>
                              <w:rPr>
                                <w:color w:val="006F1F"/>
                                <w:sz w:val="23"/>
                              </w:rPr>
                              <w:t>self</w:t>
                            </w:r>
                            <w:r>
                              <w:rPr>
                                <w:color w:val="666666"/>
                                <w:sz w:val="23"/>
                              </w:rPr>
                              <w:t>.</w:t>
                            </w:r>
                            <w:r>
                              <w:rPr>
                                <w:sz w:val="23"/>
                              </w:rPr>
                              <w:t xml:space="preserve">object </w:t>
                            </w:r>
                            <w:r>
                              <w:rPr>
                                <w:color w:val="666666"/>
                                <w:sz w:val="23"/>
                              </w:rPr>
                              <w:t xml:space="preserve">= </w:t>
                            </w:r>
                            <w:r>
                              <w:rPr>
                                <w:color w:val="006F1F"/>
                                <w:sz w:val="23"/>
                              </w:rPr>
                              <w:t>object</w:t>
                            </w:r>
                            <w:r>
                              <w:rPr>
                                <w:sz w:val="23"/>
                              </w:rPr>
                              <w:t>[</w:t>
                            </w:r>
                            <w:r>
                              <w:rPr>
                                <w:color w:val="1F8050"/>
                                <w:sz w:val="23"/>
                              </w:rPr>
                              <w:t>1</w:t>
                            </w:r>
                            <w:r>
                              <w:rPr>
                                <w:sz w:val="23"/>
                              </w:rPr>
                              <w:t>]</w:t>
                            </w:r>
                          </w:p>
                          <w:p>
                            <w:pPr>
                              <w:pStyle w:val="5"/>
                              <w:rPr>
                                <w:sz w:val="22"/>
                              </w:rPr>
                            </w:pPr>
                          </w:p>
                          <w:p>
                            <w:pPr>
                              <w:pStyle w:val="5"/>
                              <w:rPr>
                                <w:sz w:val="22"/>
                              </w:rPr>
                            </w:pPr>
                          </w:p>
                          <w:p>
                            <w:pPr>
                              <w:pStyle w:val="5"/>
                              <w:rPr>
                                <w:sz w:val="22"/>
                              </w:rPr>
                            </w:pPr>
                          </w:p>
                          <w:p>
                            <w:pPr>
                              <w:pStyle w:val="5"/>
                              <w:spacing w:before="3"/>
                              <w:rPr>
                                <w:sz w:val="20"/>
                              </w:rPr>
                            </w:pPr>
                          </w:p>
                          <w:p>
                            <w:pPr>
                              <w:spacing w:before="0"/>
                              <w:ind w:left="171" w:right="4905" w:firstLine="0"/>
                              <w:jc w:val="center"/>
                              <w:rPr>
                                <w:sz w:val="23"/>
                              </w:rPr>
                            </w:pPr>
                            <w:r>
                              <w:rPr>
                                <w:b/>
                                <w:color w:val="006F1F"/>
                                <w:sz w:val="23"/>
                              </w:rPr>
                              <w:t xml:space="preserve">def </w:t>
                            </w:r>
                            <w:r>
                              <w:rPr>
                                <w:color w:val="05287D"/>
                                <w:sz w:val="23"/>
                              </w:rPr>
                              <w:t>peek</w:t>
                            </w:r>
                            <w:r>
                              <w:rPr>
                                <w:sz w:val="23"/>
                              </w:rPr>
                              <w:t>(word_list):</w:t>
                            </w:r>
                          </w:p>
                          <w:p>
                            <w:pPr>
                              <w:pStyle w:val="5"/>
                              <w:rPr>
                                <w:sz w:val="22"/>
                              </w:rPr>
                            </w:pPr>
                          </w:p>
                          <w:p>
                            <w:pPr>
                              <w:spacing w:before="1"/>
                              <w:ind w:left="640" w:right="0" w:firstLine="0"/>
                              <w:jc w:val="left"/>
                              <w:rPr>
                                <w:sz w:val="23"/>
                              </w:rPr>
                            </w:pPr>
                            <w:r>
                              <w:rPr>
                                <w:b/>
                                <w:color w:val="006F1F"/>
                                <w:sz w:val="23"/>
                              </w:rPr>
                              <w:t xml:space="preserve">if </w:t>
                            </w:r>
                            <w:r>
                              <w:rPr>
                                <w:sz w:val="23"/>
                              </w:rPr>
                              <w:t>word_list:</w:t>
                            </w:r>
                          </w:p>
                          <w:p>
                            <w:pPr>
                              <w:pStyle w:val="5"/>
                              <w:rPr>
                                <w:sz w:val="22"/>
                              </w:rPr>
                            </w:pPr>
                          </w:p>
                          <w:p>
                            <w:pPr>
                              <w:spacing w:before="0"/>
                              <w:ind w:left="1132" w:right="0" w:firstLine="0"/>
                              <w:jc w:val="left"/>
                              <w:rPr>
                                <w:sz w:val="23"/>
                              </w:rPr>
                            </w:pPr>
                            <w:r>
                              <w:rPr>
                                <w:sz w:val="23"/>
                              </w:rPr>
                              <w:t xml:space="preserve">word </w:t>
                            </w:r>
                            <w:r>
                              <w:rPr>
                                <w:color w:val="666666"/>
                                <w:sz w:val="23"/>
                              </w:rPr>
                              <w:t xml:space="preserve">= </w:t>
                            </w:r>
                            <w:r>
                              <w:rPr>
                                <w:sz w:val="23"/>
                              </w:rPr>
                              <w:t>word_list[</w:t>
                            </w:r>
                            <w:r>
                              <w:rPr>
                                <w:color w:val="1F8050"/>
                                <w:sz w:val="23"/>
                              </w:rPr>
                              <w:t>0</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word[</w:t>
                            </w:r>
                            <w:r>
                              <w:rPr>
                                <w:color w:val="1F8050"/>
                                <w:sz w:val="23"/>
                              </w:rPr>
                              <w:t>0</w:t>
                            </w:r>
                            <w:r>
                              <w:rPr>
                                <w:sz w:val="23"/>
                              </w:rPr>
                              <w:t>]</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color w:val="006F1F"/>
                                <w:sz w:val="23"/>
                              </w:rPr>
                              <w:t>None</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0"/>
                              <w:ind w:left="148" w:right="0" w:firstLine="0"/>
                              <w:jc w:val="left"/>
                              <w:rPr>
                                <w:sz w:val="23"/>
                              </w:rPr>
                            </w:pPr>
                            <w:r>
                              <w:rPr>
                                <w:b/>
                                <w:color w:val="006F1F"/>
                                <w:sz w:val="23"/>
                              </w:rPr>
                              <w:t xml:space="preserve">def </w:t>
                            </w:r>
                            <w:r>
                              <w:rPr>
                                <w:color w:val="05287D"/>
                                <w:sz w:val="23"/>
                              </w:rPr>
                              <w:t>match</w:t>
                            </w:r>
                            <w:r>
                              <w:rPr>
                                <w:sz w:val="23"/>
                              </w:rPr>
                              <w:t>(word_list, expecting):</w:t>
                            </w:r>
                          </w:p>
                          <w:p>
                            <w:pPr>
                              <w:pStyle w:val="5"/>
                              <w:spacing w:before="1"/>
                              <w:rPr>
                                <w:sz w:val="22"/>
                              </w:rPr>
                            </w:pPr>
                          </w:p>
                          <w:p>
                            <w:pPr>
                              <w:spacing w:before="0"/>
                              <w:ind w:left="640" w:right="0" w:firstLine="0"/>
                              <w:jc w:val="left"/>
                              <w:rPr>
                                <w:sz w:val="23"/>
                              </w:rPr>
                            </w:pPr>
                            <w:r>
                              <w:rPr>
                                <w:b/>
                                <w:color w:val="006F1F"/>
                                <w:sz w:val="23"/>
                              </w:rPr>
                              <w:t xml:space="preserve">if </w:t>
                            </w:r>
                            <w:r>
                              <w:rPr>
                                <w:sz w:val="23"/>
                              </w:rPr>
                              <w:t>word_list:</w:t>
                            </w:r>
                          </w:p>
                          <w:p>
                            <w:pPr>
                              <w:pStyle w:val="5"/>
                              <w:spacing w:before="1"/>
                              <w:rPr>
                                <w:sz w:val="22"/>
                              </w:rPr>
                            </w:pPr>
                          </w:p>
                          <w:p>
                            <w:pPr>
                              <w:spacing w:before="0"/>
                              <w:ind w:left="1132" w:right="0" w:firstLine="0"/>
                              <w:jc w:val="left"/>
                              <w:rPr>
                                <w:sz w:val="23"/>
                              </w:rPr>
                            </w:pPr>
                            <w:r>
                              <w:rPr>
                                <w:sz w:val="23"/>
                              </w:rPr>
                              <w:t xml:space="preserve">word </w:t>
                            </w:r>
                            <w:r>
                              <w:rPr>
                                <w:color w:val="666666"/>
                                <w:sz w:val="23"/>
                              </w:rPr>
                              <w:t xml:space="preserve">= </w:t>
                            </w:r>
                            <w:r>
                              <w:rPr>
                                <w:sz w:val="23"/>
                              </w:rPr>
                              <w:t>word_list</w:t>
                            </w:r>
                            <w:r>
                              <w:rPr>
                                <w:color w:val="666666"/>
                                <w:sz w:val="23"/>
                              </w:rPr>
                              <w:t>.</w:t>
                            </w:r>
                            <w:r>
                              <w:rPr>
                                <w:sz w:val="23"/>
                              </w:rPr>
                              <w:t>pop(</w:t>
                            </w:r>
                            <w:r>
                              <w:rPr>
                                <w:color w:val="1F8050"/>
                                <w:sz w:val="23"/>
                              </w:rPr>
                              <w:t>0</w:t>
                            </w:r>
                            <w:r>
                              <w:rPr>
                                <w:sz w:val="23"/>
                              </w:rPr>
                              <w:t>)</w:t>
                            </w:r>
                          </w:p>
                          <w:p>
                            <w:pPr>
                              <w:pStyle w:val="5"/>
                              <w:rPr>
                                <w:sz w:val="22"/>
                              </w:rPr>
                            </w:pPr>
                          </w:p>
                          <w:p>
                            <w:pPr>
                              <w:pStyle w:val="5"/>
                              <w:rPr>
                                <w:sz w:val="22"/>
                              </w:rPr>
                            </w:pPr>
                          </w:p>
                          <w:p>
                            <w:pPr>
                              <w:pStyle w:val="5"/>
                              <w:spacing w:before="2"/>
                              <w:rPr>
                                <w:sz w:val="21"/>
                              </w:rPr>
                            </w:pPr>
                          </w:p>
                          <w:p>
                            <w:pPr>
                              <w:spacing w:before="0"/>
                              <w:ind w:left="1132" w:right="0" w:firstLine="0"/>
                              <w:jc w:val="left"/>
                              <w:rPr>
                                <w:sz w:val="23"/>
                              </w:rPr>
                            </w:pPr>
                            <w:r>
                              <w:rPr>
                                <w:b/>
                                <w:color w:val="006F1F"/>
                                <w:sz w:val="23"/>
                              </w:rPr>
                              <w:t xml:space="preserve">if </w:t>
                            </w:r>
                            <w:r>
                              <w:rPr>
                                <w:sz w:val="23"/>
                              </w:rPr>
                              <w:t>word[</w:t>
                            </w:r>
                            <w:r>
                              <w:rPr>
                                <w:color w:val="1F8050"/>
                                <w:sz w:val="23"/>
                              </w:rPr>
                              <w:t>0</w:t>
                            </w:r>
                            <w:r>
                              <w:rPr>
                                <w:sz w:val="23"/>
                              </w:rPr>
                              <w:t xml:space="preserve">] </w:t>
                            </w:r>
                            <w:r>
                              <w:rPr>
                                <w:color w:val="666666"/>
                                <w:sz w:val="23"/>
                              </w:rPr>
                              <w:t xml:space="preserve">== </w:t>
                            </w:r>
                            <w:r>
                              <w:rPr>
                                <w:sz w:val="23"/>
                              </w:rPr>
                              <w:t>expecting:</w:t>
                            </w:r>
                          </w:p>
                          <w:p>
                            <w:pPr>
                              <w:pStyle w:val="5"/>
                              <w:spacing w:before="1"/>
                              <w:rPr>
                                <w:sz w:val="22"/>
                              </w:rPr>
                            </w:pPr>
                          </w:p>
                          <w:p>
                            <w:pPr>
                              <w:spacing w:before="0"/>
                              <w:ind w:left="171" w:right="3132" w:firstLine="0"/>
                              <w:jc w:val="center"/>
                              <w:rPr>
                                <w:sz w:val="23"/>
                              </w:rPr>
                            </w:pPr>
                            <w:r>
                              <w:rPr>
                                <w:b/>
                                <w:color w:val="006F1F"/>
                                <w:sz w:val="23"/>
                              </w:rPr>
                              <w:t xml:space="preserve">return </w:t>
                            </w:r>
                            <w:r>
                              <w:rPr>
                                <w:sz w:val="23"/>
                              </w:rPr>
                              <w:t>word</w:t>
                            </w:r>
                          </w:p>
                          <w:p>
                            <w:pPr>
                              <w:pStyle w:val="5"/>
                              <w:spacing w:before="1"/>
                              <w:rPr>
                                <w:sz w:val="22"/>
                              </w:rPr>
                            </w:pPr>
                          </w:p>
                          <w:p>
                            <w:pPr>
                              <w:spacing w:before="0"/>
                              <w:ind w:left="1132" w:right="0" w:firstLine="0"/>
                              <w:jc w:val="left"/>
                              <w:rPr>
                                <w:sz w:val="23"/>
                              </w:rPr>
                            </w:pPr>
                            <w:r>
                              <w:rPr>
                                <w:b/>
                                <w:color w:val="006F1F"/>
                                <w:sz w:val="23"/>
                              </w:rPr>
                              <w:t>else</w:t>
                            </w:r>
                            <w:r>
                              <w:rPr>
                                <w:sz w:val="23"/>
                              </w:rPr>
                              <w:t>:</w:t>
                            </w:r>
                          </w:p>
                          <w:p>
                            <w:pPr>
                              <w:pStyle w:val="5"/>
                              <w:spacing w:before="1"/>
                              <w:rPr>
                                <w:sz w:val="22"/>
                              </w:rPr>
                            </w:pPr>
                          </w:p>
                          <w:p>
                            <w:pPr>
                              <w:spacing w:before="0"/>
                              <w:ind w:left="171" w:right="3132" w:firstLine="0"/>
                              <w:jc w:val="center"/>
                              <w:rPr>
                                <w:sz w:val="23"/>
                              </w:rPr>
                            </w:pPr>
                            <w:r>
                              <w:rPr>
                                <w:b/>
                                <w:color w:val="006F1F"/>
                                <w:sz w:val="23"/>
                              </w:rPr>
                              <w:t xml:space="preserve">return </w:t>
                            </w:r>
                            <w:r>
                              <w:rPr>
                                <w:color w:val="006F1F"/>
                                <w:sz w:val="23"/>
                              </w:rPr>
                              <w:t>None</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spacing w:before="3"/>
                              <w:rPr>
                                <w:sz w:val="22"/>
                              </w:rPr>
                            </w:pPr>
                          </w:p>
                          <w:p>
                            <w:pPr>
                              <w:spacing w:before="0"/>
                              <w:ind w:left="1132" w:right="0" w:firstLine="0"/>
                              <w:jc w:val="left"/>
                              <w:rPr>
                                <w:sz w:val="23"/>
                              </w:rPr>
                            </w:pPr>
                            <w:r>
                              <w:rPr>
                                <w:b/>
                                <w:color w:val="006F1F"/>
                                <w:sz w:val="23"/>
                              </w:rPr>
                              <w:t xml:space="preserve">return </w:t>
                            </w:r>
                            <w:r>
                              <w:rPr>
                                <w:color w:val="006F1F"/>
                                <w:sz w:val="23"/>
                              </w:rPr>
                              <w:t>None</w:t>
                            </w:r>
                          </w:p>
                        </w:txbxContent>
                      </wps:txbx>
                      <wps:bodyPr lIns="0" tIns="0" rIns="0" bIns="0" upright="1"/>
                    </wps:wsp>
                  </a:graphicData>
                </a:graphic>
              </wp:inline>
            </w:drawing>
          </mc:Choice>
          <mc:Fallback>
            <w:pict>
              <v:shape id="文本框 739" o:spid="_x0000_s1026" o:spt="202" type="#_x0000_t202" style="height:678.85pt;width:383pt;" fillcolor="#EDEDED" filled="t" stroked="t" coordsize="21600,21600" o:gfxdata="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mYH3z1gAAAAYBAAAPAAAAAAAAAAEAIAAAACIAAABkcnMv&#10;ZG93bnJldi54bWxQSwECFAAUAAAACACHTuJABFeXHAUCAAARBAAADgAAAAAAAAABACAAAAAlAQAA&#10;ZHJzL2Uyb0RvYy54bWxQSwUGAAAAAAYABgBZAQAAnAUAAAAA&#10;">
                <v:fill on="t" focussize="0,0"/>
                <v:stroke weight="0.72pt" color="#CCCCCC" joinstyle="miter"/>
                <v:imagedata o:title=""/>
                <o:lock v:ext="edit" aspectratio="f"/>
                <v:textbox inset="0mm,0mm,0mm,0mm">
                  <w:txbxContent>
                    <w:p>
                      <w:pPr>
                        <w:spacing w:before="144" w:line="276" w:lineRule="auto"/>
                        <w:ind w:left="148" w:right="0" w:firstLine="984"/>
                        <w:jc w:val="left"/>
                        <w:rPr>
                          <w:i/>
                          <w:sz w:val="23"/>
                        </w:rPr>
                      </w:pPr>
                      <w:r>
                        <w:rPr>
                          <w:i/>
                          <w:color w:val="408090"/>
                          <w:sz w:val="23"/>
                        </w:rPr>
                        <w:t># remember we take ('noun','princess') tuples and convert them</w:t>
                      </w:r>
                    </w:p>
                    <w:p>
                      <w:pPr>
                        <w:pStyle w:val="5"/>
                        <w:spacing w:before="11"/>
                        <w:rPr>
                          <w:sz w:val="18"/>
                        </w:rPr>
                      </w:pPr>
                    </w:p>
                    <w:p>
                      <w:pPr>
                        <w:spacing w:before="0" w:line="491" w:lineRule="auto"/>
                        <w:ind w:left="1132" w:right="2739" w:firstLine="0"/>
                        <w:jc w:val="left"/>
                        <w:rPr>
                          <w:sz w:val="23"/>
                        </w:rPr>
                      </w:pPr>
                      <w:r>
                        <w:rPr>
                          <w:color w:val="006F1F"/>
                          <w:sz w:val="23"/>
                        </w:rPr>
                        <w:t>self</w:t>
                      </w:r>
                      <w:r>
                        <w:rPr>
                          <w:color w:val="666666"/>
                          <w:sz w:val="23"/>
                        </w:rPr>
                        <w:t>.</w:t>
                      </w:r>
                      <w:r>
                        <w:rPr>
                          <w:sz w:val="23"/>
                        </w:rPr>
                        <w:t xml:space="preserve">subject </w:t>
                      </w:r>
                      <w:r>
                        <w:rPr>
                          <w:color w:val="666666"/>
                          <w:sz w:val="23"/>
                        </w:rPr>
                        <w:t xml:space="preserve">= </w:t>
                      </w:r>
                      <w:r>
                        <w:rPr>
                          <w:sz w:val="23"/>
                        </w:rPr>
                        <w:t>subject[</w:t>
                      </w:r>
                      <w:r>
                        <w:rPr>
                          <w:color w:val="1F8050"/>
                          <w:sz w:val="23"/>
                        </w:rPr>
                        <w:t>1</w:t>
                      </w:r>
                      <w:r>
                        <w:rPr>
                          <w:sz w:val="23"/>
                        </w:rPr>
                        <w:t xml:space="preserve">] </w:t>
                      </w:r>
                      <w:r>
                        <w:rPr>
                          <w:color w:val="006F1F"/>
                          <w:sz w:val="23"/>
                        </w:rPr>
                        <w:t>self</w:t>
                      </w:r>
                      <w:r>
                        <w:rPr>
                          <w:color w:val="666666"/>
                          <w:sz w:val="23"/>
                        </w:rPr>
                        <w:t>.</w:t>
                      </w:r>
                      <w:r>
                        <w:rPr>
                          <w:sz w:val="23"/>
                        </w:rPr>
                        <w:t xml:space="preserve">verb </w:t>
                      </w:r>
                      <w:r>
                        <w:rPr>
                          <w:color w:val="666666"/>
                          <w:sz w:val="23"/>
                        </w:rPr>
                        <w:t xml:space="preserve">= </w:t>
                      </w:r>
                      <w:r>
                        <w:rPr>
                          <w:sz w:val="23"/>
                        </w:rPr>
                        <w:t>verb[</w:t>
                      </w:r>
                      <w:r>
                        <w:rPr>
                          <w:color w:val="1F8050"/>
                          <w:sz w:val="23"/>
                        </w:rPr>
                        <w:t>1</w:t>
                      </w:r>
                      <w:r>
                        <w:rPr>
                          <w:sz w:val="23"/>
                        </w:rPr>
                        <w:t xml:space="preserve">] </w:t>
                      </w:r>
                      <w:r>
                        <w:rPr>
                          <w:color w:val="006F1F"/>
                          <w:sz w:val="23"/>
                        </w:rPr>
                        <w:t>self</w:t>
                      </w:r>
                      <w:r>
                        <w:rPr>
                          <w:color w:val="666666"/>
                          <w:sz w:val="23"/>
                        </w:rPr>
                        <w:t>.</w:t>
                      </w:r>
                      <w:r>
                        <w:rPr>
                          <w:sz w:val="23"/>
                        </w:rPr>
                        <w:t xml:space="preserve">object </w:t>
                      </w:r>
                      <w:r>
                        <w:rPr>
                          <w:color w:val="666666"/>
                          <w:sz w:val="23"/>
                        </w:rPr>
                        <w:t xml:space="preserve">= </w:t>
                      </w:r>
                      <w:r>
                        <w:rPr>
                          <w:color w:val="006F1F"/>
                          <w:sz w:val="23"/>
                        </w:rPr>
                        <w:t>object</w:t>
                      </w:r>
                      <w:r>
                        <w:rPr>
                          <w:sz w:val="23"/>
                        </w:rPr>
                        <w:t>[</w:t>
                      </w:r>
                      <w:r>
                        <w:rPr>
                          <w:color w:val="1F8050"/>
                          <w:sz w:val="23"/>
                        </w:rPr>
                        <w:t>1</w:t>
                      </w:r>
                      <w:r>
                        <w:rPr>
                          <w:sz w:val="23"/>
                        </w:rPr>
                        <w:t>]</w:t>
                      </w:r>
                    </w:p>
                    <w:p>
                      <w:pPr>
                        <w:pStyle w:val="5"/>
                        <w:rPr>
                          <w:sz w:val="22"/>
                        </w:rPr>
                      </w:pPr>
                    </w:p>
                    <w:p>
                      <w:pPr>
                        <w:pStyle w:val="5"/>
                        <w:rPr>
                          <w:sz w:val="22"/>
                        </w:rPr>
                      </w:pPr>
                    </w:p>
                    <w:p>
                      <w:pPr>
                        <w:pStyle w:val="5"/>
                        <w:rPr>
                          <w:sz w:val="22"/>
                        </w:rPr>
                      </w:pPr>
                    </w:p>
                    <w:p>
                      <w:pPr>
                        <w:pStyle w:val="5"/>
                        <w:spacing w:before="3"/>
                        <w:rPr>
                          <w:sz w:val="20"/>
                        </w:rPr>
                      </w:pPr>
                    </w:p>
                    <w:p>
                      <w:pPr>
                        <w:spacing w:before="0"/>
                        <w:ind w:left="171" w:right="4905" w:firstLine="0"/>
                        <w:jc w:val="center"/>
                        <w:rPr>
                          <w:sz w:val="23"/>
                        </w:rPr>
                      </w:pPr>
                      <w:r>
                        <w:rPr>
                          <w:b/>
                          <w:color w:val="006F1F"/>
                          <w:sz w:val="23"/>
                        </w:rPr>
                        <w:t xml:space="preserve">def </w:t>
                      </w:r>
                      <w:r>
                        <w:rPr>
                          <w:color w:val="05287D"/>
                          <w:sz w:val="23"/>
                        </w:rPr>
                        <w:t>peek</w:t>
                      </w:r>
                      <w:r>
                        <w:rPr>
                          <w:sz w:val="23"/>
                        </w:rPr>
                        <w:t>(word_list):</w:t>
                      </w:r>
                    </w:p>
                    <w:p>
                      <w:pPr>
                        <w:pStyle w:val="5"/>
                        <w:rPr>
                          <w:sz w:val="22"/>
                        </w:rPr>
                      </w:pPr>
                    </w:p>
                    <w:p>
                      <w:pPr>
                        <w:spacing w:before="1"/>
                        <w:ind w:left="640" w:right="0" w:firstLine="0"/>
                        <w:jc w:val="left"/>
                        <w:rPr>
                          <w:sz w:val="23"/>
                        </w:rPr>
                      </w:pPr>
                      <w:r>
                        <w:rPr>
                          <w:b/>
                          <w:color w:val="006F1F"/>
                          <w:sz w:val="23"/>
                        </w:rPr>
                        <w:t xml:space="preserve">if </w:t>
                      </w:r>
                      <w:r>
                        <w:rPr>
                          <w:sz w:val="23"/>
                        </w:rPr>
                        <w:t>word_list:</w:t>
                      </w:r>
                    </w:p>
                    <w:p>
                      <w:pPr>
                        <w:pStyle w:val="5"/>
                        <w:rPr>
                          <w:sz w:val="22"/>
                        </w:rPr>
                      </w:pPr>
                    </w:p>
                    <w:p>
                      <w:pPr>
                        <w:spacing w:before="0"/>
                        <w:ind w:left="1132" w:right="0" w:firstLine="0"/>
                        <w:jc w:val="left"/>
                        <w:rPr>
                          <w:sz w:val="23"/>
                        </w:rPr>
                      </w:pPr>
                      <w:r>
                        <w:rPr>
                          <w:sz w:val="23"/>
                        </w:rPr>
                        <w:t xml:space="preserve">word </w:t>
                      </w:r>
                      <w:r>
                        <w:rPr>
                          <w:color w:val="666666"/>
                          <w:sz w:val="23"/>
                        </w:rPr>
                        <w:t xml:space="preserve">= </w:t>
                      </w:r>
                      <w:r>
                        <w:rPr>
                          <w:sz w:val="23"/>
                        </w:rPr>
                        <w:t>word_list[</w:t>
                      </w:r>
                      <w:r>
                        <w:rPr>
                          <w:color w:val="1F8050"/>
                          <w:sz w:val="23"/>
                        </w:rPr>
                        <w:t>0</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word[</w:t>
                      </w:r>
                      <w:r>
                        <w:rPr>
                          <w:color w:val="1F8050"/>
                          <w:sz w:val="23"/>
                        </w:rPr>
                        <w:t>0</w:t>
                      </w:r>
                      <w:r>
                        <w:rPr>
                          <w:sz w:val="23"/>
                        </w:rPr>
                        <w:t>]</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color w:val="006F1F"/>
                          <w:sz w:val="23"/>
                        </w:rPr>
                        <w:t>None</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0"/>
                        <w:ind w:left="148" w:right="0" w:firstLine="0"/>
                        <w:jc w:val="left"/>
                        <w:rPr>
                          <w:sz w:val="23"/>
                        </w:rPr>
                      </w:pPr>
                      <w:r>
                        <w:rPr>
                          <w:b/>
                          <w:color w:val="006F1F"/>
                          <w:sz w:val="23"/>
                        </w:rPr>
                        <w:t xml:space="preserve">def </w:t>
                      </w:r>
                      <w:r>
                        <w:rPr>
                          <w:color w:val="05287D"/>
                          <w:sz w:val="23"/>
                        </w:rPr>
                        <w:t>match</w:t>
                      </w:r>
                      <w:r>
                        <w:rPr>
                          <w:sz w:val="23"/>
                        </w:rPr>
                        <w:t>(word_list, expecting):</w:t>
                      </w:r>
                    </w:p>
                    <w:p>
                      <w:pPr>
                        <w:pStyle w:val="5"/>
                        <w:spacing w:before="1"/>
                        <w:rPr>
                          <w:sz w:val="22"/>
                        </w:rPr>
                      </w:pPr>
                    </w:p>
                    <w:p>
                      <w:pPr>
                        <w:spacing w:before="0"/>
                        <w:ind w:left="640" w:right="0" w:firstLine="0"/>
                        <w:jc w:val="left"/>
                        <w:rPr>
                          <w:sz w:val="23"/>
                        </w:rPr>
                      </w:pPr>
                      <w:r>
                        <w:rPr>
                          <w:b/>
                          <w:color w:val="006F1F"/>
                          <w:sz w:val="23"/>
                        </w:rPr>
                        <w:t xml:space="preserve">if </w:t>
                      </w:r>
                      <w:r>
                        <w:rPr>
                          <w:sz w:val="23"/>
                        </w:rPr>
                        <w:t>word_list:</w:t>
                      </w:r>
                    </w:p>
                    <w:p>
                      <w:pPr>
                        <w:pStyle w:val="5"/>
                        <w:spacing w:before="1"/>
                        <w:rPr>
                          <w:sz w:val="22"/>
                        </w:rPr>
                      </w:pPr>
                    </w:p>
                    <w:p>
                      <w:pPr>
                        <w:spacing w:before="0"/>
                        <w:ind w:left="1132" w:right="0" w:firstLine="0"/>
                        <w:jc w:val="left"/>
                        <w:rPr>
                          <w:sz w:val="23"/>
                        </w:rPr>
                      </w:pPr>
                      <w:r>
                        <w:rPr>
                          <w:sz w:val="23"/>
                        </w:rPr>
                        <w:t xml:space="preserve">word </w:t>
                      </w:r>
                      <w:r>
                        <w:rPr>
                          <w:color w:val="666666"/>
                          <w:sz w:val="23"/>
                        </w:rPr>
                        <w:t xml:space="preserve">= </w:t>
                      </w:r>
                      <w:r>
                        <w:rPr>
                          <w:sz w:val="23"/>
                        </w:rPr>
                        <w:t>word_list</w:t>
                      </w:r>
                      <w:r>
                        <w:rPr>
                          <w:color w:val="666666"/>
                          <w:sz w:val="23"/>
                        </w:rPr>
                        <w:t>.</w:t>
                      </w:r>
                      <w:r>
                        <w:rPr>
                          <w:sz w:val="23"/>
                        </w:rPr>
                        <w:t>pop(</w:t>
                      </w:r>
                      <w:r>
                        <w:rPr>
                          <w:color w:val="1F8050"/>
                          <w:sz w:val="23"/>
                        </w:rPr>
                        <w:t>0</w:t>
                      </w:r>
                      <w:r>
                        <w:rPr>
                          <w:sz w:val="23"/>
                        </w:rPr>
                        <w:t>)</w:t>
                      </w:r>
                    </w:p>
                    <w:p>
                      <w:pPr>
                        <w:pStyle w:val="5"/>
                        <w:rPr>
                          <w:sz w:val="22"/>
                        </w:rPr>
                      </w:pPr>
                    </w:p>
                    <w:p>
                      <w:pPr>
                        <w:pStyle w:val="5"/>
                        <w:rPr>
                          <w:sz w:val="22"/>
                        </w:rPr>
                      </w:pPr>
                    </w:p>
                    <w:p>
                      <w:pPr>
                        <w:pStyle w:val="5"/>
                        <w:spacing w:before="2"/>
                        <w:rPr>
                          <w:sz w:val="21"/>
                        </w:rPr>
                      </w:pPr>
                    </w:p>
                    <w:p>
                      <w:pPr>
                        <w:spacing w:before="0"/>
                        <w:ind w:left="1132" w:right="0" w:firstLine="0"/>
                        <w:jc w:val="left"/>
                        <w:rPr>
                          <w:sz w:val="23"/>
                        </w:rPr>
                      </w:pPr>
                      <w:r>
                        <w:rPr>
                          <w:b/>
                          <w:color w:val="006F1F"/>
                          <w:sz w:val="23"/>
                        </w:rPr>
                        <w:t xml:space="preserve">if </w:t>
                      </w:r>
                      <w:r>
                        <w:rPr>
                          <w:sz w:val="23"/>
                        </w:rPr>
                        <w:t>word[</w:t>
                      </w:r>
                      <w:r>
                        <w:rPr>
                          <w:color w:val="1F8050"/>
                          <w:sz w:val="23"/>
                        </w:rPr>
                        <w:t>0</w:t>
                      </w:r>
                      <w:r>
                        <w:rPr>
                          <w:sz w:val="23"/>
                        </w:rPr>
                        <w:t xml:space="preserve">] </w:t>
                      </w:r>
                      <w:r>
                        <w:rPr>
                          <w:color w:val="666666"/>
                          <w:sz w:val="23"/>
                        </w:rPr>
                        <w:t xml:space="preserve">== </w:t>
                      </w:r>
                      <w:r>
                        <w:rPr>
                          <w:sz w:val="23"/>
                        </w:rPr>
                        <w:t>expecting:</w:t>
                      </w:r>
                    </w:p>
                    <w:p>
                      <w:pPr>
                        <w:pStyle w:val="5"/>
                        <w:spacing w:before="1"/>
                        <w:rPr>
                          <w:sz w:val="22"/>
                        </w:rPr>
                      </w:pPr>
                    </w:p>
                    <w:p>
                      <w:pPr>
                        <w:spacing w:before="0"/>
                        <w:ind w:left="171" w:right="3132" w:firstLine="0"/>
                        <w:jc w:val="center"/>
                        <w:rPr>
                          <w:sz w:val="23"/>
                        </w:rPr>
                      </w:pPr>
                      <w:r>
                        <w:rPr>
                          <w:b/>
                          <w:color w:val="006F1F"/>
                          <w:sz w:val="23"/>
                        </w:rPr>
                        <w:t xml:space="preserve">return </w:t>
                      </w:r>
                      <w:r>
                        <w:rPr>
                          <w:sz w:val="23"/>
                        </w:rPr>
                        <w:t>word</w:t>
                      </w:r>
                    </w:p>
                    <w:p>
                      <w:pPr>
                        <w:pStyle w:val="5"/>
                        <w:spacing w:before="1"/>
                        <w:rPr>
                          <w:sz w:val="22"/>
                        </w:rPr>
                      </w:pPr>
                    </w:p>
                    <w:p>
                      <w:pPr>
                        <w:spacing w:before="0"/>
                        <w:ind w:left="1132" w:right="0" w:firstLine="0"/>
                        <w:jc w:val="left"/>
                        <w:rPr>
                          <w:sz w:val="23"/>
                        </w:rPr>
                      </w:pPr>
                      <w:r>
                        <w:rPr>
                          <w:b/>
                          <w:color w:val="006F1F"/>
                          <w:sz w:val="23"/>
                        </w:rPr>
                        <w:t>else</w:t>
                      </w:r>
                      <w:r>
                        <w:rPr>
                          <w:sz w:val="23"/>
                        </w:rPr>
                        <w:t>:</w:t>
                      </w:r>
                    </w:p>
                    <w:p>
                      <w:pPr>
                        <w:pStyle w:val="5"/>
                        <w:spacing w:before="1"/>
                        <w:rPr>
                          <w:sz w:val="22"/>
                        </w:rPr>
                      </w:pPr>
                    </w:p>
                    <w:p>
                      <w:pPr>
                        <w:spacing w:before="0"/>
                        <w:ind w:left="171" w:right="3132" w:firstLine="0"/>
                        <w:jc w:val="center"/>
                        <w:rPr>
                          <w:sz w:val="23"/>
                        </w:rPr>
                      </w:pPr>
                      <w:r>
                        <w:rPr>
                          <w:b/>
                          <w:color w:val="006F1F"/>
                          <w:sz w:val="23"/>
                        </w:rPr>
                        <w:t xml:space="preserve">return </w:t>
                      </w:r>
                      <w:r>
                        <w:rPr>
                          <w:color w:val="006F1F"/>
                          <w:sz w:val="23"/>
                        </w:rPr>
                        <w:t>None</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spacing w:before="3"/>
                        <w:rPr>
                          <w:sz w:val="22"/>
                        </w:rPr>
                      </w:pPr>
                    </w:p>
                    <w:p>
                      <w:pPr>
                        <w:spacing w:before="0"/>
                        <w:ind w:left="1132" w:right="0" w:firstLine="0"/>
                        <w:jc w:val="left"/>
                        <w:rPr>
                          <w:sz w:val="23"/>
                        </w:rPr>
                      </w:pPr>
                      <w:r>
                        <w:rPr>
                          <w:b/>
                          <w:color w:val="006F1F"/>
                          <w:sz w:val="23"/>
                        </w:rPr>
                        <w:t xml:space="preserve">return </w:t>
                      </w:r>
                      <w:r>
                        <w:rPr>
                          <w:color w:val="006F1F"/>
                          <w:sz w:val="23"/>
                        </w:rPr>
                        <w:t>None</w:t>
                      </w:r>
                    </w:p>
                  </w:txbxContent>
                </v:textbox>
                <w10:wrap type="none"/>
                <w10:anchorlock/>
              </v:shape>
            </w:pict>
          </mc:Fallback>
        </mc:AlternateContent>
      </w:r>
    </w:p>
    <w:p>
      <w:pPr>
        <w:spacing w:after="0"/>
        <w:rPr>
          <w:sz w:val="20"/>
        </w:rPr>
        <w:sectPr>
          <w:pgSz w:w="11910" w:h="16840"/>
          <w:pgMar w:top="1420" w:right="1440" w:bottom="1380" w:left="0" w:header="0" w:footer="1115" w:gutter="0"/>
        </w:sectPr>
      </w:pPr>
    </w:p>
    <w:p>
      <w:pPr>
        <w:pStyle w:val="5"/>
        <w:ind w:left="2116"/>
        <w:rPr>
          <w:sz w:val="20"/>
        </w:rPr>
      </w:pPr>
      <w:r>
        <w:rPr>
          <w:position w:val="0"/>
          <w:sz w:val="20"/>
        </w:rPr>
        <mc:AlternateContent>
          <mc:Choice Requires="wps">
            <w:drawing>
              <wp:inline distT="0" distB="0" distL="114300" distR="114300">
                <wp:extent cx="4864100" cy="8773795"/>
                <wp:effectExtent l="5080" t="4445" r="7620" b="10160"/>
                <wp:docPr id="666" name="文本框 740"/>
                <wp:cNvGraphicFramePr/>
                <a:graphic xmlns:a="http://schemas.openxmlformats.org/drawingml/2006/main">
                  <a:graphicData uri="http://schemas.microsoft.com/office/word/2010/wordprocessingShape">
                    <wps:wsp>
                      <wps:cNvSpPr txBox="1"/>
                      <wps:spPr>
                        <a:xfrm>
                          <a:off x="0" y="0"/>
                          <a:ext cx="4864100" cy="877379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pStyle w:val="5"/>
                              <w:rPr>
                                <w:sz w:val="22"/>
                              </w:rPr>
                            </w:pPr>
                          </w:p>
                          <w:p>
                            <w:pPr>
                              <w:pStyle w:val="5"/>
                              <w:rPr>
                                <w:sz w:val="22"/>
                              </w:rPr>
                            </w:pPr>
                          </w:p>
                          <w:p>
                            <w:pPr>
                              <w:pStyle w:val="5"/>
                              <w:rPr>
                                <w:sz w:val="22"/>
                              </w:rPr>
                            </w:pPr>
                          </w:p>
                          <w:p>
                            <w:pPr>
                              <w:pStyle w:val="5"/>
                              <w:spacing w:before="2"/>
                              <w:rPr>
                                <w:sz w:val="31"/>
                              </w:rPr>
                            </w:pPr>
                          </w:p>
                          <w:p>
                            <w:pPr>
                              <w:spacing w:before="1"/>
                              <w:ind w:left="148" w:right="0" w:firstLine="0"/>
                              <w:jc w:val="left"/>
                              <w:rPr>
                                <w:sz w:val="23"/>
                              </w:rPr>
                            </w:pPr>
                            <w:r>
                              <w:rPr>
                                <w:b/>
                                <w:color w:val="006F1F"/>
                                <w:sz w:val="23"/>
                              </w:rPr>
                              <w:t xml:space="preserve">def </w:t>
                            </w:r>
                            <w:r>
                              <w:rPr>
                                <w:color w:val="05287D"/>
                                <w:sz w:val="23"/>
                              </w:rPr>
                              <w:t>skip</w:t>
                            </w:r>
                            <w:r>
                              <w:rPr>
                                <w:sz w:val="23"/>
                              </w:rPr>
                              <w:t>(word_list, word_type):</w:t>
                            </w:r>
                          </w:p>
                          <w:p>
                            <w:pPr>
                              <w:pStyle w:val="5"/>
                              <w:rPr>
                                <w:sz w:val="22"/>
                              </w:rPr>
                            </w:pPr>
                          </w:p>
                          <w:p>
                            <w:pPr>
                              <w:spacing w:before="0" w:line="491" w:lineRule="auto"/>
                              <w:ind w:left="1132" w:right="587" w:hanging="492"/>
                              <w:jc w:val="left"/>
                              <w:rPr>
                                <w:sz w:val="23"/>
                              </w:rPr>
                            </w:pPr>
                            <w:r>
                              <w:rPr>
                                <w:b/>
                                <w:color w:val="006F1F"/>
                                <w:sz w:val="23"/>
                              </w:rPr>
                              <w:t xml:space="preserve">while </w:t>
                            </w:r>
                            <w:r>
                              <w:rPr>
                                <w:sz w:val="23"/>
                              </w:rPr>
                              <w:t xml:space="preserve">peek(word_list) </w:t>
                            </w:r>
                            <w:r>
                              <w:rPr>
                                <w:color w:val="666666"/>
                                <w:sz w:val="23"/>
                              </w:rPr>
                              <w:t xml:space="preserve">== </w:t>
                            </w:r>
                            <w:r>
                              <w:rPr>
                                <w:sz w:val="23"/>
                              </w:rPr>
                              <w:t>word_type: match(word_list, word_type)</w:t>
                            </w:r>
                          </w:p>
                          <w:p>
                            <w:pPr>
                              <w:pStyle w:val="5"/>
                              <w:rPr>
                                <w:sz w:val="22"/>
                              </w:rPr>
                            </w:pPr>
                          </w:p>
                          <w:p>
                            <w:pPr>
                              <w:pStyle w:val="5"/>
                              <w:rPr>
                                <w:sz w:val="22"/>
                              </w:rPr>
                            </w:pPr>
                          </w:p>
                          <w:p>
                            <w:pPr>
                              <w:pStyle w:val="5"/>
                              <w:rPr>
                                <w:sz w:val="22"/>
                              </w:rPr>
                            </w:pPr>
                          </w:p>
                          <w:p>
                            <w:pPr>
                              <w:pStyle w:val="5"/>
                              <w:spacing w:before="3"/>
                              <w:rPr>
                                <w:sz w:val="20"/>
                              </w:rPr>
                            </w:pPr>
                          </w:p>
                          <w:p>
                            <w:pPr>
                              <w:spacing w:before="0" w:line="491" w:lineRule="auto"/>
                              <w:ind w:left="640" w:right="3372" w:hanging="492"/>
                              <w:jc w:val="left"/>
                              <w:rPr>
                                <w:sz w:val="23"/>
                              </w:rPr>
                            </w:pPr>
                            <w:r>
                              <w:rPr>
                                <w:b/>
                                <w:color w:val="006F1F"/>
                                <w:sz w:val="23"/>
                              </w:rPr>
                              <w:t xml:space="preserve">def </w:t>
                            </w:r>
                            <w:r>
                              <w:rPr>
                                <w:color w:val="05287D"/>
                                <w:sz w:val="23"/>
                              </w:rPr>
                              <w:t>parse_verb</w:t>
                            </w:r>
                            <w:r>
                              <w:rPr>
                                <w:sz w:val="23"/>
                              </w:rPr>
                              <w:t xml:space="preserve">(word_list): skip(word_list, </w:t>
                            </w:r>
                            <w:r>
                              <w:rPr>
                                <w:color w:val="406F9F"/>
                                <w:sz w:val="23"/>
                              </w:rPr>
                              <w:t>'stop'</w:t>
                            </w:r>
                            <w:r>
                              <w:rPr>
                                <w:sz w:val="23"/>
                              </w:rPr>
                              <w:t>)</w:t>
                            </w:r>
                          </w:p>
                          <w:p>
                            <w:pPr>
                              <w:pStyle w:val="5"/>
                              <w:rPr>
                                <w:sz w:val="22"/>
                              </w:rPr>
                            </w:pPr>
                          </w:p>
                          <w:p>
                            <w:pPr>
                              <w:pStyle w:val="5"/>
                              <w:spacing w:before="1"/>
                              <w:rPr>
                                <w:sz w:val="21"/>
                              </w:rPr>
                            </w:pPr>
                          </w:p>
                          <w:p>
                            <w:pPr>
                              <w:spacing w:before="0"/>
                              <w:ind w:left="640" w:right="0" w:firstLine="0"/>
                              <w:jc w:val="left"/>
                              <w:rPr>
                                <w:sz w:val="23"/>
                              </w:rPr>
                            </w:pPr>
                            <w:r>
                              <w:rPr>
                                <w:b/>
                                <w:color w:val="006F1F"/>
                                <w:sz w:val="23"/>
                              </w:rPr>
                              <w:t xml:space="preserve">if </w:t>
                            </w:r>
                            <w:r>
                              <w:rPr>
                                <w:sz w:val="23"/>
                              </w:rPr>
                              <w:t xml:space="preserve">peek(word_list) </w:t>
                            </w:r>
                            <w:r>
                              <w:rPr>
                                <w:color w:val="666666"/>
                                <w:sz w:val="23"/>
                              </w:rPr>
                              <w:t xml:space="preserve">== </w:t>
                            </w:r>
                            <w:r>
                              <w:rPr>
                                <w:color w:val="406F9F"/>
                                <w:sz w:val="23"/>
                              </w:rPr>
                              <w:t>'verb'</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 xml:space="preserve">match(word_list, </w:t>
                            </w:r>
                            <w:r>
                              <w:rPr>
                                <w:color w:val="406F9F"/>
                                <w:sz w:val="23"/>
                              </w:rPr>
                              <w:t>'verb'</w:t>
                            </w:r>
                            <w:r>
                              <w:rPr>
                                <w:sz w:val="23"/>
                              </w:rPr>
                              <w:t>)</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rPr>
                                <w:sz w:val="22"/>
                              </w:rPr>
                            </w:pPr>
                          </w:p>
                          <w:p>
                            <w:pPr>
                              <w:spacing w:before="1"/>
                              <w:ind w:left="1132" w:right="0" w:firstLine="0"/>
                              <w:jc w:val="left"/>
                              <w:rPr>
                                <w:sz w:val="23"/>
                              </w:rPr>
                            </w:pPr>
                            <w:r>
                              <w:rPr>
                                <w:b/>
                                <w:color w:val="006F1F"/>
                                <w:sz w:val="23"/>
                              </w:rPr>
                              <w:t xml:space="preserve">raise </w:t>
                            </w:r>
                            <w:r>
                              <w:rPr>
                                <w:sz w:val="23"/>
                              </w:rPr>
                              <w:t>ParserError(</w:t>
                            </w:r>
                            <w:r>
                              <w:rPr>
                                <w:color w:val="406F9F"/>
                                <w:sz w:val="23"/>
                              </w:rPr>
                              <w:t>"Expected a verb next."</w:t>
                            </w:r>
                            <w:r>
                              <w:rPr>
                                <w:sz w:val="23"/>
                              </w:rPr>
                              <w:t>)</w:t>
                            </w:r>
                          </w:p>
                          <w:p>
                            <w:pPr>
                              <w:pStyle w:val="5"/>
                              <w:rPr>
                                <w:sz w:val="22"/>
                              </w:rPr>
                            </w:pPr>
                          </w:p>
                          <w:p>
                            <w:pPr>
                              <w:pStyle w:val="5"/>
                              <w:rPr>
                                <w:sz w:val="22"/>
                              </w:rPr>
                            </w:pPr>
                          </w:p>
                          <w:p>
                            <w:pPr>
                              <w:pStyle w:val="5"/>
                              <w:rPr>
                                <w:sz w:val="22"/>
                              </w:rPr>
                            </w:pPr>
                          </w:p>
                          <w:p>
                            <w:pPr>
                              <w:pStyle w:val="5"/>
                              <w:rPr>
                                <w:sz w:val="22"/>
                              </w:rPr>
                            </w:pPr>
                          </w:p>
                          <w:p>
                            <w:pPr>
                              <w:pStyle w:val="5"/>
                              <w:spacing w:before="2"/>
                              <w:rPr>
                                <w:sz w:val="20"/>
                              </w:rPr>
                            </w:pPr>
                          </w:p>
                          <w:p>
                            <w:pPr>
                              <w:spacing w:before="1" w:line="491" w:lineRule="auto"/>
                              <w:ind w:left="640" w:right="3723" w:hanging="492"/>
                              <w:jc w:val="left"/>
                              <w:rPr>
                                <w:sz w:val="23"/>
                              </w:rPr>
                            </w:pPr>
                            <w:r>
                              <w:rPr>
                                <w:b/>
                                <w:color w:val="006F1F"/>
                                <w:sz w:val="23"/>
                              </w:rPr>
                              <w:t xml:space="preserve">def </w:t>
                            </w:r>
                            <w:r>
                              <w:rPr>
                                <w:color w:val="05287D"/>
                                <w:sz w:val="23"/>
                              </w:rPr>
                              <w:t>parse_object</w:t>
                            </w:r>
                            <w:r>
                              <w:rPr>
                                <w:sz w:val="23"/>
                              </w:rPr>
                              <w:t xml:space="preserve">(word_list): skip(word_list, </w:t>
                            </w:r>
                            <w:r>
                              <w:rPr>
                                <w:color w:val="406F9F"/>
                                <w:sz w:val="23"/>
                              </w:rPr>
                              <w:t>'stop'</w:t>
                            </w:r>
                            <w:r>
                              <w:rPr>
                                <w:sz w:val="23"/>
                              </w:rPr>
                              <w:t xml:space="preserve">) </w:t>
                            </w:r>
                            <w:r>
                              <w:rPr>
                                <w:color w:val="006F1F"/>
                                <w:sz w:val="23"/>
                              </w:rPr>
                              <w:t xml:space="preserve">next </w:t>
                            </w:r>
                            <w:r>
                              <w:rPr>
                                <w:color w:val="666666"/>
                                <w:sz w:val="23"/>
                              </w:rPr>
                              <w:t xml:space="preserve">= </w:t>
                            </w:r>
                            <w:r>
                              <w:rPr>
                                <w:sz w:val="23"/>
                              </w:rPr>
                              <w:t>peek(word_list)</w:t>
                            </w:r>
                          </w:p>
                          <w:p>
                            <w:pPr>
                              <w:pStyle w:val="5"/>
                              <w:rPr>
                                <w:sz w:val="22"/>
                              </w:rPr>
                            </w:pPr>
                          </w:p>
                          <w:p>
                            <w:pPr>
                              <w:pStyle w:val="5"/>
                              <w:spacing w:before="1"/>
                              <w:rPr>
                                <w:sz w:val="21"/>
                              </w:rPr>
                            </w:pPr>
                          </w:p>
                          <w:p>
                            <w:pPr>
                              <w:spacing w:before="0"/>
                              <w:ind w:left="640" w:right="0" w:firstLine="0"/>
                              <w:jc w:val="left"/>
                              <w:rPr>
                                <w:sz w:val="23"/>
                              </w:rPr>
                            </w:pPr>
                            <w:r>
                              <w:rPr>
                                <w:b/>
                                <w:color w:val="006F1F"/>
                                <w:sz w:val="23"/>
                              </w:rPr>
                              <w:t xml:space="preserve">if </w:t>
                            </w:r>
                            <w:r>
                              <w:rPr>
                                <w:color w:val="006F1F"/>
                                <w:sz w:val="23"/>
                              </w:rPr>
                              <w:t xml:space="preserve">next </w:t>
                            </w:r>
                            <w:r>
                              <w:rPr>
                                <w:color w:val="666666"/>
                                <w:sz w:val="23"/>
                              </w:rPr>
                              <w:t xml:space="preserve">== </w:t>
                            </w:r>
                            <w:r>
                              <w:rPr>
                                <w:color w:val="406F9F"/>
                                <w:sz w:val="23"/>
                              </w:rPr>
                              <w:t>'noun'</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 xml:space="preserve">match(word_list, </w:t>
                            </w:r>
                            <w:r>
                              <w:rPr>
                                <w:color w:val="406F9F"/>
                                <w:sz w:val="23"/>
                              </w:rPr>
                              <w:t>'noun'</w:t>
                            </w:r>
                            <w:r>
                              <w:rPr>
                                <w:sz w:val="23"/>
                              </w:rPr>
                              <w:t>)</w:t>
                            </w:r>
                          </w:p>
                          <w:p>
                            <w:pPr>
                              <w:pStyle w:val="5"/>
                              <w:rPr>
                                <w:sz w:val="22"/>
                              </w:rPr>
                            </w:pPr>
                          </w:p>
                          <w:p>
                            <w:pPr>
                              <w:spacing w:before="1"/>
                              <w:ind w:left="640" w:right="0" w:firstLine="0"/>
                              <w:jc w:val="left"/>
                              <w:rPr>
                                <w:sz w:val="23"/>
                              </w:rPr>
                            </w:pPr>
                            <w:r>
                              <w:rPr>
                                <w:b/>
                                <w:color w:val="006F1F"/>
                                <w:sz w:val="23"/>
                              </w:rPr>
                              <w:t xml:space="preserve">if </w:t>
                            </w:r>
                            <w:r>
                              <w:rPr>
                                <w:color w:val="006F1F"/>
                                <w:sz w:val="23"/>
                              </w:rPr>
                              <w:t xml:space="preserve">next </w:t>
                            </w:r>
                            <w:r>
                              <w:rPr>
                                <w:color w:val="666666"/>
                                <w:sz w:val="23"/>
                              </w:rPr>
                              <w:t xml:space="preserve">== </w:t>
                            </w:r>
                            <w:r>
                              <w:rPr>
                                <w:color w:val="406F9F"/>
                                <w:sz w:val="23"/>
                              </w:rPr>
                              <w:t>'direction'</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 xml:space="preserve">match(word_list, </w:t>
                            </w:r>
                            <w:r>
                              <w:rPr>
                                <w:color w:val="406F9F"/>
                                <w:sz w:val="23"/>
                              </w:rPr>
                              <w:t>'direction'</w:t>
                            </w:r>
                            <w:r>
                              <w:rPr>
                                <w:sz w:val="23"/>
                              </w:rPr>
                              <w:t>)</w:t>
                            </w:r>
                          </w:p>
                          <w:p>
                            <w:pPr>
                              <w:pStyle w:val="5"/>
                              <w:spacing w:before="3"/>
                              <w:rPr>
                                <w:sz w:val="22"/>
                              </w:rPr>
                            </w:pPr>
                          </w:p>
                          <w:p>
                            <w:pPr>
                              <w:spacing w:before="0"/>
                              <w:ind w:left="640" w:right="0" w:firstLine="0"/>
                              <w:jc w:val="left"/>
                              <w:rPr>
                                <w:sz w:val="23"/>
                              </w:rPr>
                            </w:pPr>
                            <w:r>
                              <w:rPr>
                                <w:b/>
                                <w:color w:val="006F1F"/>
                                <w:sz w:val="23"/>
                              </w:rPr>
                              <w:t>else</w:t>
                            </w:r>
                            <w:r>
                              <w:rPr>
                                <w:sz w:val="23"/>
                              </w:rPr>
                              <w:t>:</w:t>
                            </w:r>
                          </w:p>
                        </w:txbxContent>
                      </wps:txbx>
                      <wps:bodyPr lIns="0" tIns="0" rIns="0" bIns="0" upright="1"/>
                    </wps:wsp>
                  </a:graphicData>
                </a:graphic>
              </wp:inline>
            </w:drawing>
          </mc:Choice>
          <mc:Fallback>
            <w:pict>
              <v:shape id="文本框 740" o:spid="_x0000_s1026" o:spt="202" type="#_x0000_t202" style="height:690.85pt;width:383pt;" fillcolor="#EDEDED" filled="t" stroked="t" coordsize="21600,21600" o:gfxdata="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Bzj9/WAAAABgEAAA8AAAAAAAAAAQAgAAAAIgAAAGRycy9k&#10;b3ducmV2LnhtbFBLAQIUABQAAAAIAIdO4kDbEhlJBAIAABEEAAAOAAAAAAAAAAEAIAAAACUBAABk&#10;cnMvZTJvRG9jLnhtbFBLBQYAAAAABgAGAFkBAACbBQAAAAA=&#10;">
                <v:fill on="t" focussize="0,0"/>
                <v:stroke weight="0.72pt" color="#CCCCCC" joinstyle="miter"/>
                <v:imagedata o:title=""/>
                <o:lock v:ext="edit" aspectratio="f"/>
                <v:textbox inset="0mm,0mm,0mm,0mm">
                  <w:txbxContent>
                    <w:p>
                      <w:pPr>
                        <w:pStyle w:val="5"/>
                        <w:rPr>
                          <w:sz w:val="22"/>
                        </w:rPr>
                      </w:pPr>
                    </w:p>
                    <w:p>
                      <w:pPr>
                        <w:pStyle w:val="5"/>
                        <w:rPr>
                          <w:sz w:val="22"/>
                        </w:rPr>
                      </w:pPr>
                    </w:p>
                    <w:p>
                      <w:pPr>
                        <w:pStyle w:val="5"/>
                        <w:rPr>
                          <w:sz w:val="22"/>
                        </w:rPr>
                      </w:pPr>
                    </w:p>
                    <w:p>
                      <w:pPr>
                        <w:pStyle w:val="5"/>
                        <w:spacing w:before="2"/>
                        <w:rPr>
                          <w:sz w:val="31"/>
                        </w:rPr>
                      </w:pPr>
                    </w:p>
                    <w:p>
                      <w:pPr>
                        <w:spacing w:before="1"/>
                        <w:ind w:left="148" w:right="0" w:firstLine="0"/>
                        <w:jc w:val="left"/>
                        <w:rPr>
                          <w:sz w:val="23"/>
                        </w:rPr>
                      </w:pPr>
                      <w:r>
                        <w:rPr>
                          <w:b/>
                          <w:color w:val="006F1F"/>
                          <w:sz w:val="23"/>
                        </w:rPr>
                        <w:t xml:space="preserve">def </w:t>
                      </w:r>
                      <w:r>
                        <w:rPr>
                          <w:color w:val="05287D"/>
                          <w:sz w:val="23"/>
                        </w:rPr>
                        <w:t>skip</w:t>
                      </w:r>
                      <w:r>
                        <w:rPr>
                          <w:sz w:val="23"/>
                        </w:rPr>
                        <w:t>(word_list, word_type):</w:t>
                      </w:r>
                    </w:p>
                    <w:p>
                      <w:pPr>
                        <w:pStyle w:val="5"/>
                        <w:rPr>
                          <w:sz w:val="22"/>
                        </w:rPr>
                      </w:pPr>
                    </w:p>
                    <w:p>
                      <w:pPr>
                        <w:spacing w:before="0" w:line="491" w:lineRule="auto"/>
                        <w:ind w:left="1132" w:right="587" w:hanging="492"/>
                        <w:jc w:val="left"/>
                        <w:rPr>
                          <w:sz w:val="23"/>
                        </w:rPr>
                      </w:pPr>
                      <w:r>
                        <w:rPr>
                          <w:b/>
                          <w:color w:val="006F1F"/>
                          <w:sz w:val="23"/>
                        </w:rPr>
                        <w:t xml:space="preserve">while </w:t>
                      </w:r>
                      <w:r>
                        <w:rPr>
                          <w:sz w:val="23"/>
                        </w:rPr>
                        <w:t xml:space="preserve">peek(word_list) </w:t>
                      </w:r>
                      <w:r>
                        <w:rPr>
                          <w:color w:val="666666"/>
                          <w:sz w:val="23"/>
                        </w:rPr>
                        <w:t xml:space="preserve">== </w:t>
                      </w:r>
                      <w:r>
                        <w:rPr>
                          <w:sz w:val="23"/>
                        </w:rPr>
                        <w:t>word_type: match(word_list, word_type)</w:t>
                      </w:r>
                    </w:p>
                    <w:p>
                      <w:pPr>
                        <w:pStyle w:val="5"/>
                        <w:rPr>
                          <w:sz w:val="22"/>
                        </w:rPr>
                      </w:pPr>
                    </w:p>
                    <w:p>
                      <w:pPr>
                        <w:pStyle w:val="5"/>
                        <w:rPr>
                          <w:sz w:val="22"/>
                        </w:rPr>
                      </w:pPr>
                    </w:p>
                    <w:p>
                      <w:pPr>
                        <w:pStyle w:val="5"/>
                        <w:rPr>
                          <w:sz w:val="22"/>
                        </w:rPr>
                      </w:pPr>
                    </w:p>
                    <w:p>
                      <w:pPr>
                        <w:pStyle w:val="5"/>
                        <w:spacing w:before="3"/>
                        <w:rPr>
                          <w:sz w:val="20"/>
                        </w:rPr>
                      </w:pPr>
                    </w:p>
                    <w:p>
                      <w:pPr>
                        <w:spacing w:before="0" w:line="491" w:lineRule="auto"/>
                        <w:ind w:left="640" w:right="3372" w:hanging="492"/>
                        <w:jc w:val="left"/>
                        <w:rPr>
                          <w:sz w:val="23"/>
                        </w:rPr>
                      </w:pPr>
                      <w:r>
                        <w:rPr>
                          <w:b/>
                          <w:color w:val="006F1F"/>
                          <w:sz w:val="23"/>
                        </w:rPr>
                        <w:t xml:space="preserve">def </w:t>
                      </w:r>
                      <w:r>
                        <w:rPr>
                          <w:color w:val="05287D"/>
                          <w:sz w:val="23"/>
                        </w:rPr>
                        <w:t>parse_verb</w:t>
                      </w:r>
                      <w:r>
                        <w:rPr>
                          <w:sz w:val="23"/>
                        </w:rPr>
                        <w:t xml:space="preserve">(word_list): skip(word_list, </w:t>
                      </w:r>
                      <w:r>
                        <w:rPr>
                          <w:color w:val="406F9F"/>
                          <w:sz w:val="23"/>
                        </w:rPr>
                        <w:t>'stop'</w:t>
                      </w:r>
                      <w:r>
                        <w:rPr>
                          <w:sz w:val="23"/>
                        </w:rPr>
                        <w:t>)</w:t>
                      </w:r>
                    </w:p>
                    <w:p>
                      <w:pPr>
                        <w:pStyle w:val="5"/>
                        <w:rPr>
                          <w:sz w:val="22"/>
                        </w:rPr>
                      </w:pPr>
                    </w:p>
                    <w:p>
                      <w:pPr>
                        <w:pStyle w:val="5"/>
                        <w:spacing w:before="1"/>
                        <w:rPr>
                          <w:sz w:val="21"/>
                        </w:rPr>
                      </w:pPr>
                    </w:p>
                    <w:p>
                      <w:pPr>
                        <w:spacing w:before="0"/>
                        <w:ind w:left="640" w:right="0" w:firstLine="0"/>
                        <w:jc w:val="left"/>
                        <w:rPr>
                          <w:sz w:val="23"/>
                        </w:rPr>
                      </w:pPr>
                      <w:r>
                        <w:rPr>
                          <w:b/>
                          <w:color w:val="006F1F"/>
                          <w:sz w:val="23"/>
                        </w:rPr>
                        <w:t xml:space="preserve">if </w:t>
                      </w:r>
                      <w:r>
                        <w:rPr>
                          <w:sz w:val="23"/>
                        </w:rPr>
                        <w:t xml:space="preserve">peek(word_list) </w:t>
                      </w:r>
                      <w:r>
                        <w:rPr>
                          <w:color w:val="666666"/>
                          <w:sz w:val="23"/>
                        </w:rPr>
                        <w:t xml:space="preserve">== </w:t>
                      </w:r>
                      <w:r>
                        <w:rPr>
                          <w:color w:val="406F9F"/>
                          <w:sz w:val="23"/>
                        </w:rPr>
                        <w:t>'verb'</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 xml:space="preserve">match(word_list, </w:t>
                      </w:r>
                      <w:r>
                        <w:rPr>
                          <w:color w:val="406F9F"/>
                          <w:sz w:val="23"/>
                        </w:rPr>
                        <w:t>'verb'</w:t>
                      </w:r>
                      <w:r>
                        <w:rPr>
                          <w:sz w:val="23"/>
                        </w:rPr>
                        <w:t>)</w:t>
                      </w:r>
                    </w:p>
                    <w:p>
                      <w:pPr>
                        <w:pStyle w:val="5"/>
                        <w:spacing w:before="1"/>
                        <w:rPr>
                          <w:sz w:val="22"/>
                        </w:rPr>
                      </w:pPr>
                    </w:p>
                    <w:p>
                      <w:pPr>
                        <w:spacing w:before="0"/>
                        <w:ind w:left="640" w:right="0" w:firstLine="0"/>
                        <w:jc w:val="left"/>
                        <w:rPr>
                          <w:sz w:val="23"/>
                        </w:rPr>
                      </w:pPr>
                      <w:r>
                        <w:rPr>
                          <w:b/>
                          <w:color w:val="006F1F"/>
                          <w:sz w:val="23"/>
                        </w:rPr>
                        <w:t>else</w:t>
                      </w:r>
                      <w:r>
                        <w:rPr>
                          <w:sz w:val="23"/>
                        </w:rPr>
                        <w:t>:</w:t>
                      </w:r>
                    </w:p>
                    <w:p>
                      <w:pPr>
                        <w:pStyle w:val="5"/>
                        <w:rPr>
                          <w:sz w:val="22"/>
                        </w:rPr>
                      </w:pPr>
                    </w:p>
                    <w:p>
                      <w:pPr>
                        <w:spacing w:before="1"/>
                        <w:ind w:left="1132" w:right="0" w:firstLine="0"/>
                        <w:jc w:val="left"/>
                        <w:rPr>
                          <w:sz w:val="23"/>
                        </w:rPr>
                      </w:pPr>
                      <w:r>
                        <w:rPr>
                          <w:b/>
                          <w:color w:val="006F1F"/>
                          <w:sz w:val="23"/>
                        </w:rPr>
                        <w:t xml:space="preserve">raise </w:t>
                      </w:r>
                      <w:r>
                        <w:rPr>
                          <w:sz w:val="23"/>
                        </w:rPr>
                        <w:t>ParserError(</w:t>
                      </w:r>
                      <w:r>
                        <w:rPr>
                          <w:color w:val="406F9F"/>
                          <w:sz w:val="23"/>
                        </w:rPr>
                        <w:t>"Expected a verb next."</w:t>
                      </w:r>
                      <w:r>
                        <w:rPr>
                          <w:sz w:val="23"/>
                        </w:rPr>
                        <w:t>)</w:t>
                      </w:r>
                    </w:p>
                    <w:p>
                      <w:pPr>
                        <w:pStyle w:val="5"/>
                        <w:rPr>
                          <w:sz w:val="22"/>
                        </w:rPr>
                      </w:pPr>
                    </w:p>
                    <w:p>
                      <w:pPr>
                        <w:pStyle w:val="5"/>
                        <w:rPr>
                          <w:sz w:val="22"/>
                        </w:rPr>
                      </w:pPr>
                    </w:p>
                    <w:p>
                      <w:pPr>
                        <w:pStyle w:val="5"/>
                        <w:rPr>
                          <w:sz w:val="22"/>
                        </w:rPr>
                      </w:pPr>
                    </w:p>
                    <w:p>
                      <w:pPr>
                        <w:pStyle w:val="5"/>
                        <w:rPr>
                          <w:sz w:val="22"/>
                        </w:rPr>
                      </w:pPr>
                    </w:p>
                    <w:p>
                      <w:pPr>
                        <w:pStyle w:val="5"/>
                        <w:spacing w:before="2"/>
                        <w:rPr>
                          <w:sz w:val="20"/>
                        </w:rPr>
                      </w:pPr>
                    </w:p>
                    <w:p>
                      <w:pPr>
                        <w:spacing w:before="1" w:line="491" w:lineRule="auto"/>
                        <w:ind w:left="640" w:right="3723" w:hanging="492"/>
                        <w:jc w:val="left"/>
                        <w:rPr>
                          <w:sz w:val="23"/>
                        </w:rPr>
                      </w:pPr>
                      <w:r>
                        <w:rPr>
                          <w:b/>
                          <w:color w:val="006F1F"/>
                          <w:sz w:val="23"/>
                        </w:rPr>
                        <w:t xml:space="preserve">def </w:t>
                      </w:r>
                      <w:r>
                        <w:rPr>
                          <w:color w:val="05287D"/>
                          <w:sz w:val="23"/>
                        </w:rPr>
                        <w:t>parse_object</w:t>
                      </w:r>
                      <w:r>
                        <w:rPr>
                          <w:sz w:val="23"/>
                        </w:rPr>
                        <w:t xml:space="preserve">(word_list): skip(word_list, </w:t>
                      </w:r>
                      <w:r>
                        <w:rPr>
                          <w:color w:val="406F9F"/>
                          <w:sz w:val="23"/>
                        </w:rPr>
                        <w:t>'stop'</w:t>
                      </w:r>
                      <w:r>
                        <w:rPr>
                          <w:sz w:val="23"/>
                        </w:rPr>
                        <w:t xml:space="preserve">) </w:t>
                      </w:r>
                      <w:r>
                        <w:rPr>
                          <w:color w:val="006F1F"/>
                          <w:sz w:val="23"/>
                        </w:rPr>
                        <w:t xml:space="preserve">next </w:t>
                      </w:r>
                      <w:r>
                        <w:rPr>
                          <w:color w:val="666666"/>
                          <w:sz w:val="23"/>
                        </w:rPr>
                        <w:t xml:space="preserve">= </w:t>
                      </w:r>
                      <w:r>
                        <w:rPr>
                          <w:sz w:val="23"/>
                        </w:rPr>
                        <w:t>peek(word_list)</w:t>
                      </w:r>
                    </w:p>
                    <w:p>
                      <w:pPr>
                        <w:pStyle w:val="5"/>
                        <w:rPr>
                          <w:sz w:val="22"/>
                        </w:rPr>
                      </w:pPr>
                    </w:p>
                    <w:p>
                      <w:pPr>
                        <w:pStyle w:val="5"/>
                        <w:spacing w:before="1"/>
                        <w:rPr>
                          <w:sz w:val="21"/>
                        </w:rPr>
                      </w:pPr>
                    </w:p>
                    <w:p>
                      <w:pPr>
                        <w:spacing w:before="0"/>
                        <w:ind w:left="640" w:right="0" w:firstLine="0"/>
                        <w:jc w:val="left"/>
                        <w:rPr>
                          <w:sz w:val="23"/>
                        </w:rPr>
                      </w:pPr>
                      <w:r>
                        <w:rPr>
                          <w:b/>
                          <w:color w:val="006F1F"/>
                          <w:sz w:val="23"/>
                        </w:rPr>
                        <w:t xml:space="preserve">if </w:t>
                      </w:r>
                      <w:r>
                        <w:rPr>
                          <w:color w:val="006F1F"/>
                          <w:sz w:val="23"/>
                        </w:rPr>
                        <w:t xml:space="preserve">next </w:t>
                      </w:r>
                      <w:r>
                        <w:rPr>
                          <w:color w:val="666666"/>
                          <w:sz w:val="23"/>
                        </w:rPr>
                        <w:t xml:space="preserve">== </w:t>
                      </w:r>
                      <w:r>
                        <w:rPr>
                          <w:color w:val="406F9F"/>
                          <w:sz w:val="23"/>
                        </w:rPr>
                        <w:t>'noun'</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 xml:space="preserve">match(word_list, </w:t>
                      </w:r>
                      <w:r>
                        <w:rPr>
                          <w:color w:val="406F9F"/>
                          <w:sz w:val="23"/>
                        </w:rPr>
                        <w:t>'noun'</w:t>
                      </w:r>
                      <w:r>
                        <w:rPr>
                          <w:sz w:val="23"/>
                        </w:rPr>
                        <w:t>)</w:t>
                      </w:r>
                    </w:p>
                    <w:p>
                      <w:pPr>
                        <w:pStyle w:val="5"/>
                        <w:rPr>
                          <w:sz w:val="22"/>
                        </w:rPr>
                      </w:pPr>
                    </w:p>
                    <w:p>
                      <w:pPr>
                        <w:spacing w:before="1"/>
                        <w:ind w:left="640" w:right="0" w:firstLine="0"/>
                        <w:jc w:val="left"/>
                        <w:rPr>
                          <w:sz w:val="23"/>
                        </w:rPr>
                      </w:pPr>
                      <w:r>
                        <w:rPr>
                          <w:b/>
                          <w:color w:val="006F1F"/>
                          <w:sz w:val="23"/>
                        </w:rPr>
                        <w:t xml:space="preserve">if </w:t>
                      </w:r>
                      <w:r>
                        <w:rPr>
                          <w:color w:val="006F1F"/>
                          <w:sz w:val="23"/>
                        </w:rPr>
                        <w:t xml:space="preserve">next </w:t>
                      </w:r>
                      <w:r>
                        <w:rPr>
                          <w:color w:val="666666"/>
                          <w:sz w:val="23"/>
                        </w:rPr>
                        <w:t xml:space="preserve">== </w:t>
                      </w:r>
                      <w:r>
                        <w:rPr>
                          <w:color w:val="406F9F"/>
                          <w:sz w:val="23"/>
                        </w:rPr>
                        <w:t>'direction'</w:t>
                      </w:r>
                      <w:r>
                        <w:rPr>
                          <w:sz w:val="23"/>
                        </w:rPr>
                        <w:t>:</w:t>
                      </w:r>
                    </w:p>
                    <w:p>
                      <w:pPr>
                        <w:pStyle w:val="5"/>
                        <w:spacing w:before="1"/>
                        <w:rPr>
                          <w:sz w:val="22"/>
                        </w:rPr>
                      </w:pPr>
                    </w:p>
                    <w:p>
                      <w:pPr>
                        <w:spacing w:before="0"/>
                        <w:ind w:left="1132" w:right="0" w:firstLine="0"/>
                        <w:jc w:val="left"/>
                        <w:rPr>
                          <w:sz w:val="23"/>
                        </w:rPr>
                      </w:pPr>
                      <w:r>
                        <w:rPr>
                          <w:b/>
                          <w:color w:val="006F1F"/>
                          <w:sz w:val="23"/>
                        </w:rPr>
                        <w:t xml:space="preserve">return </w:t>
                      </w:r>
                      <w:r>
                        <w:rPr>
                          <w:sz w:val="23"/>
                        </w:rPr>
                        <w:t xml:space="preserve">match(word_list, </w:t>
                      </w:r>
                      <w:r>
                        <w:rPr>
                          <w:color w:val="406F9F"/>
                          <w:sz w:val="23"/>
                        </w:rPr>
                        <w:t>'direction'</w:t>
                      </w:r>
                      <w:r>
                        <w:rPr>
                          <w:sz w:val="23"/>
                        </w:rPr>
                        <w:t>)</w:t>
                      </w:r>
                    </w:p>
                    <w:p>
                      <w:pPr>
                        <w:pStyle w:val="5"/>
                        <w:spacing w:before="3"/>
                        <w:rPr>
                          <w:sz w:val="22"/>
                        </w:rPr>
                      </w:pPr>
                    </w:p>
                    <w:p>
                      <w:pPr>
                        <w:spacing w:before="0"/>
                        <w:ind w:left="640" w:right="0" w:firstLine="0"/>
                        <w:jc w:val="left"/>
                        <w:rPr>
                          <w:sz w:val="23"/>
                        </w:rPr>
                      </w:pPr>
                      <w:r>
                        <w:rPr>
                          <w:b/>
                          <w:color w:val="006F1F"/>
                          <w:sz w:val="23"/>
                        </w:rPr>
                        <w:t>else</w:t>
                      </w:r>
                      <w:r>
                        <w:rPr>
                          <w:sz w:val="23"/>
                        </w:rPr>
                        <w:t>:</w:t>
                      </w:r>
                    </w:p>
                  </w:txbxContent>
                </v:textbox>
                <w10:wrap type="none"/>
                <w10:anchorlock/>
              </v:shape>
            </w:pict>
          </mc:Fallback>
        </mc:AlternateContent>
      </w:r>
    </w:p>
    <w:p>
      <w:pPr>
        <w:spacing w:after="0"/>
        <w:rPr>
          <w:sz w:val="20"/>
        </w:rPr>
        <w:sectPr>
          <w:pgSz w:w="11910" w:h="16840"/>
          <w:pgMar w:top="1420" w:right="1440" w:bottom="1380" w:left="0" w:header="0" w:footer="1115" w:gutter="0"/>
        </w:sectPr>
      </w:pPr>
    </w:p>
    <w:p>
      <w:pPr>
        <w:pStyle w:val="5"/>
        <w:ind w:left="2116"/>
        <w:rPr>
          <w:sz w:val="20"/>
        </w:rPr>
      </w:pPr>
      <w:r>
        <w:rPr>
          <w:position w:val="0"/>
          <w:sz w:val="20"/>
        </w:rPr>
        <mc:AlternateContent>
          <mc:Choice Requires="wps">
            <w:drawing>
              <wp:inline distT="0" distB="0" distL="114300" distR="114300">
                <wp:extent cx="4864100" cy="8667115"/>
                <wp:effectExtent l="5080" t="5080" r="7620" b="14605"/>
                <wp:docPr id="667" name="文本框 741"/>
                <wp:cNvGraphicFramePr/>
                <a:graphic xmlns:a="http://schemas.openxmlformats.org/drawingml/2006/main">
                  <a:graphicData uri="http://schemas.microsoft.com/office/word/2010/wordprocessingShape">
                    <wps:wsp>
                      <wps:cNvSpPr txBox="1"/>
                      <wps:spPr>
                        <a:xfrm>
                          <a:off x="0" y="0"/>
                          <a:ext cx="4864100" cy="866711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132" w:right="0" w:firstLine="0"/>
                              <w:jc w:val="left"/>
                              <w:rPr>
                                <w:sz w:val="23"/>
                              </w:rPr>
                            </w:pPr>
                            <w:r>
                              <w:rPr>
                                <w:b/>
                                <w:color w:val="006F1F"/>
                                <w:sz w:val="23"/>
                              </w:rPr>
                              <w:t xml:space="preserve">raise </w:t>
                            </w:r>
                            <w:r>
                              <w:rPr>
                                <w:sz w:val="23"/>
                              </w:rPr>
                              <w:t>ParserError(</w:t>
                            </w:r>
                            <w:r>
                              <w:rPr>
                                <w:color w:val="406F9F"/>
                                <w:sz w:val="23"/>
                              </w:rPr>
                              <w:t>"Expected a noun or direction</w:t>
                            </w:r>
                          </w:p>
                          <w:p>
                            <w:pPr>
                              <w:spacing w:before="40"/>
                              <w:ind w:left="148" w:right="0" w:firstLine="0"/>
                              <w:jc w:val="left"/>
                              <w:rPr>
                                <w:sz w:val="23"/>
                              </w:rPr>
                            </w:pPr>
                            <w:r>
                              <w:rPr>
                                <w:color w:val="406F9F"/>
                                <w:sz w:val="23"/>
                              </w:rPr>
                              <w:t>next."</w:t>
                            </w:r>
                            <w:r>
                              <w:rPr>
                                <w:sz w:val="23"/>
                              </w:rPr>
                              <w:t>)</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0" w:line="491" w:lineRule="auto"/>
                              <w:ind w:left="640" w:right="2950" w:hanging="492"/>
                              <w:jc w:val="left"/>
                              <w:rPr>
                                <w:sz w:val="23"/>
                              </w:rPr>
                            </w:pPr>
                            <w:r>
                              <w:rPr>
                                <w:b/>
                                <w:color w:val="006F1F"/>
                                <w:spacing w:val="2"/>
                                <w:sz w:val="23"/>
                              </w:rPr>
                              <w:t xml:space="preserve">def </w:t>
                            </w:r>
                            <w:r>
                              <w:rPr>
                                <w:color w:val="05287D"/>
                                <w:spacing w:val="3"/>
                                <w:sz w:val="23"/>
                              </w:rPr>
                              <w:t>parse_subject</w:t>
                            </w:r>
                            <w:r>
                              <w:rPr>
                                <w:spacing w:val="3"/>
                                <w:sz w:val="23"/>
                              </w:rPr>
                              <w:t xml:space="preserve">(word_list, subj): </w:t>
                            </w:r>
                            <w:r>
                              <w:rPr>
                                <w:sz w:val="23"/>
                              </w:rPr>
                              <w:t xml:space="preserve">verb </w:t>
                            </w:r>
                            <w:r>
                              <w:rPr>
                                <w:color w:val="666666"/>
                                <w:sz w:val="23"/>
                              </w:rPr>
                              <w:t xml:space="preserve">= </w:t>
                            </w:r>
                            <w:r>
                              <w:rPr>
                                <w:spacing w:val="3"/>
                                <w:sz w:val="23"/>
                              </w:rPr>
                              <w:t xml:space="preserve">parse_verb(word_list) </w:t>
                            </w:r>
                            <w:r>
                              <w:rPr>
                                <w:spacing w:val="2"/>
                                <w:sz w:val="23"/>
                              </w:rPr>
                              <w:t xml:space="preserve">obj </w:t>
                            </w:r>
                            <w:r>
                              <w:rPr>
                                <w:color w:val="666666"/>
                                <w:sz w:val="23"/>
                              </w:rPr>
                              <w:t>=</w:t>
                            </w:r>
                            <w:r>
                              <w:rPr>
                                <w:color w:val="666666"/>
                                <w:spacing w:val="19"/>
                                <w:sz w:val="23"/>
                              </w:rPr>
                              <w:t xml:space="preserve"> </w:t>
                            </w:r>
                            <w:r>
                              <w:rPr>
                                <w:spacing w:val="3"/>
                                <w:sz w:val="23"/>
                              </w:rPr>
                              <w:t>parse_object(word_list)</w:t>
                            </w:r>
                          </w:p>
                          <w:p>
                            <w:pPr>
                              <w:pStyle w:val="5"/>
                              <w:rPr>
                                <w:sz w:val="22"/>
                              </w:rPr>
                            </w:pPr>
                          </w:p>
                          <w:p>
                            <w:pPr>
                              <w:pStyle w:val="5"/>
                              <w:spacing w:before="1"/>
                              <w:rPr>
                                <w:sz w:val="21"/>
                              </w:rPr>
                            </w:pPr>
                          </w:p>
                          <w:p>
                            <w:pPr>
                              <w:spacing w:before="0"/>
                              <w:ind w:left="640" w:right="0" w:firstLine="0"/>
                              <w:jc w:val="left"/>
                              <w:rPr>
                                <w:sz w:val="23"/>
                              </w:rPr>
                            </w:pPr>
                            <w:r>
                              <w:rPr>
                                <w:b/>
                                <w:color w:val="006F1F"/>
                                <w:sz w:val="23"/>
                              </w:rPr>
                              <w:t xml:space="preserve">return </w:t>
                            </w:r>
                            <w:r>
                              <w:rPr>
                                <w:sz w:val="23"/>
                              </w:rPr>
                              <w:t>Sentence(subj, verb, obj)</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0" w:line="491" w:lineRule="auto"/>
                              <w:ind w:left="640" w:right="3372" w:hanging="492"/>
                              <w:jc w:val="left"/>
                              <w:rPr>
                                <w:sz w:val="23"/>
                              </w:rPr>
                            </w:pPr>
                            <w:r>
                              <w:rPr>
                                <w:b/>
                                <w:color w:val="006F1F"/>
                                <w:spacing w:val="2"/>
                                <w:sz w:val="23"/>
                              </w:rPr>
                              <w:t xml:space="preserve">def </w:t>
                            </w:r>
                            <w:r>
                              <w:rPr>
                                <w:color w:val="05287D"/>
                                <w:spacing w:val="3"/>
                                <w:sz w:val="23"/>
                              </w:rPr>
                              <w:t>parse_sentence</w:t>
                            </w:r>
                            <w:r>
                              <w:rPr>
                                <w:spacing w:val="3"/>
                                <w:sz w:val="23"/>
                              </w:rPr>
                              <w:t>(word_list): skip(word_list,</w:t>
                            </w:r>
                            <w:r>
                              <w:rPr>
                                <w:spacing w:val="14"/>
                                <w:sz w:val="23"/>
                              </w:rPr>
                              <w:t xml:space="preserve"> </w:t>
                            </w:r>
                            <w:r>
                              <w:rPr>
                                <w:color w:val="406F9F"/>
                                <w:sz w:val="23"/>
                              </w:rPr>
                              <w:t>'stop'</w:t>
                            </w:r>
                            <w:r>
                              <w:rPr>
                                <w:sz w:val="23"/>
                              </w:rPr>
                              <w:t>)</w:t>
                            </w:r>
                          </w:p>
                          <w:p>
                            <w:pPr>
                              <w:pStyle w:val="5"/>
                              <w:rPr>
                                <w:sz w:val="22"/>
                              </w:rPr>
                            </w:pPr>
                          </w:p>
                          <w:p>
                            <w:pPr>
                              <w:pStyle w:val="5"/>
                              <w:spacing w:before="1"/>
                              <w:rPr>
                                <w:sz w:val="21"/>
                              </w:rPr>
                            </w:pPr>
                          </w:p>
                          <w:p>
                            <w:pPr>
                              <w:spacing w:before="1"/>
                              <w:ind w:left="640" w:right="0" w:firstLine="0"/>
                              <w:jc w:val="left"/>
                              <w:rPr>
                                <w:sz w:val="23"/>
                              </w:rPr>
                            </w:pPr>
                            <w:r>
                              <w:rPr>
                                <w:sz w:val="23"/>
                              </w:rPr>
                              <w:t xml:space="preserve">start </w:t>
                            </w:r>
                            <w:r>
                              <w:rPr>
                                <w:color w:val="666666"/>
                                <w:sz w:val="23"/>
                              </w:rPr>
                              <w:t>=</w:t>
                            </w:r>
                            <w:r>
                              <w:rPr>
                                <w:color w:val="666666"/>
                                <w:spacing w:val="35"/>
                                <w:sz w:val="23"/>
                              </w:rPr>
                              <w:t xml:space="preserve"> </w:t>
                            </w:r>
                            <w:r>
                              <w:rPr>
                                <w:spacing w:val="3"/>
                                <w:sz w:val="23"/>
                              </w:rPr>
                              <w:t>peek(word_list)</w:t>
                            </w:r>
                          </w:p>
                          <w:p>
                            <w:pPr>
                              <w:pStyle w:val="5"/>
                              <w:rPr>
                                <w:sz w:val="22"/>
                              </w:rPr>
                            </w:pPr>
                          </w:p>
                          <w:p>
                            <w:pPr>
                              <w:pStyle w:val="5"/>
                              <w:rPr>
                                <w:sz w:val="22"/>
                              </w:rPr>
                            </w:pPr>
                          </w:p>
                          <w:p>
                            <w:pPr>
                              <w:pStyle w:val="5"/>
                              <w:spacing w:before="1"/>
                              <w:rPr>
                                <w:sz w:val="21"/>
                              </w:rPr>
                            </w:pPr>
                          </w:p>
                          <w:p>
                            <w:pPr>
                              <w:spacing w:before="1"/>
                              <w:ind w:left="640" w:right="0" w:firstLine="0"/>
                              <w:jc w:val="left"/>
                              <w:rPr>
                                <w:sz w:val="23"/>
                              </w:rPr>
                            </w:pPr>
                            <w:r>
                              <w:rPr>
                                <w:b/>
                                <w:color w:val="006F1F"/>
                                <w:sz w:val="23"/>
                              </w:rPr>
                              <w:t xml:space="preserve">if </w:t>
                            </w:r>
                            <w:r>
                              <w:rPr>
                                <w:sz w:val="23"/>
                              </w:rPr>
                              <w:t xml:space="preserve">start </w:t>
                            </w:r>
                            <w:r>
                              <w:rPr>
                                <w:color w:val="666666"/>
                                <w:sz w:val="23"/>
                              </w:rPr>
                              <w:t xml:space="preserve">== </w:t>
                            </w:r>
                            <w:r>
                              <w:rPr>
                                <w:color w:val="406F9F"/>
                                <w:sz w:val="23"/>
                              </w:rPr>
                              <w:t>'noun'</w:t>
                            </w:r>
                            <w:r>
                              <w:rPr>
                                <w:sz w:val="23"/>
                              </w:rPr>
                              <w:t>:</w:t>
                            </w:r>
                          </w:p>
                          <w:p>
                            <w:pPr>
                              <w:pStyle w:val="5"/>
                              <w:rPr>
                                <w:sz w:val="22"/>
                              </w:rPr>
                            </w:pPr>
                          </w:p>
                          <w:p>
                            <w:pPr>
                              <w:spacing w:before="0"/>
                              <w:ind w:left="1132" w:right="0" w:firstLine="0"/>
                              <w:jc w:val="left"/>
                              <w:rPr>
                                <w:sz w:val="23"/>
                              </w:rPr>
                            </w:pPr>
                            <w:r>
                              <w:rPr>
                                <w:sz w:val="23"/>
                              </w:rPr>
                              <w:t xml:space="preserve">subj </w:t>
                            </w:r>
                            <w:r>
                              <w:rPr>
                                <w:color w:val="666666"/>
                                <w:sz w:val="23"/>
                              </w:rPr>
                              <w:t xml:space="preserve">= </w:t>
                            </w:r>
                            <w:r>
                              <w:rPr>
                                <w:sz w:val="23"/>
                              </w:rPr>
                              <w:t xml:space="preserve">match(word_list, </w:t>
                            </w:r>
                            <w:r>
                              <w:rPr>
                                <w:color w:val="406F9F"/>
                                <w:sz w:val="23"/>
                              </w:rPr>
                              <w:t>'noun'</w:t>
                            </w:r>
                            <w:r>
                              <w:rPr>
                                <w:sz w:val="23"/>
                              </w:rPr>
                              <w:t>)</w:t>
                            </w:r>
                          </w:p>
                          <w:p>
                            <w:pPr>
                              <w:pStyle w:val="5"/>
                              <w:spacing w:before="2"/>
                              <w:rPr>
                                <w:sz w:val="22"/>
                              </w:rPr>
                            </w:pPr>
                          </w:p>
                          <w:p>
                            <w:pPr>
                              <w:spacing w:before="0"/>
                              <w:ind w:left="1132" w:right="0" w:firstLine="0"/>
                              <w:jc w:val="left"/>
                              <w:rPr>
                                <w:sz w:val="23"/>
                              </w:rPr>
                            </w:pPr>
                            <w:r>
                              <w:rPr>
                                <w:b/>
                                <w:color w:val="006F1F"/>
                                <w:sz w:val="23"/>
                              </w:rPr>
                              <w:t xml:space="preserve">return </w:t>
                            </w:r>
                            <w:r>
                              <w:rPr>
                                <w:sz w:val="23"/>
                              </w:rPr>
                              <w:t>parse_subject(word_list, subj)</w:t>
                            </w:r>
                          </w:p>
                          <w:p>
                            <w:pPr>
                              <w:pStyle w:val="5"/>
                              <w:rPr>
                                <w:sz w:val="22"/>
                              </w:rPr>
                            </w:pPr>
                          </w:p>
                          <w:p>
                            <w:pPr>
                              <w:spacing w:before="1"/>
                              <w:ind w:left="640" w:right="0" w:firstLine="0"/>
                              <w:jc w:val="left"/>
                              <w:rPr>
                                <w:sz w:val="23"/>
                              </w:rPr>
                            </w:pPr>
                            <w:r>
                              <w:rPr>
                                <w:b/>
                                <w:color w:val="006F1F"/>
                                <w:sz w:val="23"/>
                              </w:rPr>
                              <w:t xml:space="preserve">elif </w:t>
                            </w:r>
                            <w:r>
                              <w:rPr>
                                <w:sz w:val="23"/>
                              </w:rPr>
                              <w:t xml:space="preserve">start </w:t>
                            </w:r>
                            <w:r>
                              <w:rPr>
                                <w:color w:val="666666"/>
                                <w:sz w:val="23"/>
                              </w:rPr>
                              <w:t xml:space="preserve">== </w:t>
                            </w:r>
                            <w:r>
                              <w:rPr>
                                <w:color w:val="406F9F"/>
                                <w:sz w:val="23"/>
                              </w:rPr>
                              <w:t>'verb'</w:t>
                            </w:r>
                            <w:r>
                              <w:rPr>
                                <w:sz w:val="23"/>
                              </w:rPr>
                              <w:t>:</w:t>
                            </w:r>
                          </w:p>
                          <w:p>
                            <w:pPr>
                              <w:pStyle w:val="5"/>
                              <w:rPr>
                                <w:sz w:val="22"/>
                              </w:rPr>
                            </w:pPr>
                          </w:p>
                          <w:p>
                            <w:pPr>
                              <w:spacing w:before="0"/>
                              <w:ind w:left="1132" w:right="0" w:firstLine="0"/>
                              <w:jc w:val="left"/>
                              <w:rPr>
                                <w:i/>
                                <w:sz w:val="23"/>
                              </w:rPr>
                            </w:pPr>
                            <w:r>
                              <w:rPr>
                                <w:i/>
                                <w:color w:val="408090"/>
                                <w:sz w:val="23"/>
                              </w:rPr>
                              <w:t># assume the subject is the player then</w:t>
                            </w:r>
                          </w:p>
                          <w:p>
                            <w:pPr>
                              <w:pStyle w:val="5"/>
                              <w:spacing w:before="1"/>
                              <w:rPr>
                                <w:sz w:val="22"/>
                              </w:rPr>
                            </w:pPr>
                          </w:p>
                          <w:p>
                            <w:pPr>
                              <w:spacing w:before="0" w:line="278" w:lineRule="auto"/>
                              <w:ind w:left="148" w:right="587" w:firstLine="984"/>
                              <w:jc w:val="left"/>
                              <w:rPr>
                                <w:sz w:val="23"/>
                              </w:rPr>
                            </w:pPr>
                            <w:r>
                              <w:rPr>
                                <w:b/>
                                <w:color w:val="006F1F"/>
                                <w:sz w:val="23"/>
                              </w:rPr>
                              <w:t xml:space="preserve">return </w:t>
                            </w:r>
                            <w:r>
                              <w:rPr>
                                <w:sz w:val="23"/>
                              </w:rPr>
                              <w:t>parse_subject(word_list, (</w:t>
                            </w:r>
                            <w:r>
                              <w:rPr>
                                <w:color w:val="406F9F"/>
                                <w:sz w:val="23"/>
                              </w:rPr>
                              <w:t>'noun'</w:t>
                            </w:r>
                            <w:r>
                              <w:rPr>
                                <w:sz w:val="23"/>
                              </w:rPr>
                              <w:t xml:space="preserve">, </w:t>
                            </w:r>
                            <w:r>
                              <w:rPr>
                                <w:color w:val="406F9F"/>
                                <w:sz w:val="23"/>
                              </w:rPr>
                              <w:t>'player'</w:t>
                            </w:r>
                            <w:r>
                              <w:rPr>
                                <w:sz w:val="23"/>
                              </w:rPr>
                              <w:t>))</w:t>
                            </w:r>
                          </w:p>
                          <w:p>
                            <w:pPr>
                              <w:pStyle w:val="5"/>
                              <w:spacing w:before="9"/>
                              <w:rPr>
                                <w:sz w:val="18"/>
                              </w:rPr>
                            </w:pPr>
                          </w:p>
                          <w:p>
                            <w:pPr>
                              <w:spacing w:before="0"/>
                              <w:ind w:left="640" w:right="0" w:firstLine="0"/>
                              <w:jc w:val="left"/>
                              <w:rPr>
                                <w:sz w:val="23"/>
                              </w:rPr>
                            </w:pPr>
                            <w:r>
                              <w:rPr>
                                <w:b/>
                                <w:color w:val="006F1F"/>
                                <w:sz w:val="23"/>
                              </w:rPr>
                              <w:t>else</w:t>
                            </w:r>
                            <w:r>
                              <w:rPr>
                                <w:sz w:val="23"/>
                              </w:rPr>
                              <w:t>:</w:t>
                            </w:r>
                          </w:p>
                          <w:p>
                            <w:pPr>
                              <w:pStyle w:val="5"/>
                              <w:spacing w:before="1"/>
                              <w:rPr>
                                <w:sz w:val="22"/>
                              </w:rPr>
                            </w:pPr>
                          </w:p>
                          <w:p>
                            <w:pPr>
                              <w:spacing w:before="0" w:line="280" w:lineRule="auto"/>
                              <w:ind w:left="148" w:right="0" w:firstLine="984"/>
                              <w:jc w:val="left"/>
                              <w:rPr>
                                <w:sz w:val="23"/>
                              </w:rPr>
                            </w:pPr>
                            <w:r>
                              <w:rPr>
                                <w:b/>
                                <w:color w:val="006F1F"/>
                                <w:sz w:val="23"/>
                              </w:rPr>
                              <w:t>raise</w:t>
                            </w:r>
                            <w:r>
                              <w:rPr>
                                <w:b/>
                                <w:color w:val="006F1F"/>
                                <w:spacing w:val="-36"/>
                                <w:sz w:val="23"/>
                              </w:rPr>
                              <w:t xml:space="preserve"> </w:t>
                            </w:r>
                            <w:r>
                              <w:rPr>
                                <w:spacing w:val="3"/>
                                <w:sz w:val="23"/>
                              </w:rPr>
                              <w:t>ParserError(</w:t>
                            </w:r>
                            <w:r>
                              <w:rPr>
                                <w:color w:val="406F9F"/>
                                <w:spacing w:val="3"/>
                                <w:sz w:val="23"/>
                              </w:rPr>
                              <w:t>"Must</w:t>
                            </w:r>
                            <w:r>
                              <w:rPr>
                                <w:color w:val="406F9F"/>
                                <w:spacing w:val="-34"/>
                                <w:sz w:val="23"/>
                              </w:rPr>
                              <w:t xml:space="preserve"> </w:t>
                            </w:r>
                            <w:r>
                              <w:rPr>
                                <w:color w:val="406F9F"/>
                                <w:sz w:val="23"/>
                              </w:rPr>
                              <w:t>start</w:t>
                            </w:r>
                            <w:r>
                              <w:rPr>
                                <w:color w:val="406F9F"/>
                                <w:spacing w:val="-36"/>
                                <w:sz w:val="23"/>
                              </w:rPr>
                              <w:t xml:space="preserve"> </w:t>
                            </w:r>
                            <w:r>
                              <w:rPr>
                                <w:color w:val="406F9F"/>
                                <w:sz w:val="23"/>
                              </w:rPr>
                              <w:t>with</w:t>
                            </w:r>
                            <w:r>
                              <w:rPr>
                                <w:color w:val="406F9F"/>
                                <w:spacing w:val="-34"/>
                                <w:sz w:val="23"/>
                              </w:rPr>
                              <w:t xml:space="preserve"> </w:t>
                            </w:r>
                            <w:r>
                              <w:rPr>
                                <w:color w:val="406F9F"/>
                                <w:sz w:val="23"/>
                              </w:rPr>
                              <w:t>subject,</w:t>
                            </w:r>
                            <w:r>
                              <w:rPr>
                                <w:color w:val="406F9F"/>
                                <w:spacing w:val="-34"/>
                                <w:sz w:val="23"/>
                              </w:rPr>
                              <w:t xml:space="preserve"> </w:t>
                            </w:r>
                            <w:r>
                              <w:rPr>
                                <w:color w:val="406F9F"/>
                                <w:sz w:val="23"/>
                              </w:rPr>
                              <w:t xml:space="preserve">object, or </w:t>
                            </w:r>
                            <w:r>
                              <w:rPr>
                                <w:color w:val="406F9F"/>
                                <w:spacing w:val="3"/>
                                <w:sz w:val="23"/>
                              </w:rPr>
                              <w:t xml:space="preserve">verb </w:t>
                            </w:r>
                            <w:r>
                              <w:rPr>
                                <w:color w:val="406F9F"/>
                                <w:sz w:val="23"/>
                              </w:rPr>
                              <w:t xml:space="preserve">not: </w:t>
                            </w:r>
                            <w:r>
                              <w:rPr>
                                <w:i/>
                                <w:color w:val="6F9FD0"/>
                                <w:spacing w:val="2"/>
                                <w:sz w:val="23"/>
                              </w:rPr>
                              <w:t>%s</w:t>
                            </w:r>
                            <w:r>
                              <w:rPr>
                                <w:color w:val="406F9F"/>
                                <w:spacing w:val="2"/>
                                <w:sz w:val="23"/>
                              </w:rPr>
                              <w:t xml:space="preserve">" </w:t>
                            </w:r>
                            <w:r>
                              <w:rPr>
                                <w:color w:val="666666"/>
                                <w:sz w:val="23"/>
                              </w:rPr>
                              <w:t>%</w:t>
                            </w:r>
                            <w:r>
                              <w:rPr>
                                <w:color w:val="666666"/>
                                <w:spacing w:val="33"/>
                                <w:sz w:val="23"/>
                              </w:rPr>
                              <w:t xml:space="preserve"> </w:t>
                            </w:r>
                            <w:r>
                              <w:rPr>
                                <w:spacing w:val="2"/>
                                <w:sz w:val="23"/>
                              </w:rPr>
                              <w:t>start)</w:t>
                            </w:r>
                          </w:p>
                        </w:txbxContent>
                      </wps:txbx>
                      <wps:bodyPr lIns="0" tIns="0" rIns="0" bIns="0" upright="1"/>
                    </wps:wsp>
                  </a:graphicData>
                </a:graphic>
              </wp:inline>
            </w:drawing>
          </mc:Choice>
          <mc:Fallback>
            <w:pict>
              <v:shape id="文本框 741" o:spid="_x0000_s1026" o:spt="202" type="#_x0000_t202" style="height:682.45pt;width:383pt;" fillcolor="#EDEDED" filled="t" stroked="t" coordsize="21600,21600" o:gfxdata="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bm3s9YAAAAGAQAADwAAAAAAAAABACAAAAAiAAAAZHJzL2Rv&#10;d25yZXYueG1sUEsBAhQAFAAAAAgAh07iQIEysKcDAgAAEQQAAA4AAAAAAAAAAQAgAAAAJQEAAGRy&#10;cy9lMm9Eb2MueG1sUEsFBgAAAAAGAAYAWQEAAJoFAAAAAA==&#10;">
                <v:fill on="t" focussize="0,0"/>
                <v:stroke weight="0.72pt" color="#CCCCCC" joinstyle="miter"/>
                <v:imagedata o:title=""/>
                <o:lock v:ext="edit" aspectratio="f"/>
                <v:textbox inset="0mm,0mm,0mm,0mm">
                  <w:txbxContent>
                    <w:p>
                      <w:pPr>
                        <w:spacing w:before="144"/>
                        <w:ind w:left="1132" w:right="0" w:firstLine="0"/>
                        <w:jc w:val="left"/>
                        <w:rPr>
                          <w:sz w:val="23"/>
                        </w:rPr>
                      </w:pPr>
                      <w:r>
                        <w:rPr>
                          <w:b/>
                          <w:color w:val="006F1F"/>
                          <w:sz w:val="23"/>
                        </w:rPr>
                        <w:t xml:space="preserve">raise </w:t>
                      </w:r>
                      <w:r>
                        <w:rPr>
                          <w:sz w:val="23"/>
                        </w:rPr>
                        <w:t>ParserError(</w:t>
                      </w:r>
                      <w:r>
                        <w:rPr>
                          <w:color w:val="406F9F"/>
                          <w:sz w:val="23"/>
                        </w:rPr>
                        <w:t>"Expected a noun or direction</w:t>
                      </w:r>
                    </w:p>
                    <w:p>
                      <w:pPr>
                        <w:spacing w:before="40"/>
                        <w:ind w:left="148" w:right="0" w:firstLine="0"/>
                        <w:jc w:val="left"/>
                        <w:rPr>
                          <w:sz w:val="23"/>
                        </w:rPr>
                      </w:pPr>
                      <w:r>
                        <w:rPr>
                          <w:color w:val="406F9F"/>
                          <w:sz w:val="23"/>
                        </w:rPr>
                        <w:t>next."</w:t>
                      </w:r>
                      <w:r>
                        <w:rPr>
                          <w:sz w:val="23"/>
                        </w:rPr>
                        <w:t>)</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0" w:line="491" w:lineRule="auto"/>
                        <w:ind w:left="640" w:right="2950" w:hanging="492"/>
                        <w:jc w:val="left"/>
                        <w:rPr>
                          <w:sz w:val="23"/>
                        </w:rPr>
                      </w:pPr>
                      <w:r>
                        <w:rPr>
                          <w:b/>
                          <w:color w:val="006F1F"/>
                          <w:spacing w:val="2"/>
                          <w:sz w:val="23"/>
                        </w:rPr>
                        <w:t xml:space="preserve">def </w:t>
                      </w:r>
                      <w:r>
                        <w:rPr>
                          <w:color w:val="05287D"/>
                          <w:spacing w:val="3"/>
                          <w:sz w:val="23"/>
                        </w:rPr>
                        <w:t>parse_subject</w:t>
                      </w:r>
                      <w:r>
                        <w:rPr>
                          <w:spacing w:val="3"/>
                          <w:sz w:val="23"/>
                        </w:rPr>
                        <w:t xml:space="preserve">(word_list, subj): </w:t>
                      </w:r>
                      <w:r>
                        <w:rPr>
                          <w:sz w:val="23"/>
                        </w:rPr>
                        <w:t xml:space="preserve">verb </w:t>
                      </w:r>
                      <w:r>
                        <w:rPr>
                          <w:color w:val="666666"/>
                          <w:sz w:val="23"/>
                        </w:rPr>
                        <w:t xml:space="preserve">= </w:t>
                      </w:r>
                      <w:r>
                        <w:rPr>
                          <w:spacing w:val="3"/>
                          <w:sz w:val="23"/>
                        </w:rPr>
                        <w:t xml:space="preserve">parse_verb(word_list) </w:t>
                      </w:r>
                      <w:r>
                        <w:rPr>
                          <w:spacing w:val="2"/>
                          <w:sz w:val="23"/>
                        </w:rPr>
                        <w:t xml:space="preserve">obj </w:t>
                      </w:r>
                      <w:r>
                        <w:rPr>
                          <w:color w:val="666666"/>
                          <w:sz w:val="23"/>
                        </w:rPr>
                        <w:t>=</w:t>
                      </w:r>
                      <w:r>
                        <w:rPr>
                          <w:color w:val="666666"/>
                          <w:spacing w:val="19"/>
                          <w:sz w:val="23"/>
                        </w:rPr>
                        <w:t xml:space="preserve"> </w:t>
                      </w:r>
                      <w:r>
                        <w:rPr>
                          <w:spacing w:val="3"/>
                          <w:sz w:val="23"/>
                        </w:rPr>
                        <w:t>parse_object(word_list)</w:t>
                      </w:r>
                    </w:p>
                    <w:p>
                      <w:pPr>
                        <w:pStyle w:val="5"/>
                        <w:rPr>
                          <w:sz w:val="22"/>
                        </w:rPr>
                      </w:pPr>
                    </w:p>
                    <w:p>
                      <w:pPr>
                        <w:pStyle w:val="5"/>
                        <w:spacing w:before="1"/>
                        <w:rPr>
                          <w:sz w:val="21"/>
                        </w:rPr>
                      </w:pPr>
                    </w:p>
                    <w:p>
                      <w:pPr>
                        <w:spacing w:before="0"/>
                        <w:ind w:left="640" w:right="0" w:firstLine="0"/>
                        <w:jc w:val="left"/>
                        <w:rPr>
                          <w:sz w:val="23"/>
                        </w:rPr>
                      </w:pPr>
                      <w:r>
                        <w:rPr>
                          <w:b/>
                          <w:color w:val="006F1F"/>
                          <w:sz w:val="23"/>
                        </w:rPr>
                        <w:t xml:space="preserve">return </w:t>
                      </w:r>
                      <w:r>
                        <w:rPr>
                          <w:sz w:val="23"/>
                        </w:rPr>
                        <w:t>Sentence(subj, verb, obj)</w:t>
                      </w:r>
                    </w:p>
                    <w:p>
                      <w:pPr>
                        <w:pStyle w:val="5"/>
                        <w:rPr>
                          <w:sz w:val="22"/>
                        </w:rPr>
                      </w:pPr>
                    </w:p>
                    <w:p>
                      <w:pPr>
                        <w:pStyle w:val="5"/>
                        <w:rPr>
                          <w:sz w:val="22"/>
                        </w:rPr>
                      </w:pPr>
                    </w:p>
                    <w:p>
                      <w:pPr>
                        <w:pStyle w:val="5"/>
                        <w:rPr>
                          <w:sz w:val="22"/>
                        </w:rPr>
                      </w:pPr>
                    </w:p>
                    <w:p>
                      <w:pPr>
                        <w:pStyle w:val="5"/>
                        <w:rPr>
                          <w:sz w:val="22"/>
                        </w:rPr>
                      </w:pPr>
                    </w:p>
                    <w:p>
                      <w:pPr>
                        <w:pStyle w:val="5"/>
                        <w:spacing w:before="3"/>
                        <w:rPr>
                          <w:sz w:val="20"/>
                        </w:rPr>
                      </w:pPr>
                    </w:p>
                    <w:p>
                      <w:pPr>
                        <w:spacing w:before="0" w:line="491" w:lineRule="auto"/>
                        <w:ind w:left="640" w:right="3372" w:hanging="492"/>
                        <w:jc w:val="left"/>
                        <w:rPr>
                          <w:sz w:val="23"/>
                        </w:rPr>
                      </w:pPr>
                      <w:r>
                        <w:rPr>
                          <w:b/>
                          <w:color w:val="006F1F"/>
                          <w:spacing w:val="2"/>
                          <w:sz w:val="23"/>
                        </w:rPr>
                        <w:t xml:space="preserve">def </w:t>
                      </w:r>
                      <w:r>
                        <w:rPr>
                          <w:color w:val="05287D"/>
                          <w:spacing w:val="3"/>
                          <w:sz w:val="23"/>
                        </w:rPr>
                        <w:t>parse_sentence</w:t>
                      </w:r>
                      <w:r>
                        <w:rPr>
                          <w:spacing w:val="3"/>
                          <w:sz w:val="23"/>
                        </w:rPr>
                        <w:t>(word_list): skip(word_list,</w:t>
                      </w:r>
                      <w:r>
                        <w:rPr>
                          <w:spacing w:val="14"/>
                          <w:sz w:val="23"/>
                        </w:rPr>
                        <w:t xml:space="preserve"> </w:t>
                      </w:r>
                      <w:r>
                        <w:rPr>
                          <w:color w:val="406F9F"/>
                          <w:sz w:val="23"/>
                        </w:rPr>
                        <w:t>'stop'</w:t>
                      </w:r>
                      <w:r>
                        <w:rPr>
                          <w:sz w:val="23"/>
                        </w:rPr>
                        <w:t>)</w:t>
                      </w:r>
                    </w:p>
                    <w:p>
                      <w:pPr>
                        <w:pStyle w:val="5"/>
                        <w:rPr>
                          <w:sz w:val="22"/>
                        </w:rPr>
                      </w:pPr>
                    </w:p>
                    <w:p>
                      <w:pPr>
                        <w:pStyle w:val="5"/>
                        <w:spacing w:before="1"/>
                        <w:rPr>
                          <w:sz w:val="21"/>
                        </w:rPr>
                      </w:pPr>
                    </w:p>
                    <w:p>
                      <w:pPr>
                        <w:spacing w:before="1"/>
                        <w:ind w:left="640" w:right="0" w:firstLine="0"/>
                        <w:jc w:val="left"/>
                        <w:rPr>
                          <w:sz w:val="23"/>
                        </w:rPr>
                      </w:pPr>
                      <w:r>
                        <w:rPr>
                          <w:sz w:val="23"/>
                        </w:rPr>
                        <w:t xml:space="preserve">start </w:t>
                      </w:r>
                      <w:r>
                        <w:rPr>
                          <w:color w:val="666666"/>
                          <w:sz w:val="23"/>
                        </w:rPr>
                        <w:t>=</w:t>
                      </w:r>
                      <w:r>
                        <w:rPr>
                          <w:color w:val="666666"/>
                          <w:spacing w:val="35"/>
                          <w:sz w:val="23"/>
                        </w:rPr>
                        <w:t xml:space="preserve"> </w:t>
                      </w:r>
                      <w:r>
                        <w:rPr>
                          <w:spacing w:val="3"/>
                          <w:sz w:val="23"/>
                        </w:rPr>
                        <w:t>peek(word_list)</w:t>
                      </w:r>
                    </w:p>
                    <w:p>
                      <w:pPr>
                        <w:pStyle w:val="5"/>
                        <w:rPr>
                          <w:sz w:val="22"/>
                        </w:rPr>
                      </w:pPr>
                    </w:p>
                    <w:p>
                      <w:pPr>
                        <w:pStyle w:val="5"/>
                        <w:rPr>
                          <w:sz w:val="22"/>
                        </w:rPr>
                      </w:pPr>
                    </w:p>
                    <w:p>
                      <w:pPr>
                        <w:pStyle w:val="5"/>
                        <w:spacing w:before="1"/>
                        <w:rPr>
                          <w:sz w:val="21"/>
                        </w:rPr>
                      </w:pPr>
                    </w:p>
                    <w:p>
                      <w:pPr>
                        <w:spacing w:before="1"/>
                        <w:ind w:left="640" w:right="0" w:firstLine="0"/>
                        <w:jc w:val="left"/>
                        <w:rPr>
                          <w:sz w:val="23"/>
                        </w:rPr>
                      </w:pPr>
                      <w:r>
                        <w:rPr>
                          <w:b/>
                          <w:color w:val="006F1F"/>
                          <w:sz w:val="23"/>
                        </w:rPr>
                        <w:t xml:space="preserve">if </w:t>
                      </w:r>
                      <w:r>
                        <w:rPr>
                          <w:sz w:val="23"/>
                        </w:rPr>
                        <w:t xml:space="preserve">start </w:t>
                      </w:r>
                      <w:r>
                        <w:rPr>
                          <w:color w:val="666666"/>
                          <w:sz w:val="23"/>
                        </w:rPr>
                        <w:t xml:space="preserve">== </w:t>
                      </w:r>
                      <w:r>
                        <w:rPr>
                          <w:color w:val="406F9F"/>
                          <w:sz w:val="23"/>
                        </w:rPr>
                        <w:t>'noun'</w:t>
                      </w:r>
                      <w:r>
                        <w:rPr>
                          <w:sz w:val="23"/>
                        </w:rPr>
                        <w:t>:</w:t>
                      </w:r>
                    </w:p>
                    <w:p>
                      <w:pPr>
                        <w:pStyle w:val="5"/>
                        <w:rPr>
                          <w:sz w:val="22"/>
                        </w:rPr>
                      </w:pPr>
                    </w:p>
                    <w:p>
                      <w:pPr>
                        <w:spacing w:before="0"/>
                        <w:ind w:left="1132" w:right="0" w:firstLine="0"/>
                        <w:jc w:val="left"/>
                        <w:rPr>
                          <w:sz w:val="23"/>
                        </w:rPr>
                      </w:pPr>
                      <w:r>
                        <w:rPr>
                          <w:sz w:val="23"/>
                        </w:rPr>
                        <w:t xml:space="preserve">subj </w:t>
                      </w:r>
                      <w:r>
                        <w:rPr>
                          <w:color w:val="666666"/>
                          <w:sz w:val="23"/>
                        </w:rPr>
                        <w:t xml:space="preserve">= </w:t>
                      </w:r>
                      <w:r>
                        <w:rPr>
                          <w:sz w:val="23"/>
                        </w:rPr>
                        <w:t xml:space="preserve">match(word_list, </w:t>
                      </w:r>
                      <w:r>
                        <w:rPr>
                          <w:color w:val="406F9F"/>
                          <w:sz w:val="23"/>
                        </w:rPr>
                        <w:t>'noun'</w:t>
                      </w:r>
                      <w:r>
                        <w:rPr>
                          <w:sz w:val="23"/>
                        </w:rPr>
                        <w:t>)</w:t>
                      </w:r>
                    </w:p>
                    <w:p>
                      <w:pPr>
                        <w:pStyle w:val="5"/>
                        <w:spacing w:before="2"/>
                        <w:rPr>
                          <w:sz w:val="22"/>
                        </w:rPr>
                      </w:pPr>
                    </w:p>
                    <w:p>
                      <w:pPr>
                        <w:spacing w:before="0"/>
                        <w:ind w:left="1132" w:right="0" w:firstLine="0"/>
                        <w:jc w:val="left"/>
                        <w:rPr>
                          <w:sz w:val="23"/>
                        </w:rPr>
                      </w:pPr>
                      <w:r>
                        <w:rPr>
                          <w:b/>
                          <w:color w:val="006F1F"/>
                          <w:sz w:val="23"/>
                        </w:rPr>
                        <w:t xml:space="preserve">return </w:t>
                      </w:r>
                      <w:r>
                        <w:rPr>
                          <w:sz w:val="23"/>
                        </w:rPr>
                        <w:t>parse_subject(word_list, subj)</w:t>
                      </w:r>
                    </w:p>
                    <w:p>
                      <w:pPr>
                        <w:pStyle w:val="5"/>
                        <w:rPr>
                          <w:sz w:val="22"/>
                        </w:rPr>
                      </w:pPr>
                    </w:p>
                    <w:p>
                      <w:pPr>
                        <w:spacing w:before="1"/>
                        <w:ind w:left="640" w:right="0" w:firstLine="0"/>
                        <w:jc w:val="left"/>
                        <w:rPr>
                          <w:sz w:val="23"/>
                        </w:rPr>
                      </w:pPr>
                      <w:r>
                        <w:rPr>
                          <w:b/>
                          <w:color w:val="006F1F"/>
                          <w:sz w:val="23"/>
                        </w:rPr>
                        <w:t xml:space="preserve">elif </w:t>
                      </w:r>
                      <w:r>
                        <w:rPr>
                          <w:sz w:val="23"/>
                        </w:rPr>
                        <w:t xml:space="preserve">start </w:t>
                      </w:r>
                      <w:r>
                        <w:rPr>
                          <w:color w:val="666666"/>
                          <w:sz w:val="23"/>
                        </w:rPr>
                        <w:t xml:space="preserve">== </w:t>
                      </w:r>
                      <w:r>
                        <w:rPr>
                          <w:color w:val="406F9F"/>
                          <w:sz w:val="23"/>
                        </w:rPr>
                        <w:t>'verb'</w:t>
                      </w:r>
                      <w:r>
                        <w:rPr>
                          <w:sz w:val="23"/>
                        </w:rPr>
                        <w:t>:</w:t>
                      </w:r>
                    </w:p>
                    <w:p>
                      <w:pPr>
                        <w:pStyle w:val="5"/>
                        <w:rPr>
                          <w:sz w:val="22"/>
                        </w:rPr>
                      </w:pPr>
                    </w:p>
                    <w:p>
                      <w:pPr>
                        <w:spacing w:before="0"/>
                        <w:ind w:left="1132" w:right="0" w:firstLine="0"/>
                        <w:jc w:val="left"/>
                        <w:rPr>
                          <w:i/>
                          <w:sz w:val="23"/>
                        </w:rPr>
                      </w:pPr>
                      <w:r>
                        <w:rPr>
                          <w:i/>
                          <w:color w:val="408090"/>
                          <w:sz w:val="23"/>
                        </w:rPr>
                        <w:t># assume the subject is the player then</w:t>
                      </w:r>
                    </w:p>
                    <w:p>
                      <w:pPr>
                        <w:pStyle w:val="5"/>
                        <w:spacing w:before="1"/>
                        <w:rPr>
                          <w:sz w:val="22"/>
                        </w:rPr>
                      </w:pPr>
                    </w:p>
                    <w:p>
                      <w:pPr>
                        <w:spacing w:before="0" w:line="278" w:lineRule="auto"/>
                        <w:ind w:left="148" w:right="587" w:firstLine="984"/>
                        <w:jc w:val="left"/>
                        <w:rPr>
                          <w:sz w:val="23"/>
                        </w:rPr>
                      </w:pPr>
                      <w:r>
                        <w:rPr>
                          <w:b/>
                          <w:color w:val="006F1F"/>
                          <w:sz w:val="23"/>
                        </w:rPr>
                        <w:t xml:space="preserve">return </w:t>
                      </w:r>
                      <w:r>
                        <w:rPr>
                          <w:sz w:val="23"/>
                        </w:rPr>
                        <w:t>parse_subject(word_list, (</w:t>
                      </w:r>
                      <w:r>
                        <w:rPr>
                          <w:color w:val="406F9F"/>
                          <w:sz w:val="23"/>
                        </w:rPr>
                        <w:t>'noun'</w:t>
                      </w:r>
                      <w:r>
                        <w:rPr>
                          <w:sz w:val="23"/>
                        </w:rPr>
                        <w:t xml:space="preserve">, </w:t>
                      </w:r>
                      <w:r>
                        <w:rPr>
                          <w:color w:val="406F9F"/>
                          <w:sz w:val="23"/>
                        </w:rPr>
                        <w:t>'player'</w:t>
                      </w:r>
                      <w:r>
                        <w:rPr>
                          <w:sz w:val="23"/>
                        </w:rPr>
                        <w:t>))</w:t>
                      </w:r>
                    </w:p>
                    <w:p>
                      <w:pPr>
                        <w:pStyle w:val="5"/>
                        <w:spacing w:before="9"/>
                        <w:rPr>
                          <w:sz w:val="18"/>
                        </w:rPr>
                      </w:pPr>
                    </w:p>
                    <w:p>
                      <w:pPr>
                        <w:spacing w:before="0"/>
                        <w:ind w:left="640" w:right="0" w:firstLine="0"/>
                        <w:jc w:val="left"/>
                        <w:rPr>
                          <w:sz w:val="23"/>
                        </w:rPr>
                      </w:pPr>
                      <w:r>
                        <w:rPr>
                          <w:b/>
                          <w:color w:val="006F1F"/>
                          <w:sz w:val="23"/>
                        </w:rPr>
                        <w:t>else</w:t>
                      </w:r>
                      <w:r>
                        <w:rPr>
                          <w:sz w:val="23"/>
                        </w:rPr>
                        <w:t>:</w:t>
                      </w:r>
                    </w:p>
                    <w:p>
                      <w:pPr>
                        <w:pStyle w:val="5"/>
                        <w:spacing w:before="1"/>
                        <w:rPr>
                          <w:sz w:val="22"/>
                        </w:rPr>
                      </w:pPr>
                    </w:p>
                    <w:p>
                      <w:pPr>
                        <w:spacing w:before="0" w:line="280" w:lineRule="auto"/>
                        <w:ind w:left="148" w:right="0" w:firstLine="984"/>
                        <w:jc w:val="left"/>
                        <w:rPr>
                          <w:sz w:val="23"/>
                        </w:rPr>
                      </w:pPr>
                      <w:r>
                        <w:rPr>
                          <w:b/>
                          <w:color w:val="006F1F"/>
                          <w:sz w:val="23"/>
                        </w:rPr>
                        <w:t>raise</w:t>
                      </w:r>
                      <w:r>
                        <w:rPr>
                          <w:b/>
                          <w:color w:val="006F1F"/>
                          <w:spacing w:val="-36"/>
                          <w:sz w:val="23"/>
                        </w:rPr>
                        <w:t xml:space="preserve"> </w:t>
                      </w:r>
                      <w:r>
                        <w:rPr>
                          <w:spacing w:val="3"/>
                          <w:sz w:val="23"/>
                        </w:rPr>
                        <w:t>ParserError(</w:t>
                      </w:r>
                      <w:r>
                        <w:rPr>
                          <w:color w:val="406F9F"/>
                          <w:spacing w:val="3"/>
                          <w:sz w:val="23"/>
                        </w:rPr>
                        <w:t>"Must</w:t>
                      </w:r>
                      <w:r>
                        <w:rPr>
                          <w:color w:val="406F9F"/>
                          <w:spacing w:val="-34"/>
                          <w:sz w:val="23"/>
                        </w:rPr>
                        <w:t xml:space="preserve"> </w:t>
                      </w:r>
                      <w:r>
                        <w:rPr>
                          <w:color w:val="406F9F"/>
                          <w:sz w:val="23"/>
                        </w:rPr>
                        <w:t>start</w:t>
                      </w:r>
                      <w:r>
                        <w:rPr>
                          <w:color w:val="406F9F"/>
                          <w:spacing w:val="-36"/>
                          <w:sz w:val="23"/>
                        </w:rPr>
                        <w:t xml:space="preserve"> </w:t>
                      </w:r>
                      <w:r>
                        <w:rPr>
                          <w:color w:val="406F9F"/>
                          <w:sz w:val="23"/>
                        </w:rPr>
                        <w:t>with</w:t>
                      </w:r>
                      <w:r>
                        <w:rPr>
                          <w:color w:val="406F9F"/>
                          <w:spacing w:val="-34"/>
                          <w:sz w:val="23"/>
                        </w:rPr>
                        <w:t xml:space="preserve"> </w:t>
                      </w:r>
                      <w:r>
                        <w:rPr>
                          <w:color w:val="406F9F"/>
                          <w:sz w:val="23"/>
                        </w:rPr>
                        <w:t>subject,</w:t>
                      </w:r>
                      <w:r>
                        <w:rPr>
                          <w:color w:val="406F9F"/>
                          <w:spacing w:val="-34"/>
                          <w:sz w:val="23"/>
                        </w:rPr>
                        <w:t xml:space="preserve"> </w:t>
                      </w:r>
                      <w:r>
                        <w:rPr>
                          <w:color w:val="406F9F"/>
                          <w:sz w:val="23"/>
                        </w:rPr>
                        <w:t xml:space="preserve">object, or </w:t>
                      </w:r>
                      <w:r>
                        <w:rPr>
                          <w:color w:val="406F9F"/>
                          <w:spacing w:val="3"/>
                          <w:sz w:val="23"/>
                        </w:rPr>
                        <w:t xml:space="preserve">verb </w:t>
                      </w:r>
                      <w:r>
                        <w:rPr>
                          <w:color w:val="406F9F"/>
                          <w:sz w:val="23"/>
                        </w:rPr>
                        <w:t xml:space="preserve">not: </w:t>
                      </w:r>
                      <w:r>
                        <w:rPr>
                          <w:i/>
                          <w:color w:val="6F9FD0"/>
                          <w:spacing w:val="2"/>
                          <w:sz w:val="23"/>
                        </w:rPr>
                        <w:t>%s</w:t>
                      </w:r>
                      <w:r>
                        <w:rPr>
                          <w:color w:val="406F9F"/>
                          <w:spacing w:val="2"/>
                          <w:sz w:val="23"/>
                        </w:rPr>
                        <w:t xml:space="preserve">" </w:t>
                      </w:r>
                      <w:r>
                        <w:rPr>
                          <w:color w:val="666666"/>
                          <w:sz w:val="23"/>
                        </w:rPr>
                        <w:t>%</w:t>
                      </w:r>
                      <w:r>
                        <w:rPr>
                          <w:color w:val="666666"/>
                          <w:spacing w:val="33"/>
                          <w:sz w:val="23"/>
                        </w:rPr>
                        <w:t xml:space="preserve"> </w:t>
                      </w:r>
                      <w:r>
                        <w:rPr>
                          <w:spacing w:val="2"/>
                          <w:sz w:val="23"/>
                        </w:rPr>
                        <w:t>start)</w:t>
                      </w:r>
                    </w:p>
                  </w:txbxContent>
                </v:textbox>
                <w10:wrap type="none"/>
                <w10:anchorlock/>
              </v:shape>
            </w:pict>
          </mc:Fallback>
        </mc:AlternateContent>
      </w:r>
    </w:p>
    <w:p>
      <w:pPr>
        <w:spacing w:after="0"/>
        <w:rPr>
          <w:sz w:val="20"/>
        </w:rPr>
        <w:sectPr>
          <w:footerReference r:id="rId21" w:type="default"/>
          <w:pgSz w:w="11910" w:h="16840"/>
          <w:pgMar w:top="1420" w:right="1440" w:bottom="1380" w:left="0" w:header="0" w:footer="1195" w:gutter="0"/>
        </w:sectPr>
      </w:pPr>
    </w:p>
    <w:p>
      <w:pPr>
        <w:pStyle w:val="3"/>
        <w:spacing w:before="47"/>
        <w:rPr>
          <w:rFonts w:ascii="Arial" w:eastAsia="Arial"/>
        </w:rPr>
      </w:pPr>
      <w:bookmarkStart w:id="178" w:name="关于异常(Exception)"/>
      <w:bookmarkEnd w:id="178"/>
      <w:r>
        <w:rPr>
          <w:color w:val="465157"/>
        </w:rPr>
        <w:t>关于异常</w:t>
      </w:r>
      <w:r>
        <w:rPr>
          <w:rFonts w:ascii="Arial" w:eastAsia="Arial"/>
          <w:color w:val="465157"/>
        </w:rPr>
        <w:t>(Exception)</w:t>
      </w:r>
    </w:p>
    <w:p>
      <w:pPr>
        <w:pStyle w:val="5"/>
        <w:spacing w:before="1"/>
        <w:rPr>
          <w:rFonts w:ascii="Arial"/>
          <w:b/>
          <w:sz w:val="30"/>
        </w:rPr>
      </w:pPr>
    </w:p>
    <w:p>
      <w:pPr>
        <w:spacing w:before="0" w:line="278" w:lineRule="auto"/>
        <w:ind w:left="1800" w:right="353" w:firstLine="0"/>
        <w:jc w:val="both"/>
        <w:rPr>
          <w:rFonts w:hint="eastAsia" w:ascii="宋体" w:eastAsia="宋体"/>
          <w:sz w:val="24"/>
        </w:rPr>
      </w:pPr>
      <w:r>
        <w:rPr>
          <w:rFonts w:hint="eastAsia" w:ascii="宋体" w:eastAsia="宋体"/>
          <w:spacing w:val="-2"/>
          <w:sz w:val="24"/>
        </w:rPr>
        <w:t>你已经简单学过关于异常的一些东西，但还没学过怎样抛出</w:t>
      </w:r>
      <w:r>
        <w:rPr>
          <w:rFonts w:ascii="Arial" w:eastAsia="Arial"/>
          <w:sz w:val="24"/>
        </w:rPr>
        <w:t>(raise)</w:t>
      </w:r>
      <w:r>
        <w:rPr>
          <w:rFonts w:hint="eastAsia" w:ascii="宋体" w:eastAsia="宋体"/>
          <w:spacing w:val="-7"/>
          <w:sz w:val="24"/>
        </w:rPr>
        <w:t>它们。这节的</w:t>
      </w:r>
      <w:r>
        <w:rPr>
          <w:rFonts w:hint="eastAsia" w:ascii="宋体" w:eastAsia="宋体"/>
          <w:spacing w:val="1"/>
          <w:sz w:val="24"/>
        </w:rPr>
        <w:t xml:space="preserve">代码演示了如何 </w:t>
      </w:r>
      <w:r>
        <w:rPr>
          <w:rFonts w:ascii="Arial" w:eastAsia="Arial"/>
          <w:sz w:val="24"/>
        </w:rPr>
        <w:t>raise</w:t>
      </w:r>
      <w:r>
        <w:rPr>
          <w:rFonts w:ascii="Arial" w:eastAsia="Arial"/>
          <w:spacing w:val="64"/>
          <w:sz w:val="24"/>
        </w:rPr>
        <w:t xml:space="preserve"> </w:t>
      </w:r>
      <w:r>
        <w:rPr>
          <w:rFonts w:hint="eastAsia" w:ascii="宋体" w:eastAsia="宋体"/>
          <w:spacing w:val="-8"/>
          <w:sz w:val="24"/>
        </w:rPr>
        <w:t xml:space="preserve">前面定义的 </w:t>
      </w:r>
      <w:r>
        <w:rPr>
          <w:color w:val="444444"/>
          <w:sz w:val="23"/>
          <w:shd w:val="clear" w:color="auto" w:fill="F1F1F1"/>
        </w:rPr>
        <w:t>ParserError</w:t>
      </w:r>
      <w:r>
        <w:rPr>
          <w:rFonts w:hint="eastAsia" w:ascii="宋体" w:eastAsia="宋体"/>
          <w:spacing w:val="-23"/>
          <w:sz w:val="24"/>
        </w:rPr>
        <w:t xml:space="preserve">。注意 </w:t>
      </w:r>
      <w:r>
        <w:rPr>
          <w:color w:val="444444"/>
          <w:sz w:val="23"/>
          <w:shd w:val="clear" w:color="auto" w:fill="F1F1F1"/>
        </w:rPr>
        <w:t>ParserError</w:t>
      </w:r>
      <w:r>
        <w:rPr>
          <w:color w:val="444444"/>
          <w:spacing w:val="-52"/>
          <w:sz w:val="23"/>
        </w:rPr>
        <w:t xml:space="preserve"> </w:t>
      </w:r>
      <w:r>
        <w:rPr>
          <w:rFonts w:hint="eastAsia" w:ascii="宋体" w:eastAsia="宋体"/>
          <w:sz w:val="24"/>
        </w:rPr>
        <w:t>是一个定</w:t>
      </w:r>
      <w:r>
        <w:rPr>
          <w:rFonts w:hint="eastAsia" w:ascii="宋体" w:eastAsia="宋体"/>
          <w:spacing w:val="-17"/>
          <w:sz w:val="24"/>
        </w:rPr>
        <w:t xml:space="preserve">义为 </w:t>
      </w:r>
      <w:r>
        <w:rPr>
          <w:color w:val="444444"/>
          <w:sz w:val="23"/>
          <w:shd w:val="clear" w:color="auto" w:fill="F1F1F1"/>
        </w:rPr>
        <w:t>Exception</w:t>
      </w:r>
      <w:r>
        <w:rPr>
          <w:color w:val="444444"/>
          <w:spacing w:val="-55"/>
          <w:sz w:val="23"/>
        </w:rPr>
        <w:t xml:space="preserve"> </w:t>
      </w:r>
      <w:r>
        <w:rPr>
          <w:rFonts w:hint="eastAsia" w:ascii="宋体" w:eastAsia="宋体"/>
          <w:spacing w:val="-1"/>
          <w:sz w:val="24"/>
        </w:rPr>
        <w:t xml:space="preserve">类型的 </w:t>
      </w:r>
      <w:r>
        <w:rPr>
          <w:rFonts w:ascii="Arial" w:eastAsia="Arial"/>
          <w:sz w:val="24"/>
        </w:rPr>
        <w:t>class</w:t>
      </w:r>
      <w:r>
        <w:rPr>
          <w:rFonts w:hint="eastAsia" w:ascii="宋体" w:eastAsia="宋体"/>
          <w:spacing w:val="-4"/>
          <w:sz w:val="24"/>
        </w:rPr>
        <w:t xml:space="preserve">。另外要注意我们是怎样使用 </w:t>
      </w:r>
      <w:r>
        <w:rPr>
          <w:color w:val="444444"/>
          <w:sz w:val="23"/>
          <w:shd w:val="clear" w:color="auto" w:fill="F1F1F1"/>
        </w:rPr>
        <w:t>raise</w:t>
      </w:r>
      <w:r>
        <w:rPr>
          <w:color w:val="444444"/>
          <w:spacing w:val="-55"/>
          <w:sz w:val="23"/>
        </w:rPr>
        <w:t xml:space="preserve"> </w:t>
      </w:r>
      <w:r>
        <w:rPr>
          <w:rFonts w:hint="eastAsia" w:ascii="宋体" w:eastAsia="宋体"/>
          <w:sz w:val="24"/>
        </w:rPr>
        <w:t>这个关键字来抛出异常的。</w:t>
      </w:r>
    </w:p>
    <w:p>
      <w:pPr>
        <w:pStyle w:val="5"/>
        <w:spacing w:before="189"/>
        <w:ind w:left="1800"/>
      </w:pPr>
      <w:r>
        <w:t>你的测试代码应该也要测试到这些异常，这个我也会演示给你如何实现。</w:t>
      </w:r>
    </w:p>
    <w:p>
      <w:pPr>
        <w:pStyle w:val="5"/>
      </w:pPr>
    </w:p>
    <w:p>
      <w:pPr>
        <w:pStyle w:val="5"/>
        <w:rPr>
          <w:sz w:val="22"/>
        </w:rPr>
      </w:pPr>
    </w:p>
    <w:p>
      <w:pPr>
        <w:pStyle w:val="3"/>
      </w:pPr>
      <w:bookmarkStart w:id="179" w:name="你应该测试的东西"/>
      <w:bookmarkEnd w:id="179"/>
      <w:r>
        <w:rPr>
          <w:color w:val="465157"/>
        </w:rPr>
        <w:t>你应该测试的东西</w:t>
      </w:r>
    </w:p>
    <w:p>
      <w:pPr>
        <w:pStyle w:val="5"/>
        <w:spacing w:before="1"/>
        <w:rPr>
          <w:b/>
          <w:sz w:val="27"/>
        </w:rPr>
      </w:pPr>
    </w:p>
    <w:p>
      <w:pPr>
        <w:pStyle w:val="5"/>
        <w:spacing w:line="278" w:lineRule="auto"/>
        <w:ind w:left="1800" w:right="248"/>
      </w:pPr>
      <w:r>
        <w:t xml:space="preserve">为《习题 </w:t>
      </w:r>
      <w:r>
        <w:rPr>
          <w:rFonts w:ascii="Arial" w:hAnsi="Arial" w:eastAsia="Arial"/>
        </w:rPr>
        <w:t>49</w:t>
      </w:r>
      <w:r>
        <w:t>》写一个完整的测试方案，确认代码中所有的东西都能正常工作， 其中异常的测试</w:t>
      </w:r>
      <w:r>
        <w:rPr>
          <w:rFonts w:ascii="Arial" w:hAnsi="Arial" w:eastAsia="Arial"/>
        </w:rPr>
        <w:t>——</w:t>
      </w:r>
      <w:r>
        <w:t>输入一个错误的句子它会抛出一个异常来。</w:t>
      </w:r>
    </w:p>
    <w:p>
      <w:pPr>
        <w:pStyle w:val="5"/>
        <w:spacing w:before="9"/>
        <w:rPr>
          <w:sz w:val="8"/>
        </w:rPr>
      </w:pPr>
    </w:p>
    <w:p>
      <w:pPr>
        <w:spacing w:before="78" w:line="278" w:lineRule="auto"/>
        <w:ind w:left="1800" w:right="116" w:firstLine="0"/>
        <w:jc w:val="left"/>
        <w:rPr>
          <w:rFonts w:hint="eastAsia" w:ascii="宋体" w:hAnsi="宋体" w:eastAsia="宋体"/>
          <w:sz w:val="24"/>
        </w:rPr>
      </w:pPr>
      <w:r>
        <w:rPr>
          <w:rFonts w:hint="eastAsia" w:ascii="宋体" w:hAnsi="宋体" w:eastAsia="宋体"/>
          <w:spacing w:val="-17"/>
          <w:sz w:val="24"/>
        </w:rPr>
        <w:t xml:space="preserve">使用 </w:t>
      </w:r>
      <w:r>
        <w:rPr>
          <w:color w:val="444444"/>
          <w:sz w:val="23"/>
          <w:shd w:val="clear" w:color="auto" w:fill="F1F1F1"/>
        </w:rPr>
        <w:t>assert_raises</w:t>
      </w:r>
      <w:r>
        <w:rPr>
          <w:color w:val="444444"/>
          <w:spacing w:val="-56"/>
          <w:sz w:val="23"/>
        </w:rPr>
        <w:t xml:space="preserve"> </w:t>
      </w:r>
      <w:r>
        <w:rPr>
          <w:rFonts w:hint="eastAsia" w:ascii="宋体" w:hAnsi="宋体" w:eastAsia="宋体"/>
          <w:spacing w:val="-2"/>
          <w:sz w:val="24"/>
        </w:rPr>
        <w:t xml:space="preserve">这个函数来检查异常，在 </w:t>
      </w:r>
      <w:r>
        <w:rPr>
          <w:rFonts w:ascii="Arial" w:hAnsi="Arial" w:eastAsia="Arial"/>
          <w:sz w:val="24"/>
        </w:rPr>
        <w:t>nose</w:t>
      </w:r>
      <w:r>
        <w:rPr>
          <w:rFonts w:ascii="Arial" w:hAnsi="Arial" w:eastAsia="Arial"/>
          <w:spacing w:val="61"/>
          <w:sz w:val="24"/>
        </w:rPr>
        <w:t xml:space="preserve"> </w:t>
      </w:r>
      <w:r>
        <w:rPr>
          <w:rFonts w:hint="eastAsia" w:ascii="宋体" w:hAnsi="宋体" w:eastAsia="宋体"/>
          <w:spacing w:val="-2"/>
          <w:sz w:val="24"/>
        </w:rPr>
        <w:t xml:space="preserve">的文档里查看相关的内容， </w:t>
      </w:r>
      <w:r>
        <w:rPr>
          <w:rFonts w:hint="eastAsia" w:ascii="宋体" w:hAnsi="宋体" w:eastAsia="宋体"/>
          <w:sz w:val="24"/>
        </w:rPr>
        <w:t>学着使用它写针对</w:t>
      </w:r>
      <w:r>
        <w:rPr>
          <w:rFonts w:ascii="Arial" w:hAnsi="Arial" w:eastAsia="Arial"/>
          <w:sz w:val="24"/>
        </w:rPr>
        <w:t>“</w:t>
      </w:r>
      <w:r>
        <w:rPr>
          <w:rFonts w:hint="eastAsia" w:ascii="宋体" w:hAnsi="宋体" w:eastAsia="宋体"/>
          <w:sz w:val="24"/>
        </w:rPr>
        <w:t>执行失败</w:t>
      </w:r>
      <w:r>
        <w:rPr>
          <w:rFonts w:ascii="Arial" w:hAnsi="Arial" w:eastAsia="Arial"/>
          <w:sz w:val="24"/>
        </w:rPr>
        <w:t>”</w:t>
      </w:r>
      <w:r>
        <w:rPr>
          <w:rFonts w:hint="eastAsia" w:ascii="宋体" w:hAnsi="宋体" w:eastAsia="宋体"/>
          <w:spacing w:val="3"/>
          <w:sz w:val="24"/>
        </w:rPr>
        <w:t xml:space="preserve">的测试，这也是测试很重要的一个方面。从 </w:t>
      </w:r>
      <w:r>
        <w:rPr>
          <w:rFonts w:ascii="Arial" w:hAnsi="Arial" w:eastAsia="Arial"/>
          <w:sz w:val="24"/>
        </w:rPr>
        <w:t xml:space="preserve">nose </w:t>
      </w:r>
      <w:r>
        <w:rPr>
          <w:rFonts w:hint="eastAsia" w:ascii="宋体" w:hAnsi="宋体" w:eastAsia="宋体"/>
          <w:spacing w:val="-7"/>
          <w:sz w:val="24"/>
        </w:rPr>
        <w:t xml:space="preserve">文档中学会使用 </w:t>
      </w:r>
      <w:r>
        <w:rPr>
          <w:color w:val="444444"/>
          <w:sz w:val="23"/>
          <w:shd w:val="clear" w:color="auto" w:fill="F1F1F1"/>
        </w:rPr>
        <w:t>assert_raises</w:t>
      </w:r>
      <w:r>
        <w:rPr>
          <w:rFonts w:hint="eastAsia" w:ascii="宋体" w:hAnsi="宋体" w:eastAsia="宋体"/>
          <w:spacing w:val="-1"/>
          <w:sz w:val="24"/>
        </w:rPr>
        <w:t>，以及一些别的函数。</w:t>
      </w:r>
    </w:p>
    <w:p>
      <w:pPr>
        <w:pStyle w:val="5"/>
        <w:spacing w:before="190" w:line="278" w:lineRule="auto"/>
        <w:ind w:left="1800" w:right="359"/>
      </w:pPr>
      <w:r>
        <w:rPr>
          <w:spacing w:val="-10"/>
        </w:rPr>
        <w:t>写完测试以后，你应该就明白了这段程序的工作原理，而且也学会了如何为别人</w:t>
      </w:r>
      <w:r>
        <w:t>的程序写测试代码。 相信我，这是一个非常有用的技能。</w:t>
      </w:r>
    </w:p>
    <w:p>
      <w:pPr>
        <w:pStyle w:val="5"/>
      </w:pPr>
    </w:p>
    <w:p>
      <w:pPr>
        <w:pStyle w:val="5"/>
        <w:rPr>
          <w:sz w:val="18"/>
        </w:rPr>
      </w:pPr>
    </w:p>
    <w:p>
      <w:pPr>
        <w:pStyle w:val="3"/>
      </w:pPr>
      <w:bookmarkStart w:id="180" w:name="加分习题"/>
      <w:bookmarkEnd w:id="180"/>
      <w:r>
        <w:rPr>
          <w:color w:val="465157"/>
        </w:rPr>
        <w:t>加分习题</w:t>
      </w:r>
    </w:p>
    <w:p>
      <w:pPr>
        <w:pStyle w:val="5"/>
        <w:spacing w:before="9"/>
        <w:rPr>
          <w:b/>
          <w:sz w:val="28"/>
        </w:rPr>
      </w:pPr>
    </w:p>
    <w:p>
      <w:pPr>
        <w:pStyle w:val="9"/>
        <w:numPr>
          <w:ilvl w:val="0"/>
          <w:numId w:val="104"/>
        </w:numPr>
        <w:tabs>
          <w:tab w:val="left" w:pos="2521"/>
        </w:tabs>
        <w:spacing w:before="93" w:after="0" w:line="312" w:lineRule="auto"/>
        <w:ind w:left="2520" w:right="351" w:hanging="360"/>
        <w:jc w:val="left"/>
        <w:rPr>
          <w:rFonts w:ascii="Arial" w:eastAsia="Arial"/>
          <w:sz w:val="24"/>
        </w:rPr>
      </w:pPr>
      <w:r>
        <w:rPr>
          <w:sz w:val="21"/>
        </w:rPr>
        <w:t>修改</w:t>
      </w:r>
      <w:r>
        <w:rPr>
          <w:color w:val="444444"/>
          <w:spacing w:val="-29"/>
          <w:sz w:val="21"/>
        </w:rPr>
        <w:t xml:space="preserve"> </w:t>
      </w:r>
      <w:r>
        <w:rPr>
          <w:rFonts w:ascii="Consolas" w:eastAsia="Consolas"/>
          <w:color w:val="444444"/>
          <w:sz w:val="23"/>
          <w:shd w:val="clear" w:color="auto" w:fill="F1F1F1"/>
        </w:rPr>
        <w:t>parse_</w:t>
      </w:r>
      <w:r>
        <w:rPr>
          <w:rFonts w:ascii="Consolas" w:eastAsia="Consolas"/>
          <w:color w:val="444444"/>
          <w:spacing w:val="-43"/>
          <w:sz w:val="23"/>
        </w:rPr>
        <w:t xml:space="preserve"> </w:t>
      </w:r>
      <w:r>
        <w:rPr>
          <w:spacing w:val="-22"/>
          <w:sz w:val="21"/>
        </w:rPr>
        <w:t>函数</w:t>
      </w:r>
      <w:r>
        <w:rPr>
          <w:spacing w:val="-3"/>
          <w:sz w:val="21"/>
        </w:rPr>
        <w:t>（</w:t>
      </w:r>
      <w:r>
        <w:rPr>
          <w:sz w:val="21"/>
        </w:rPr>
        <w:t>方法</w:t>
      </w:r>
      <w:r>
        <w:rPr>
          <w:spacing w:val="-76"/>
          <w:sz w:val="21"/>
        </w:rPr>
        <w:t>）</w:t>
      </w:r>
      <w:r>
        <w:rPr>
          <w:spacing w:val="-13"/>
          <w:sz w:val="21"/>
        </w:rPr>
        <w:t>，将它们放到一个类里边，而不仅仅是独立的方法函数。</w:t>
      </w:r>
      <w:r>
        <w:rPr>
          <w:spacing w:val="-6"/>
          <w:sz w:val="21"/>
        </w:rPr>
        <w:t>这两种程序设计你喜欢哪一种呢？</w:t>
      </w:r>
    </w:p>
    <w:p>
      <w:pPr>
        <w:pStyle w:val="9"/>
        <w:numPr>
          <w:ilvl w:val="0"/>
          <w:numId w:val="104"/>
        </w:numPr>
        <w:tabs>
          <w:tab w:val="left" w:pos="2521"/>
        </w:tabs>
        <w:spacing w:before="8" w:after="0" w:line="319" w:lineRule="auto"/>
        <w:ind w:left="2520" w:right="411" w:hanging="360"/>
        <w:jc w:val="left"/>
        <w:rPr>
          <w:rFonts w:ascii="Arial" w:eastAsia="Arial"/>
          <w:sz w:val="21"/>
        </w:rPr>
      </w:pPr>
      <w:r>
        <w:rPr>
          <w:spacing w:val="5"/>
          <w:sz w:val="21"/>
        </w:rPr>
        <w:t xml:space="preserve">提高 </w:t>
      </w:r>
      <w:r>
        <w:rPr>
          <w:rFonts w:ascii="Arial" w:eastAsia="Arial"/>
          <w:sz w:val="21"/>
        </w:rPr>
        <w:t>parser</w:t>
      </w:r>
      <w:r>
        <w:rPr>
          <w:rFonts w:ascii="Arial" w:eastAsia="Arial"/>
          <w:spacing w:val="5"/>
          <w:sz w:val="21"/>
        </w:rPr>
        <w:t xml:space="preserve"> </w:t>
      </w:r>
      <w:r>
        <w:rPr>
          <w:spacing w:val="-3"/>
          <w:sz w:val="21"/>
        </w:rPr>
        <w:t>对于错误输入的抵御能力，这样即使用户输入了你预定义语汇之外的词语，你的程序也能正常运行下去。</w:t>
      </w:r>
    </w:p>
    <w:p>
      <w:pPr>
        <w:pStyle w:val="9"/>
        <w:numPr>
          <w:ilvl w:val="0"/>
          <w:numId w:val="104"/>
        </w:numPr>
        <w:tabs>
          <w:tab w:val="left" w:pos="2521"/>
        </w:tabs>
        <w:spacing w:before="0" w:after="0" w:line="267" w:lineRule="exact"/>
        <w:ind w:left="2520" w:right="0" w:hanging="360"/>
        <w:jc w:val="left"/>
        <w:rPr>
          <w:rFonts w:ascii="Arial" w:eastAsia="Arial"/>
          <w:sz w:val="21"/>
        </w:rPr>
      </w:pPr>
      <w:r>
        <w:rPr>
          <w:spacing w:val="-3"/>
          <w:sz w:val="21"/>
        </w:rPr>
        <w:t>改进语法，让它可以处理更多的东西，例如数字。</w:t>
      </w:r>
    </w:p>
    <w:p>
      <w:pPr>
        <w:pStyle w:val="9"/>
        <w:numPr>
          <w:ilvl w:val="0"/>
          <w:numId w:val="104"/>
        </w:numPr>
        <w:tabs>
          <w:tab w:val="left" w:pos="2521"/>
        </w:tabs>
        <w:spacing w:before="87" w:after="0" w:line="240" w:lineRule="auto"/>
        <w:ind w:left="2520" w:right="0" w:hanging="360"/>
        <w:jc w:val="left"/>
        <w:rPr>
          <w:rFonts w:ascii="Arial" w:eastAsia="Arial"/>
          <w:sz w:val="21"/>
        </w:rPr>
      </w:pPr>
      <w:r>
        <w:rPr>
          <w:spacing w:val="-3"/>
          <w:sz w:val="21"/>
        </w:rPr>
        <w:t xml:space="preserve">想想在游戏里你的 </w:t>
      </w:r>
      <w:r>
        <w:rPr>
          <w:rFonts w:ascii="Arial" w:eastAsia="Arial"/>
          <w:sz w:val="21"/>
        </w:rPr>
        <w:t>Sentence</w:t>
      </w:r>
      <w:r>
        <w:rPr>
          <w:rFonts w:ascii="Arial" w:eastAsia="Arial"/>
          <w:spacing w:val="47"/>
          <w:sz w:val="21"/>
        </w:rPr>
        <w:t xml:space="preserve"> </w:t>
      </w:r>
      <w:r>
        <w:rPr>
          <w:spacing w:val="-3"/>
          <w:sz w:val="21"/>
        </w:rPr>
        <w:t>类可以对用户输入做哪些有趣的事情。</w:t>
      </w:r>
    </w:p>
    <w:p>
      <w:pPr>
        <w:spacing w:after="0" w:line="240" w:lineRule="auto"/>
        <w:jc w:val="left"/>
        <w:rPr>
          <w:rFonts w:ascii="Arial" w:eastAsia="Arial"/>
          <w:sz w:val="21"/>
        </w:rPr>
        <w:sectPr>
          <w:footerReference r:id="rId22" w:type="default"/>
          <w:pgSz w:w="11910" w:h="16840"/>
          <w:pgMar w:top="1480" w:right="1440" w:bottom="1360" w:left="0" w:header="0" w:footer="1165" w:gutter="0"/>
          <w:pgNumType w:start="191"/>
        </w:sectPr>
      </w:pPr>
    </w:p>
    <w:p>
      <w:pPr>
        <w:pStyle w:val="2"/>
      </w:pPr>
      <w:bookmarkStart w:id="181" w:name="习题 50: 你的第一个网站"/>
      <w:bookmarkEnd w:id="181"/>
      <w:r>
        <w:rPr>
          <w:color w:val="111111"/>
        </w:rPr>
        <w:t xml:space="preserve">习题 </w:t>
      </w:r>
      <w:r>
        <w:rPr>
          <w:rFonts w:ascii="Arial" w:eastAsia="Arial"/>
          <w:color w:val="111111"/>
        </w:rPr>
        <w:t xml:space="preserve">50: </w:t>
      </w:r>
      <w:r>
        <w:rPr>
          <w:color w:val="111111"/>
        </w:rPr>
        <w:t>你的第一个网站</w:t>
      </w:r>
    </w:p>
    <w:p>
      <w:pPr>
        <w:pStyle w:val="5"/>
        <w:spacing w:before="319" w:line="278" w:lineRule="auto"/>
        <w:ind w:left="1800" w:right="236"/>
      </w:pPr>
      <w:r>
        <w:rPr>
          <w:spacing w:val="-7"/>
        </w:rPr>
        <w:t>这节以及后面的习题中，你的任务是把前面创建的游戏做成网页版。这是本书的</w:t>
      </w:r>
      <w:r>
        <w:rPr>
          <w:spacing w:val="-12"/>
        </w:rPr>
        <w:t>最后三个章节，这些内容对你来说难度会相当大，你要在上面花些时间才能做出</w:t>
      </w:r>
      <w:r>
        <w:rPr>
          <w:spacing w:val="-10"/>
        </w:rPr>
        <w:t xml:space="preserve">来。在你开始这节练习以前，你必须已经成功地完成过了《习题 </w:t>
      </w:r>
      <w:r>
        <w:rPr>
          <w:rFonts w:ascii="Arial" w:eastAsia="Arial"/>
          <w:spacing w:val="4"/>
        </w:rPr>
        <w:t>46</w:t>
      </w:r>
      <w:r>
        <w:rPr>
          <w:spacing w:val="4"/>
        </w:rPr>
        <w:t xml:space="preserve">》的内容， </w:t>
      </w:r>
      <w:r>
        <w:rPr>
          <w:spacing w:val="-9"/>
        </w:rPr>
        <w:t xml:space="preserve">正确安装了 </w:t>
      </w:r>
      <w:r>
        <w:rPr>
          <w:rFonts w:ascii="Consolas" w:eastAsia="Consolas"/>
          <w:color w:val="444444"/>
          <w:spacing w:val="-8"/>
          <w:sz w:val="23"/>
          <w:shd w:val="clear" w:color="auto" w:fill="F1F1F1"/>
        </w:rPr>
        <w:t>pip</w:t>
      </w:r>
      <w:r>
        <w:rPr>
          <w:spacing w:val="-5"/>
        </w:rPr>
        <w:t xml:space="preserve">，而且学会了如何安装软件包以及如何创建项目骨架。如果你不记得这些内容，就回到《习题 </w:t>
      </w:r>
      <w:r>
        <w:rPr>
          <w:rFonts w:ascii="Arial" w:eastAsia="Arial"/>
          <w:spacing w:val="-5"/>
        </w:rPr>
        <w:t>46</w:t>
      </w:r>
      <w:r>
        <w:rPr>
          <w:spacing w:val="-5"/>
        </w:rPr>
        <w:t>》重新复习一遍。</w:t>
      </w:r>
    </w:p>
    <w:p>
      <w:pPr>
        <w:pStyle w:val="5"/>
        <w:rPr>
          <w:sz w:val="26"/>
        </w:rPr>
      </w:pPr>
    </w:p>
    <w:p>
      <w:pPr>
        <w:pStyle w:val="3"/>
        <w:spacing w:before="204"/>
        <w:rPr>
          <w:rFonts w:ascii="Arial" w:eastAsia="Arial"/>
        </w:rPr>
      </w:pPr>
      <w:bookmarkStart w:id="182" w:name="安装 lpthw.web"/>
      <w:bookmarkEnd w:id="182"/>
      <w:r>
        <w:rPr>
          <w:color w:val="465157"/>
        </w:rPr>
        <w:t xml:space="preserve">安装 </w:t>
      </w:r>
      <w:r>
        <w:rPr>
          <w:rFonts w:ascii="Arial" w:eastAsia="Arial"/>
          <w:color w:val="465157"/>
        </w:rPr>
        <w:t>lpthw.web</w:t>
      </w:r>
    </w:p>
    <w:p>
      <w:pPr>
        <w:pStyle w:val="5"/>
        <w:spacing w:before="2"/>
        <w:rPr>
          <w:rFonts w:ascii="Arial"/>
          <w:b/>
          <w:sz w:val="30"/>
        </w:rPr>
      </w:pPr>
    </w:p>
    <w:p>
      <w:pPr>
        <w:pStyle w:val="5"/>
        <w:spacing w:line="278" w:lineRule="auto"/>
        <w:ind w:left="1800" w:right="359"/>
        <w:jc w:val="both"/>
      </w:pPr>
      <w:r>
        <w:t>在创建你的第一个网页应用程序之前，你需要安装一个</w:t>
      </w:r>
      <w:r>
        <w:rPr>
          <w:rFonts w:ascii="Arial" w:hAnsi="Arial" w:eastAsia="Arial"/>
        </w:rPr>
        <w:t>“Web</w:t>
      </w:r>
      <w:r>
        <w:rPr>
          <w:rFonts w:ascii="Arial" w:hAnsi="Arial" w:eastAsia="Arial"/>
          <w:spacing w:val="51"/>
        </w:rPr>
        <w:t xml:space="preserve"> </w:t>
      </w:r>
      <w:r>
        <w:t>框架</w:t>
      </w:r>
      <w:r>
        <w:rPr>
          <w:rFonts w:ascii="Arial" w:hAnsi="Arial" w:eastAsia="Arial"/>
        </w:rPr>
        <w:t>”</w:t>
      </w:r>
      <w:r>
        <w:t>，它的名字</w:t>
      </w:r>
      <w:r>
        <w:rPr>
          <w:spacing w:val="-22"/>
        </w:rPr>
        <w:t xml:space="preserve">叫 </w:t>
      </w:r>
      <w:r>
        <w:rPr>
          <w:rFonts w:ascii="Consolas" w:hAnsi="Consolas" w:eastAsia="Consolas"/>
          <w:color w:val="444444"/>
          <w:sz w:val="23"/>
          <w:shd w:val="clear" w:color="auto" w:fill="F1F1F1"/>
        </w:rPr>
        <w:t>lpthw.web</w:t>
      </w:r>
      <w:r>
        <w:t>。所谓的</w:t>
      </w:r>
      <w:r>
        <w:rPr>
          <w:rFonts w:ascii="Arial" w:hAnsi="Arial" w:eastAsia="Arial"/>
        </w:rPr>
        <w:t>“</w:t>
      </w:r>
      <w:r>
        <w:t>框架</w:t>
      </w:r>
      <w:r>
        <w:rPr>
          <w:rFonts w:ascii="Arial" w:hAnsi="Arial" w:eastAsia="Arial"/>
        </w:rPr>
        <w:t>”</w:t>
      </w:r>
      <w:r>
        <w:t>通常是指</w:t>
      </w:r>
      <w:r>
        <w:rPr>
          <w:rFonts w:ascii="Arial" w:hAnsi="Arial" w:eastAsia="Arial"/>
        </w:rPr>
        <w:t>“</w:t>
      </w:r>
      <w:r>
        <w:t>让某件事情做起来更容易的软件包</w:t>
      </w:r>
      <w:r>
        <w:rPr>
          <w:rFonts w:ascii="Arial" w:hAnsi="Arial" w:eastAsia="Arial"/>
        </w:rPr>
        <w:t>”</w:t>
      </w:r>
      <w:r>
        <w:t>。在</w:t>
      </w:r>
      <w:r>
        <w:rPr>
          <w:spacing w:val="-1"/>
        </w:rPr>
        <w:t>网页应用的世界里，人们创建了各种各样的</w:t>
      </w:r>
      <w:r>
        <w:rPr>
          <w:rFonts w:ascii="Arial" w:hAnsi="Arial" w:eastAsia="Arial"/>
        </w:rPr>
        <w:t>“</w:t>
      </w:r>
      <w:r>
        <w:t>网页框架</w:t>
      </w:r>
      <w:r>
        <w:rPr>
          <w:rFonts w:ascii="Arial" w:hAnsi="Arial" w:eastAsia="Arial"/>
          <w:spacing w:val="-5"/>
        </w:rPr>
        <w:t>”</w:t>
      </w:r>
      <w:r>
        <w:rPr>
          <w:spacing w:val="-4"/>
        </w:rPr>
        <w:t>，用来解决他们在创建网</w:t>
      </w:r>
      <w:r>
        <w:rPr>
          <w:spacing w:val="-9"/>
        </w:rPr>
        <w:t>站时碰到的问题，然后把这些解决方案用软件包的方式发布出来，这样你就可以</w:t>
      </w:r>
      <w:r>
        <w:t>利用它们引导创建你自己的项目了。</w:t>
      </w:r>
    </w:p>
    <w:p>
      <w:pPr>
        <w:pStyle w:val="5"/>
        <w:spacing w:before="5"/>
        <w:rPr>
          <w:sz w:val="9"/>
        </w:rPr>
      </w:pPr>
    </w:p>
    <w:p>
      <w:pPr>
        <w:spacing w:before="66" w:line="278" w:lineRule="auto"/>
        <w:ind w:left="1800" w:right="411" w:firstLine="0"/>
        <w:jc w:val="both"/>
        <w:rPr>
          <w:rFonts w:hint="eastAsia" w:ascii="宋体" w:eastAsia="宋体"/>
          <w:sz w:val="24"/>
        </w:rPr>
      </w:pPr>
      <w:r>
        <w:rPr>
          <w:rFonts w:hint="eastAsia" w:ascii="宋体" w:eastAsia="宋体"/>
          <w:spacing w:val="-2"/>
          <w:sz w:val="24"/>
        </w:rPr>
        <w:t xml:space="preserve">可选的框架类型有很多很多，不过在这里我们将使用 </w:t>
      </w:r>
      <w:r>
        <w:rPr>
          <w:color w:val="444444"/>
          <w:sz w:val="23"/>
          <w:shd w:val="clear" w:color="auto" w:fill="F1F1F1"/>
        </w:rPr>
        <w:t>lpthw.web</w:t>
      </w:r>
      <w:r>
        <w:rPr>
          <w:color w:val="444444"/>
          <w:spacing w:val="-51"/>
          <w:sz w:val="23"/>
        </w:rPr>
        <w:t xml:space="preserve"> </w:t>
      </w:r>
      <w:r>
        <w:rPr>
          <w:rFonts w:hint="eastAsia" w:ascii="宋体" w:eastAsia="宋体"/>
          <w:spacing w:val="-4"/>
          <w:sz w:val="24"/>
        </w:rPr>
        <w:t>框架。你可以</w:t>
      </w:r>
      <w:r>
        <w:rPr>
          <w:rFonts w:hint="eastAsia" w:ascii="宋体" w:eastAsia="宋体"/>
          <w:spacing w:val="-2"/>
          <w:sz w:val="24"/>
        </w:rPr>
        <w:t xml:space="preserve">先学会它，等到差不多的时候再去接触其它的框架，不过 </w:t>
      </w:r>
      <w:r>
        <w:rPr>
          <w:color w:val="444444"/>
          <w:sz w:val="23"/>
          <w:shd w:val="clear" w:color="auto" w:fill="F1F1F1"/>
        </w:rPr>
        <w:t>lpthw.web</w:t>
      </w:r>
      <w:r>
        <w:rPr>
          <w:color w:val="444444"/>
          <w:spacing w:val="-51"/>
          <w:sz w:val="23"/>
        </w:rPr>
        <w:t xml:space="preserve"> </w:t>
      </w:r>
      <w:r>
        <w:rPr>
          <w:rFonts w:hint="eastAsia" w:ascii="宋体" w:eastAsia="宋体"/>
          <w:spacing w:val="-4"/>
          <w:sz w:val="24"/>
        </w:rPr>
        <w:t>本身挺不</w:t>
      </w:r>
      <w:r>
        <w:rPr>
          <w:rFonts w:hint="eastAsia" w:ascii="宋体" w:eastAsia="宋体"/>
          <w:sz w:val="24"/>
        </w:rPr>
        <w:t>错的，所以就算你一直使用也没关系。</w:t>
      </w:r>
    </w:p>
    <w:p>
      <w:pPr>
        <w:pStyle w:val="5"/>
        <w:spacing w:before="9"/>
        <w:rPr>
          <w:sz w:val="9"/>
        </w:rPr>
      </w:pPr>
    </w:p>
    <w:p>
      <w:pPr>
        <w:spacing w:before="66"/>
        <w:ind w:left="1800" w:right="0" w:firstLine="0"/>
        <w:jc w:val="left"/>
        <w:rPr>
          <w:rFonts w:hint="eastAsia" w:ascii="宋体" w:eastAsia="宋体"/>
          <w:sz w:val="24"/>
        </w:rPr>
      </w:pPr>
      <w:r>
        <w:rPr>
          <w:rFonts w:hint="eastAsia" w:ascii="宋体" w:eastAsia="宋体"/>
          <w:spacing w:val="-18"/>
          <w:sz w:val="24"/>
        </w:rPr>
        <w:t xml:space="preserve">使用 </w:t>
      </w:r>
      <w:r>
        <w:rPr>
          <w:color w:val="444444"/>
          <w:sz w:val="23"/>
          <w:shd w:val="clear" w:color="auto" w:fill="F1F1F1"/>
        </w:rPr>
        <w:t>pip</w:t>
      </w:r>
      <w:r>
        <w:rPr>
          <w:color w:val="444444"/>
          <w:spacing w:val="-56"/>
          <w:sz w:val="23"/>
        </w:rPr>
        <w:t xml:space="preserve"> </w:t>
      </w:r>
      <w:r>
        <w:rPr>
          <w:rFonts w:hint="eastAsia" w:ascii="宋体" w:eastAsia="宋体"/>
          <w:spacing w:val="-19"/>
          <w:sz w:val="24"/>
        </w:rPr>
        <w:t xml:space="preserve">安装 </w:t>
      </w:r>
      <w:r>
        <w:rPr>
          <w:color w:val="444444"/>
          <w:sz w:val="23"/>
          <w:shd w:val="clear" w:color="auto" w:fill="F1F1F1"/>
        </w:rPr>
        <w:t>lpthw.web</w:t>
      </w:r>
      <w:r>
        <w:rPr>
          <w:rFonts w:hint="eastAsia" w:ascii="宋体" w:eastAsia="宋体"/>
          <w:sz w:val="24"/>
        </w:rPr>
        <w:t>：</w:t>
      </w:r>
    </w:p>
    <w:p>
      <w:pPr>
        <w:pStyle w:val="5"/>
        <w:rPr>
          <w:sz w:val="16"/>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160020</wp:posOffset>
                </wp:positionV>
                <wp:extent cx="4864100" cy="3515360"/>
                <wp:effectExtent l="5080" t="4445" r="7620" b="10795"/>
                <wp:wrapTopAndBottom/>
                <wp:docPr id="352" name="文本框 742"/>
                <wp:cNvGraphicFramePr/>
                <a:graphic xmlns:a="http://schemas.openxmlformats.org/drawingml/2006/main">
                  <a:graphicData uri="http://schemas.microsoft.com/office/word/2010/wordprocessingShape">
                    <wps:wsp>
                      <wps:cNvSpPr txBox="1"/>
                      <wps:spPr>
                        <a:xfrm>
                          <a:off x="0" y="0"/>
                          <a:ext cx="4864100" cy="351536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91" w:lineRule="auto"/>
                              <w:ind w:left="148" w:right="3372" w:firstLine="0"/>
                              <w:jc w:val="left"/>
                              <w:rPr>
                                <w:sz w:val="23"/>
                              </w:rPr>
                            </w:pPr>
                            <w:r>
                              <w:rPr>
                                <w:b/>
                                <w:color w:val="C55D09"/>
                                <w:sz w:val="23"/>
                              </w:rPr>
                              <w:t xml:space="preserve">$ </w:t>
                            </w:r>
                            <w:r>
                              <w:rPr>
                                <w:sz w:val="23"/>
                              </w:rPr>
                              <w:t xml:space="preserve">sudo pip install lpthw.web </w:t>
                            </w:r>
                            <w:r>
                              <w:rPr>
                                <w:color w:val="2F2F2F"/>
                                <w:sz w:val="23"/>
                              </w:rPr>
                              <w:t>[sudo] password for zedshaw: Downloading/unpacking lpthw.web</w:t>
                            </w:r>
                          </w:p>
                          <w:p>
                            <w:pPr>
                              <w:spacing w:before="0" w:line="267" w:lineRule="exact"/>
                              <w:ind w:left="395" w:right="0" w:firstLine="0"/>
                              <w:jc w:val="left"/>
                              <w:rPr>
                                <w:sz w:val="23"/>
                              </w:rPr>
                            </w:pPr>
                            <w:r>
                              <w:rPr>
                                <w:color w:val="2F2F2F"/>
                                <w:sz w:val="23"/>
                              </w:rPr>
                              <w:t>Running setup.py egg_info for package lpthw.web</w:t>
                            </w:r>
                          </w:p>
                          <w:p>
                            <w:pPr>
                              <w:pStyle w:val="5"/>
                              <w:rPr>
                                <w:sz w:val="22"/>
                              </w:rPr>
                            </w:pPr>
                          </w:p>
                          <w:p>
                            <w:pPr>
                              <w:pStyle w:val="5"/>
                              <w:rPr>
                                <w:sz w:val="22"/>
                              </w:rPr>
                            </w:pPr>
                          </w:p>
                          <w:p>
                            <w:pPr>
                              <w:pStyle w:val="5"/>
                              <w:spacing w:before="2"/>
                              <w:rPr>
                                <w:sz w:val="21"/>
                              </w:rPr>
                            </w:pPr>
                          </w:p>
                          <w:p>
                            <w:pPr>
                              <w:spacing w:before="0" w:line="491" w:lineRule="auto"/>
                              <w:ind w:left="395" w:right="2170" w:hanging="248"/>
                              <w:jc w:val="left"/>
                              <w:rPr>
                                <w:sz w:val="23"/>
                              </w:rPr>
                            </w:pPr>
                            <w:r>
                              <w:rPr>
                                <w:color w:val="2F2F2F"/>
                                <w:sz w:val="23"/>
                              </w:rPr>
                              <w:t>Installing collected packages: lpthw.web Running setup.py install for lpthw.web</w:t>
                            </w:r>
                          </w:p>
                          <w:p>
                            <w:pPr>
                              <w:pStyle w:val="5"/>
                              <w:spacing w:before="2"/>
                              <w:rPr>
                                <w:sz w:val="21"/>
                              </w:rPr>
                            </w:pPr>
                          </w:p>
                          <w:p>
                            <w:pPr>
                              <w:spacing w:before="0" w:line="550" w:lineRule="atLeast"/>
                              <w:ind w:left="148" w:right="3372" w:firstLine="0"/>
                              <w:jc w:val="left"/>
                              <w:rPr>
                                <w:sz w:val="23"/>
                              </w:rPr>
                            </w:pPr>
                            <w:r>
                              <w:rPr>
                                <w:color w:val="2F2F2F"/>
                                <w:sz w:val="23"/>
                              </w:rPr>
                              <w:t>Successfully installed lpthw.web Cleaning up...</w:t>
                            </w:r>
                          </w:p>
                        </w:txbxContent>
                      </wps:txbx>
                      <wps:bodyPr lIns="0" tIns="0" rIns="0" bIns="0" upright="1"/>
                    </wps:wsp>
                  </a:graphicData>
                </a:graphic>
              </wp:anchor>
            </w:drawing>
          </mc:Choice>
          <mc:Fallback>
            <w:pict>
              <v:shape id="文本框 742" o:spid="_x0000_s1026" o:spt="202" type="#_x0000_t202" style="position:absolute;left:0pt;margin-left:106.2pt;margin-top:12.6pt;height:276.8pt;width:383pt;mso-position-horizontal-relative:page;mso-wrap-distance-bottom:0pt;mso-wrap-distance-top:0pt;z-index:6144;mso-width-relative:page;mso-height-relative:page;" fillcolor="#EDEDED" filled="t" stroked="t" coordsize="21600,21600" o:gfxdata="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LWe1a2gAAAAoBAAAPAAAAAAAAAAEAIAAAACIA&#10;AABkcnMvZG93bnJldi54bWxQSwECFAAUAAAACACHTuJAxfHlKwcCAAARBAAADgAAAAAAAAABACAA&#10;AAApAQAAZHJzL2Uyb0RvYy54bWxQSwUGAAAAAAYABgBZAQAAogUAAAAA&#10;">
                <v:fill on="t" focussize="0,0"/>
                <v:stroke weight="0.72pt" color="#CCCCCC" joinstyle="miter"/>
                <v:imagedata o:title=""/>
                <o:lock v:ext="edit" aspectratio="f"/>
                <v:textbox inset="0mm,0mm,0mm,0mm">
                  <w:txbxContent>
                    <w:p>
                      <w:pPr>
                        <w:spacing w:before="143" w:line="491" w:lineRule="auto"/>
                        <w:ind w:left="148" w:right="3372" w:firstLine="0"/>
                        <w:jc w:val="left"/>
                        <w:rPr>
                          <w:sz w:val="23"/>
                        </w:rPr>
                      </w:pPr>
                      <w:r>
                        <w:rPr>
                          <w:b/>
                          <w:color w:val="C55D09"/>
                          <w:sz w:val="23"/>
                        </w:rPr>
                        <w:t xml:space="preserve">$ </w:t>
                      </w:r>
                      <w:r>
                        <w:rPr>
                          <w:sz w:val="23"/>
                        </w:rPr>
                        <w:t xml:space="preserve">sudo pip install lpthw.web </w:t>
                      </w:r>
                      <w:r>
                        <w:rPr>
                          <w:color w:val="2F2F2F"/>
                          <w:sz w:val="23"/>
                        </w:rPr>
                        <w:t>[sudo] password for zedshaw: Downloading/unpacking lpthw.web</w:t>
                      </w:r>
                    </w:p>
                    <w:p>
                      <w:pPr>
                        <w:spacing w:before="0" w:line="267" w:lineRule="exact"/>
                        <w:ind w:left="395" w:right="0" w:firstLine="0"/>
                        <w:jc w:val="left"/>
                        <w:rPr>
                          <w:sz w:val="23"/>
                        </w:rPr>
                      </w:pPr>
                      <w:r>
                        <w:rPr>
                          <w:color w:val="2F2F2F"/>
                          <w:sz w:val="23"/>
                        </w:rPr>
                        <w:t>Running setup.py egg_info for package lpthw.web</w:t>
                      </w:r>
                    </w:p>
                    <w:p>
                      <w:pPr>
                        <w:pStyle w:val="5"/>
                        <w:rPr>
                          <w:sz w:val="22"/>
                        </w:rPr>
                      </w:pPr>
                    </w:p>
                    <w:p>
                      <w:pPr>
                        <w:pStyle w:val="5"/>
                        <w:rPr>
                          <w:sz w:val="22"/>
                        </w:rPr>
                      </w:pPr>
                    </w:p>
                    <w:p>
                      <w:pPr>
                        <w:pStyle w:val="5"/>
                        <w:spacing w:before="2"/>
                        <w:rPr>
                          <w:sz w:val="21"/>
                        </w:rPr>
                      </w:pPr>
                    </w:p>
                    <w:p>
                      <w:pPr>
                        <w:spacing w:before="0" w:line="491" w:lineRule="auto"/>
                        <w:ind w:left="395" w:right="2170" w:hanging="248"/>
                        <w:jc w:val="left"/>
                        <w:rPr>
                          <w:sz w:val="23"/>
                        </w:rPr>
                      </w:pPr>
                      <w:r>
                        <w:rPr>
                          <w:color w:val="2F2F2F"/>
                          <w:sz w:val="23"/>
                        </w:rPr>
                        <w:t>Installing collected packages: lpthw.web Running setup.py install for lpthw.web</w:t>
                      </w:r>
                    </w:p>
                    <w:p>
                      <w:pPr>
                        <w:pStyle w:val="5"/>
                        <w:spacing w:before="2"/>
                        <w:rPr>
                          <w:sz w:val="21"/>
                        </w:rPr>
                      </w:pPr>
                    </w:p>
                    <w:p>
                      <w:pPr>
                        <w:spacing w:before="0" w:line="550" w:lineRule="atLeast"/>
                        <w:ind w:left="148" w:right="3372" w:firstLine="0"/>
                        <w:jc w:val="left"/>
                        <w:rPr>
                          <w:sz w:val="23"/>
                        </w:rPr>
                      </w:pPr>
                      <w:r>
                        <w:rPr>
                          <w:color w:val="2F2F2F"/>
                          <w:sz w:val="23"/>
                        </w:rPr>
                        <w:t>Successfully installed lpthw.web Cleaning up...</w:t>
                      </w:r>
                    </w:p>
                  </w:txbxContent>
                </v:textbox>
                <w10:wrap type="topAndBottom"/>
              </v:shape>
            </w:pict>
          </mc:Fallback>
        </mc:AlternateContent>
      </w:r>
    </w:p>
    <w:p>
      <w:pPr>
        <w:spacing w:after="0"/>
        <w:rPr>
          <w:sz w:val="16"/>
        </w:rPr>
        <w:sectPr>
          <w:pgSz w:w="11910" w:h="16840"/>
          <w:pgMar w:top="1460" w:right="1440" w:bottom="1380" w:left="0" w:header="0" w:footer="1165" w:gutter="0"/>
        </w:sectPr>
      </w:pPr>
    </w:p>
    <w:p>
      <w:pPr>
        <w:pStyle w:val="5"/>
        <w:spacing w:before="47" w:line="278" w:lineRule="auto"/>
        <w:ind w:left="1800" w:right="425"/>
        <w:jc w:val="both"/>
      </w:pPr>
      <w:r>
        <mc:AlternateContent>
          <mc:Choice Requires="wps">
            <w:drawing>
              <wp:anchor distT="0" distB="0" distL="0" distR="0" simplePos="0" relativeHeight="6144" behindDoc="0" locked="0" layoutInCell="1" allowOverlap="1">
                <wp:simplePos x="0" y="0"/>
                <wp:positionH relativeFrom="page">
                  <wp:posOffset>1124585</wp:posOffset>
                </wp:positionH>
                <wp:positionV relativeFrom="paragraph">
                  <wp:posOffset>755015</wp:posOffset>
                </wp:positionV>
                <wp:extent cx="5312410" cy="239395"/>
                <wp:effectExtent l="0" t="0" r="8890" b="1905"/>
                <wp:wrapTopAndBottom/>
                <wp:docPr id="346" name="文本框 743"/>
                <wp:cNvGraphicFramePr/>
                <a:graphic xmlns:a="http://schemas.openxmlformats.org/drawingml/2006/main">
                  <a:graphicData uri="http://schemas.microsoft.com/office/word/2010/wordprocessingShape">
                    <wps:wsp>
                      <wps:cNvSpPr txBox="1"/>
                      <wps:spPr>
                        <a:xfrm>
                          <a:off x="0" y="0"/>
                          <a:ext cx="5312410" cy="239395"/>
                        </a:xfrm>
                        <a:prstGeom prst="rect">
                          <a:avLst/>
                        </a:prstGeom>
                        <a:solidFill>
                          <a:srgbClr val="AF4040"/>
                        </a:solidFill>
                        <a:ln w="9525">
                          <a:noFill/>
                        </a:ln>
                      </wps:spPr>
                      <wps:txbx>
                        <w:txbxContent>
                          <w:p>
                            <w:pPr>
                              <w:spacing w:before="77"/>
                              <w:ind w:left="28" w:right="0" w:firstLine="0"/>
                              <w:jc w:val="left"/>
                              <w:rPr>
                                <w:rFonts w:ascii="Arial"/>
                                <w:b/>
                                <w:sz w:val="24"/>
                              </w:rPr>
                            </w:pPr>
                            <w:r>
                              <w:rPr>
                                <w:rFonts w:ascii="Arial"/>
                                <w:b/>
                                <w:color w:val="FFFFFF"/>
                                <w:sz w:val="24"/>
                              </w:rPr>
                              <w:t>Warning</w:t>
                            </w:r>
                          </w:p>
                        </w:txbxContent>
                      </wps:txbx>
                      <wps:bodyPr lIns="0" tIns="0" rIns="0" bIns="0" upright="1"/>
                    </wps:wsp>
                  </a:graphicData>
                </a:graphic>
              </wp:anchor>
            </w:drawing>
          </mc:Choice>
          <mc:Fallback>
            <w:pict>
              <v:shape id="文本框 743" o:spid="_x0000_s1026" o:spt="202" type="#_x0000_t202" style="position:absolute;left:0pt;margin-left:88.55pt;margin-top:59.45pt;height:18.85pt;width:418.3pt;mso-position-horizontal-relative:page;mso-wrap-distance-bottom:0pt;mso-wrap-distance-top:0pt;z-index:6144;mso-width-relative:page;mso-height-relative:page;" fillcolor="#AF4040" filled="t" stroked="f" coordsize="21600,21600" o:gfxdata="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2h2tG1wAAAAwBAAAPAAAAAAAAAAEAIAAAACIAAABkcnMvZG93bnJldi54&#10;bWxQSwECFAAUAAAACACHTuJAEW3HU8IBAABaAwAADgAAAAAAAAABACAAAAAmAQAAZHJzL2Uyb0Rv&#10;Yy54bWxQSwUGAAAAAAYABgBZAQAAWgU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Warning</w:t>
                      </w:r>
                    </w:p>
                  </w:txbxContent>
                </v:textbox>
                <w10:wrap type="topAndBottom"/>
              </v:shape>
            </w:pict>
          </mc:Fallback>
        </mc:AlternateContent>
      </w:r>
      <w:r>
        <mc:AlternateContent>
          <mc:Choice Requires="wps">
            <w:drawing>
              <wp:anchor distT="0" distB="0" distL="0" distR="0" simplePos="0" relativeHeight="6144" behindDoc="0" locked="0" layoutInCell="1" allowOverlap="1">
                <wp:simplePos x="0" y="0"/>
                <wp:positionH relativeFrom="page">
                  <wp:posOffset>1276985</wp:posOffset>
                </wp:positionH>
                <wp:positionV relativeFrom="paragraph">
                  <wp:posOffset>1079500</wp:posOffset>
                </wp:positionV>
                <wp:extent cx="5007610" cy="1582420"/>
                <wp:effectExtent l="0" t="0" r="8890" b="5080"/>
                <wp:wrapTopAndBottom/>
                <wp:docPr id="345" name="文本框 744"/>
                <wp:cNvGraphicFramePr/>
                <a:graphic xmlns:a="http://schemas.openxmlformats.org/drawingml/2006/main">
                  <a:graphicData uri="http://schemas.microsoft.com/office/word/2010/wordprocessingShape">
                    <wps:wsp>
                      <wps:cNvSpPr txBox="1"/>
                      <wps:spPr>
                        <a:xfrm>
                          <a:off x="0" y="0"/>
                          <a:ext cx="5007610" cy="1582420"/>
                        </a:xfrm>
                        <a:prstGeom prst="rect">
                          <a:avLst/>
                        </a:prstGeom>
                        <a:solidFill>
                          <a:srgbClr val="FFE9E9"/>
                        </a:solidFill>
                        <a:ln w="9525">
                          <a:noFill/>
                        </a:ln>
                      </wps:spPr>
                      <wps:txbx>
                        <w:txbxContent>
                          <w:p>
                            <w:pPr>
                              <w:spacing w:before="70" w:line="302" w:lineRule="auto"/>
                              <w:ind w:left="28" w:right="28" w:firstLine="0"/>
                              <w:jc w:val="both"/>
                              <w:rPr>
                                <w:rFonts w:hint="eastAsia" w:ascii="宋体" w:hAnsi="宋体" w:eastAsia="宋体"/>
                                <w:sz w:val="22"/>
                              </w:rPr>
                            </w:pPr>
                            <w:r>
                              <w:rPr>
                                <w:rFonts w:hint="eastAsia" w:ascii="宋体" w:hAnsi="宋体" w:eastAsia="宋体"/>
                                <w:spacing w:val="1"/>
                                <w:sz w:val="22"/>
                              </w:rPr>
                              <w:t xml:space="preserve">其他 </w:t>
                            </w:r>
                            <w:r>
                              <w:rPr>
                                <w:rFonts w:ascii="Arial" w:hAnsi="Arial" w:eastAsia="Arial"/>
                                <w:sz w:val="22"/>
                              </w:rPr>
                              <w:t>Python</w:t>
                            </w:r>
                            <w:r>
                              <w:rPr>
                                <w:rFonts w:ascii="Arial" w:hAnsi="Arial" w:eastAsia="Arial"/>
                                <w:spacing w:val="54"/>
                                <w:sz w:val="22"/>
                              </w:rPr>
                              <w:t xml:space="preserve"> </w:t>
                            </w:r>
                            <w:r>
                              <w:rPr>
                                <w:rFonts w:hint="eastAsia" w:ascii="宋体" w:hAnsi="宋体" w:eastAsia="宋体"/>
                                <w:spacing w:val="-8"/>
                                <w:sz w:val="22"/>
                              </w:rPr>
                              <w:t xml:space="preserve">程序员会警告你说 </w:t>
                            </w:r>
                            <w:r>
                              <w:rPr>
                                <w:color w:val="444444"/>
                                <w:sz w:val="21"/>
                                <w:shd w:val="clear" w:color="auto" w:fill="F1F1F1"/>
                              </w:rPr>
                              <w:t>lpthw.web</w:t>
                            </w:r>
                            <w:r>
                              <w:rPr>
                                <w:color w:val="444444"/>
                                <w:spacing w:val="-53"/>
                                <w:sz w:val="21"/>
                              </w:rPr>
                              <w:t xml:space="preserve"> </w:t>
                            </w:r>
                            <w:r>
                              <w:rPr>
                                <w:rFonts w:hint="eastAsia" w:ascii="宋体" w:hAnsi="宋体" w:eastAsia="宋体"/>
                                <w:spacing w:val="-8"/>
                                <w:sz w:val="22"/>
                              </w:rPr>
                              <w:t xml:space="preserve">只是另外一个叫做 </w:t>
                            </w:r>
                            <w:r>
                              <w:rPr>
                                <w:color w:val="444444"/>
                                <w:sz w:val="21"/>
                                <w:shd w:val="clear" w:color="auto" w:fill="F1F1F1"/>
                              </w:rPr>
                              <w:t>web.py</w:t>
                            </w:r>
                            <w:r>
                              <w:rPr>
                                <w:color w:val="444444"/>
                                <w:spacing w:val="-51"/>
                                <w:sz w:val="21"/>
                              </w:rPr>
                              <w:t xml:space="preserve"> </w:t>
                            </w:r>
                            <w:r>
                              <w:rPr>
                                <w:rFonts w:hint="eastAsia" w:ascii="宋体" w:hAnsi="宋体" w:eastAsia="宋体"/>
                                <w:spacing w:val="-1"/>
                                <w:sz w:val="22"/>
                              </w:rPr>
                              <w:t xml:space="preserve">的 </w:t>
                            </w:r>
                            <w:r>
                              <w:rPr>
                                <w:rFonts w:ascii="Arial" w:hAnsi="Arial" w:eastAsia="Arial"/>
                                <w:sz w:val="22"/>
                              </w:rPr>
                              <w:t xml:space="preserve">Web </w:t>
                            </w:r>
                            <w:r>
                              <w:rPr>
                                <w:rFonts w:hint="eastAsia" w:ascii="宋体" w:hAnsi="宋体" w:eastAsia="宋体"/>
                                <w:spacing w:val="-2"/>
                                <w:sz w:val="22"/>
                              </w:rPr>
                              <w:t>框架的代码分支</w:t>
                            </w:r>
                            <w:r>
                              <w:rPr>
                                <w:rFonts w:ascii="Arial" w:hAnsi="Arial" w:eastAsia="Arial"/>
                                <w:sz w:val="22"/>
                              </w:rPr>
                              <w:t>(fork)</w:t>
                            </w:r>
                            <w:r>
                              <w:rPr>
                                <w:rFonts w:hint="eastAsia" w:ascii="宋体" w:hAnsi="宋体" w:eastAsia="宋体"/>
                                <w:spacing w:val="-15"/>
                                <w:sz w:val="22"/>
                              </w:rPr>
                              <w:t xml:space="preserve">，而 </w:t>
                            </w:r>
                            <w:r>
                              <w:rPr>
                                <w:color w:val="444444"/>
                                <w:sz w:val="21"/>
                                <w:shd w:val="clear" w:color="auto" w:fill="F1F1F1"/>
                              </w:rPr>
                              <w:t>web.py</w:t>
                            </w:r>
                            <w:r>
                              <w:rPr>
                                <w:color w:val="444444"/>
                                <w:spacing w:val="-51"/>
                                <w:sz w:val="21"/>
                              </w:rPr>
                              <w:t xml:space="preserve"> </w:t>
                            </w:r>
                            <w:r>
                              <w:rPr>
                                <w:rFonts w:hint="eastAsia" w:ascii="宋体" w:hAnsi="宋体" w:eastAsia="宋体"/>
                                <w:spacing w:val="-3"/>
                                <w:sz w:val="22"/>
                              </w:rPr>
                              <w:t>又包含了太多的</w:t>
                            </w:r>
                            <w:r>
                              <w:rPr>
                                <w:rFonts w:ascii="Arial" w:hAnsi="Arial" w:eastAsia="Arial"/>
                                <w:sz w:val="22"/>
                              </w:rPr>
                              <w:t>“</w:t>
                            </w:r>
                            <w:r>
                              <w:rPr>
                                <w:rFonts w:hint="eastAsia" w:ascii="宋体" w:hAnsi="宋体" w:eastAsia="宋体"/>
                                <w:spacing w:val="-2"/>
                                <w:sz w:val="22"/>
                              </w:rPr>
                              <w:t>魔法</w:t>
                            </w:r>
                            <w:r>
                              <w:rPr>
                                <w:rFonts w:ascii="Arial" w:hAnsi="Arial" w:eastAsia="Arial"/>
                                <w:sz w:val="22"/>
                              </w:rPr>
                              <w:t>(magic)”</w:t>
                            </w:r>
                            <w:r>
                              <w:rPr>
                                <w:rFonts w:hint="eastAsia" w:ascii="宋体" w:hAnsi="宋体" w:eastAsia="宋体"/>
                                <w:spacing w:val="-2"/>
                                <w:sz w:val="22"/>
                              </w:rPr>
                              <w:t>在里边。如果他</w:t>
                            </w:r>
                            <w:r>
                              <w:rPr>
                                <w:rFonts w:hint="eastAsia" w:ascii="宋体" w:hAnsi="宋体" w:eastAsia="宋体"/>
                                <w:spacing w:val="-3"/>
                                <w:sz w:val="22"/>
                              </w:rPr>
                              <w:t xml:space="preserve">们这么说的话，你告诉他们 </w:t>
                            </w:r>
                            <w:r>
                              <w:rPr>
                                <w:rFonts w:ascii="Arial" w:hAnsi="Arial" w:eastAsia="Arial"/>
                                <w:sz w:val="22"/>
                              </w:rPr>
                              <w:t>Google</w:t>
                            </w:r>
                            <w:r>
                              <w:rPr>
                                <w:rFonts w:ascii="Arial" w:hAnsi="Arial" w:eastAsia="Arial"/>
                                <w:spacing w:val="3"/>
                                <w:sz w:val="22"/>
                              </w:rPr>
                              <w:t xml:space="preserve"> </w:t>
                            </w:r>
                            <w:r>
                              <w:rPr>
                                <w:rFonts w:ascii="Arial" w:hAnsi="Arial" w:eastAsia="Arial"/>
                                <w:sz w:val="22"/>
                              </w:rPr>
                              <w:t>App</w:t>
                            </w:r>
                            <w:r>
                              <w:rPr>
                                <w:rFonts w:ascii="Arial" w:hAnsi="Arial" w:eastAsia="Arial"/>
                                <w:spacing w:val="-1"/>
                                <w:sz w:val="22"/>
                              </w:rPr>
                              <w:t xml:space="preserve"> </w:t>
                            </w:r>
                            <w:r>
                              <w:rPr>
                                <w:rFonts w:ascii="Arial" w:hAnsi="Arial" w:eastAsia="Arial"/>
                                <w:sz w:val="22"/>
                              </w:rPr>
                              <w:t>Engine</w:t>
                            </w:r>
                            <w:r>
                              <w:rPr>
                                <w:rFonts w:ascii="Arial" w:hAnsi="Arial" w:eastAsia="Arial"/>
                                <w:spacing w:val="52"/>
                                <w:sz w:val="22"/>
                              </w:rPr>
                              <w:t xml:space="preserve"> </w:t>
                            </w:r>
                            <w:r>
                              <w:rPr>
                                <w:rFonts w:hint="eastAsia" w:ascii="宋体" w:hAnsi="宋体" w:eastAsia="宋体"/>
                                <w:spacing w:val="-8"/>
                                <w:sz w:val="22"/>
                              </w:rPr>
                              <w:t xml:space="preserve">最早用的就是 </w:t>
                            </w:r>
                            <w:r>
                              <w:rPr>
                                <w:color w:val="444444"/>
                                <w:sz w:val="21"/>
                                <w:shd w:val="clear" w:color="auto" w:fill="F1F1F1"/>
                              </w:rPr>
                              <w:t>web.py</w:t>
                            </w:r>
                            <w:r>
                              <w:rPr>
                                <w:rFonts w:hint="eastAsia" w:ascii="宋体" w:hAnsi="宋体" w:eastAsia="宋体"/>
                                <w:sz w:val="22"/>
                              </w:rPr>
                              <w:t xml:space="preserve">，但没有一个 </w:t>
                            </w:r>
                            <w:r>
                              <w:rPr>
                                <w:rFonts w:ascii="Arial" w:hAnsi="Arial" w:eastAsia="Arial"/>
                                <w:sz w:val="22"/>
                              </w:rPr>
                              <w:t>Python</w:t>
                            </w:r>
                            <w:r>
                              <w:rPr>
                                <w:rFonts w:ascii="Arial" w:hAnsi="Arial" w:eastAsia="Arial"/>
                                <w:spacing w:val="52"/>
                                <w:sz w:val="22"/>
                              </w:rPr>
                              <w:t xml:space="preserve"> </w:t>
                            </w:r>
                            <w:r>
                              <w:rPr>
                                <w:rFonts w:hint="eastAsia" w:ascii="宋体" w:hAnsi="宋体" w:eastAsia="宋体"/>
                                <w:spacing w:val="-3"/>
                                <w:sz w:val="22"/>
                              </w:rPr>
                              <w:t xml:space="preserve">程序员抱怨过它里边包含了太多的魔法，因为 </w:t>
                            </w:r>
                            <w:r>
                              <w:rPr>
                                <w:rFonts w:ascii="Arial" w:hAnsi="Arial" w:eastAsia="Arial"/>
                                <w:sz w:val="22"/>
                              </w:rPr>
                              <w:t>Google</w:t>
                            </w:r>
                            <w:r>
                              <w:rPr>
                                <w:rFonts w:ascii="Arial" w:hAnsi="Arial" w:eastAsia="Arial"/>
                                <w:spacing w:val="53"/>
                                <w:sz w:val="22"/>
                              </w:rPr>
                              <w:t xml:space="preserve"> </w:t>
                            </w:r>
                            <w:r>
                              <w:rPr>
                                <w:rFonts w:hint="eastAsia" w:ascii="宋体" w:hAnsi="宋体" w:eastAsia="宋体"/>
                                <w:spacing w:val="-2"/>
                                <w:sz w:val="22"/>
                              </w:rPr>
                              <w:t xml:space="preserve">用它也没啥问题。如果 </w:t>
                            </w:r>
                            <w:r>
                              <w:rPr>
                                <w:rFonts w:ascii="Arial" w:hAnsi="Arial" w:eastAsia="Arial"/>
                                <w:sz w:val="22"/>
                              </w:rPr>
                              <w:t>Google</w:t>
                            </w:r>
                            <w:r>
                              <w:rPr>
                                <w:rFonts w:ascii="Arial" w:hAnsi="Arial" w:eastAsia="Arial"/>
                                <w:spacing w:val="56"/>
                                <w:sz w:val="22"/>
                              </w:rPr>
                              <w:t xml:space="preserve"> </w:t>
                            </w:r>
                            <w:r>
                              <w:rPr>
                                <w:rFonts w:hint="eastAsia" w:ascii="宋体" w:hAnsi="宋体" w:eastAsia="宋体"/>
                                <w:spacing w:val="-3"/>
                                <w:sz w:val="22"/>
                              </w:rPr>
                              <w:t>觉得它可以，那它对你来说也不会差。所以还是回去继续学</w:t>
                            </w:r>
                            <w:r>
                              <w:rPr>
                                <w:rFonts w:hint="eastAsia" w:ascii="宋体" w:hAnsi="宋体" w:eastAsia="宋体"/>
                                <w:spacing w:val="-10"/>
                                <w:sz w:val="22"/>
                              </w:rPr>
                              <w:t>习吧，他们这些说法与其说是教导你，不如说是拿他们自己的教条束缚你，你还是</w:t>
                            </w:r>
                          </w:p>
                          <w:p>
                            <w:pPr>
                              <w:spacing w:before="6"/>
                              <w:ind w:left="28" w:right="0" w:firstLine="0"/>
                              <w:jc w:val="both"/>
                              <w:rPr>
                                <w:rFonts w:hint="eastAsia" w:ascii="宋体" w:eastAsia="宋体"/>
                                <w:sz w:val="22"/>
                              </w:rPr>
                            </w:pPr>
                            <w:r>
                              <w:rPr>
                                <w:rFonts w:hint="eastAsia" w:ascii="宋体" w:eastAsia="宋体"/>
                                <w:sz w:val="22"/>
                              </w:rPr>
                              <w:t>忽略这些说法好了。</w:t>
                            </w:r>
                          </w:p>
                        </w:txbxContent>
                      </wps:txbx>
                      <wps:bodyPr lIns="0" tIns="0" rIns="0" bIns="0" upright="1"/>
                    </wps:wsp>
                  </a:graphicData>
                </a:graphic>
              </wp:anchor>
            </w:drawing>
          </mc:Choice>
          <mc:Fallback>
            <w:pict>
              <v:shape id="文本框 744" o:spid="_x0000_s1026" o:spt="202" type="#_x0000_t202" style="position:absolute;left:0pt;margin-left:100.55pt;margin-top:85pt;height:124.6pt;width:394.3pt;mso-position-horizontal-relative:page;mso-wrap-distance-bottom:0pt;mso-wrap-distance-top:0pt;z-index:6144;mso-width-relative:page;mso-height-relative:page;" fillcolor="#FFE9E9" filled="t" stroked="f" coordsize="21600,21600" o:gfxdata="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Bw68X1wAAAAsBAAAPAAAAAAAAAAEAIAAAACIAAABkcnMvZG93bnJl&#10;di54bWxQSwECFAAUAAAACACHTuJA1jyLwsUBAABbAwAADgAAAAAAAAABACAAAAAmAQAAZHJzL2Uy&#10;b0RvYy54bWxQSwUGAAAAAAYABgBZAQAAXQUAAAAA&#10;">
                <v:fill on="t" focussize="0,0"/>
                <v:stroke on="f"/>
                <v:imagedata o:title=""/>
                <o:lock v:ext="edit" aspectratio="f"/>
                <v:textbox inset="0mm,0mm,0mm,0mm">
                  <w:txbxContent>
                    <w:p>
                      <w:pPr>
                        <w:spacing w:before="70" w:line="302" w:lineRule="auto"/>
                        <w:ind w:left="28" w:right="28" w:firstLine="0"/>
                        <w:jc w:val="both"/>
                        <w:rPr>
                          <w:rFonts w:hint="eastAsia" w:ascii="宋体" w:hAnsi="宋体" w:eastAsia="宋体"/>
                          <w:sz w:val="22"/>
                        </w:rPr>
                      </w:pPr>
                      <w:r>
                        <w:rPr>
                          <w:rFonts w:hint="eastAsia" w:ascii="宋体" w:hAnsi="宋体" w:eastAsia="宋体"/>
                          <w:spacing w:val="1"/>
                          <w:sz w:val="22"/>
                        </w:rPr>
                        <w:t xml:space="preserve">其他 </w:t>
                      </w:r>
                      <w:r>
                        <w:rPr>
                          <w:rFonts w:ascii="Arial" w:hAnsi="Arial" w:eastAsia="Arial"/>
                          <w:sz w:val="22"/>
                        </w:rPr>
                        <w:t>Python</w:t>
                      </w:r>
                      <w:r>
                        <w:rPr>
                          <w:rFonts w:ascii="Arial" w:hAnsi="Arial" w:eastAsia="Arial"/>
                          <w:spacing w:val="54"/>
                          <w:sz w:val="22"/>
                        </w:rPr>
                        <w:t xml:space="preserve"> </w:t>
                      </w:r>
                      <w:r>
                        <w:rPr>
                          <w:rFonts w:hint="eastAsia" w:ascii="宋体" w:hAnsi="宋体" w:eastAsia="宋体"/>
                          <w:spacing w:val="-8"/>
                          <w:sz w:val="22"/>
                        </w:rPr>
                        <w:t xml:space="preserve">程序员会警告你说 </w:t>
                      </w:r>
                      <w:r>
                        <w:rPr>
                          <w:color w:val="444444"/>
                          <w:sz w:val="21"/>
                          <w:shd w:val="clear" w:color="auto" w:fill="F1F1F1"/>
                        </w:rPr>
                        <w:t>lpthw.web</w:t>
                      </w:r>
                      <w:r>
                        <w:rPr>
                          <w:color w:val="444444"/>
                          <w:spacing w:val="-53"/>
                          <w:sz w:val="21"/>
                        </w:rPr>
                        <w:t xml:space="preserve"> </w:t>
                      </w:r>
                      <w:r>
                        <w:rPr>
                          <w:rFonts w:hint="eastAsia" w:ascii="宋体" w:hAnsi="宋体" w:eastAsia="宋体"/>
                          <w:spacing w:val="-8"/>
                          <w:sz w:val="22"/>
                        </w:rPr>
                        <w:t xml:space="preserve">只是另外一个叫做 </w:t>
                      </w:r>
                      <w:r>
                        <w:rPr>
                          <w:color w:val="444444"/>
                          <w:sz w:val="21"/>
                          <w:shd w:val="clear" w:color="auto" w:fill="F1F1F1"/>
                        </w:rPr>
                        <w:t>web.py</w:t>
                      </w:r>
                      <w:r>
                        <w:rPr>
                          <w:color w:val="444444"/>
                          <w:spacing w:val="-51"/>
                          <w:sz w:val="21"/>
                        </w:rPr>
                        <w:t xml:space="preserve"> </w:t>
                      </w:r>
                      <w:r>
                        <w:rPr>
                          <w:rFonts w:hint="eastAsia" w:ascii="宋体" w:hAnsi="宋体" w:eastAsia="宋体"/>
                          <w:spacing w:val="-1"/>
                          <w:sz w:val="22"/>
                        </w:rPr>
                        <w:t xml:space="preserve">的 </w:t>
                      </w:r>
                      <w:r>
                        <w:rPr>
                          <w:rFonts w:ascii="Arial" w:hAnsi="Arial" w:eastAsia="Arial"/>
                          <w:sz w:val="22"/>
                        </w:rPr>
                        <w:t xml:space="preserve">Web </w:t>
                      </w:r>
                      <w:r>
                        <w:rPr>
                          <w:rFonts w:hint="eastAsia" w:ascii="宋体" w:hAnsi="宋体" w:eastAsia="宋体"/>
                          <w:spacing w:val="-2"/>
                          <w:sz w:val="22"/>
                        </w:rPr>
                        <w:t>框架的代码分支</w:t>
                      </w:r>
                      <w:r>
                        <w:rPr>
                          <w:rFonts w:ascii="Arial" w:hAnsi="Arial" w:eastAsia="Arial"/>
                          <w:sz w:val="22"/>
                        </w:rPr>
                        <w:t>(fork)</w:t>
                      </w:r>
                      <w:r>
                        <w:rPr>
                          <w:rFonts w:hint="eastAsia" w:ascii="宋体" w:hAnsi="宋体" w:eastAsia="宋体"/>
                          <w:spacing w:val="-15"/>
                          <w:sz w:val="22"/>
                        </w:rPr>
                        <w:t xml:space="preserve">，而 </w:t>
                      </w:r>
                      <w:r>
                        <w:rPr>
                          <w:color w:val="444444"/>
                          <w:sz w:val="21"/>
                          <w:shd w:val="clear" w:color="auto" w:fill="F1F1F1"/>
                        </w:rPr>
                        <w:t>web.py</w:t>
                      </w:r>
                      <w:r>
                        <w:rPr>
                          <w:color w:val="444444"/>
                          <w:spacing w:val="-51"/>
                          <w:sz w:val="21"/>
                        </w:rPr>
                        <w:t xml:space="preserve"> </w:t>
                      </w:r>
                      <w:r>
                        <w:rPr>
                          <w:rFonts w:hint="eastAsia" w:ascii="宋体" w:hAnsi="宋体" w:eastAsia="宋体"/>
                          <w:spacing w:val="-3"/>
                          <w:sz w:val="22"/>
                        </w:rPr>
                        <w:t>又包含了太多的</w:t>
                      </w:r>
                      <w:r>
                        <w:rPr>
                          <w:rFonts w:ascii="Arial" w:hAnsi="Arial" w:eastAsia="Arial"/>
                          <w:sz w:val="22"/>
                        </w:rPr>
                        <w:t>“</w:t>
                      </w:r>
                      <w:r>
                        <w:rPr>
                          <w:rFonts w:hint="eastAsia" w:ascii="宋体" w:hAnsi="宋体" w:eastAsia="宋体"/>
                          <w:spacing w:val="-2"/>
                          <w:sz w:val="22"/>
                        </w:rPr>
                        <w:t>魔法</w:t>
                      </w:r>
                      <w:r>
                        <w:rPr>
                          <w:rFonts w:ascii="Arial" w:hAnsi="Arial" w:eastAsia="Arial"/>
                          <w:sz w:val="22"/>
                        </w:rPr>
                        <w:t>(magic)”</w:t>
                      </w:r>
                      <w:r>
                        <w:rPr>
                          <w:rFonts w:hint="eastAsia" w:ascii="宋体" w:hAnsi="宋体" w:eastAsia="宋体"/>
                          <w:spacing w:val="-2"/>
                          <w:sz w:val="22"/>
                        </w:rPr>
                        <w:t>在里边。如果他</w:t>
                      </w:r>
                      <w:r>
                        <w:rPr>
                          <w:rFonts w:hint="eastAsia" w:ascii="宋体" w:hAnsi="宋体" w:eastAsia="宋体"/>
                          <w:spacing w:val="-3"/>
                          <w:sz w:val="22"/>
                        </w:rPr>
                        <w:t xml:space="preserve">们这么说的话，你告诉他们 </w:t>
                      </w:r>
                      <w:r>
                        <w:rPr>
                          <w:rFonts w:ascii="Arial" w:hAnsi="Arial" w:eastAsia="Arial"/>
                          <w:sz w:val="22"/>
                        </w:rPr>
                        <w:t>Google</w:t>
                      </w:r>
                      <w:r>
                        <w:rPr>
                          <w:rFonts w:ascii="Arial" w:hAnsi="Arial" w:eastAsia="Arial"/>
                          <w:spacing w:val="3"/>
                          <w:sz w:val="22"/>
                        </w:rPr>
                        <w:t xml:space="preserve"> </w:t>
                      </w:r>
                      <w:r>
                        <w:rPr>
                          <w:rFonts w:ascii="Arial" w:hAnsi="Arial" w:eastAsia="Arial"/>
                          <w:sz w:val="22"/>
                        </w:rPr>
                        <w:t>App</w:t>
                      </w:r>
                      <w:r>
                        <w:rPr>
                          <w:rFonts w:ascii="Arial" w:hAnsi="Arial" w:eastAsia="Arial"/>
                          <w:spacing w:val="-1"/>
                          <w:sz w:val="22"/>
                        </w:rPr>
                        <w:t xml:space="preserve"> </w:t>
                      </w:r>
                      <w:r>
                        <w:rPr>
                          <w:rFonts w:ascii="Arial" w:hAnsi="Arial" w:eastAsia="Arial"/>
                          <w:sz w:val="22"/>
                        </w:rPr>
                        <w:t>Engine</w:t>
                      </w:r>
                      <w:r>
                        <w:rPr>
                          <w:rFonts w:ascii="Arial" w:hAnsi="Arial" w:eastAsia="Arial"/>
                          <w:spacing w:val="52"/>
                          <w:sz w:val="22"/>
                        </w:rPr>
                        <w:t xml:space="preserve"> </w:t>
                      </w:r>
                      <w:r>
                        <w:rPr>
                          <w:rFonts w:hint="eastAsia" w:ascii="宋体" w:hAnsi="宋体" w:eastAsia="宋体"/>
                          <w:spacing w:val="-8"/>
                          <w:sz w:val="22"/>
                        </w:rPr>
                        <w:t xml:space="preserve">最早用的就是 </w:t>
                      </w:r>
                      <w:r>
                        <w:rPr>
                          <w:color w:val="444444"/>
                          <w:sz w:val="21"/>
                          <w:shd w:val="clear" w:color="auto" w:fill="F1F1F1"/>
                        </w:rPr>
                        <w:t>web.py</w:t>
                      </w:r>
                      <w:r>
                        <w:rPr>
                          <w:rFonts w:hint="eastAsia" w:ascii="宋体" w:hAnsi="宋体" w:eastAsia="宋体"/>
                          <w:sz w:val="22"/>
                        </w:rPr>
                        <w:t xml:space="preserve">，但没有一个 </w:t>
                      </w:r>
                      <w:r>
                        <w:rPr>
                          <w:rFonts w:ascii="Arial" w:hAnsi="Arial" w:eastAsia="Arial"/>
                          <w:sz w:val="22"/>
                        </w:rPr>
                        <w:t>Python</w:t>
                      </w:r>
                      <w:r>
                        <w:rPr>
                          <w:rFonts w:ascii="Arial" w:hAnsi="Arial" w:eastAsia="Arial"/>
                          <w:spacing w:val="52"/>
                          <w:sz w:val="22"/>
                        </w:rPr>
                        <w:t xml:space="preserve"> </w:t>
                      </w:r>
                      <w:r>
                        <w:rPr>
                          <w:rFonts w:hint="eastAsia" w:ascii="宋体" w:hAnsi="宋体" w:eastAsia="宋体"/>
                          <w:spacing w:val="-3"/>
                          <w:sz w:val="22"/>
                        </w:rPr>
                        <w:t xml:space="preserve">程序员抱怨过它里边包含了太多的魔法，因为 </w:t>
                      </w:r>
                      <w:r>
                        <w:rPr>
                          <w:rFonts w:ascii="Arial" w:hAnsi="Arial" w:eastAsia="Arial"/>
                          <w:sz w:val="22"/>
                        </w:rPr>
                        <w:t>Google</w:t>
                      </w:r>
                      <w:r>
                        <w:rPr>
                          <w:rFonts w:ascii="Arial" w:hAnsi="Arial" w:eastAsia="Arial"/>
                          <w:spacing w:val="53"/>
                          <w:sz w:val="22"/>
                        </w:rPr>
                        <w:t xml:space="preserve"> </w:t>
                      </w:r>
                      <w:r>
                        <w:rPr>
                          <w:rFonts w:hint="eastAsia" w:ascii="宋体" w:hAnsi="宋体" w:eastAsia="宋体"/>
                          <w:spacing w:val="-2"/>
                          <w:sz w:val="22"/>
                        </w:rPr>
                        <w:t xml:space="preserve">用它也没啥问题。如果 </w:t>
                      </w:r>
                      <w:r>
                        <w:rPr>
                          <w:rFonts w:ascii="Arial" w:hAnsi="Arial" w:eastAsia="Arial"/>
                          <w:sz w:val="22"/>
                        </w:rPr>
                        <w:t>Google</w:t>
                      </w:r>
                      <w:r>
                        <w:rPr>
                          <w:rFonts w:ascii="Arial" w:hAnsi="Arial" w:eastAsia="Arial"/>
                          <w:spacing w:val="56"/>
                          <w:sz w:val="22"/>
                        </w:rPr>
                        <w:t xml:space="preserve"> </w:t>
                      </w:r>
                      <w:r>
                        <w:rPr>
                          <w:rFonts w:hint="eastAsia" w:ascii="宋体" w:hAnsi="宋体" w:eastAsia="宋体"/>
                          <w:spacing w:val="-3"/>
                          <w:sz w:val="22"/>
                        </w:rPr>
                        <w:t>觉得它可以，那它对你来说也不会差。所以还是回去继续学</w:t>
                      </w:r>
                      <w:r>
                        <w:rPr>
                          <w:rFonts w:hint="eastAsia" w:ascii="宋体" w:hAnsi="宋体" w:eastAsia="宋体"/>
                          <w:spacing w:val="-10"/>
                          <w:sz w:val="22"/>
                        </w:rPr>
                        <w:t>习吧，他们这些说法与其说是教导你，不如说是拿他们自己的教条束缚你，你还是</w:t>
                      </w:r>
                    </w:p>
                    <w:p>
                      <w:pPr>
                        <w:spacing w:before="6"/>
                        <w:ind w:left="28" w:right="0" w:firstLine="0"/>
                        <w:jc w:val="both"/>
                        <w:rPr>
                          <w:rFonts w:hint="eastAsia" w:ascii="宋体" w:eastAsia="宋体"/>
                          <w:sz w:val="22"/>
                        </w:rPr>
                      </w:pPr>
                      <w:r>
                        <w:rPr>
                          <w:rFonts w:hint="eastAsia" w:ascii="宋体" w:eastAsia="宋体"/>
                          <w:sz w:val="22"/>
                        </w:rPr>
                        <w:t>忽略这些说法好了。</w:t>
                      </w:r>
                    </w:p>
                  </w:txbxContent>
                </v:textbox>
                <w10:wrap type="topAndBottom"/>
              </v:shape>
            </w:pict>
          </mc:Fallback>
        </mc:AlternateContent>
      </w:r>
      <w:r>
        <mc:AlternateContent>
          <mc:Choice Requires="wps">
            <w:drawing>
              <wp:anchor distT="0" distB="0" distL="114300" distR="114300" simplePos="0" relativeHeight="8192" behindDoc="0" locked="0" layoutInCell="1" allowOverlap="1">
                <wp:simplePos x="0" y="0"/>
                <wp:positionH relativeFrom="page">
                  <wp:posOffset>1124585</wp:posOffset>
                </wp:positionH>
                <wp:positionV relativeFrom="paragraph">
                  <wp:posOffset>998855</wp:posOffset>
                </wp:positionV>
                <wp:extent cx="5311775" cy="0"/>
                <wp:effectExtent l="0" t="0" r="0" b="0"/>
                <wp:wrapNone/>
                <wp:docPr id="387" name="直线 745"/>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900000"/>
                          </a:solidFill>
                          <a:prstDash val="solid"/>
                          <a:headEnd type="none" w="med" len="med"/>
                          <a:tailEnd type="none" w="med" len="med"/>
                        </a:ln>
                      </wps:spPr>
                      <wps:bodyPr upright="1"/>
                    </wps:wsp>
                  </a:graphicData>
                </a:graphic>
              </wp:anchor>
            </w:drawing>
          </mc:Choice>
          <mc:Fallback>
            <w:pict>
              <v:line id="直线 745" o:spid="_x0000_s1026" o:spt="20" style="position:absolute;left:0pt;margin-left:88.55pt;margin-top:78.65pt;height:0pt;width:418.25pt;mso-position-horizontal-relative:page;z-index:8192;mso-width-relative:page;mso-height-relative:page;" filled="f" stroked="t" coordsize="21600,21600" o:gfxdata="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e1EuHZAAAADAEAAA8AAAAAAAAAAQAg&#10;AAAAIgAAAGRycy9kb3ducmV2LnhtbFBLAQIUABQAAAAIAIdO4kBPrmsa1AEAAJEDAAAOAAAAAAAA&#10;AAEAIAAAACgBAABkcnMvZTJvRG9jLnhtbFBLBQYAAAAABgAGAFkBAABuBQAAAAA=&#10;">
                <v:fill on="f" focussize="0,0"/>
                <v:stroke weight="0.72pt" color="#900000" joinstyle="round"/>
                <v:imagedata o:title=""/>
                <o:lock v:ext="edit" aspectratio="f"/>
              </v:line>
            </w:pict>
          </mc:Fallback>
        </mc:AlternateContent>
      </w:r>
      <w:r>
        <w:rPr>
          <w:spacing w:val="-1"/>
        </w:rPr>
        <w:t xml:space="preserve">以上是 </w:t>
      </w:r>
      <w:r>
        <w:rPr>
          <w:rFonts w:ascii="Arial" w:eastAsia="Arial"/>
        </w:rPr>
        <w:t xml:space="preserve">Linux </w:t>
      </w:r>
      <w:r>
        <w:rPr>
          <w:spacing w:val="-1"/>
        </w:rPr>
        <w:t xml:space="preserve">和 </w:t>
      </w:r>
      <w:r>
        <w:rPr>
          <w:rFonts w:ascii="Arial" w:eastAsia="Arial"/>
        </w:rPr>
        <w:t>Mac OSX</w:t>
      </w:r>
      <w:r>
        <w:rPr>
          <w:rFonts w:ascii="Arial" w:eastAsia="Arial"/>
          <w:spacing w:val="51"/>
        </w:rPr>
        <w:t xml:space="preserve"> </w:t>
      </w:r>
      <w:r>
        <w:t xml:space="preserve">系统下的安装命令，如果你使用的是 </w:t>
      </w:r>
      <w:r>
        <w:rPr>
          <w:rFonts w:ascii="Arial" w:eastAsia="Arial"/>
        </w:rPr>
        <w:t>Windows</w:t>
      </w:r>
      <w:r>
        <w:t xml:space="preserve">， </w:t>
      </w:r>
      <w:r>
        <w:rPr>
          <w:spacing w:val="-9"/>
        </w:rPr>
        <w:t xml:space="preserve">那你只要把 </w:t>
      </w:r>
      <w:r>
        <w:rPr>
          <w:rFonts w:ascii="Consolas" w:eastAsia="Consolas"/>
          <w:color w:val="444444"/>
          <w:sz w:val="23"/>
          <w:shd w:val="clear" w:color="auto" w:fill="F1F1F1"/>
        </w:rPr>
        <w:t>sudo</w:t>
      </w:r>
      <w:r>
        <w:rPr>
          <w:rFonts w:ascii="Consolas" w:eastAsia="Consolas"/>
          <w:color w:val="444444"/>
          <w:spacing w:val="-54"/>
          <w:sz w:val="23"/>
        </w:rPr>
        <w:t xml:space="preserve"> </w:t>
      </w:r>
      <w:r>
        <w:rPr>
          <w:spacing w:val="-2"/>
        </w:rPr>
        <w:t xml:space="preserve">去掉就可以了。如果你无法正常安装，请回到《习题 </w:t>
      </w:r>
      <w:r>
        <w:rPr>
          <w:rFonts w:ascii="Arial" w:eastAsia="Arial"/>
        </w:rPr>
        <w:t>46</w:t>
      </w:r>
      <w:r>
        <w:rPr>
          <w:spacing w:val="-7"/>
        </w:rPr>
        <w:t xml:space="preserve">》， </w:t>
      </w:r>
      <w:r>
        <w:t>确认自己学会了里边的内容。</w:t>
      </w:r>
    </w:p>
    <w:p>
      <w:pPr>
        <w:pStyle w:val="5"/>
        <w:spacing w:before="5"/>
        <w:rPr>
          <w:sz w:val="7"/>
        </w:rPr>
      </w:pPr>
    </w:p>
    <w:p>
      <w:pPr>
        <w:pStyle w:val="5"/>
        <w:rPr>
          <w:sz w:val="20"/>
        </w:rPr>
      </w:pPr>
    </w:p>
    <w:p>
      <w:pPr>
        <w:pStyle w:val="5"/>
        <w:spacing w:before="1"/>
        <w:rPr>
          <w:sz w:val="19"/>
        </w:rPr>
      </w:pPr>
    </w:p>
    <w:p>
      <w:pPr>
        <w:pStyle w:val="3"/>
        <w:spacing w:before="69"/>
      </w:pPr>
      <w:bookmarkStart w:id="183" w:name="写一个简单的“Hello World”项目"/>
      <w:bookmarkEnd w:id="183"/>
      <w:r>
        <w:rPr>
          <w:color w:val="465157"/>
        </w:rPr>
        <w:t>写一个简单的</w:t>
      </w:r>
      <w:r>
        <w:rPr>
          <w:rFonts w:ascii="Arial" w:hAnsi="Arial" w:eastAsia="Arial"/>
          <w:color w:val="465157"/>
        </w:rPr>
        <w:t>“Hello World”</w:t>
      </w:r>
      <w:r>
        <w:rPr>
          <w:color w:val="465157"/>
        </w:rPr>
        <w:t>项目</w:t>
      </w:r>
    </w:p>
    <w:p>
      <w:pPr>
        <w:pStyle w:val="5"/>
        <w:rPr>
          <w:b/>
          <w:sz w:val="27"/>
        </w:rPr>
      </w:pPr>
    </w:p>
    <w:p>
      <w:pPr>
        <w:pStyle w:val="5"/>
        <w:spacing w:before="1"/>
        <w:ind w:left="1800"/>
      </w:pPr>
      <w:r>
        <w:t>现在你将做一个非常简单的</w:t>
      </w:r>
      <w:r>
        <w:rPr>
          <w:rFonts w:ascii="Arial" w:hAnsi="Arial" w:eastAsia="Arial"/>
        </w:rPr>
        <w:t>“Hello World”</w:t>
      </w:r>
      <w:r>
        <w:t>项目出来，首先你要创建一个项目目录：</w:t>
      </w:r>
    </w:p>
    <w:p>
      <w:pPr>
        <w:pStyle w:val="5"/>
        <w:spacing w:before="12"/>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159385</wp:posOffset>
                </wp:positionV>
                <wp:extent cx="4864100" cy="2112645"/>
                <wp:effectExtent l="5080" t="4445" r="7620" b="16510"/>
                <wp:wrapTopAndBottom/>
                <wp:docPr id="339" name="文本框 746"/>
                <wp:cNvGraphicFramePr/>
                <a:graphic xmlns:a="http://schemas.openxmlformats.org/drawingml/2006/main">
                  <a:graphicData uri="http://schemas.microsoft.com/office/word/2010/wordprocessingShape">
                    <wps:wsp>
                      <wps:cNvSpPr txBox="1"/>
                      <wps:spPr>
                        <a:xfrm>
                          <a:off x="0" y="0"/>
                          <a:ext cx="4864100" cy="21126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b/>
                                <w:color w:val="C55D09"/>
                                <w:sz w:val="23"/>
                              </w:rPr>
                              <w:t xml:space="preserve">$ </w:t>
                            </w:r>
                            <w:r>
                              <w:rPr>
                                <w:color w:val="006F1F"/>
                                <w:sz w:val="23"/>
                              </w:rPr>
                              <w:t xml:space="preserve">cd </w:t>
                            </w:r>
                            <w:r>
                              <w:rPr>
                                <w:sz w:val="23"/>
                              </w:rPr>
                              <w:t>projects</w:t>
                            </w:r>
                          </w:p>
                          <w:p>
                            <w:pPr>
                              <w:pStyle w:val="5"/>
                              <w:spacing w:before="11"/>
                              <w:rPr>
                                <w:sz w:val="21"/>
                              </w:rPr>
                            </w:pPr>
                          </w:p>
                          <w:p>
                            <w:pPr>
                              <w:spacing w:before="0"/>
                              <w:ind w:left="148" w:right="0" w:firstLine="0"/>
                              <w:jc w:val="left"/>
                              <w:rPr>
                                <w:sz w:val="23"/>
                              </w:rPr>
                            </w:pPr>
                            <w:r>
                              <w:rPr>
                                <w:b/>
                                <w:color w:val="C55D09"/>
                                <w:sz w:val="23"/>
                              </w:rPr>
                              <w:t xml:space="preserve">$ </w:t>
                            </w:r>
                            <w:r>
                              <w:rPr>
                                <w:sz w:val="23"/>
                              </w:rPr>
                              <w:t>mkdir gothonweb</w:t>
                            </w:r>
                          </w:p>
                          <w:p>
                            <w:pPr>
                              <w:pStyle w:val="5"/>
                              <w:spacing w:before="1"/>
                              <w:rPr>
                                <w:sz w:val="22"/>
                              </w:rPr>
                            </w:pPr>
                          </w:p>
                          <w:p>
                            <w:pPr>
                              <w:spacing w:before="0"/>
                              <w:ind w:left="148" w:right="0" w:firstLine="0"/>
                              <w:jc w:val="left"/>
                              <w:rPr>
                                <w:sz w:val="23"/>
                              </w:rPr>
                            </w:pPr>
                            <w:r>
                              <w:rPr>
                                <w:b/>
                                <w:color w:val="C55D09"/>
                                <w:sz w:val="23"/>
                              </w:rPr>
                              <w:t xml:space="preserve">$ </w:t>
                            </w:r>
                            <w:r>
                              <w:rPr>
                                <w:color w:val="006F1F"/>
                                <w:sz w:val="23"/>
                              </w:rPr>
                              <w:t xml:space="preserve">cd </w:t>
                            </w:r>
                            <w:r>
                              <w:rPr>
                                <w:sz w:val="23"/>
                              </w:rPr>
                              <w:t>gothonweb</w:t>
                            </w:r>
                          </w:p>
                          <w:p>
                            <w:pPr>
                              <w:pStyle w:val="5"/>
                              <w:rPr>
                                <w:sz w:val="22"/>
                              </w:rPr>
                            </w:pPr>
                          </w:p>
                          <w:p>
                            <w:pPr>
                              <w:spacing w:before="1"/>
                              <w:ind w:left="148" w:right="0" w:firstLine="0"/>
                              <w:jc w:val="left"/>
                              <w:rPr>
                                <w:sz w:val="23"/>
                              </w:rPr>
                            </w:pPr>
                            <w:r>
                              <w:rPr>
                                <w:b/>
                                <w:color w:val="C55D09"/>
                                <w:sz w:val="23"/>
                              </w:rPr>
                              <w:t xml:space="preserve">$ </w:t>
                            </w:r>
                            <w:r>
                              <w:rPr>
                                <w:sz w:val="23"/>
                              </w:rPr>
                              <w:t>mkdir bin gothonweb tests docs templates</w:t>
                            </w:r>
                          </w:p>
                          <w:p>
                            <w:pPr>
                              <w:pStyle w:val="5"/>
                              <w:rPr>
                                <w:sz w:val="22"/>
                              </w:rPr>
                            </w:pPr>
                          </w:p>
                          <w:p>
                            <w:pPr>
                              <w:spacing w:before="0"/>
                              <w:ind w:left="148" w:right="0" w:firstLine="0"/>
                              <w:jc w:val="left"/>
                              <w:rPr>
                                <w:sz w:val="23"/>
                              </w:rPr>
                            </w:pPr>
                            <w:r>
                              <w:rPr>
                                <w:b/>
                                <w:color w:val="C55D09"/>
                                <w:sz w:val="23"/>
                              </w:rPr>
                              <w:t xml:space="preserve">$ </w:t>
                            </w:r>
                            <w:r>
                              <w:rPr>
                                <w:sz w:val="23"/>
                              </w:rPr>
                              <w:t>touch gothonweb/__init__.py</w:t>
                            </w:r>
                          </w:p>
                          <w:p>
                            <w:pPr>
                              <w:pStyle w:val="5"/>
                              <w:spacing w:before="3"/>
                              <w:rPr>
                                <w:sz w:val="22"/>
                              </w:rPr>
                            </w:pPr>
                          </w:p>
                          <w:p>
                            <w:pPr>
                              <w:spacing w:before="1"/>
                              <w:ind w:left="148" w:right="0" w:firstLine="0"/>
                              <w:jc w:val="left"/>
                              <w:rPr>
                                <w:sz w:val="23"/>
                              </w:rPr>
                            </w:pPr>
                            <w:r>
                              <w:rPr>
                                <w:b/>
                                <w:color w:val="C55D09"/>
                                <w:sz w:val="23"/>
                              </w:rPr>
                              <w:t xml:space="preserve">$ </w:t>
                            </w:r>
                            <w:r>
                              <w:rPr>
                                <w:sz w:val="23"/>
                              </w:rPr>
                              <w:t>touch tests/__init__.py</w:t>
                            </w:r>
                          </w:p>
                        </w:txbxContent>
                      </wps:txbx>
                      <wps:bodyPr lIns="0" tIns="0" rIns="0" bIns="0" upright="1"/>
                    </wps:wsp>
                  </a:graphicData>
                </a:graphic>
              </wp:anchor>
            </w:drawing>
          </mc:Choice>
          <mc:Fallback>
            <w:pict>
              <v:shape id="文本框 746" o:spid="_x0000_s1026" o:spt="202" type="#_x0000_t202" style="position:absolute;left:0pt;margin-left:106.2pt;margin-top:12.55pt;height:166.35pt;width:383pt;mso-position-horizontal-relative:page;mso-wrap-distance-bottom:0pt;mso-wrap-distance-top:0pt;z-index:6144;mso-width-relative:page;mso-height-relative:page;" fillcolor="#EDEDED" filled="t" stroked="t" coordsize="21600,21600" o:gfxdata="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N00m6toAAAAKAQAADwAAAAAAAAABACAAAAAiAAAA&#10;ZHJzL2Rvd25yZXYueG1sUEsBAhQAFAAAAAgAh07iQLwMP4gFAgAAEQQAAA4AAAAAAAAAAQAgAAAA&#10;KQEAAGRycy9lMm9Eb2MueG1sUEsFBgAAAAAGAAYAWQEAAKAFAAAAAA==&#10;">
                <v:fill on="t" focussize="0,0"/>
                <v:stroke weight="0.72pt" color="#CCCCCC" joinstyle="miter"/>
                <v:imagedata o:title=""/>
                <o:lock v:ext="edit" aspectratio="f"/>
                <v:textbox inset="0mm,0mm,0mm,0mm">
                  <w:txbxContent>
                    <w:p>
                      <w:pPr>
                        <w:spacing w:before="144"/>
                        <w:ind w:left="148" w:right="0" w:firstLine="0"/>
                        <w:jc w:val="left"/>
                        <w:rPr>
                          <w:sz w:val="23"/>
                        </w:rPr>
                      </w:pPr>
                      <w:r>
                        <w:rPr>
                          <w:b/>
                          <w:color w:val="C55D09"/>
                          <w:sz w:val="23"/>
                        </w:rPr>
                        <w:t xml:space="preserve">$ </w:t>
                      </w:r>
                      <w:r>
                        <w:rPr>
                          <w:color w:val="006F1F"/>
                          <w:sz w:val="23"/>
                        </w:rPr>
                        <w:t xml:space="preserve">cd </w:t>
                      </w:r>
                      <w:r>
                        <w:rPr>
                          <w:sz w:val="23"/>
                        </w:rPr>
                        <w:t>projects</w:t>
                      </w:r>
                    </w:p>
                    <w:p>
                      <w:pPr>
                        <w:pStyle w:val="5"/>
                        <w:spacing w:before="11"/>
                        <w:rPr>
                          <w:sz w:val="21"/>
                        </w:rPr>
                      </w:pPr>
                    </w:p>
                    <w:p>
                      <w:pPr>
                        <w:spacing w:before="0"/>
                        <w:ind w:left="148" w:right="0" w:firstLine="0"/>
                        <w:jc w:val="left"/>
                        <w:rPr>
                          <w:sz w:val="23"/>
                        </w:rPr>
                      </w:pPr>
                      <w:r>
                        <w:rPr>
                          <w:b/>
                          <w:color w:val="C55D09"/>
                          <w:sz w:val="23"/>
                        </w:rPr>
                        <w:t xml:space="preserve">$ </w:t>
                      </w:r>
                      <w:r>
                        <w:rPr>
                          <w:sz w:val="23"/>
                        </w:rPr>
                        <w:t>mkdir gothonweb</w:t>
                      </w:r>
                    </w:p>
                    <w:p>
                      <w:pPr>
                        <w:pStyle w:val="5"/>
                        <w:spacing w:before="1"/>
                        <w:rPr>
                          <w:sz w:val="22"/>
                        </w:rPr>
                      </w:pPr>
                    </w:p>
                    <w:p>
                      <w:pPr>
                        <w:spacing w:before="0"/>
                        <w:ind w:left="148" w:right="0" w:firstLine="0"/>
                        <w:jc w:val="left"/>
                        <w:rPr>
                          <w:sz w:val="23"/>
                        </w:rPr>
                      </w:pPr>
                      <w:r>
                        <w:rPr>
                          <w:b/>
                          <w:color w:val="C55D09"/>
                          <w:sz w:val="23"/>
                        </w:rPr>
                        <w:t xml:space="preserve">$ </w:t>
                      </w:r>
                      <w:r>
                        <w:rPr>
                          <w:color w:val="006F1F"/>
                          <w:sz w:val="23"/>
                        </w:rPr>
                        <w:t xml:space="preserve">cd </w:t>
                      </w:r>
                      <w:r>
                        <w:rPr>
                          <w:sz w:val="23"/>
                        </w:rPr>
                        <w:t>gothonweb</w:t>
                      </w:r>
                    </w:p>
                    <w:p>
                      <w:pPr>
                        <w:pStyle w:val="5"/>
                        <w:rPr>
                          <w:sz w:val="22"/>
                        </w:rPr>
                      </w:pPr>
                    </w:p>
                    <w:p>
                      <w:pPr>
                        <w:spacing w:before="1"/>
                        <w:ind w:left="148" w:right="0" w:firstLine="0"/>
                        <w:jc w:val="left"/>
                        <w:rPr>
                          <w:sz w:val="23"/>
                        </w:rPr>
                      </w:pPr>
                      <w:r>
                        <w:rPr>
                          <w:b/>
                          <w:color w:val="C55D09"/>
                          <w:sz w:val="23"/>
                        </w:rPr>
                        <w:t xml:space="preserve">$ </w:t>
                      </w:r>
                      <w:r>
                        <w:rPr>
                          <w:sz w:val="23"/>
                        </w:rPr>
                        <w:t>mkdir bin gothonweb tests docs templates</w:t>
                      </w:r>
                    </w:p>
                    <w:p>
                      <w:pPr>
                        <w:pStyle w:val="5"/>
                        <w:rPr>
                          <w:sz w:val="22"/>
                        </w:rPr>
                      </w:pPr>
                    </w:p>
                    <w:p>
                      <w:pPr>
                        <w:spacing w:before="0"/>
                        <w:ind w:left="148" w:right="0" w:firstLine="0"/>
                        <w:jc w:val="left"/>
                        <w:rPr>
                          <w:sz w:val="23"/>
                        </w:rPr>
                      </w:pPr>
                      <w:r>
                        <w:rPr>
                          <w:b/>
                          <w:color w:val="C55D09"/>
                          <w:sz w:val="23"/>
                        </w:rPr>
                        <w:t xml:space="preserve">$ </w:t>
                      </w:r>
                      <w:r>
                        <w:rPr>
                          <w:sz w:val="23"/>
                        </w:rPr>
                        <w:t>touch gothonweb/__init__.py</w:t>
                      </w:r>
                    </w:p>
                    <w:p>
                      <w:pPr>
                        <w:pStyle w:val="5"/>
                        <w:spacing w:before="3"/>
                        <w:rPr>
                          <w:sz w:val="22"/>
                        </w:rPr>
                      </w:pPr>
                    </w:p>
                    <w:p>
                      <w:pPr>
                        <w:spacing w:before="1"/>
                        <w:ind w:left="148" w:right="0" w:firstLine="0"/>
                        <w:jc w:val="left"/>
                        <w:rPr>
                          <w:sz w:val="23"/>
                        </w:rPr>
                      </w:pPr>
                      <w:r>
                        <w:rPr>
                          <w:b/>
                          <w:color w:val="C55D09"/>
                          <w:sz w:val="23"/>
                        </w:rPr>
                        <w:t xml:space="preserve">$ </w:t>
                      </w:r>
                      <w:r>
                        <w:rPr>
                          <w:sz w:val="23"/>
                        </w:rPr>
                        <w:t>touch tests/__init__.py</w:t>
                      </w:r>
                    </w:p>
                  </w:txbxContent>
                </v:textbox>
                <w10:wrap type="topAndBottom"/>
              </v:shape>
            </w:pict>
          </mc:Fallback>
        </mc:AlternateContent>
      </w:r>
    </w:p>
    <w:p>
      <w:pPr>
        <w:pStyle w:val="5"/>
        <w:spacing w:before="12"/>
        <w:rPr>
          <w:sz w:val="13"/>
        </w:rPr>
      </w:pPr>
    </w:p>
    <w:p>
      <w:pPr>
        <w:spacing w:before="78" w:line="278" w:lineRule="auto"/>
        <w:ind w:left="1800" w:right="356" w:firstLine="0"/>
        <w:jc w:val="both"/>
        <w:rPr>
          <w:rFonts w:hint="eastAsia" w:ascii="宋体" w:eastAsia="宋体"/>
          <w:sz w:val="24"/>
        </w:rPr>
      </w:pPr>
      <w:r>
        <mc:AlternateContent>
          <mc:Choice Requires="wpg">
            <w:drawing>
              <wp:anchor distT="0" distB="0" distL="114300" distR="114300" simplePos="0" relativeHeight="503000064" behindDoc="1" locked="0" layoutInCell="1" allowOverlap="1">
                <wp:simplePos x="0" y="0"/>
                <wp:positionH relativeFrom="page">
                  <wp:posOffset>1461135</wp:posOffset>
                </wp:positionH>
                <wp:positionV relativeFrom="paragraph">
                  <wp:posOffset>1059815</wp:posOffset>
                </wp:positionV>
                <wp:extent cx="3302000" cy="1487805"/>
                <wp:effectExtent l="0" t="0" r="0" b="10795"/>
                <wp:wrapNone/>
                <wp:docPr id="842" name="组合 747"/>
                <wp:cNvGraphicFramePr/>
                <a:graphic xmlns:a="http://schemas.openxmlformats.org/drawingml/2006/main">
                  <a:graphicData uri="http://schemas.microsoft.com/office/word/2010/wordprocessingGroup">
                    <wpg:wgp>
                      <wpg:cNvGrpSpPr/>
                      <wpg:grpSpPr>
                        <a:xfrm>
                          <a:off x="0" y="0"/>
                          <a:ext cx="3302000" cy="1487805"/>
                          <a:chOff x="2302" y="1669"/>
                          <a:chExt cx="5200" cy="2343"/>
                        </a:xfrm>
                      </wpg:grpSpPr>
                      <wps:wsp>
                        <wps:cNvPr id="839" name="矩形 748"/>
                        <wps:cNvSpPr/>
                        <wps:spPr>
                          <a:xfrm>
                            <a:off x="2302" y="1683"/>
                            <a:ext cx="5200" cy="672"/>
                          </a:xfrm>
                          <a:prstGeom prst="rect">
                            <a:avLst/>
                          </a:prstGeom>
                          <a:solidFill>
                            <a:srgbClr val="EDEDED"/>
                          </a:solidFill>
                          <a:ln w="9525">
                            <a:noFill/>
                          </a:ln>
                        </wps:spPr>
                        <wps:bodyPr upright="1"/>
                      </wps:wsp>
                      <wps:wsp>
                        <wps:cNvPr id="840" name="直线 749"/>
                        <wps:cNvSpPr/>
                        <wps:spPr>
                          <a:xfrm>
                            <a:off x="2302" y="1676"/>
                            <a:ext cx="5199" cy="0"/>
                          </a:xfrm>
                          <a:prstGeom prst="line">
                            <a:avLst/>
                          </a:prstGeom>
                          <a:ln w="9144" cap="flat" cmpd="sng">
                            <a:solidFill>
                              <a:srgbClr val="CCCCCC"/>
                            </a:solidFill>
                            <a:prstDash val="solid"/>
                            <a:headEnd type="none" w="med" len="med"/>
                            <a:tailEnd type="none" w="med" len="med"/>
                          </a:ln>
                        </wps:spPr>
                        <wps:bodyPr upright="1"/>
                      </wps:wsp>
                      <wps:wsp>
                        <wps:cNvPr id="841" name="任意多边形 750"/>
                        <wps:cNvSpPr/>
                        <wps:spPr>
                          <a:xfrm>
                            <a:off x="2302" y="2355"/>
                            <a:ext cx="5200" cy="1657"/>
                          </a:xfrm>
                          <a:custGeom>
                            <a:avLst/>
                            <a:gdLst/>
                            <a:ahLst/>
                            <a:cxnLst/>
                            <a:pathLst>
                              <a:path w="5200" h="1657">
                                <a:moveTo>
                                  <a:pt x="5199" y="1104"/>
                                </a:moveTo>
                                <a:lnTo>
                                  <a:pt x="0" y="1104"/>
                                </a:lnTo>
                                <a:lnTo>
                                  <a:pt x="0" y="1656"/>
                                </a:lnTo>
                                <a:lnTo>
                                  <a:pt x="5199" y="1656"/>
                                </a:lnTo>
                                <a:lnTo>
                                  <a:pt x="5199" y="1104"/>
                                </a:lnTo>
                                <a:moveTo>
                                  <a:pt x="5199" y="0"/>
                                </a:moveTo>
                                <a:lnTo>
                                  <a:pt x="0" y="0"/>
                                </a:lnTo>
                                <a:lnTo>
                                  <a:pt x="0" y="552"/>
                                </a:lnTo>
                                <a:lnTo>
                                  <a:pt x="0" y="552"/>
                                </a:lnTo>
                                <a:lnTo>
                                  <a:pt x="0" y="1104"/>
                                </a:lnTo>
                                <a:lnTo>
                                  <a:pt x="5199" y="1104"/>
                                </a:lnTo>
                                <a:lnTo>
                                  <a:pt x="5199" y="552"/>
                                </a:lnTo>
                                <a:lnTo>
                                  <a:pt x="5199" y="552"/>
                                </a:lnTo>
                                <a:lnTo>
                                  <a:pt x="5199" y="0"/>
                                </a:lnTo>
                              </a:path>
                            </a:pathLst>
                          </a:custGeom>
                          <a:solidFill>
                            <a:srgbClr val="EDEDED"/>
                          </a:solidFill>
                          <a:ln w="9525">
                            <a:noFill/>
                          </a:ln>
                        </wps:spPr>
                        <wps:bodyPr upright="1"/>
                      </wps:wsp>
                    </wpg:wgp>
                  </a:graphicData>
                </a:graphic>
              </wp:anchor>
            </w:drawing>
          </mc:Choice>
          <mc:Fallback>
            <w:pict>
              <v:group id="组合 747" o:spid="_x0000_s1026" o:spt="203" style="position:absolute;left:0pt;margin-left:115.05pt;margin-top:83.45pt;height:117.15pt;width:260pt;mso-position-horizontal-relative:page;z-index:-316416;mso-width-relative:page;mso-height-relative:page;" coordorigin="2302,1669" coordsize="5200,2343" o:gfxdata="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EPQv02gAAAAsBAAAPAAAAAAAA&#10;AAEAIAAAACIAAABkcnMvZG93bnJldi54bWxQSwECFAAUAAAACACHTuJAslSEF2YDAABxCgAADgAA&#10;AAAAAAABACAAAAApAQAAZHJzL2Uyb0RvYy54bWxQSwUGAAAAAAYABgBZAQAAAQcAAAAA&#10;">
                <o:lock v:ext="edit" aspectratio="f"/>
                <v:rect id="矩形 748" o:spid="_x0000_s1026" o:spt="1" style="position:absolute;left:2302;top:1683;height:672;width:5200;" fillcolor="#EDEDED" filled="t" stroked="f" coordsize="21600,21600" o:gfxdata="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trbUvQAA&#10;ANwAAAAPAAAAAAAAAAEAIAAAACIAAABkcnMvZG93bnJldi54bWxQSwECFAAUAAAACACHTuJAMy8F&#10;njsAAAA5AAAAEAAAAAAAAAABACAAAAAMAQAAZHJzL3NoYXBleG1sLnhtbFBLBQYAAAAABgAGAFsB&#10;AAC2AwAAAAA=&#10;">
                  <v:fill on="t" focussize="0,0"/>
                  <v:stroke on="f"/>
                  <v:imagedata o:title=""/>
                  <o:lock v:ext="edit" aspectratio="f"/>
                </v:rect>
                <v:line id="直线 749" o:spid="_x0000_s1026" o:spt="20" style="position:absolute;left:2302;top:1676;height:0;width:5199;" filled="f" stroked="t" coordsize="21600,21600" o:gfxdata="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Txj6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shape id="任意多边形 750" o:spid="_x0000_s1026" o:spt="100" style="position:absolute;left:2302;top:2355;height:1657;width:5200;" fillcolor="#EDEDED" filled="t" stroked="f" coordsize="5200,1657" o:gfxdata="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0u8r4A&#10;AADcAAAADwAAAAAAAAABACAAAAAiAAAAZHJzL2Rvd25yZXYueG1sUEsBAhQAFAAAAAgAh07iQDMv&#10;BZ47AAAAOQAAABAAAAAAAAAAAQAgAAAADQEAAGRycy9zaGFwZXhtbC54bWxQSwUGAAAAAAYABgBb&#10;AQAAtwMAAAAA&#10;" path="m5199,1104l0,1104,0,1656,5199,1656,5199,1104m5199,0l0,0,0,552,0,552,0,1104,5199,1104,5199,552,5199,552,5199,0e">
                  <v:fill on="t" focussize="0,0"/>
                  <v:stroke on="f"/>
                  <v:imagedata o:title=""/>
                  <o:lock v:ext="edit" aspectratio="f"/>
                </v:shape>
              </v:group>
            </w:pict>
          </mc:Fallback>
        </mc:AlternateContent>
      </w:r>
      <w:r>
        <w:rPr>
          <w:rFonts w:hint="eastAsia" w:ascii="宋体" w:eastAsia="宋体"/>
          <w:spacing w:val="-1"/>
          <w:sz w:val="24"/>
        </w:rPr>
        <w:t xml:space="preserve">你最终的目的是把《习题 </w:t>
      </w:r>
      <w:r>
        <w:rPr>
          <w:rFonts w:ascii="Arial" w:eastAsia="Arial"/>
          <w:sz w:val="24"/>
        </w:rPr>
        <w:t>42</w:t>
      </w:r>
      <w:r>
        <w:rPr>
          <w:rFonts w:hint="eastAsia" w:ascii="宋体" w:eastAsia="宋体"/>
          <w:spacing w:val="-1"/>
          <w:sz w:val="24"/>
        </w:rPr>
        <w:t xml:space="preserve">》中的游戏做成一个 </w:t>
      </w:r>
      <w:r>
        <w:rPr>
          <w:rFonts w:ascii="Arial" w:eastAsia="Arial"/>
          <w:sz w:val="24"/>
        </w:rPr>
        <w:t>web</w:t>
      </w:r>
      <w:r>
        <w:rPr>
          <w:rFonts w:ascii="Arial" w:eastAsia="Arial"/>
          <w:spacing w:val="53"/>
          <w:sz w:val="24"/>
        </w:rPr>
        <w:t xml:space="preserve"> </w:t>
      </w:r>
      <w:r>
        <w:rPr>
          <w:rFonts w:hint="eastAsia" w:ascii="宋体" w:eastAsia="宋体"/>
          <w:sz w:val="24"/>
        </w:rPr>
        <w:t>应用，所以你的项目名</w:t>
      </w:r>
      <w:r>
        <w:rPr>
          <w:rFonts w:hint="eastAsia" w:ascii="宋体" w:eastAsia="宋体"/>
          <w:spacing w:val="-14"/>
          <w:sz w:val="24"/>
        </w:rPr>
        <w:t xml:space="preserve">称叫做 </w:t>
      </w:r>
      <w:r>
        <w:rPr>
          <w:color w:val="444444"/>
          <w:spacing w:val="2"/>
          <w:w w:val="100"/>
          <w:sz w:val="23"/>
          <w:shd w:val="clear" w:color="auto" w:fill="F1F1F1"/>
        </w:rPr>
        <w:t>g</w:t>
      </w:r>
      <w:r>
        <w:rPr>
          <w:color w:val="444444"/>
          <w:w w:val="100"/>
          <w:sz w:val="23"/>
          <w:shd w:val="clear" w:color="auto" w:fill="F1F1F1"/>
        </w:rPr>
        <w:t>o</w:t>
      </w:r>
      <w:r>
        <w:rPr>
          <w:color w:val="444444"/>
          <w:spacing w:val="3"/>
          <w:w w:val="100"/>
          <w:sz w:val="23"/>
          <w:shd w:val="clear" w:color="auto" w:fill="F1F1F1"/>
        </w:rPr>
        <w:t>t</w:t>
      </w:r>
      <w:r>
        <w:rPr>
          <w:color w:val="444444"/>
          <w:w w:val="100"/>
          <w:sz w:val="23"/>
          <w:shd w:val="clear" w:color="auto" w:fill="F1F1F1"/>
        </w:rPr>
        <w:t>h</w:t>
      </w:r>
      <w:r>
        <w:rPr>
          <w:color w:val="444444"/>
          <w:spacing w:val="3"/>
          <w:w w:val="100"/>
          <w:sz w:val="23"/>
          <w:shd w:val="clear" w:color="auto" w:fill="F1F1F1"/>
        </w:rPr>
        <w:t>o</w:t>
      </w:r>
      <w:r>
        <w:rPr>
          <w:color w:val="444444"/>
          <w:spacing w:val="2"/>
          <w:w w:val="100"/>
          <w:sz w:val="23"/>
          <w:shd w:val="clear" w:color="auto" w:fill="F1F1F1"/>
        </w:rPr>
        <w:t>n</w:t>
      </w:r>
      <w:r>
        <w:rPr>
          <w:color w:val="444444"/>
          <w:w w:val="100"/>
          <w:sz w:val="23"/>
          <w:shd w:val="clear" w:color="auto" w:fill="F1F1F1"/>
        </w:rPr>
        <w:t>w</w:t>
      </w:r>
      <w:r>
        <w:rPr>
          <w:color w:val="444444"/>
          <w:spacing w:val="3"/>
          <w:w w:val="100"/>
          <w:sz w:val="23"/>
          <w:shd w:val="clear" w:color="auto" w:fill="F1F1F1"/>
        </w:rPr>
        <w:t>e</w:t>
      </w:r>
      <w:r>
        <w:rPr>
          <w:color w:val="444444"/>
          <w:spacing w:val="2"/>
          <w:w w:val="100"/>
          <w:sz w:val="23"/>
          <w:shd w:val="clear" w:color="auto" w:fill="F1F1F1"/>
        </w:rPr>
        <w:t>b</w:t>
      </w:r>
      <w:r>
        <w:rPr>
          <w:rFonts w:hint="eastAsia" w:ascii="宋体" w:eastAsia="宋体"/>
          <w:spacing w:val="-17"/>
          <w:sz w:val="24"/>
        </w:rPr>
        <w:t xml:space="preserve">，不过在此之前，你需要创建一个最基本的 </w:t>
      </w:r>
      <w:r>
        <w:rPr>
          <w:color w:val="444444"/>
          <w:spacing w:val="2"/>
          <w:w w:val="100"/>
          <w:sz w:val="23"/>
          <w:shd w:val="clear" w:color="auto" w:fill="F1F1F1"/>
        </w:rPr>
        <w:t>l</w:t>
      </w:r>
      <w:r>
        <w:rPr>
          <w:color w:val="444444"/>
          <w:w w:val="100"/>
          <w:sz w:val="23"/>
          <w:shd w:val="clear" w:color="auto" w:fill="F1F1F1"/>
        </w:rPr>
        <w:t>p</w:t>
      </w:r>
      <w:r>
        <w:rPr>
          <w:color w:val="444444"/>
          <w:spacing w:val="3"/>
          <w:w w:val="100"/>
          <w:sz w:val="23"/>
          <w:shd w:val="clear" w:color="auto" w:fill="F1F1F1"/>
        </w:rPr>
        <w:t>t</w:t>
      </w:r>
      <w:r>
        <w:rPr>
          <w:color w:val="444444"/>
          <w:w w:val="100"/>
          <w:sz w:val="23"/>
          <w:shd w:val="clear" w:color="auto" w:fill="F1F1F1"/>
        </w:rPr>
        <w:t>hw</w:t>
      </w:r>
      <w:r>
        <w:rPr>
          <w:color w:val="444444"/>
          <w:spacing w:val="2"/>
          <w:w w:val="100"/>
          <w:sz w:val="23"/>
          <w:shd w:val="clear" w:color="auto" w:fill="F1F1F1"/>
        </w:rPr>
        <w:t>.w</w:t>
      </w:r>
      <w:r>
        <w:rPr>
          <w:color w:val="444444"/>
          <w:w w:val="100"/>
          <w:sz w:val="23"/>
          <w:shd w:val="clear" w:color="auto" w:fill="F1F1F1"/>
        </w:rPr>
        <w:t>eb</w:t>
      </w:r>
      <w:r>
        <w:rPr>
          <w:color w:val="444444"/>
          <w:spacing w:val="-64"/>
          <w:sz w:val="23"/>
        </w:rPr>
        <w:t xml:space="preserve"> </w:t>
      </w:r>
      <w:r>
        <w:rPr>
          <w:rFonts w:hint="eastAsia" w:ascii="宋体" w:eastAsia="宋体"/>
          <w:sz w:val="24"/>
        </w:rPr>
        <w:t>应用，</w:t>
      </w:r>
      <w:r>
        <w:rPr>
          <w:rFonts w:hint="eastAsia" w:ascii="宋体" w:eastAsia="宋体"/>
          <w:spacing w:val="-6"/>
          <w:sz w:val="24"/>
        </w:rPr>
        <w:t xml:space="preserve">将下面的代码放到 </w:t>
      </w:r>
      <w:r>
        <w:rPr>
          <w:color w:val="444444"/>
          <w:sz w:val="23"/>
          <w:shd w:val="clear" w:color="auto" w:fill="F1F1F1"/>
        </w:rPr>
        <w:t>bin/app.py</w:t>
      </w:r>
      <w:r>
        <w:rPr>
          <w:color w:val="444444"/>
          <w:spacing w:val="-58"/>
          <w:sz w:val="23"/>
        </w:rPr>
        <w:t xml:space="preserve"> </w:t>
      </w:r>
      <w:r>
        <w:rPr>
          <w:rFonts w:hint="eastAsia" w:ascii="宋体" w:eastAsia="宋体"/>
          <w:sz w:val="24"/>
        </w:rPr>
        <w:t>中：</w:t>
      </w:r>
    </w:p>
    <w:p>
      <w:pPr>
        <w:pStyle w:val="5"/>
        <w:spacing w:before="2"/>
        <w:rPr>
          <w:sz w:val="29"/>
        </w:rPr>
      </w:pPr>
    </w:p>
    <w:tbl>
      <w:tblPr>
        <w:tblStyle w:val="7"/>
        <w:tblW w:w="5657"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5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89" w:hRule="atLeast"/>
        </w:trPr>
        <w:tc>
          <w:tcPr>
            <w:tcW w:w="457" w:type="dxa"/>
          </w:tcPr>
          <w:p>
            <w:pPr>
              <w:pStyle w:val="10"/>
              <w:spacing w:line="229" w:lineRule="exact"/>
              <w:ind w:left="200"/>
              <w:rPr>
                <w:sz w:val="23"/>
              </w:rPr>
            </w:pPr>
            <w:r>
              <w:rPr>
                <w:color w:val="AAAAAA"/>
                <w:w w:val="100"/>
                <w:sz w:val="23"/>
              </w:rPr>
              <w:t>1</w:t>
            </w:r>
          </w:p>
          <w:p>
            <w:pPr>
              <w:pStyle w:val="10"/>
              <w:rPr>
                <w:rFonts w:ascii="宋体"/>
                <w:sz w:val="22"/>
              </w:rPr>
            </w:pPr>
          </w:p>
          <w:p>
            <w:pPr>
              <w:pStyle w:val="10"/>
              <w:spacing w:before="1"/>
              <w:ind w:left="200"/>
              <w:rPr>
                <w:sz w:val="23"/>
              </w:rPr>
            </w:pPr>
            <w:r>
              <w:rPr>
                <w:color w:val="AAAAAA"/>
                <w:w w:val="100"/>
                <w:sz w:val="23"/>
              </w:rPr>
              <w:t>2</w:t>
            </w:r>
          </w:p>
          <w:p>
            <w:pPr>
              <w:pStyle w:val="10"/>
              <w:rPr>
                <w:rFonts w:ascii="宋体"/>
                <w:sz w:val="22"/>
              </w:rPr>
            </w:pPr>
          </w:p>
          <w:p>
            <w:pPr>
              <w:pStyle w:val="10"/>
              <w:ind w:left="200"/>
              <w:rPr>
                <w:sz w:val="23"/>
              </w:rPr>
            </w:pPr>
            <w:r>
              <w:rPr>
                <w:color w:val="AAAAAA"/>
                <w:w w:val="100"/>
                <w:sz w:val="23"/>
              </w:rPr>
              <w:t>3</w:t>
            </w:r>
          </w:p>
          <w:p>
            <w:pPr>
              <w:pStyle w:val="10"/>
              <w:spacing w:before="1"/>
              <w:rPr>
                <w:rFonts w:ascii="宋体"/>
                <w:sz w:val="22"/>
              </w:rPr>
            </w:pPr>
          </w:p>
          <w:p>
            <w:pPr>
              <w:pStyle w:val="10"/>
              <w:spacing w:before="1"/>
              <w:ind w:left="200"/>
              <w:rPr>
                <w:sz w:val="23"/>
              </w:rPr>
            </w:pPr>
            <w:r>
              <w:rPr>
                <w:color w:val="AAAAAA"/>
                <w:w w:val="100"/>
                <w:sz w:val="23"/>
              </w:rPr>
              <w:t>4</w:t>
            </w:r>
          </w:p>
          <w:p>
            <w:pPr>
              <w:pStyle w:val="10"/>
              <w:rPr>
                <w:rFonts w:ascii="宋体"/>
                <w:sz w:val="22"/>
              </w:rPr>
            </w:pPr>
          </w:p>
          <w:p>
            <w:pPr>
              <w:pStyle w:val="10"/>
              <w:ind w:left="200"/>
              <w:rPr>
                <w:sz w:val="23"/>
              </w:rPr>
            </w:pPr>
            <w:r>
              <w:rPr>
                <w:color w:val="AAAAAA"/>
                <w:w w:val="100"/>
                <w:sz w:val="23"/>
              </w:rPr>
              <w:t>5</w:t>
            </w:r>
          </w:p>
        </w:tc>
        <w:tc>
          <w:tcPr>
            <w:tcW w:w="5200" w:type="dxa"/>
            <w:shd w:val="clear" w:color="auto" w:fill="EDEDED"/>
          </w:tcPr>
          <w:p>
            <w:pPr>
              <w:pStyle w:val="10"/>
              <w:spacing w:before="10"/>
              <w:rPr>
                <w:rFonts w:ascii="宋体"/>
                <w:sz w:val="23"/>
              </w:rPr>
            </w:pPr>
          </w:p>
          <w:p>
            <w:pPr>
              <w:pStyle w:val="10"/>
              <w:ind w:left="119"/>
              <w:rPr>
                <w:b/>
                <w:sz w:val="23"/>
              </w:rPr>
            </w:pPr>
            <w:r>
              <w:rPr>
                <w:b/>
                <w:color w:val="006F1F"/>
                <w:sz w:val="23"/>
              </w:rPr>
              <w:t xml:space="preserve">import </w:t>
            </w:r>
            <w:r>
              <w:rPr>
                <w:b/>
                <w:color w:val="0D84B5"/>
                <w:sz w:val="23"/>
              </w:rPr>
              <w:t>web</w:t>
            </w:r>
          </w:p>
          <w:p>
            <w:pPr>
              <w:pStyle w:val="10"/>
              <w:rPr>
                <w:rFonts w:ascii="宋体"/>
                <w:sz w:val="22"/>
              </w:rPr>
            </w:pPr>
          </w:p>
          <w:p>
            <w:pPr>
              <w:pStyle w:val="10"/>
              <w:rPr>
                <w:rFonts w:ascii="宋体"/>
                <w:sz w:val="22"/>
              </w:rPr>
            </w:pPr>
          </w:p>
          <w:p>
            <w:pPr>
              <w:pStyle w:val="10"/>
              <w:rPr>
                <w:rFonts w:ascii="宋体"/>
                <w:sz w:val="21"/>
              </w:rPr>
            </w:pPr>
          </w:p>
          <w:p>
            <w:pPr>
              <w:pStyle w:val="10"/>
              <w:ind w:left="119"/>
              <w:rPr>
                <w:sz w:val="23"/>
              </w:rPr>
            </w:pPr>
            <w:r>
              <w:rPr>
                <w:sz w:val="23"/>
              </w:rPr>
              <w:t xml:space="preserve">urls </w:t>
            </w:r>
            <w:r>
              <w:rPr>
                <w:color w:val="666666"/>
                <w:sz w:val="23"/>
              </w:rPr>
              <w:t xml:space="preserve">= </w:t>
            </w:r>
            <w:r>
              <w:rPr>
                <w:sz w:val="23"/>
              </w:rPr>
              <w:t>(</w:t>
            </w:r>
          </w:p>
          <w:p>
            <w:pPr>
              <w:pStyle w:val="10"/>
              <w:spacing w:before="1"/>
              <w:rPr>
                <w:rFonts w:ascii="宋体"/>
                <w:sz w:val="22"/>
              </w:rPr>
            </w:pPr>
          </w:p>
          <w:p>
            <w:pPr>
              <w:pStyle w:val="10"/>
              <w:ind w:left="366"/>
              <w:rPr>
                <w:sz w:val="23"/>
              </w:rPr>
            </w:pPr>
            <w:r>
              <w:rPr>
                <w:color w:val="406F9F"/>
                <w:sz w:val="23"/>
              </w:rPr>
              <w:t>'/'</w:t>
            </w:r>
            <w:r>
              <w:rPr>
                <w:sz w:val="23"/>
              </w:rPr>
              <w:t xml:space="preserve">, </w:t>
            </w:r>
            <w:r>
              <w:rPr>
                <w:color w:val="406F9F"/>
                <w:sz w:val="23"/>
              </w:rPr>
              <w:t>'index'</w:t>
            </w:r>
          </w:p>
        </w:tc>
      </w:tr>
    </w:tbl>
    <w:p>
      <w:pPr>
        <w:spacing w:after="0"/>
        <w:rPr>
          <w:sz w:val="23"/>
        </w:rPr>
        <w:sectPr>
          <w:pgSz w:w="11910" w:h="16840"/>
          <w:pgMar w:top="1420" w:right="1440" w:bottom="1380" w:left="0" w:header="0" w:footer="1165" w:gutter="0"/>
        </w:sectPr>
      </w:pPr>
    </w:p>
    <w:tbl>
      <w:tblPr>
        <w:tblStyle w:val="7"/>
        <w:tblW w:w="5782"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5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952" w:hRule="atLeast"/>
        </w:trPr>
        <w:tc>
          <w:tcPr>
            <w:tcW w:w="582" w:type="dxa"/>
          </w:tcPr>
          <w:p>
            <w:pPr>
              <w:pStyle w:val="10"/>
              <w:spacing w:before="21"/>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rPr>
                <w:rFonts w:ascii="宋体"/>
                <w:sz w:val="22"/>
              </w:rPr>
            </w:pPr>
          </w:p>
          <w:p>
            <w:pPr>
              <w:pStyle w:val="10"/>
              <w:spacing w:before="1"/>
              <w:ind w:left="180" w:right="98"/>
              <w:jc w:val="center"/>
              <w:rPr>
                <w:sz w:val="23"/>
              </w:rPr>
            </w:pPr>
            <w:r>
              <w:rPr>
                <w:color w:val="AAAAAA"/>
                <w:spacing w:val="5"/>
                <w:sz w:val="23"/>
              </w:rPr>
              <w:t>10</w:t>
            </w:r>
          </w:p>
          <w:p>
            <w:pPr>
              <w:pStyle w:val="10"/>
              <w:rPr>
                <w:rFonts w:ascii="宋体"/>
                <w:sz w:val="22"/>
              </w:rPr>
            </w:pPr>
          </w:p>
          <w:p>
            <w:pPr>
              <w:pStyle w:val="10"/>
              <w:ind w:left="180" w:right="98"/>
              <w:jc w:val="center"/>
              <w:rPr>
                <w:sz w:val="23"/>
              </w:rPr>
            </w:pPr>
            <w:r>
              <w:rPr>
                <w:color w:val="AAAAAA"/>
                <w:spacing w:val="5"/>
                <w:sz w:val="23"/>
              </w:rPr>
              <w:t>11</w:t>
            </w:r>
          </w:p>
          <w:p>
            <w:pPr>
              <w:pStyle w:val="10"/>
              <w:spacing w:before="2"/>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rPr>
                <w:rFonts w:ascii="宋体"/>
                <w:sz w:val="22"/>
              </w:rPr>
            </w:pPr>
          </w:p>
          <w:p>
            <w:pPr>
              <w:pStyle w:val="10"/>
              <w:spacing w:before="1"/>
              <w:ind w:left="180" w:right="98"/>
              <w:jc w:val="center"/>
              <w:rPr>
                <w:sz w:val="23"/>
              </w:rPr>
            </w:pPr>
            <w:r>
              <w:rPr>
                <w:color w:val="AAAAAA"/>
                <w:spacing w:val="5"/>
                <w:sz w:val="23"/>
              </w:rPr>
              <w:t>14</w:t>
            </w:r>
          </w:p>
          <w:p>
            <w:pPr>
              <w:pStyle w:val="10"/>
              <w:rPr>
                <w:rFonts w:ascii="宋体"/>
                <w:sz w:val="22"/>
              </w:rPr>
            </w:pPr>
          </w:p>
          <w:p>
            <w:pPr>
              <w:pStyle w:val="10"/>
              <w:ind w:left="180" w:right="98"/>
              <w:jc w:val="center"/>
              <w:rPr>
                <w:sz w:val="23"/>
              </w:rPr>
            </w:pPr>
            <w:r>
              <w:rPr>
                <w:color w:val="AAAAAA"/>
                <w:spacing w:val="5"/>
                <w:sz w:val="23"/>
              </w:rPr>
              <w:t>15</w:t>
            </w:r>
          </w:p>
        </w:tc>
        <w:tc>
          <w:tcPr>
            <w:tcW w:w="5200" w:type="dxa"/>
            <w:tcBorders>
              <w:bottom w:val="single" w:color="CCCCCC" w:sz="6" w:space="0"/>
            </w:tcBorders>
            <w:shd w:val="clear" w:color="auto" w:fill="EDEDED"/>
          </w:tcPr>
          <w:p>
            <w:pPr>
              <w:pStyle w:val="10"/>
              <w:spacing w:before="21"/>
              <w:ind w:left="119"/>
              <w:rPr>
                <w:sz w:val="23"/>
              </w:rPr>
            </w:pPr>
            <w:r>
              <w:rPr>
                <w:w w:val="100"/>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 xml:space="preserve">app </w:t>
            </w:r>
            <w:r>
              <w:rPr>
                <w:color w:val="666666"/>
                <w:sz w:val="23"/>
              </w:rPr>
              <w:t xml:space="preserve">= </w:t>
            </w:r>
            <w:r>
              <w:rPr>
                <w:sz w:val="23"/>
              </w:rPr>
              <w:t>web</w:t>
            </w:r>
            <w:r>
              <w:rPr>
                <w:color w:val="666666"/>
                <w:sz w:val="23"/>
              </w:rPr>
              <w:t>.</w:t>
            </w:r>
            <w:r>
              <w:rPr>
                <w:sz w:val="23"/>
              </w:rPr>
              <w:t xml:space="preserve">application(urls, </w:t>
            </w:r>
            <w:r>
              <w:rPr>
                <w:color w:val="006F1F"/>
                <w:sz w:val="23"/>
              </w:rPr>
              <w:t>globals</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class </w:t>
            </w:r>
            <w:r>
              <w:rPr>
                <w:b/>
                <w:color w:val="0D84B5"/>
                <w:sz w:val="23"/>
              </w:rPr>
              <w:t>index</w:t>
            </w:r>
            <w:r>
              <w:rPr>
                <w:sz w:val="23"/>
              </w:rPr>
              <w:t>:</w:t>
            </w:r>
          </w:p>
          <w:p>
            <w:pPr>
              <w:pStyle w:val="10"/>
              <w:spacing w:before="1"/>
              <w:rPr>
                <w:rFonts w:ascii="宋体"/>
                <w:sz w:val="22"/>
              </w:rPr>
            </w:pPr>
          </w:p>
          <w:p>
            <w:pPr>
              <w:pStyle w:val="10"/>
              <w:ind w:left="611"/>
              <w:rPr>
                <w:sz w:val="23"/>
              </w:rPr>
            </w:pPr>
            <w:r>
              <w:rPr>
                <w:b/>
                <w:color w:val="006F1F"/>
                <w:sz w:val="23"/>
              </w:rPr>
              <w:t xml:space="preserve">def </w:t>
            </w:r>
            <w:r>
              <w:rPr>
                <w:color w:val="05287D"/>
                <w:sz w:val="23"/>
              </w:rPr>
              <w:t>GET</w:t>
            </w:r>
            <w:r>
              <w:rPr>
                <w:sz w:val="23"/>
              </w:rPr>
              <w:t>(</w:t>
            </w:r>
            <w:r>
              <w:rPr>
                <w:color w:val="006F1F"/>
                <w:sz w:val="23"/>
              </w:rPr>
              <w:t>self</w:t>
            </w:r>
            <w:r>
              <w:rPr>
                <w:sz w:val="23"/>
              </w:rPr>
              <w:t>):</w:t>
            </w:r>
          </w:p>
          <w:p>
            <w:pPr>
              <w:pStyle w:val="10"/>
              <w:spacing w:before="1"/>
              <w:rPr>
                <w:rFonts w:ascii="宋体"/>
                <w:sz w:val="22"/>
              </w:rPr>
            </w:pPr>
          </w:p>
          <w:p>
            <w:pPr>
              <w:pStyle w:val="10"/>
              <w:ind w:left="1103"/>
              <w:rPr>
                <w:sz w:val="23"/>
              </w:rPr>
            </w:pPr>
            <w:r>
              <w:rPr>
                <w:sz w:val="23"/>
              </w:rPr>
              <w:t xml:space="preserve">greeting </w:t>
            </w:r>
            <w:r>
              <w:rPr>
                <w:color w:val="666666"/>
                <w:sz w:val="23"/>
              </w:rPr>
              <w:t xml:space="preserve">= </w:t>
            </w:r>
            <w:r>
              <w:rPr>
                <w:color w:val="406F9F"/>
                <w:sz w:val="23"/>
              </w:rPr>
              <w:t>"Hello World"</w:t>
            </w:r>
          </w:p>
          <w:p>
            <w:pPr>
              <w:pStyle w:val="10"/>
              <w:spacing w:before="1"/>
              <w:rPr>
                <w:rFonts w:ascii="宋体"/>
                <w:sz w:val="22"/>
              </w:rPr>
            </w:pPr>
          </w:p>
          <w:p>
            <w:pPr>
              <w:pStyle w:val="10"/>
              <w:ind w:left="1103"/>
              <w:rPr>
                <w:sz w:val="23"/>
              </w:rPr>
            </w:pPr>
            <w:r>
              <w:rPr>
                <w:b/>
                <w:color w:val="006F1F"/>
                <w:sz w:val="23"/>
              </w:rPr>
              <w:t xml:space="preserve">return </w:t>
            </w:r>
            <w:r>
              <w:rPr>
                <w:sz w:val="23"/>
              </w:rPr>
              <w:t>greeting</w:t>
            </w:r>
          </w:p>
          <w:p>
            <w:pPr>
              <w:pStyle w:val="10"/>
              <w:rPr>
                <w:rFonts w:ascii="宋体"/>
                <w:sz w:val="22"/>
              </w:rPr>
            </w:pPr>
          </w:p>
          <w:p>
            <w:pPr>
              <w:pStyle w:val="10"/>
              <w:spacing w:before="3"/>
              <w:rPr>
                <w:rFonts w:ascii="宋体"/>
                <w:sz w:val="21"/>
              </w:rPr>
            </w:pPr>
          </w:p>
          <w:p>
            <w:pPr>
              <w:pStyle w:val="10"/>
              <w:spacing w:line="550" w:lineRule="atLeast"/>
              <w:ind w:left="611" w:right="675" w:hanging="492"/>
              <w:rPr>
                <w:sz w:val="23"/>
              </w:rPr>
            </w:pPr>
            <w:r>
              <w:rPr>
                <w:b/>
                <w:color w:val="006F1F"/>
                <w:sz w:val="23"/>
              </w:rPr>
              <w:t xml:space="preserve">if </w:t>
            </w:r>
            <w:r>
              <w:rPr>
                <w:sz w:val="23"/>
              </w:rPr>
              <w:t xml:space="preserve">__name__ </w:t>
            </w:r>
            <w:r>
              <w:rPr>
                <w:color w:val="666666"/>
                <w:sz w:val="23"/>
              </w:rPr>
              <w:t xml:space="preserve">== </w:t>
            </w:r>
            <w:r>
              <w:rPr>
                <w:color w:val="406F9F"/>
                <w:sz w:val="23"/>
              </w:rPr>
              <w:t>"__main__"</w:t>
            </w:r>
            <w:r>
              <w:rPr>
                <w:sz w:val="23"/>
              </w:rPr>
              <w:t>: app</w:t>
            </w:r>
            <w:r>
              <w:rPr>
                <w:color w:val="666666"/>
                <w:sz w:val="23"/>
              </w:rPr>
              <w:t>.</w:t>
            </w:r>
            <w:r>
              <w:rPr>
                <w:sz w:val="23"/>
              </w:rPr>
              <w:t>run()</w:t>
            </w:r>
          </w:p>
        </w:tc>
      </w:tr>
    </w:tbl>
    <w:p>
      <w:pPr>
        <w:pStyle w:val="5"/>
        <w:rPr>
          <w:sz w:val="20"/>
        </w:rPr>
      </w:pPr>
    </w:p>
    <w:p>
      <w:pPr>
        <w:pStyle w:val="5"/>
        <w:spacing w:before="221"/>
        <w:ind w:left="1800"/>
      </w:pPr>
      <w:r>
        <w:rPr>
          <w:spacing w:val="-1"/>
        </w:rPr>
        <w:t xml:space="preserve">然后使用下面的方法来运行这个 </w:t>
      </w:r>
      <w:r>
        <w:rPr>
          <w:rFonts w:ascii="Arial" w:eastAsia="Arial"/>
        </w:rPr>
        <w:t>web</w:t>
      </w:r>
      <w:r>
        <w:rPr>
          <w:rFonts w:ascii="Arial" w:eastAsia="Arial"/>
          <w:spacing w:val="54"/>
        </w:rPr>
        <w:t xml:space="preserve"> </w:t>
      </w:r>
      <w:r>
        <w:t>程序：</w:t>
      </w:r>
    </w:p>
    <w:p>
      <w:pPr>
        <w:pStyle w:val="5"/>
        <w:rPr>
          <w:sz w:val="16"/>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160020</wp:posOffset>
                </wp:positionV>
                <wp:extent cx="4864100" cy="710565"/>
                <wp:effectExtent l="5080" t="4445" r="7620" b="8890"/>
                <wp:wrapTopAndBottom/>
                <wp:docPr id="338" name="文本框 751"/>
                <wp:cNvGraphicFramePr/>
                <a:graphic xmlns:a="http://schemas.openxmlformats.org/drawingml/2006/main">
                  <a:graphicData uri="http://schemas.microsoft.com/office/word/2010/wordprocessingShape">
                    <wps:wsp>
                      <wps:cNvSpPr txBox="1"/>
                      <wps:spPr>
                        <a:xfrm>
                          <a:off x="0" y="0"/>
                          <a:ext cx="4864100" cy="7105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python bin/app.py</w:t>
                            </w:r>
                          </w:p>
                          <w:p>
                            <w:pPr>
                              <w:pStyle w:val="5"/>
                              <w:spacing w:before="1"/>
                              <w:rPr>
                                <w:sz w:val="22"/>
                              </w:rPr>
                            </w:pPr>
                          </w:p>
                          <w:p>
                            <w:pPr>
                              <w:spacing w:before="0"/>
                              <w:ind w:left="148" w:right="0" w:firstLine="0"/>
                              <w:jc w:val="left"/>
                              <w:rPr>
                                <w:sz w:val="23"/>
                              </w:rPr>
                            </w:pPr>
                            <w:r>
                              <w:rPr>
                                <w:color w:val="2F2F2F"/>
                                <w:sz w:val="23"/>
                              </w:rPr>
                              <w:t>http://0.0.0.0:8080/</w:t>
                            </w:r>
                          </w:p>
                        </w:txbxContent>
                      </wps:txbx>
                      <wps:bodyPr lIns="0" tIns="0" rIns="0" bIns="0" upright="1"/>
                    </wps:wsp>
                  </a:graphicData>
                </a:graphic>
              </wp:anchor>
            </w:drawing>
          </mc:Choice>
          <mc:Fallback>
            <w:pict>
              <v:shape id="文本框 751" o:spid="_x0000_s1026" o:spt="202" type="#_x0000_t202" style="position:absolute;left:0pt;margin-left:106.2pt;margin-top:12.6pt;height:55.95pt;width:383pt;mso-position-horizontal-relative:page;mso-wrap-distance-bottom:0pt;mso-wrap-distance-top:0pt;z-index:6144;mso-width-relative:page;mso-height-relative:page;" fillcolor="#EDEDED" filled="t" stroked="t" coordsize="21600,21600" o:gfxdata="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&#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wjabbZAAAACgEAAA8AAAAAAAAAAQAgAAAAIgAAAGRy&#10;cy9kb3ducmV2LnhtbFBLAQIUABQAAAAIAIdO4kBU9ZQFBAIAABAEAAAOAAAAAAAAAAEAIAAAACgB&#10;AABkcnMvZTJvRG9jLnhtbFBLBQYAAAAABgAGAFkBAACeBQ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python bin/app.py</w:t>
                      </w:r>
                    </w:p>
                    <w:p>
                      <w:pPr>
                        <w:pStyle w:val="5"/>
                        <w:spacing w:before="1"/>
                        <w:rPr>
                          <w:sz w:val="22"/>
                        </w:rPr>
                      </w:pPr>
                    </w:p>
                    <w:p>
                      <w:pPr>
                        <w:spacing w:before="0"/>
                        <w:ind w:left="148" w:right="0" w:firstLine="0"/>
                        <w:jc w:val="left"/>
                        <w:rPr>
                          <w:sz w:val="23"/>
                        </w:rPr>
                      </w:pPr>
                      <w:r>
                        <w:rPr>
                          <w:color w:val="2F2F2F"/>
                          <w:sz w:val="23"/>
                        </w:rPr>
                        <w:t>http://0.0.0.0:8080/</w:t>
                      </w:r>
                    </w:p>
                  </w:txbxContent>
                </v:textbox>
                <w10:wrap type="topAndBottom"/>
              </v:shape>
            </w:pict>
          </mc:Fallback>
        </mc:AlternateContent>
      </w:r>
    </w:p>
    <w:p>
      <w:pPr>
        <w:pStyle w:val="5"/>
        <w:spacing w:before="11"/>
        <w:rPr>
          <w:sz w:val="13"/>
        </w:rPr>
      </w:pPr>
    </w:p>
    <w:p>
      <w:pPr>
        <w:spacing w:before="78" w:line="278" w:lineRule="auto"/>
        <w:ind w:left="1800" w:right="368" w:firstLine="0"/>
        <w:jc w:val="left"/>
        <w:rPr>
          <w:rFonts w:hint="eastAsia" w:ascii="宋体" w:eastAsia="宋体"/>
          <w:sz w:val="24"/>
        </w:rPr>
      </w:pPr>
      <w:r>
        <w:rPr>
          <w:rFonts w:hint="eastAsia" w:ascii="宋体" w:eastAsia="宋体"/>
          <w:sz w:val="24"/>
        </w:rPr>
        <w:t xml:space="preserve">最后，使用你的网页浏览器，打开 </w:t>
      </w:r>
      <w:r>
        <w:rPr>
          <w:rFonts w:ascii="Arial" w:eastAsia="Arial"/>
          <w:sz w:val="24"/>
        </w:rPr>
        <w:t xml:space="preserve">URL </w:t>
      </w:r>
      <w:r>
        <w:rPr>
          <w:color w:val="444444"/>
          <w:sz w:val="23"/>
          <w:shd w:val="clear" w:color="auto" w:fill="F1F1F1"/>
        </w:rPr>
        <w:t>http://localhost:8080/</w:t>
      </w:r>
      <w:r>
        <w:rPr>
          <w:rFonts w:hint="eastAsia" w:ascii="宋体" w:eastAsia="宋体"/>
          <w:sz w:val="24"/>
        </w:rPr>
        <w:t xml:space="preserve">，你应该看到两样东西，首先是浏览器里显示了 </w:t>
      </w:r>
      <w:r>
        <w:rPr>
          <w:color w:val="444444"/>
          <w:sz w:val="23"/>
          <w:shd w:val="clear" w:color="auto" w:fill="F1F1F1"/>
        </w:rPr>
        <w:t>Hello, world!</w:t>
      </w:r>
      <w:r>
        <w:rPr>
          <w:rFonts w:hint="eastAsia" w:ascii="宋体" w:eastAsia="宋体"/>
          <w:sz w:val="24"/>
        </w:rPr>
        <w:t>，然后是你的命令行终端显示了如下的输出：</w:t>
      </w:r>
    </w:p>
    <w:p>
      <w:pPr>
        <w:pStyle w:val="5"/>
        <w:spacing w:before="12"/>
        <w:rPr>
          <w:sz w:val="11"/>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127000</wp:posOffset>
                </wp:positionV>
                <wp:extent cx="4864100" cy="1809115"/>
                <wp:effectExtent l="5080" t="4445" r="7620" b="15240"/>
                <wp:wrapTopAndBottom/>
                <wp:docPr id="337" name="文本框 752"/>
                <wp:cNvGraphicFramePr/>
                <a:graphic xmlns:a="http://schemas.openxmlformats.org/drawingml/2006/main">
                  <a:graphicData uri="http://schemas.microsoft.com/office/word/2010/wordprocessingShape">
                    <wps:wsp>
                      <wps:cNvSpPr txBox="1"/>
                      <wps:spPr>
                        <a:xfrm>
                          <a:off x="0" y="0"/>
                          <a:ext cx="4864100" cy="180911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489" w:lineRule="auto"/>
                              <w:ind w:left="148" w:right="3372" w:firstLine="0"/>
                              <w:jc w:val="left"/>
                              <w:rPr>
                                <w:sz w:val="23"/>
                              </w:rPr>
                            </w:pPr>
                            <w:r>
                              <w:rPr>
                                <w:b/>
                                <w:color w:val="C55D09"/>
                                <w:sz w:val="23"/>
                              </w:rPr>
                              <w:t xml:space="preserve">$ </w:t>
                            </w:r>
                            <w:r>
                              <w:rPr>
                                <w:sz w:val="23"/>
                              </w:rPr>
                              <w:t xml:space="preserve">python bin/app.py </w:t>
                            </w:r>
                            <w:r>
                              <w:rPr>
                                <w:color w:val="2F2F2F"/>
                                <w:sz w:val="23"/>
                              </w:rPr>
                              <w:t>http://0.0.0.0:8080/</w:t>
                            </w:r>
                          </w:p>
                          <w:p>
                            <w:pPr>
                              <w:spacing w:before="3"/>
                              <w:ind w:left="148" w:right="0" w:firstLine="0"/>
                              <w:jc w:val="left"/>
                              <w:rPr>
                                <w:sz w:val="23"/>
                              </w:rPr>
                            </w:pPr>
                            <w:r>
                              <w:rPr>
                                <w:color w:val="2F2F2F"/>
                                <w:sz w:val="23"/>
                              </w:rPr>
                              <w:t>127.0.0.1:59542 - - [13/Jun/2011 11:44:43] "HTTP/1.1 GET /"</w:t>
                            </w:r>
                          </w:p>
                          <w:p>
                            <w:pPr>
                              <w:spacing w:before="43"/>
                              <w:ind w:left="148" w:right="0" w:firstLine="0"/>
                              <w:jc w:val="left"/>
                              <w:rPr>
                                <w:sz w:val="23"/>
                              </w:rPr>
                            </w:pPr>
                            <w:r>
                              <w:rPr>
                                <w:color w:val="2F2F2F"/>
                                <w:sz w:val="23"/>
                              </w:rPr>
                              <w:t>- 200 OK</w:t>
                            </w:r>
                          </w:p>
                          <w:p>
                            <w:pPr>
                              <w:pStyle w:val="5"/>
                              <w:rPr>
                                <w:sz w:val="22"/>
                              </w:rPr>
                            </w:pPr>
                          </w:p>
                          <w:p>
                            <w:pPr>
                              <w:spacing w:before="1"/>
                              <w:ind w:left="148" w:right="0" w:firstLine="0"/>
                              <w:jc w:val="left"/>
                              <w:rPr>
                                <w:sz w:val="23"/>
                              </w:rPr>
                            </w:pPr>
                            <w:r>
                              <w:rPr>
                                <w:color w:val="2F2F2F"/>
                                <w:spacing w:val="2"/>
                                <w:sz w:val="23"/>
                              </w:rPr>
                              <w:t xml:space="preserve">127.0.0.1:59542 </w:t>
                            </w:r>
                            <w:r>
                              <w:rPr>
                                <w:color w:val="2F2F2F"/>
                                <w:sz w:val="23"/>
                              </w:rPr>
                              <w:t xml:space="preserve">- - </w:t>
                            </w:r>
                            <w:r>
                              <w:rPr>
                                <w:color w:val="2F2F2F"/>
                                <w:spacing w:val="3"/>
                                <w:sz w:val="23"/>
                              </w:rPr>
                              <w:t xml:space="preserve">[13/Jun/2011 </w:t>
                            </w:r>
                            <w:r>
                              <w:rPr>
                                <w:color w:val="2F2F2F"/>
                                <w:spacing w:val="2"/>
                                <w:sz w:val="23"/>
                              </w:rPr>
                              <w:t>11:44:43] "HTTP/1.1</w:t>
                            </w:r>
                            <w:r>
                              <w:rPr>
                                <w:color w:val="2F2F2F"/>
                                <w:spacing w:val="67"/>
                                <w:sz w:val="23"/>
                              </w:rPr>
                              <w:t xml:space="preserve"> </w:t>
                            </w:r>
                            <w:r>
                              <w:rPr>
                                <w:color w:val="2F2F2F"/>
                                <w:spacing w:val="2"/>
                                <w:sz w:val="23"/>
                              </w:rPr>
                              <w:t>GET</w:t>
                            </w:r>
                          </w:p>
                          <w:p>
                            <w:pPr>
                              <w:spacing w:before="45"/>
                              <w:ind w:left="148" w:right="0" w:firstLine="0"/>
                              <w:jc w:val="left"/>
                              <w:rPr>
                                <w:sz w:val="23"/>
                              </w:rPr>
                            </w:pPr>
                            <w:r>
                              <w:rPr>
                                <w:color w:val="2F2F2F"/>
                                <w:sz w:val="23"/>
                              </w:rPr>
                              <w:t>/favicon.ico" - 404 Not Found</w:t>
                            </w:r>
                          </w:p>
                        </w:txbxContent>
                      </wps:txbx>
                      <wps:bodyPr lIns="0" tIns="0" rIns="0" bIns="0" upright="1"/>
                    </wps:wsp>
                  </a:graphicData>
                </a:graphic>
              </wp:anchor>
            </w:drawing>
          </mc:Choice>
          <mc:Fallback>
            <w:pict>
              <v:shape id="文本框 752" o:spid="_x0000_s1026" o:spt="202" type="#_x0000_t202" style="position:absolute;left:0pt;margin-left:106.2pt;margin-top:10pt;height:142.45pt;width:383pt;mso-position-horizontal-relative:page;mso-wrap-distance-bottom:0pt;mso-wrap-distance-top:0pt;z-index:6144;mso-width-relative:page;mso-height-relative:page;" fillcolor="#EDEDED" filled="t" stroked="t" coordsize="21600,21600" o:gfxdata="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NhCGSdkAAAAKAQAADwAAAAAAAAABACAAAAAiAAAA&#10;ZHJzL2Rvd25yZXYueG1sUEsBAhQAFAAAAAgAh07iQBSdwu8GAgAAEQQAAA4AAAAAAAAAAQAgAAAA&#10;KAEAAGRycy9lMm9Eb2MueG1sUEsFBgAAAAAGAAYAWQEAAKAFAAAAAA==&#10;">
                <v:fill on="t" focussize="0,0"/>
                <v:stroke weight="0.72pt" color="#CCCCCC" joinstyle="miter"/>
                <v:imagedata o:title=""/>
                <o:lock v:ext="edit" aspectratio="f"/>
                <v:textbox inset="0mm,0mm,0mm,0mm">
                  <w:txbxContent>
                    <w:p>
                      <w:pPr>
                        <w:spacing w:before="143" w:line="489" w:lineRule="auto"/>
                        <w:ind w:left="148" w:right="3372" w:firstLine="0"/>
                        <w:jc w:val="left"/>
                        <w:rPr>
                          <w:sz w:val="23"/>
                        </w:rPr>
                      </w:pPr>
                      <w:r>
                        <w:rPr>
                          <w:b/>
                          <w:color w:val="C55D09"/>
                          <w:sz w:val="23"/>
                        </w:rPr>
                        <w:t xml:space="preserve">$ </w:t>
                      </w:r>
                      <w:r>
                        <w:rPr>
                          <w:sz w:val="23"/>
                        </w:rPr>
                        <w:t xml:space="preserve">python bin/app.py </w:t>
                      </w:r>
                      <w:r>
                        <w:rPr>
                          <w:color w:val="2F2F2F"/>
                          <w:sz w:val="23"/>
                        </w:rPr>
                        <w:t>http://0.0.0.0:8080/</w:t>
                      </w:r>
                    </w:p>
                    <w:p>
                      <w:pPr>
                        <w:spacing w:before="3"/>
                        <w:ind w:left="148" w:right="0" w:firstLine="0"/>
                        <w:jc w:val="left"/>
                        <w:rPr>
                          <w:sz w:val="23"/>
                        </w:rPr>
                      </w:pPr>
                      <w:r>
                        <w:rPr>
                          <w:color w:val="2F2F2F"/>
                          <w:sz w:val="23"/>
                        </w:rPr>
                        <w:t>127.0.0.1:59542 - - [13/Jun/2011 11:44:43] "HTTP/1.1 GET /"</w:t>
                      </w:r>
                    </w:p>
                    <w:p>
                      <w:pPr>
                        <w:spacing w:before="43"/>
                        <w:ind w:left="148" w:right="0" w:firstLine="0"/>
                        <w:jc w:val="left"/>
                        <w:rPr>
                          <w:sz w:val="23"/>
                        </w:rPr>
                      </w:pPr>
                      <w:r>
                        <w:rPr>
                          <w:color w:val="2F2F2F"/>
                          <w:sz w:val="23"/>
                        </w:rPr>
                        <w:t>- 200 OK</w:t>
                      </w:r>
                    </w:p>
                    <w:p>
                      <w:pPr>
                        <w:pStyle w:val="5"/>
                        <w:rPr>
                          <w:sz w:val="22"/>
                        </w:rPr>
                      </w:pPr>
                    </w:p>
                    <w:p>
                      <w:pPr>
                        <w:spacing w:before="1"/>
                        <w:ind w:left="148" w:right="0" w:firstLine="0"/>
                        <w:jc w:val="left"/>
                        <w:rPr>
                          <w:sz w:val="23"/>
                        </w:rPr>
                      </w:pPr>
                      <w:r>
                        <w:rPr>
                          <w:color w:val="2F2F2F"/>
                          <w:spacing w:val="2"/>
                          <w:sz w:val="23"/>
                        </w:rPr>
                        <w:t xml:space="preserve">127.0.0.1:59542 </w:t>
                      </w:r>
                      <w:r>
                        <w:rPr>
                          <w:color w:val="2F2F2F"/>
                          <w:sz w:val="23"/>
                        </w:rPr>
                        <w:t xml:space="preserve">- - </w:t>
                      </w:r>
                      <w:r>
                        <w:rPr>
                          <w:color w:val="2F2F2F"/>
                          <w:spacing w:val="3"/>
                          <w:sz w:val="23"/>
                        </w:rPr>
                        <w:t xml:space="preserve">[13/Jun/2011 </w:t>
                      </w:r>
                      <w:r>
                        <w:rPr>
                          <w:color w:val="2F2F2F"/>
                          <w:spacing w:val="2"/>
                          <w:sz w:val="23"/>
                        </w:rPr>
                        <w:t>11:44:43] "HTTP/1.1</w:t>
                      </w:r>
                      <w:r>
                        <w:rPr>
                          <w:color w:val="2F2F2F"/>
                          <w:spacing w:val="67"/>
                          <w:sz w:val="23"/>
                        </w:rPr>
                        <w:t xml:space="preserve"> </w:t>
                      </w:r>
                      <w:r>
                        <w:rPr>
                          <w:color w:val="2F2F2F"/>
                          <w:spacing w:val="2"/>
                          <w:sz w:val="23"/>
                        </w:rPr>
                        <w:t>GET</w:t>
                      </w:r>
                    </w:p>
                    <w:p>
                      <w:pPr>
                        <w:spacing w:before="45"/>
                        <w:ind w:left="148" w:right="0" w:firstLine="0"/>
                        <w:jc w:val="left"/>
                        <w:rPr>
                          <w:sz w:val="23"/>
                        </w:rPr>
                      </w:pPr>
                      <w:r>
                        <w:rPr>
                          <w:color w:val="2F2F2F"/>
                          <w:sz w:val="23"/>
                        </w:rPr>
                        <w:t>/favicon.ico" - 404 Not Found</w:t>
                      </w:r>
                    </w:p>
                  </w:txbxContent>
                </v:textbox>
                <w10:wrap type="topAndBottom"/>
              </v:shape>
            </w:pict>
          </mc:Fallback>
        </mc:AlternateContent>
      </w:r>
    </w:p>
    <w:p>
      <w:pPr>
        <w:pStyle w:val="5"/>
        <w:spacing w:before="12"/>
        <w:rPr>
          <w:sz w:val="13"/>
        </w:rPr>
      </w:pPr>
    </w:p>
    <w:p>
      <w:pPr>
        <w:pStyle w:val="5"/>
        <w:spacing w:before="77" w:line="278" w:lineRule="auto"/>
        <w:ind w:left="1800" w:right="117"/>
      </w:pPr>
      <w:r>
        <w:rPr>
          <w:spacing w:val="-13"/>
        </w:rPr>
        <w:t xml:space="preserve">这些是 </w:t>
      </w:r>
      <w:r>
        <w:rPr>
          <w:rFonts w:ascii="Consolas" w:eastAsia="Consolas"/>
          <w:color w:val="444444"/>
          <w:sz w:val="23"/>
          <w:shd w:val="clear" w:color="auto" w:fill="F1F1F1"/>
        </w:rPr>
        <w:t>lpthw.web</w:t>
      </w:r>
      <w:r>
        <w:rPr>
          <w:rFonts w:ascii="Consolas" w:eastAsia="Consolas"/>
          <w:color w:val="444444"/>
          <w:spacing w:val="-55"/>
          <w:sz w:val="23"/>
        </w:rPr>
        <w:t xml:space="preserve"> </w:t>
      </w:r>
      <w:r>
        <w:rPr>
          <w:spacing w:val="-1"/>
        </w:rPr>
        <w:t xml:space="preserve">打印出的 </w:t>
      </w:r>
      <w:r>
        <w:rPr>
          <w:rFonts w:ascii="Arial" w:eastAsia="Arial"/>
        </w:rPr>
        <w:t>log</w:t>
      </w:r>
      <w:r>
        <w:rPr>
          <w:rFonts w:ascii="Arial" w:eastAsia="Arial"/>
          <w:spacing w:val="56"/>
        </w:rPr>
        <w:t xml:space="preserve"> </w:t>
      </w:r>
      <w:r>
        <w:rPr>
          <w:spacing w:val="-6"/>
        </w:rPr>
        <w:t xml:space="preserve">信息，从这些信息你可以看出服务器有在运行， </w:t>
      </w:r>
      <w:r>
        <w:rPr>
          <w:spacing w:val="-5"/>
        </w:rPr>
        <w:t>而且能了解到程序在浏览器背后做了些什么事情。这些信息还有助于你发现程序</w:t>
      </w:r>
    </w:p>
    <w:p>
      <w:pPr>
        <w:spacing w:after="0" w:line="278" w:lineRule="auto"/>
        <w:sectPr>
          <w:pgSz w:w="11910" w:h="16840"/>
          <w:pgMar w:top="1420" w:right="1440" w:bottom="1380" w:left="0" w:header="0" w:footer="1165" w:gutter="0"/>
        </w:sectPr>
      </w:pPr>
    </w:p>
    <w:p>
      <w:pPr>
        <w:spacing w:before="47" w:line="278" w:lineRule="auto"/>
        <w:ind w:left="1800" w:right="356" w:firstLine="0"/>
        <w:jc w:val="both"/>
        <w:rPr>
          <w:rFonts w:hint="eastAsia" w:ascii="宋体" w:eastAsia="宋体"/>
          <w:sz w:val="24"/>
        </w:rPr>
      </w:pPr>
      <w:r>
        <w:rPr>
          <w:rFonts w:hint="eastAsia" w:ascii="宋体" w:eastAsia="宋体"/>
          <w:spacing w:val="-5"/>
          <w:sz w:val="24"/>
        </w:rPr>
        <w:t xml:space="preserve">的问题。例如在最后一行它告诉你浏览器试图获取 </w:t>
      </w:r>
      <w:r>
        <w:rPr>
          <w:color w:val="444444"/>
          <w:sz w:val="23"/>
          <w:shd w:val="clear" w:color="auto" w:fill="F1F1F1"/>
        </w:rPr>
        <w:t>/favicon.ico</w:t>
      </w:r>
      <w:r>
        <w:rPr>
          <w:rFonts w:hint="eastAsia" w:ascii="宋体" w:eastAsia="宋体"/>
          <w:spacing w:val="-3"/>
          <w:sz w:val="24"/>
        </w:rPr>
        <w:t>，但是这个文</w:t>
      </w:r>
      <w:r>
        <w:rPr>
          <w:rFonts w:hint="eastAsia" w:ascii="宋体" w:eastAsia="宋体"/>
          <w:spacing w:val="-4"/>
          <w:sz w:val="24"/>
        </w:rPr>
        <w:t xml:space="preserve">件并不存在，因此它返回的状态码是 </w:t>
      </w:r>
      <w:r>
        <w:rPr>
          <w:color w:val="444444"/>
          <w:sz w:val="23"/>
          <w:shd w:val="clear" w:color="auto" w:fill="F1F1F1"/>
        </w:rPr>
        <w:t>404 Not Found</w:t>
      </w:r>
      <w:r>
        <w:rPr>
          <w:rFonts w:hint="eastAsia" w:ascii="宋体" w:eastAsia="宋体"/>
          <w:sz w:val="24"/>
        </w:rPr>
        <w:t>。</w:t>
      </w:r>
    </w:p>
    <w:p>
      <w:pPr>
        <w:pStyle w:val="5"/>
        <w:spacing w:before="192" w:line="278" w:lineRule="auto"/>
        <w:ind w:left="1800" w:right="354"/>
        <w:jc w:val="both"/>
      </w:pPr>
      <w:r>
        <w:rPr>
          <w:spacing w:val="-5"/>
        </w:rPr>
        <w:t xml:space="preserve">到这里，我还没有讲到任何 </w:t>
      </w:r>
      <w:r>
        <w:rPr>
          <w:rFonts w:ascii="Arial" w:eastAsia="Arial"/>
        </w:rPr>
        <w:t>web</w:t>
      </w:r>
      <w:r>
        <w:rPr>
          <w:rFonts w:ascii="Arial" w:eastAsia="Arial"/>
          <w:spacing w:val="54"/>
        </w:rPr>
        <w:t xml:space="preserve"> </w:t>
      </w:r>
      <w:r>
        <w:rPr>
          <w:spacing w:val="-5"/>
        </w:rPr>
        <w:t>相关的工作原理，因为首先你需要完成准备工</w:t>
      </w:r>
      <w:r>
        <w:rPr>
          <w:spacing w:val="-10"/>
        </w:rPr>
        <w:t>作，以便后面的学习能顺利进行，接下来的两节习题中会有详细的解释。我会要</w:t>
      </w:r>
      <w:r>
        <w:rPr>
          <w:spacing w:val="-1"/>
        </w:rPr>
        <w:t xml:space="preserve">求你用各种方法把你的 </w:t>
      </w:r>
      <w:r>
        <w:rPr>
          <w:rFonts w:ascii="Arial" w:eastAsia="Arial"/>
        </w:rPr>
        <w:t>lpthw.web</w:t>
      </w:r>
      <w:r>
        <w:rPr>
          <w:rFonts w:ascii="Arial" w:eastAsia="Arial"/>
          <w:spacing w:val="53"/>
        </w:rPr>
        <w:t xml:space="preserve"> </w:t>
      </w:r>
      <w:r>
        <w:t xml:space="preserve">应用程序弄坏，然后再将其重新构建起来： </w:t>
      </w:r>
      <w:r>
        <w:rPr>
          <w:spacing w:val="-5"/>
        </w:rPr>
        <w:t xml:space="preserve">这样做的目的是让你明白运行 </w:t>
      </w:r>
      <w:r>
        <w:rPr>
          <w:rFonts w:ascii="Consolas" w:eastAsia="Consolas"/>
          <w:color w:val="444444"/>
          <w:sz w:val="23"/>
          <w:shd w:val="clear" w:color="auto" w:fill="F1F1F1"/>
        </w:rPr>
        <w:t>lpthw.web</w:t>
      </w:r>
      <w:r>
        <w:rPr>
          <w:rFonts w:ascii="Consolas" w:eastAsia="Consolas"/>
          <w:color w:val="444444"/>
          <w:spacing w:val="-54"/>
          <w:sz w:val="23"/>
        </w:rPr>
        <w:t xml:space="preserve"> </w:t>
      </w:r>
      <w:r>
        <w:rPr>
          <w:spacing w:val="-2"/>
        </w:rPr>
        <w:t>程序需要准备好哪些东西。</w:t>
      </w:r>
    </w:p>
    <w:p>
      <w:pPr>
        <w:pStyle w:val="5"/>
        <w:rPr>
          <w:sz w:val="26"/>
        </w:rPr>
      </w:pPr>
    </w:p>
    <w:p>
      <w:pPr>
        <w:pStyle w:val="3"/>
        <w:spacing w:before="202"/>
        <w:jc w:val="both"/>
      </w:pPr>
      <w:bookmarkStart w:id="184" w:name="发生了什么事情？"/>
      <w:bookmarkEnd w:id="184"/>
      <w:r>
        <w:rPr>
          <w:color w:val="465157"/>
        </w:rPr>
        <w:t>发生了什么事情？</w:t>
      </w:r>
    </w:p>
    <w:p>
      <w:pPr>
        <w:pStyle w:val="5"/>
        <w:spacing w:before="1"/>
        <w:rPr>
          <w:b/>
          <w:sz w:val="27"/>
        </w:rPr>
      </w:pPr>
    </w:p>
    <w:p>
      <w:pPr>
        <w:pStyle w:val="5"/>
        <w:spacing w:before="1"/>
        <w:ind w:left="1800"/>
        <w:jc w:val="both"/>
      </w:pPr>
      <w:r>
        <w:t>在浏览器访问到你的网页应用程序时，发生了下面一些事情：</w:t>
      </w:r>
    </w:p>
    <w:p>
      <w:pPr>
        <w:pStyle w:val="5"/>
        <w:spacing w:before="4"/>
        <w:rPr>
          <w:sz w:val="22"/>
        </w:rPr>
      </w:pPr>
    </w:p>
    <w:p>
      <w:pPr>
        <w:pStyle w:val="9"/>
        <w:numPr>
          <w:ilvl w:val="0"/>
          <w:numId w:val="105"/>
        </w:numPr>
        <w:tabs>
          <w:tab w:val="left" w:pos="2521"/>
        </w:tabs>
        <w:spacing w:before="80" w:after="0" w:line="316" w:lineRule="auto"/>
        <w:ind w:left="2520" w:right="375" w:hanging="360"/>
        <w:jc w:val="both"/>
        <w:rPr>
          <w:sz w:val="21"/>
        </w:rPr>
      </w:pPr>
      <w:r>
        <w:rPr>
          <w:spacing w:val="-3"/>
          <w:sz w:val="21"/>
        </w:rPr>
        <w:t>浏览器通过网络连接到你自己的电脑，它的名字叫做</w:t>
      </w:r>
      <w:r>
        <w:rPr>
          <w:color w:val="444444"/>
          <w:spacing w:val="-23"/>
          <w:sz w:val="21"/>
        </w:rPr>
        <w:t xml:space="preserve"> </w:t>
      </w:r>
      <w:r>
        <w:rPr>
          <w:rFonts w:ascii="Consolas" w:eastAsia="Consolas"/>
          <w:color w:val="444444"/>
          <w:sz w:val="23"/>
          <w:shd w:val="clear" w:color="auto" w:fill="F1F1F1"/>
        </w:rPr>
        <w:t>localhost</w:t>
      </w:r>
      <w:r>
        <w:rPr>
          <w:spacing w:val="-3"/>
          <w:sz w:val="21"/>
        </w:rPr>
        <w:t>，这是一个标准称谓，表示的谁就是网络中你自己的这台计算机，不管它实际名字是什么，你都可</w:t>
      </w:r>
      <w:r>
        <w:rPr>
          <w:spacing w:val="-2"/>
          <w:sz w:val="21"/>
        </w:rPr>
        <w:t>以使用</w:t>
      </w:r>
      <w:r>
        <w:rPr>
          <w:color w:val="444444"/>
          <w:spacing w:val="-52"/>
          <w:sz w:val="21"/>
        </w:rPr>
        <w:t xml:space="preserve"> </w:t>
      </w:r>
      <w:r>
        <w:rPr>
          <w:rFonts w:ascii="Consolas" w:eastAsia="Consolas"/>
          <w:color w:val="444444"/>
          <w:sz w:val="23"/>
          <w:shd w:val="clear" w:color="auto" w:fill="F1F1F1"/>
        </w:rPr>
        <w:t>localhost</w:t>
      </w:r>
      <w:r>
        <w:rPr>
          <w:rFonts w:ascii="Consolas" w:eastAsia="Consolas"/>
          <w:color w:val="444444"/>
          <w:spacing w:val="-64"/>
          <w:sz w:val="23"/>
        </w:rPr>
        <w:t xml:space="preserve"> </w:t>
      </w:r>
      <w:r>
        <w:rPr>
          <w:spacing w:val="-3"/>
          <w:sz w:val="21"/>
        </w:rPr>
        <w:t>来访问。它使用到的网络端口是</w:t>
      </w:r>
      <w:r>
        <w:rPr>
          <w:color w:val="444444"/>
          <w:spacing w:val="-47"/>
          <w:sz w:val="21"/>
        </w:rPr>
        <w:t xml:space="preserve"> </w:t>
      </w:r>
      <w:r>
        <w:rPr>
          <w:rFonts w:ascii="Consolas" w:eastAsia="Consolas"/>
          <w:color w:val="444444"/>
          <w:sz w:val="23"/>
          <w:shd w:val="clear" w:color="auto" w:fill="F1F1F1"/>
        </w:rPr>
        <w:t>5000</w:t>
      </w:r>
      <w:r>
        <w:rPr>
          <w:sz w:val="21"/>
        </w:rPr>
        <w:t>。</w:t>
      </w:r>
    </w:p>
    <w:p>
      <w:pPr>
        <w:pStyle w:val="9"/>
        <w:numPr>
          <w:ilvl w:val="0"/>
          <w:numId w:val="105"/>
        </w:numPr>
        <w:tabs>
          <w:tab w:val="left" w:pos="2521"/>
        </w:tabs>
        <w:spacing w:before="0" w:after="0" w:line="314" w:lineRule="auto"/>
        <w:ind w:left="2520" w:right="144" w:hanging="360"/>
        <w:jc w:val="left"/>
        <w:rPr>
          <w:sz w:val="21"/>
        </w:rPr>
      </w:pPr>
      <w:r>
        <w:rPr>
          <w:spacing w:val="-7"/>
          <w:sz w:val="21"/>
        </w:rPr>
        <w:t>连接成功以后，浏览器对</w:t>
      </w:r>
      <w:r>
        <w:rPr>
          <w:color w:val="444444"/>
          <w:spacing w:val="-44"/>
          <w:sz w:val="21"/>
        </w:rPr>
        <w:t xml:space="preserve"> </w:t>
      </w:r>
      <w:r>
        <w:rPr>
          <w:rFonts w:ascii="Consolas" w:eastAsia="Consolas"/>
          <w:color w:val="444444"/>
          <w:sz w:val="23"/>
          <w:shd w:val="clear" w:color="auto" w:fill="F1F1F1"/>
        </w:rPr>
        <w:t>bin/app.py</w:t>
      </w:r>
      <w:r>
        <w:rPr>
          <w:rFonts w:ascii="Consolas" w:eastAsia="Consolas"/>
          <w:color w:val="444444"/>
          <w:spacing w:val="-56"/>
          <w:sz w:val="23"/>
        </w:rPr>
        <w:t xml:space="preserve"> </w:t>
      </w:r>
      <w:r>
        <w:rPr>
          <w:spacing w:val="-2"/>
          <w:sz w:val="21"/>
        </w:rPr>
        <w:t xml:space="preserve">这个应用程序发出了 </w:t>
      </w:r>
      <w:r>
        <w:rPr>
          <w:rFonts w:ascii="Arial" w:eastAsia="Arial"/>
          <w:sz w:val="21"/>
        </w:rPr>
        <w:t>HTTP</w:t>
      </w:r>
      <w:r>
        <w:rPr>
          <w:rFonts w:ascii="Arial" w:eastAsia="Arial"/>
          <w:spacing w:val="54"/>
          <w:sz w:val="21"/>
        </w:rPr>
        <w:t xml:space="preserve"> </w:t>
      </w:r>
      <w:r>
        <w:rPr>
          <w:spacing w:val="-2"/>
          <w:sz w:val="21"/>
        </w:rPr>
        <w:t>请求</w:t>
      </w:r>
      <w:r>
        <w:rPr>
          <w:rFonts w:ascii="Arial" w:eastAsia="Arial"/>
          <w:sz w:val="21"/>
        </w:rPr>
        <w:t>(request)</w:t>
      </w:r>
      <w:r>
        <w:rPr>
          <w:sz w:val="21"/>
        </w:rPr>
        <w:t xml:space="preserve">， </w:t>
      </w:r>
      <w:r>
        <w:rPr>
          <w:spacing w:val="-2"/>
          <w:sz w:val="21"/>
        </w:rPr>
        <w:t xml:space="preserve">要求访问 </w:t>
      </w:r>
      <w:r>
        <w:rPr>
          <w:rFonts w:ascii="Arial" w:eastAsia="Arial"/>
          <w:sz w:val="21"/>
        </w:rPr>
        <w:t>URL</w:t>
      </w:r>
      <w:r>
        <w:rPr>
          <w:rFonts w:ascii="Arial" w:eastAsia="Arial"/>
          <w:color w:val="444444"/>
          <w:spacing w:val="-9"/>
          <w:sz w:val="21"/>
        </w:rPr>
        <w:t xml:space="preserve"> </w:t>
      </w:r>
      <w:r>
        <w:rPr>
          <w:rFonts w:ascii="Consolas" w:eastAsia="Consolas"/>
          <w:color w:val="444444"/>
          <w:sz w:val="23"/>
          <w:shd w:val="clear" w:color="auto" w:fill="F1F1F1"/>
        </w:rPr>
        <w:t>/</w:t>
      </w:r>
      <w:r>
        <w:rPr>
          <w:spacing w:val="-3"/>
          <w:sz w:val="21"/>
        </w:rPr>
        <w:t xml:space="preserve">，这通常是一个网站的第一个 </w:t>
      </w:r>
      <w:r>
        <w:rPr>
          <w:rFonts w:ascii="Arial" w:eastAsia="Arial"/>
          <w:spacing w:val="-3"/>
          <w:sz w:val="21"/>
        </w:rPr>
        <w:t>URL</w:t>
      </w:r>
      <w:r>
        <w:rPr>
          <w:sz w:val="21"/>
        </w:rPr>
        <w:t>。</w:t>
      </w:r>
    </w:p>
    <w:p>
      <w:pPr>
        <w:pStyle w:val="9"/>
        <w:numPr>
          <w:ilvl w:val="0"/>
          <w:numId w:val="105"/>
        </w:numPr>
        <w:tabs>
          <w:tab w:val="left" w:pos="2521"/>
        </w:tabs>
        <w:spacing w:before="4" w:after="0" w:line="316" w:lineRule="auto"/>
        <w:ind w:left="2520" w:right="387" w:hanging="360"/>
        <w:jc w:val="both"/>
        <w:rPr>
          <w:sz w:val="21"/>
        </w:rPr>
      </w:pPr>
      <w:r>
        <w:rPr>
          <w:sz w:val="21"/>
        </w:rPr>
        <w:t>在</w:t>
      </w:r>
      <w:r>
        <w:rPr>
          <w:color w:val="444444"/>
          <w:spacing w:val="-42"/>
          <w:sz w:val="21"/>
        </w:rPr>
        <w:t xml:space="preserve"> </w:t>
      </w:r>
      <w:r>
        <w:rPr>
          <w:rFonts w:ascii="Consolas" w:eastAsia="Consolas"/>
          <w:color w:val="444444"/>
          <w:sz w:val="23"/>
          <w:shd w:val="clear" w:color="auto" w:fill="F1F1F1"/>
        </w:rPr>
        <w:t>bin/app.py</w:t>
      </w:r>
      <w:r>
        <w:rPr>
          <w:rFonts w:ascii="Consolas" w:eastAsia="Consolas"/>
          <w:color w:val="444444"/>
          <w:spacing w:val="-57"/>
          <w:sz w:val="23"/>
        </w:rPr>
        <w:t xml:space="preserve"> </w:t>
      </w:r>
      <w:r>
        <w:rPr>
          <w:spacing w:val="-3"/>
          <w:sz w:val="21"/>
        </w:rPr>
        <w:t xml:space="preserve">里，我们有一个列表，里边包含了 </w:t>
      </w:r>
      <w:r>
        <w:rPr>
          <w:rFonts w:ascii="Arial" w:eastAsia="Arial"/>
          <w:sz w:val="21"/>
        </w:rPr>
        <w:t>URL</w:t>
      </w:r>
      <w:r>
        <w:rPr>
          <w:rFonts w:ascii="Arial" w:eastAsia="Arial"/>
          <w:spacing w:val="48"/>
          <w:sz w:val="21"/>
        </w:rPr>
        <w:t xml:space="preserve"> </w:t>
      </w:r>
      <w:r>
        <w:rPr>
          <w:spacing w:val="-3"/>
          <w:sz w:val="21"/>
        </w:rPr>
        <w:t>和类的匹配关系。我们这里只定义了一组匹配，那就是</w:t>
      </w:r>
      <w:r>
        <w:rPr>
          <w:color w:val="444444"/>
          <w:spacing w:val="-41"/>
          <w:sz w:val="21"/>
        </w:rPr>
        <w:t xml:space="preserve"> </w:t>
      </w:r>
      <w:r>
        <w:rPr>
          <w:rFonts w:ascii="Consolas" w:eastAsia="Consolas"/>
          <w:color w:val="444444"/>
          <w:sz w:val="23"/>
          <w:shd w:val="clear" w:color="auto" w:fill="F1F1F1"/>
        </w:rPr>
        <w:t>'/</w:t>
      </w:r>
      <w:r>
        <w:rPr>
          <w:rFonts w:ascii="Consolas" w:eastAsia="Consolas"/>
          <w:color w:val="444444"/>
          <w:spacing w:val="6"/>
          <w:sz w:val="23"/>
          <w:shd w:val="clear" w:color="auto" w:fill="F1F1F1"/>
        </w:rPr>
        <w:t>', '</w:t>
      </w:r>
      <w:r>
        <w:rPr>
          <w:rFonts w:ascii="Consolas" w:eastAsia="Consolas"/>
          <w:color w:val="444444"/>
          <w:sz w:val="23"/>
          <w:shd w:val="clear" w:color="auto" w:fill="F1F1F1"/>
        </w:rPr>
        <w:t>index'</w:t>
      </w:r>
      <w:r>
        <w:rPr>
          <w:rFonts w:ascii="Consolas" w:eastAsia="Consolas"/>
          <w:color w:val="444444"/>
          <w:spacing w:val="-58"/>
          <w:sz w:val="23"/>
        </w:rPr>
        <w:t xml:space="preserve"> </w:t>
      </w:r>
      <w:r>
        <w:rPr>
          <w:spacing w:val="-3"/>
          <w:sz w:val="21"/>
        </w:rPr>
        <w:t>的匹配。它的含义是：如果有人使用浏览器访问</w:t>
      </w:r>
      <w:r>
        <w:rPr>
          <w:color w:val="444444"/>
          <w:spacing w:val="-43"/>
          <w:sz w:val="21"/>
        </w:rPr>
        <w:t xml:space="preserve"> </w:t>
      </w:r>
      <w:r>
        <w:rPr>
          <w:rFonts w:ascii="Consolas" w:eastAsia="Consolas"/>
          <w:color w:val="444444"/>
          <w:sz w:val="23"/>
          <w:shd w:val="clear" w:color="auto" w:fill="F1F1F1"/>
        </w:rPr>
        <w:t>/</w:t>
      </w:r>
      <w:r>
        <w:rPr>
          <w:rFonts w:ascii="Consolas" w:eastAsia="Consolas"/>
          <w:color w:val="444444"/>
          <w:spacing w:val="-58"/>
          <w:sz w:val="23"/>
        </w:rPr>
        <w:t xml:space="preserve"> </w:t>
      </w:r>
      <w:r>
        <w:rPr>
          <w:spacing w:val="-3"/>
          <w:sz w:val="21"/>
        </w:rPr>
        <w:t>这一级目录，</w:t>
      </w:r>
      <w:r>
        <w:rPr>
          <w:rFonts w:ascii="Consolas" w:eastAsia="Consolas"/>
          <w:color w:val="444444"/>
          <w:sz w:val="23"/>
          <w:shd w:val="clear" w:color="auto" w:fill="F1F1F1"/>
        </w:rPr>
        <w:t>lpthw.web</w:t>
      </w:r>
      <w:r>
        <w:rPr>
          <w:rFonts w:ascii="Consolas" w:eastAsia="Consolas"/>
          <w:color w:val="444444"/>
          <w:spacing w:val="-57"/>
          <w:sz w:val="23"/>
        </w:rPr>
        <w:t xml:space="preserve"> </w:t>
      </w:r>
      <w:r>
        <w:rPr>
          <w:spacing w:val="-3"/>
          <w:sz w:val="21"/>
        </w:rPr>
        <w:t>将找到并加载</w:t>
      </w:r>
      <w:r>
        <w:rPr>
          <w:color w:val="444444"/>
          <w:spacing w:val="-40"/>
          <w:sz w:val="21"/>
        </w:rPr>
        <w:t xml:space="preserve"> </w:t>
      </w:r>
      <w:r>
        <w:rPr>
          <w:rFonts w:ascii="Consolas" w:eastAsia="Consolas"/>
          <w:color w:val="444444"/>
          <w:sz w:val="23"/>
          <w:shd w:val="clear" w:color="auto" w:fill="F1F1F1"/>
        </w:rPr>
        <w:t>class</w:t>
      </w:r>
      <w:r>
        <w:rPr>
          <w:rFonts w:ascii="Consolas" w:eastAsia="Consolas"/>
          <w:color w:val="444444"/>
          <w:spacing w:val="21"/>
          <w:sz w:val="23"/>
          <w:shd w:val="clear" w:color="auto" w:fill="F1F1F1"/>
        </w:rPr>
        <w:t xml:space="preserve"> </w:t>
      </w:r>
      <w:r>
        <w:rPr>
          <w:rFonts w:ascii="Consolas" w:eastAsia="Consolas"/>
          <w:color w:val="444444"/>
          <w:sz w:val="23"/>
          <w:shd w:val="clear" w:color="auto" w:fill="F1F1F1"/>
        </w:rPr>
        <w:t>index</w:t>
      </w:r>
      <w:r>
        <w:rPr>
          <w:sz w:val="21"/>
        </w:rPr>
        <w:t>，从而</w:t>
      </w:r>
      <w:r>
        <w:rPr>
          <w:spacing w:val="-3"/>
          <w:sz w:val="21"/>
        </w:rPr>
        <w:t>用它处理这个浏览器请求。</w:t>
      </w:r>
    </w:p>
    <w:p>
      <w:pPr>
        <w:pStyle w:val="9"/>
        <w:numPr>
          <w:ilvl w:val="0"/>
          <w:numId w:val="105"/>
        </w:numPr>
        <w:tabs>
          <w:tab w:val="left" w:pos="2521"/>
        </w:tabs>
        <w:spacing w:before="0" w:after="0" w:line="314" w:lineRule="auto"/>
        <w:ind w:left="2520" w:right="994" w:hanging="360"/>
        <w:jc w:val="left"/>
        <w:rPr>
          <w:sz w:val="21"/>
        </w:rPr>
      </w:pPr>
      <w:r>
        <w:rPr>
          <w:sz w:val="21"/>
        </w:rPr>
        <w:t>现在</w:t>
      </w:r>
      <w:r>
        <w:rPr>
          <w:color w:val="444444"/>
          <w:spacing w:val="-39"/>
          <w:sz w:val="21"/>
        </w:rPr>
        <w:t xml:space="preserve"> </w:t>
      </w:r>
      <w:r>
        <w:rPr>
          <w:rFonts w:ascii="Consolas" w:eastAsia="Consolas"/>
          <w:color w:val="444444"/>
          <w:sz w:val="23"/>
          <w:shd w:val="clear" w:color="auto" w:fill="F1F1F1"/>
        </w:rPr>
        <w:t>lpthw.web</w:t>
      </w:r>
      <w:r>
        <w:rPr>
          <w:rFonts w:ascii="Consolas" w:eastAsia="Consolas"/>
          <w:color w:val="444444"/>
          <w:spacing w:val="-55"/>
          <w:sz w:val="23"/>
        </w:rPr>
        <w:t xml:space="preserve"> </w:t>
      </w:r>
      <w:r>
        <w:rPr>
          <w:spacing w:val="-2"/>
          <w:sz w:val="21"/>
        </w:rPr>
        <w:t>找到了</w:t>
      </w:r>
      <w:r>
        <w:rPr>
          <w:color w:val="444444"/>
          <w:spacing w:val="-41"/>
          <w:sz w:val="21"/>
        </w:rPr>
        <w:t xml:space="preserve"> </w:t>
      </w:r>
      <w:r>
        <w:rPr>
          <w:rFonts w:ascii="Consolas" w:eastAsia="Consolas"/>
          <w:color w:val="444444"/>
          <w:sz w:val="23"/>
          <w:shd w:val="clear" w:color="auto" w:fill="F1F1F1"/>
        </w:rPr>
        <w:t>class</w:t>
      </w:r>
      <w:r>
        <w:rPr>
          <w:rFonts w:ascii="Consolas" w:eastAsia="Consolas"/>
          <w:color w:val="444444"/>
          <w:spacing w:val="26"/>
          <w:sz w:val="23"/>
          <w:shd w:val="clear" w:color="auto" w:fill="F1F1F1"/>
        </w:rPr>
        <w:t xml:space="preserve"> </w:t>
      </w:r>
      <w:r>
        <w:rPr>
          <w:rFonts w:ascii="Consolas" w:eastAsia="Consolas"/>
          <w:color w:val="444444"/>
          <w:sz w:val="23"/>
          <w:shd w:val="clear" w:color="auto" w:fill="F1F1F1"/>
        </w:rPr>
        <w:t>index</w:t>
      </w:r>
      <w:r>
        <w:rPr>
          <w:spacing w:val="-3"/>
          <w:sz w:val="21"/>
        </w:rPr>
        <w:t>，然后针对这个类的一个实例调用了</w:t>
      </w:r>
      <w:r>
        <w:rPr>
          <w:color w:val="444444"/>
          <w:spacing w:val="-44"/>
          <w:sz w:val="21"/>
        </w:rPr>
        <w:t xml:space="preserve"> </w:t>
      </w:r>
      <w:r>
        <w:rPr>
          <w:rFonts w:ascii="Consolas" w:eastAsia="Consolas"/>
          <w:color w:val="444444"/>
          <w:sz w:val="23"/>
          <w:shd w:val="clear" w:color="auto" w:fill="F1F1F1"/>
        </w:rPr>
        <w:t>index.GET</w:t>
      </w:r>
      <w:r>
        <w:rPr>
          <w:rFonts w:ascii="Consolas" w:eastAsia="Consolas"/>
          <w:color w:val="444444"/>
          <w:spacing w:val="-62"/>
          <w:sz w:val="23"/>
        </w:rPr>
        <w:t xml:space="preserve"> </w:t>
      </w:r>
      <w:r>
        <w:rPr>
          <w:spacing w:val="-3"/>
          <w:sz w:val="21"/>
        </w:rPr>
        <w:t>这个方法函数。该函数运行后返回了一个字符串，以供</w:t>
      </w:r>
    </w:p>
    <w:p>
      <w:pPr>
        <w:spacing w:before="3"/>
        <w:ind w:left="2520" w:right="0" w:firstLine="0"/>
        <w:jc w:val="left"/>
        <w:rPr>
          <w:rFonts w:hint="eastAsia" w:ascii="宋体" w:eastAsia="宋体"/>
          <w:sz w:val="21"/>
        </w:rPr>
      </w:pPr>
      <w:r>
        <w:rPr>
          <w:color w:val="444444"/>
          <w:sz w:val="23"/>
          <w:shd w:val="clear" w:color="auto" w:fill="F1F1F1"/>
        </w:rPr>
        <w:t>lpthw.web</w:t>
      </w:r>
      <w:r>
        <w:rPr>
          <w:color w:val="444444"/>
          <w:spacing w:val="-65"/>
          <w:sz w:val="23"/>
        </w:rPr>
        <w:t xml:space="preserve"> </w:t>
      </w:r>
      <w:r>
        <w:rPr>
          <w:rFonts w:hint="eastAsia" w:ascii="宋体" w:eastAsia="宋体"/>
          <w:spacing w:val="-3"/>
          <w:sz w:val="21"/>
        </w:rPr>
        <w:t>将其传递给浏览器。</w:t>
      </w:r>
    </w:p>
    <w:p>
      <w:pPr>
        <w:pStyle w:val="9"/>
        <w:numPr>
          <w:ilvl w:val="0"/>
          <w:numId w:val="105"/>
        </w:numPr>
        <w:tabs>
          <w:tab w:val="left" w:pos="2521"/>
        </w:tabs>
        <w:spacing w:before="84" w:after="0" w:line="316" w:lineRule="auto"/>
        <w:ind w:left="2520" w:right="247" w:hanging="360"/>
        <w:jc w:val="left"/>
        <w:rPr>
          <w:sz w:val="21"/>
        </w:rPr>
      </w:pPr>
      <w:r>
        <w:rPr>
          <w:sz w:val="21"/>
        </w:rPr>
        <w:t>最后</w:t>
      </w:r>
      <w:r>
        <w:rPr>
          <w:color w:val="444444"/>
          <w:spacing w:val="-32"/>
          <w:sz w:val="21"/>
        </w:rPr>
        <w:t xml:space="preserve"> </w:t>
      </w:r>
      <w:r>
        <w:rPr>
          <w:rFonts w:ascii="Consolas" w:eastAsia="Consolas"/>
          <w:color w:val="444444"/>
          <w:sz w:val="23"/>
          <w:shd w:val="clear" w:color="auto" w:fill="F1F1F1"/>
        </w:rPr>
        <w:t>lpthw.web</w:t>
      </w:r>
      <w:r>
        <w:rPr>
          <w:rFonts w:ascii="Consolas" w:eastAsia="Consolas"/>
          <w:color w:val="444444"/>
          <w:spacing w:val="-48"/>
          <w:sz w:val="23"/>
        </w:rPr>
        <w:t xml:space="preserve"> </w:t>
      </w:r>
      <w:r>
        <w:rPr>
          <w:spacing w:val="-7"/>
          <w:sz w:val="21"/>
        </w:rPr>
        <w:t>完成了对于浏览器请求的处理，将响应</w:t>
      </w:r>
      <w:r>
        <w:rPr>
          <w:rFonts w:ascii="Arial" w:eastAsia="Arial"/>
          <w:sz w:val="21"/>
        </w:rPr>
        <w:t>(response)</w:t>
      </w:r>
      <w:r>
        <w:rPr>
          <w:spacing w:val="-3"/>
          <w:sz w:val="21"/>
        </w:rPr>
        <w:t>回传给浏览器， 于是你就看到了现在的页面。</w:t>
      </w:r>
    </w:p>
    <w:p>
      <w:pPr>
        <w:pStyle w:val="5"/>
        <w:spacing w:before="11"/>
        <w:rPr>
          <w:sz w:val="18"/>
        </w:rPr>
      </w:pPr>
    </w:p>
    <w:p>
      <w:pPr>
        <w:spacing w:before="0" w:line="278" w:lineRule="auto"/>
        <w:ind w:left="1800" w:right="359" w:firstLine="0"/>
        <w:jc w:val="left"/>
        <w:rPr>
          <w:rFonts w:hint="eastAsia" w:ascii="宋体" w:eastAsia="宋体"/>
          <w:sz w:val="24"/>
        </w:rPr>
      </w:pPr>
      <w:r>
        <w:rPr>
          <w:rFonts w:hint="eastAsia" w:ascii="宋体" w:eastAsia="宋体"/>
          <w:spacing w:val="-9"/>
          <w:sz w:val="24"/>
        </w:rPr>
        <w:t>确定你真的弄懂了这些，你需要画一个示意图，来理清信息是如何从浏览器传递</w:t>
      </w:r>
      <w:r>
        <w:rPr>
          <w:rFonts w:hint="eastAsia" w:ascii="宋体" w:eastAsia="宋体"/>
          <w:spacing w:val="-26"/>
          <w:sz w:val="24"/>
        </w:rPr>
        <w:t xml:space="preserve">到 </w:t>
      </w:r>
      <w:r>
        <w:rPr>
          <w:color w:val="444444"/>
          <w:sz w:val="23"/>
          <w:shd w:val="clear" w:color="auto" w:fill="F1F1F1"/>
        </w:rPr>
        <w:t>lpthw.web</w:t>
      </w:r>
      <w:r>
        <w:rPr>
          <w:rFonts w:hint="eastAsia" w:ascii="宋体" w:eastAsia="宋体"/>
          <w:spacing w:val="-14"/>
          <w:sz w:val="24"/>
        </w:rPr>
        <w:t xml:space="preserve">，再到 </w:t>
      </w:r>
      <w:r>
        <w:rPr>
          <w:color w:val="444444"/>
          <w:sz w:val="23"/>
          <w:shd w:val="clear" w:color="auto" w:fill="F1F1F1"/>
        </w:rPr>
        <w:t>index.GET</w:t>
      </w:r>
      <w:r>
        <w:rPr>
          <w:rFonts w:hint="eastAsia" w:ascii="宋体" w:eastAsia="宋体"/>
          <w:spacing w:val="-1"/>
          <w:sz w:val="24"/>
        </w:rPr>
        <w:t>，再回到你的浏览器的。</w:t>
      </w:r>
    </w:p>
    <w:p>
      <w:pPr>
        <w:pStyle w:val="5"/>
        <w:rPr>
          <w:sz w:val="26"/>
        </w:rPr>
      </w:pPr>
    </w:p>
    <w:p>
      <w:pPr>
        <w:pStyle w:val="3"/>
        <w:spacing w:before="206"/>
      </w:pPr>
      <w:bookmarkStart w:id="185" w:name="修正错误"/>
      <w:bookmarkEnd w:id="185"/>
      <w:r>
        <w:rPr>
          <w:color w:val="465157"/>
        </w:rPr>
        <w:t>修正错误</w:t>
      </w:r>
    </w:p>
    <w:p>
      <w:pPr>
        <w:pStyle w:val="5"/>
        <w:rPr>
          <w:b/>
          <w:sz w:val="21"/>
        </w:rPr>
      </w:pPr>
    </w:p>
    <w:p>
      <w:pPr>
        <w:pStyle w:val="5"/>
        <w:spacing w:before="77" w:line="278" w:lineRule="auto"/>
        <w:ind w:left="1800" w:right="358"/>
        <w:jc w:val="both"/>
      </w:pPr>
      <w:r>
        <w:rPr>
          <w:spacing w:val="-4"/>
        </w:rPr>
        <w:t xml:space="preserve">第一步，把第 </w:t>
      </w:r>
      <w:r>
        <w:rPr>
          <w:rFonts w:ascii="Arial" w:eastAsia="Arial"/>
        </w:rPr>
        <w:t>11</w:t>
      </w:r>
      <w:r>
        <w:rPr>
          <w:rFonts w:ascii="Arial" w:eastAsia="Arial"/>
          <w:spacing w:val="59"/>
        </w:rPr>
        <w:t xml:space="preserve"> </w:t>
      </w:r>
      <w:r>
        <w:rPr>
          <w:spacing w:val="-18"/>
        </w:rPr>
        <w:t xml:space="preserve">行的 </w:t>
      </w:r>
      <w:r>
        <w:rPr>
          <w:rFonts w:ascii="Consolas" w:eastAsia="Consolas"/>
          <w:color w:val="444444"/>
          <w:sz w:val="23"/>
          <w:shd w:val="clear" w:color="auto" w:fill="F1F1F1"/>
        </w:rPr>
        <w:t>greeting</w:t>
      </w:r>
      <w:r>
        <w:rPr>
          <w:rFonts w:ascii="Consolas" w:eastAsia="Consolas"/>
          <w:color w:val="444444"/>
          <w:spacing w:val="-54"/>
          <w:sz w:val="23"/>
        </w:rPr>
        <w:t xml:space="preserve"> </w:t>
      </w:r>
      <w:r>
        <w:rPr>
          <w:spacing w:val="-8"/>
        </w:rPr>
        <w:t>变量赋值删掉，然后刷新浏览器。你应该会看</w:t>
      </w:r>
      <w:r>
        <w:rPr>
          <w:spacing w:val="-11"/>
        </w:rPr>
        <w:t>到一个错误页面，你可以通过这一页丰富的错误信息看出你的程序崩溃的原因是</w:t>
      </w:r>
      <w:r>
        <w:rPr>
          <w:spacing w:val="-4"/>
        </w:rPr>
        <w:t xml:space="preserve">什么。当然你已经知道出错的原因是 </w:t>
      </w:r>
      <w:r>
        <w:rPr>
          <w:rFonts w:ascii="Consolas" w:eastAsia="Consolas"/>
          <w:color w:val="444444"/>
          <w:sz w:val="23"/>
          <w:shd w:val="clear" w:color="auto" w:fill="F1F1F1"/>
        </w:rPr>
        <w:t>greeting</w:t>
      </w:r>
      <w:r>
        <w:rPr>
          <w:rFonts w:ascii="Consolas" w:eastAsia="Consolas"/>
          <w:color w:val="444444"/>
          <w:spacing w:val="-54"/>
          <w:sz w:val="23"/>
        </w:rPr>
        <w:t xml:space="preserve"> </w:t>
      </w:r>
      <w:r>
        <w:t>的赋值丢失了，不</w:t>
      </w:r>
    </w:p>
    <w:p>
      <w:pPr>
        <w:pStyle w:val="5"/>
        <w:spacing w:line="278" w:lineRule="auto"/>
        <w:ind w:left="1800" w:right="415"/>
        <w:jc w:val="both"/>
      </w:pPr>
      <w:r>
        <w:rPr>
          <w:spacing w:val="-24"/>
        </w:rPr>
        <w:t xml:space="preserve">过 </w:t>
      </w:r>
      <w:r>
        <w:rPr>
          <w:rFonts w:ascii="Consolas" w:eastAsia="Consolas"/>
          <w:color w:val="444444"/>
          <w:sz w:val="23"/>
          <w:shd w:val="clear" w:color="auto" w:fill="F1F1F1"/>
        </w:rPr>
        <w:t>lpthw.web</w:t>
      </w:r>
      <w:r>
        <w:rPr>
          <w:rFonts w:ascii="Consolas" w:eastAsia="Consolas"/>
          <w:color w:val="444444"/>
          <w:spacing w:val="-51"/>
          <w:sz w:val="23"/>
        </w:rPr>
        <w:t xml:space="preserve"> </w:t>
      </w:r>
      <w:r>
        <w:rPr>
          <w:spacing w:val="-2"/>
        </w:rPr>
        <w:t>还是会给你一个挺好的错误页面，让你能找到出错的具体位置。</w:t>
      </w:r>
      <w:r>
        <w:t>试试在这个错误页面上做以下操作：</w:t>
      </w:r>
    </w:p>
    <w:p>
      <w:pPr>
        <w:spacing w:after="0" w:line="278" w:lineRule="auto"/>
        <w:jc w:val="both"/>
        <w:sectPr>
          <w:pgSz w:w="11910" w:h="16840"/>
          <w:pgMar w:top="1420" w:right="1440" w:bottom="1380" w:left="0" w:header="0" w:footer="1165" w:gutter="0"/>
        </w:sectPr>
      </w:pPr>
    </w:p>
    <w:p>
      <w:pPr>
        <w:pStyle w:val="9"/>
        <w:numPr>
          <w:ilvl w:val="0"/>
          <w:numId w:val="106"/>
        </w:numPr>
        <w:tabs>
          <w:tab w:val="left" w:pos="2521"/>
        </w:tabs>
        <w:spacing w:before="65" w:after="0" w:line="316" w:lineRule="auto"/>
        <w:ind w:left="2520" w:right="353" w:hanging="360"/>
        <w:jc w:val="both"/>
        <w:rPr>
          <w:sz w:val="21"/>
        </w:rPr>
      </w:pPr>
      <w:r>
        <w:rPr>
          <w:spacing w:val="-1"/>
          <w:w w:val="100"/>
          <w:sz w:val="21"/>
        </w:rPr>
        <w:t>检查每一段</w:t>
      </w:r>
      <w:r>
        <w:rPr>
          <w:spacing w:val="-50"/>
          <w:sz w:val="21"/>
        </w:rPr>
        <w:t xml:space="preserve"> </w:t>
      </w:r>
      <w:r>
        <w:rPr>
          <w:rFonts w:ascii="Consolas" w:eastAsia="Consolas"/>
          <w:color w:val="444444"/>
          <w:spacing w:val="2"/>
          <w:w w:val="100"/>
          <w:sz w:val="23"/>
          <w:shd w:val="clear" w:color="auto" w:fill="F1F1F1"/>
        </w:rPr>
        <w:t>L</w:t>
      </w:r>
      <w:r>
        <w:rPr>
          <w:rFonts w:ascii="Consolas" w:eastAsia="Consolas"/>
          <w:color w:val="444444"/>
          <w:w w:val="100"/>
          <w:sz w:val="23"/>
          <w:shd w:val="clear" w:color="auto" w:fill="F1F1F1"/>
        </w:rPr>
        <w:t>o</w:t>
      </w:r>
      <w:r>
        <w:rPr>
          <w:rFonts w:ascii="Consolas" w:eastAsia="Consolas"/>
          <w:color w:val="444444"/>
          <w:spacing w:val="3"/>
          <w:w w:val="100"/>
          <w:sz w:val="23"/>
          <w:shd w:val="clear" w:color="auto" w:fill="F1F1F1"/>
        </w:rPr>
        <w:t>c</w:t>
      </w:r>
      <w:r>
        <w:rPr>
          <w:rFonts w:ascii="Consolas" w:eastAsia="Consolas"/>
          <w:color w:val="444444"/>
          <w:w w:val="100"/>
          <w:sz w:val="23"/>
          <w:shd w:val="clear" w:color="auto" w:fill="F1F1F1"/>
        </w:rPr>
        <w:t>al</w:t>
      </w:r>
      <w:r>
        <w:rPr>
          <w:rFonts w:ascii="Consolas" w:eastAsia="Consolas"/>
          <w:color w:val="444444"/>
          <w:spacing w:val="7"/>
          <w:sz w:val="23"/>
          <w:shd w:val="clear" w:color="auto" w:fill="F1F1F1"/>
        </w:rPr>
        <w:t xml:space="preserve"> </w:t>
      </w:r>
      <w:r>
        <w:rPr>
          <w:rFonts w:ascii="Consolas" w:eastAsia="Consolas"/>
          <w:color w:val="444444"/>
          <w:w w:val="100"/>
          <w:sz w:val="23"/>
          <w:shd w:val="clear" w:color="auto" w:fill="F1F1F1"/>
        </w:rPr>
        <w:t>v</w:t>
      </w:r>
      <w:r>
        <w:rPr>
          <w:rFonts w:ascii="Consolas" w:eastAsia="Consolas"/>
          <w:color w:val="444444"/>
          <w:spacing w:val="3"/>
          <w:w w:val="100"/>
          <w:sz w:val="23"/>
          <w:shd w:val="clear" w:color="auto" w:fill="F1F1F1"/>
        </w:rPr>
        <w:t>a</w:t>
      </w:r>
      <w:r>
        <w:rPr>
          <w:rFonts w:ascii="Consolas" w:eastAsia="Consolas"/>
          <w:color w:val="444444"/>
          <w:w w:val="100"/>
          <w:sz w:val="23"/>
          <w:shd w:val="clear" w:color="auto" w:fill="F1F1F1"/>
        </w:rPr>
        <w:t>rs</w:t>
      </w:r>
      <w:r>
        <w:rPr>
          <w:rFonts w:ascii="Consolas" w:eastAsia="Consolas"/>
          <w:color w:val="444444"/>
          <w:spacing w:val="-68"/>
          <w:sz w:val="23"/>
        </w:rPr>
        <w:t xml:space="preserve"> </w:t>
      </w:r>
      <w:r>
        <w:rPr>
          <w:spacing w:val="-3"/>
          <w:w w:val="100"/>
          <w:sz w:val="21"/>
        </w:rPr>
        <w:t>输出</w:t>
      </w:r>
      <w:r>
        <w:rPr>
          <w:w w:val="100"/>
          <w:sz w:val="21"/>
        </w:rPr>
        <w:t>（</w:t>
      </w:r>
      <w:r>
        <w:rPr>
          <w:spacing w:val="-3"/>
          <w:w w:val="100"/>
          <w:sz w:val="21"/>
        </w:rPr>
        <w:t>用鼠标点击它们</w:t>
      </w:r>
      <w:r>
        <w:rPr>
          <w:spacing w:val="-108"/>
          <w:w w:val="100"/>
          <w:sz w:val="21"/>
        </w:rPr>
        <w:t>）</w:t>
      </w:r>
      <w:r>
        <w:rPr>
          <w:spacing w:val="-3"/>
          <w:w w:val="100"/>
          <w:sz w:val="21"/>
        </w:rPr>
        <w:t>，追踪里边提到的变量名称，以</w:t>
      </w:r>
      <w:r>
        <w:rPr>
          <w:spacing w:val="-3"/>
          <w:sz w:val="21"/>
        </w:rPr>
        <w:t>及它们是在哪些代码文件中用到的。</w:t>
      </w:r>
    </w:p>
    <w:p>
      <w:pPr>
        <w:pStyle w:val="9"/>
        <w:numPr>
          <w:ilvl w:val="0"/>
          <w:numId w:val="106"/>
        </w:numPr>
        <w:tabs>
          <w:tab w:val="left" w:pos="2521"/>
        </w:tabs>
        <w:spacing w:before="1" w:after="0" w:line="240" w:lineRule="auto"/>
        <w:ind w:left="2520" w:right="0" w:hanging="360"/>
        <w:jc w:val="left"/>
        <w:rPr>
          <w:sz w:val="21"/>
        </w:rPr>
      </w:pPr>
      <w:r>
        <w:rPr>
          <w:sz w:val="21"/>
        </w:rPr>
        <w:t>阅读</w:t>
      </w:r>
      <w:r>
        <w:rPr>
          <w:color w:val="444444"/>
          <w:spacing w:val="-46"/>
          <w:sz w:val="21"/>
        </w:rPr>
        <w:t xml:space="preserve"> </w:t>
      </w:r>
      <w:r>
        <w:rPr>
          <w:rFonts w:ascii="Consolas" w:eastAsia="Consolas"/>
          <w:color w:val="444444"/>
          <w:sz w:val="23"/>
          <w:shd w:val="clear" w:color="auto" w:fill="F1F1F1"/>
        </w:rPr>
        <w:t>Request</w:t>
      </w:r>
      <w:r>
        <w:rPr>
          <w:rFonts w:ascii="Consolas" w:eastAsia="Consolas"/>
          <w:color w:val="444444"/>
          <w:spacing w:val="11"/>
          <w:sz w:val="23"/>
          <w:shd w:val="clear" w:color="auto" w:fill="F1F1F1"/>
        </w:rPr>
        <w:t xml:space="preserve"> </w:t>
      </w:r>
      <w:r>
        <w:rPr>
          <w:rFonts w:ascii="Consolas" w:eastAsia="Consolas"/>
          <w:color w:val="444444"/>
          <w:sz w:val="23"/>
          <w:shd w:val="clear" w:color="auto" w:fill="F1F1F1"/>
        </w:rPr>
        <w:t>Information</w:t>
      </w:r>
      <w:r>
        <w:rPr>
          <w:rFonts w:ascii="Consolas" w:eastAsia="Consolas"/>
          <w:color w:val="444444"/>
          <w:spacing w:val="-61"/>
          <w:sz w:val="23"/>
        </w:rPr>
        <w:t xml:space="preserve"> </w:t>
      </w:r>
      <w:r>
        <w:rPr>
          <w:spacing w:val="-3"/>
          <w:sz w:val="21"/>
        </w:rPr>
        <w:t>一节，看看里边哪些知识是你已经熟悉了的。</w:t>
      </w:r>
    </w:p>
    <w:p>
      <w:pPr>
        <w:spacing w:before="85" w:line="316" w:lineRule="auto"/>
        <w:ind w:left="2520" w:right="353" w:firstLine="0"/>
        <w:jc w:val="left"/>
        <w:rPr>
          <w:rFonts w:hint="eastAsia" w:ascii="宋体" w:eastAsia="宋体"/>
          <w:sz w:val="21"/>
        </w:rPr>
      </w:pPr>
      <w:r>
        <w:rPr>
          <w:rFonts w:ascii="Arial" w:eastAsia="Arial"/>
          <w:sz w:val="21"/>
        </w:rPr>
        <w:t xml:space="preserve">Request </w:t>
      </w:r>
      <w:r>
        <w:rPr>
          <w:rFonts w:hint="eastAsia" w:ascii="宋体" w:eastAsia="宋体"/>
          <w:spacing w:val="-7"/>
          <w:sz w:val="21"/>
        </w:rPr>
        <w:t xml:space="preserve">是浏览器发给你的 </w:t>
      </w:r>
      <w:r>
        <w:rPr>
          <w:color w:val="444444"/>
          <w:sz w:val="23"/>
          <w:shd w:val="clear" w:color="auto" w:fill="F1F1F1"/>
        </w:rPr>
        <w:t>gothonweb</w:t>
      </w:r>
      <w:r>
        <w:rPr>
          <w:color w:val="444444"/>
          <w:spacing w:val="-55"/>
          <w:sz w:val="23"/>
        </w:rPr>
        <w:t xml:space="preserve"> </w:t>
      </w:r>
      <w:r>
        <w:rPr>
          <w:rFonts w:hint="eastAsia" w:ascii="宋体" w:eastAsia="宋体"/>
          <w:spacing w:val="-8"/>
          <w:sz w:val="21"/>
        </w:rPr>
        <w:t>应用程序的信息。这些知识对于日常网页</w:t>
      </w:r>
      <w:r>
        <w:rPr>
          <w:rFonts w:hint="eastAsia" w:ascii="宋体" w:eastAsia="宋体"/>
          <w:spacing w:val="-5"/>
          <w:sz w:val="21"/>
        </w:rPr>
        <w:t xml:space="preserve">浏览没有什么用处，但现在你要学会这些东西，以便写出 </w:t>
      </w:r>
      <w:r>
        <w:rPr>
          <w:rFonts w:ascii="Arial" w:eastAsia="Arial"/>
          <w:sz w:val="21"/>
        </w:rPr>
        <w:t xml:space="preserve">web </w:t>
      </w:r>
      <w:r>
        <w:rPr>
          <w:rFonts w:hint="eastAsia" w:ascii="宋体" w:eastAsia="宋体"/>
          <w:spacing w:val="-3"/>
          <w:sz w:val="21"/>
        </w:rPr>
        <w:t>应用程序来。</w:t>
      </w:r>
    </w:p>
    <w:p>
      <w:pPr>
        <w:pStyle w:val="9"/>
        <w:numPr>
          <w:ilvl w:val="0"/>
          <w:numId w:val="106"/>
        </w:numPr>
        <w:tabs>
          <w:tab w:val="left" w:pos="2521"/>
        </w:tabs>
        <w:spacing w:before="2" w:after="0" w:line="316" w:lineRule="auto"/>
        <w:ind w:left="2520" w:right="351" w:hanging="360"/>
        <w:jc w:val="both"/>
        <w:rPr>
          <w:sz w:val="21"/>
        </w:rPr>
      </w:pPr>
      <w:r>
        <w:rPr>
          <w:spacing w:val="-5"/>
          <w:sz w:val="21"/>
        </w:rPr>
        <w:t>试着把这个小程序的别的位置改错，探索一下会发生什么事情。</w:t>
      </w:r>
      <w:r>
        <w:rPr>
          <w:rFonts w:ascii="Arial" w:eastAsia="Arial"/>
          <w:sz w:val="21"/>
        </w:rPr>
        <w:t>``lpthw.web``</w:t>
      </w:r>
      <w:r>
        <w:rPr>
          <w:rFonts w:ascii="Arial" w:eastAsia="Arial"/>
          <w:spacing w:val="1"/>
          <w:sz w:val="21"/>
        </w:rPr>
        <w:t xml:space="preserve"> </w:t>
      </w:r>
      <w:r>
        <w:rPr>
          <w:sz w:val="21"/>
        </w:rPr>
        <w:t>的会</w:t>
      </w:r>
      <w:r>
        <w:rPr>
          <w:spacing w:val="-3"/>
          <w:sz w:val="21"/>
        </w:rPr>
        <w:t>把一些错误信息和堆栈跟踪</w:t>
      </w:r>
      <w:r>
        <w:rPr>
          <w:rFonts w:ascii="Arial" w:eastAsia="Arial"/>
          <w:sz w:val="21"/>
        </w:rPr>
        <w:t>(stack</w:t>
      </w:r>
      <w:r>
        <w:rPr>
          <w:rFonts w:ascii="Arial" w:eastAsia="Arial"/>
          <w:spacing w:val="18"/>
          <w:sz w:val="21"/>
        </w:rPr>
        <w:t xml:space="preserve"> </w:t>
      </w:r>
      <w:r>
        <w:rPr>
          <w:rFonts w:ascii="Arial" w:eastAsia="Arial"/>
          <w:sz w:val="21"/>
        </w:rPr>
        <w:t>trace)</w:t>
      </w:r>
      <w:r>
        <w:rPr>
          <w:spacing w:val="-10"/>
          <w:sz w:val="21"/>
        </w:rPr>
        <w:t>信息显示在命令行终端，所以别忘了检查命</w:t>
      </w:r>
      <w:r>
        <w:rPr>
          <w:spacing w:val="-5"/>
          <w:sz w:val="21"/>
        </w:rPr>
        <w:t>令行终端的信息输出。</w:t>
      </w:r>
    </w:p>
    <w:p>
      <w:pPr>
        <w:pStyle w:val="5"/>
        <w:rPr>
          <w:sz w:val="20"/>
        </w:rPr>
      </w:pPr>
    </w:p>
    <w:p>
      <w:pPr>
        <w:pStyle w:val="5"/>
        <w:spacing w:before="3"/>
        <w:rPr>
          <w:sz w:val="19"/>
        </w:rPr>
      </w:pPr>
    </w:p>
    <w:p>
      <w:pPr>
        <w:pStyle w:val="3"/>
      </w:pPr>
      <w:bookmarkStart w:id="186" w:name="创建基本的模板文件"/>
      <w:bookmarkEnd w:id="186"/>
      <w:r>
        <w:rPr>
          <w:color w:val="465157"/>
        </w:rPr>
        <w:t>创建基本的模板文件</w:t>
      </w:r>
    </w:p>
    <w:p>
      <w:pPr>
        <w:pStyle w:val="5"/>
        <w:spacing w:before="1"/>
        <w:rPr>
          <w:b/>
          <w:sz w:val="27"/>
        </w:rPr>
      </w:pPr>
    </w:p>
    <w:p>
      <w:pPr>
        <w:pStyle w:val="5"/>
        <w:ind w:left="1800"/>
        <w:rPr>
          <w:rFonts w:ascii="Arial" w:hAnsi="Arial" w:eastAsia="Arial"/>
        </w:rPr>
      </w:pPr>
      <w:r>
        <w:rPr>
          <w:spacing w:val="-1"/>
        </w:rPr>
        <w:t xml:space="preserve">你已经试过用各种方法把这个 </w:t>
      </w:r>
      <w:r>
        <w:rPr>
          <w:rFonts w:ascii="Arial" w:hAnsi="Arial" w:eastAsia="Arial"/>
        </w:rPr>
        <w:t>lpthw.web</w:t>
      </w:r>
      <w:r>
        <w:rPr>
          <w:rFonts w:ascii="Arial" w:hAnsi="Arial" w:eastAsia="Arial"/>
          <w:spacing w:val="51"/>
        </w:rPr>
        <w:t xml:space="preserve"> </w:t>
      </w:r>
      <w:r>
        <w:rPr>
          <w:spacing w:val="-11"/>
        </w:rPr>
        <w:t>程序改错，不过你有没有注意到</w:t>
      </w:r>
      <w:r>
        <w:rPr>
          <w:rFonts w:ascii="Arial" w:hAnsi="Arial" w:eastAsia="Arial"/>
        </w:rPr>
        <w:t>“Hello</w:t>
      </w:r>
    </w:p>
    <w:p>
      <w:pPr>
        <w:pStyle w:val="5"/>
        <w:spacing w:before="48"/>
        <w:ind w:left="1800"/>
      </w:pPr>
      <w:r>
        <w:rPr>
          <w:rFonts w:ascii="Arial" w:hAnsi="Arial" w:eastAsia="Arial"/>
        </w:rPr>
        <w:t>World”</w:t>
      </w:r>
      <w:r>
        <w:rPr>
          <w:spacing w:val="-1"/>
        </w:rPr>
        <w:t xml:space="preserve">不是一个好 </w:t>
      </w:r>
      <w:r>
        <w:rPr>
          <w:rFonts w:ascii="Arial" w:hAnsi="Arial" w:eastAsia="Arial"/>
        </w:rPr>
        <w:t>HTML</w:t>
      </w:r>
      <w:r>
        <w:rPr>
          <w:rFonts w:ascii="Arial" w:hAnsi="Arial" w:eastAsia="Arial"/>
          <w:spacing w:val="53"/>
        </w:rPr>
        <w:t xml:space="preserve"> </w:t>
      </w:r>
      <w:r>
        <w:rPr>
          <w:spacing w:val="-1"/>
        </w:rPr>
        <w:t xml:space="preserve">网页呢？这是一个 </w:t>
      </w:r>
      <w:r>
        <w:rPr>
          <w:rFonts w:ascii="Arial" w:hAnsi="Arial" w:eastAsia="Arial"/>
        </w:rPr>
        <w:t>web</w:t>
      </w:r>
      <w:r>
        <w:rPr>
          <w:rFonts w:ascii="Arial" w:hAnsi="Arial" w:eastAsia="Arial"/>
          <w:spacing w:val="53"/>
        </w:rPr>
        <w:t xml:space="preserve"> </w:t>
      </w:r>
      <w:r>
        <w:t>应用，所以需要一个合适的</w:t>
      </w:r>
    </w:p>
    <w:p>
      <w:pPr>
        <w:pStyle w:val="5"/>
        <w:spacing w:before="47"/>
        <w:ind w:left="1800"/>
        <w:rPr>
          <w:rFonts w:ascii="Arial" w:hAnsi="Arial" w:eastAsia="Arial"/>
        </w:rPr>
      </w:pPr>
      <w:r>
        <w:rPr>
          <w:rFonts w:ascii="Arial" w:hAnsi="Arial" w:eastAsia="Arial"/>
        </w:rPr>
        <w:t>HTML</w:t>
      </w:r>
      <w:r>
        <w:rPr>
          <w:rFonts w:ascii="Arial" w:hAnsi="Arial" w:eastAsia="Arial"/>
          <w:spacing w:val="54"/>
        </w:rPr>
        <w:t xml:space="preserve"> </w:t>
      </w:r>
      <w:r>
        <w:rPr>
          <w:spacing w:val="-1"/>
        </w:rPr>
        <w:t>响应页面才对。为了达到这个目的，下一步你要做的是将</w:t>
      </w:r>
      <w:r>
        <w:rPr>
          <w:rFonts w:ascii="Arial" w:hAnsi="Arial" w:eastAsia="Arial"/>
        </w:rPr>
        <w:t>“Hello World”</w:t>
      </w:r>
    </w:p>
    <w:p>
      <w:pPr>
        <w:pStyle w:val="5"/>
        <w:spacing w:before="50"/>
        <w:ind w:left="1800"/>
      </w:pPr>
      <w:r>
        <w:t>以较大的绿色字体显示出来。</w:t>
      </w:r>
    </w:p>
    <w:p>
      <w:pPr>
        <w:pStyle w:val="5"/>
        <w:spacing w:before="7"/>
        <w:rPr>
          <w:sz w:val="13"/>
        </w:rPr>
      </w:pPr>
    </w:p>
    <w:p>
      <w:pPr>
        <w:spacing w:before="67"/>
        <w:ind w:left="1800" w:right="0" w:firstLine="0"/>
        <w:jc w:val="left"/>
        <w:rPr>
          <w:rFonts w:hint="eastAsia" w:ascii="宋体" w:eastAsia="宋体"/>
          <w:sz w:val="24"/>
        </w:rPr>
      </w:pPr>
      <w:r>
        <w:rPr>
          <w:rFonts w:hint="eastAsia" w:ascii="宋体" w:eastAsia="宋体"/>
          <w:spacing w:val="-6"/>
          <w:sz w:val="24"/>
        </w:rPr>
        <w:t xml:space="preserve">第一步是创建一个 </w:t>
      </w:r>
      <w:r>
        <w:rPr>
          <w:color w:val="444444"/>
          <w:sz w:val="23"/>
          <w:shd w:val="clear" w:color="auto" w:fill="F1F1F1"/>
        </w:rPr>
        <w:t>templates/index.html</w:t>
      </w:r>
      <w:r>
        <w:rPr>
          <w:color w:val="444444"/>
          <w:spacing w:val="-56"/>
          <w:sz w:val="23"/>
        </w:rPr>
        <w:t xml:space="preserve"> </w:t>
      </w:r>
      <w:r>
        <w:rPr>
          <w:rFonts w:hint="eastAsia" w:ascii="宋体" w:eastAsia="宋体"/>
          <w:sz w:val="24"/>
        </w:rPr>
        <w:t>文件，内容如下：</w:t>
      </w:r>
    </w:p>
    <w:p>
      <w:pPr>
        <w:pStyle w:val="5"/>
        <w:spacing w:before="10"/>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158115</wp:posOffset>
                </wp:positionV>
                <wp:extent cx="4864100" cy="4766945"/>
                <wp:effectExtent l="5080" t="4445" r="7620" b="16510"/>
                <wp:wrapTopAndBottom/>
                <wp:docPr id="361" name="文本框 753"/>
                <wp:cNvGraphicFramePr/>
                <a:graphic xmlns:a="http://schemas.openxmlformats.org/drawingml/2006/main">
                  <a:graphicData uri="http://schemas.microsoft.com/office/word/2010/wordprocessingShape">
                    <wps:wsp>
                      <wps:cNvSpPr txBox="1"/>
                      <wps:spPr>
                        <a:xfrm>
                          <a:off x="0" y="0"/>
                          <a:ext cx="4864100" cy="47669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sz w:val="23"/>
                              </w:rPr>
                              <w:t>$def with (greeting)</w:t>
                            </w:r>
                          </w:p>
                          <w:p>
                            <w:pPr>
                              <w:pStyle w:val="5"/>
                              <w:rPr>
                                <w:sz w:val="22"/>
                              </w:rPr>
                            </w:pPr>
                          </w:p>
                          <w:p>
                            <w:pPr>
                              <w:pStyle w:val="5"/>
                              <w:rPr>
                                <w:sz w:val="22"/>
                              </w:rPr>
                            </w:pPr>
                          </w:p>
                          <w:p>
                            <w:pPr>
                              <w:pStyle w:val="5"/>
                              <w:spacing w:before="1"/>
                              <w:rPr>
                                <w:sz w:val="21"/>
                              </w:rPr>
                            </w:pPr>
                          </w:p>
                          <w:p>
                            <w:pPr>
                              <w:spacing w:before="1"/>
                              <w:ind w:left="148" w:right="0" w:firstLine="0"/>
                              <w:jc w:val="left"/>
                              <w:rPr>
                                <w:sz w:val="23"/>
                              </w:rPr>
                            </w:pPr>
                            <w:r>
                              <w:rPr>
                                <w:sz w:val="23"/>
                              </w:rPr>
                              <w:t>&lt;html&gt;</w:t>
                            </w:r>
                          </w:p>
                          <w:p>
                            <w:pPr>
                              <w:pStyle w:val="5"/>
                              <w:rPr>
                                <w:sz w:val="22"/>
                              </w:rPr>
                            </w:pPr>
                          </w:p>
                          <w:p>
                            <w:pPr>
                              <w:spacing w:before="0"/>
                              <w:ind w:left="640" w:right="0" w:firstLine="0"/>
                              <w:jc w:val="left"/>
                              <w:rPr>
                                <w:sz w:val="23"/>
                              </w:rPr>
                            </w:pPr>
                            <w:r>
                              <w:rPr>
                                <w:sz w:val="23"/>
                              </w:rPr>
                              <w:t>&lt;head&gt;</w:t>
                            </w:r>
                          </w:p>
                          <w:p>
                            <w:pPr>
                              <w:pStyle w:val="5"/>
                              <w:spacing w:before="1"/>
                              <w:rPr>
                                <w:sz w:val="22"/>
                              </w:rPr>
                            </w:pPr>
                          </w:p>
                          <w:p>
                            <w:pPr>
                              <w:spacing w:before="0"/>
                              <w:ind w:left="1132" w:right="0" w:firstLine="0"/>
                              <w:jc w:val="left"/>
                              <w:rPr>
                                <w:sz w:val="23"/>
                              </w:rPr>
                            </w:pPr>
                            <w:r>
                              <w:rPr>
                                <w:sz w:val="23"/>
                              </w:rPr>
                              <w:t>&lt;title&gt;Gothons Of Planet Percal #25&lt;/title&gt;</w:t>
                            </w:r>
                          </w:p>
                          <w:p>
                            <w:pPr>
                              <w:pStyle w:val="5"/>
                              <w:spacing w:before="1"/>
                              <w:rPr>
                                <w:sz w:val="22"/>
                              </w:rPr>
                            </w:pPr>
                          </w:p>
                          <w:p>
                            <w:pPr>
                              <w:spacing w:before="0"/>
                              <w:ind w:left="640" w:right="0" w:firstLine="0"/>
                              <w:jc w:val="left"/>
                              <w:rPr>
                                <w:sz w:val="23"/>
                              </w:rPr>
                            </w:pPr>
                            <w:r>
                              <w:rPr>
                                <w:sz w:val="23"/>
                              </w:rPr>
                              <w:t>&lt;/head&gt;</w:t>
                            </w:r>
                          </w:p>
                          <w:p>
                            <w:pPr>
                              <w:pStyle w:val="5"/>
                              <w:spacing w:before="1"/>
                              <w:rPr>
                                <w:sz w:val="22"/>
                              </w:rPr>
                            </w:pPr>
                          </w:p>
                          <w:p>
                            <w:pPr>
                              <w:spacing w:before="0"/>
                              <w:ind w:left="148" w:right="0" w:firstLine="0"/>
                              <w:jc w:val="left"/>
                              <w:rPr>
                                <w:sz w:val="23"/>
                              </w:rPr>
                            </w:pPr>
                            <w:r>
                              <w:rPr>
                                <w:sz w:val="23"/>
                              </w:rPr>
                              <w:t>&lt;body&gt;</w:t>
                            </w:r>
                          </w:p>
                          <w:p>
                            <w:pPr>
                              <w:pStyle w:val="5"/>
                              <w:rPr>
                                <w:sz w:val="22"/>
                              </w:rPr>
                            </w:pPr>
                          </w:p>
                          <w:p>
                            <w:pPr>
                              <w:pStyle w:val="5"/>
                              <w:rPr>
                                <w:sz w:val="22"/>
                              </w:rPr>
                            </w:pPr>
                          </w:p>
                          <w:p>
                            <w:pPr>
                              <w:pStyle w:val="5"/>
                              <w:spacing w:before="2"/>
                              <w:rPr>
                                <w:sz w:val="21"/>
                              </w:rPr>
                            </w:pPr>
                          </w:p>
                          <w:p>
                            <w:pPr>
                              <w:spacing w:before="0"/>
                              <w:ind w:left="148" w:right="0" w:firstLine="0"/>
                              <w:jc w:val="left"/>
                              <w:rPr>
                                <w:sz w:val="23"/>
                              </w:rPr>
                            </w:pPr>
                            <w:r>
                              <w:rPr>
                                <w:sz w:val="23"/>
                              </w:rPr>
                              <w:t>$if greeting:</w:t>
                            </w:r>
                          </w:p>
                          <w:p>
                            <w:pPr>
                              <w:pStyle w:val="5"/>
                              <w:spacing w:before="1"/>
                              <w:rPr>
                                <w:sz w:val="22"/>
                              </w:rPr>
                            </w:pPr>
                          </w:p>
                          <w:p>
                            <w:pPr>
                              <w:spacing w:before="0" w:line="278" w:lineRule="auto"/>
                              <w:ind w:left="148" w:right="0" w:firstLine="492"/>
                              <w:jc w:val="left"/>
                              <w:rPr>
                                <w:sz w:val="23"/>
                              </w:rPr>
                            </w:pPr>
                            <w:r>
                              <w:rPr>
                                <w:sz w:val="23"/>
                              </w:rPr>
                              <w:t>I</w:t>
                            </w:r>
                            <w:r>
                              <w:rPr>
                                <w:spacing w:val="-44"/>
                                <w:sz w:val="23"/>
                              </w:rPr>
                              <w:t xml:space="preserve"> </w:t>
                            </w:r>
                            <w:r>
                              <w:rPr>
                                <w:spacing w:val="2"/>
                                <w:sz w:val="23"/>
                              </w:rPr>
                              <w:t>just</w:t>
                            </w:r>
                            <w:r>
                              <w:rPr>
                                <w:spacing w:val="-47"/>
                                <w:sz w:val="23"/>
                              </w:rPr>
                              <w:t xml:space="preserve"> </w:t>
                            </w:r>
                            <w:r>
                              <w:rPr>
                                <w:spacing w:val="2"/>
                                <w:sz w:val="23"/>
                              </w:rPr>
                              <w:t>wanted</w:t>
                            </w:r>
                            <w:r>
                              <w:rPr>
                                <w:spacing w:val="-48"/>
                                <w:sz w:val="23"/>
                              </w:rPr>
                              <w:t xml:space="preserve"> </w:t>
                            </w:r>
                            <w:r>
                              <w:rPr>
                                <w:sz w:val="23"/>
                              </w:rPr>
                              <w:t>to</w:t>
                            </w:r>
                            <w:r>
                              <w:rPr>
                                <w:spacing w:val="-47"/>
                                <w:sz w:val="23"/>
                              </w:rPr>
                              <w:t xml:space="preserve"> </w:t>
                            </w:r>
                            <w:r>
                              <w:rPr>
                                <w:spacing w:val="2"/>
                                <w:sz w:val="23"/>
                              </w:rPr>
                              <w:t>say</w:t>
                            </w:r>
                            <w:r>
                              <w:rPr>
                                <w:spacing w:val="-47"/>
                                <w:sz w:val="23"/>
                              </w:rPr>
                              <w:t xml:space="preserve"> </w:t>
                            </w:r>
                            <w:r>
                              <w:rPr>
                                <w:spacing w:val="2"/>
                                <w:sz w:val="23"/>
                              </w:rPr>
                              <w:t>&lt;em</w:t>
                            </w:r>
                            <w:r>
                              <w:rPr>
                                <w:spacing w:val="-47"/>
                                <w:sz w:val="23"/>
                              </w:rPr>
                              <w:t xml:space="preserve"> </w:t>
                            </w:r>
                            <w:r>
                              <w:rPr>
                                <w:spacing w:val="3"/>
                                <w:sz w:val="23"/>
                              </w:rPr>
                              <w:t>style="color:</w:t>
                            </w:r>
                            <w:r>
                              <w:rPr>
                                <w:spacing w:val="-47"/>
                                <w:sz w:val="23"/>
                              </w:rPr>
                              <w:t xml:space="preserve"> </w:t>
                            </w:r>
                            <w:r>
                              <w:rPr>
                                <w:spacing w:val="2"/>
                                <w:sz w:val="23"/>
                              </w:rPr>
                              <w:t>green;</w:t>
                            </w:r>
                            <w:r>
                              <w:rPr>
                                <w:spacing w:val="-47"/>
                                <w:sz w:val="23"/>
                              </w:rPr>
                              <w:t xml:space="preserve"> </w:t>
                            </w:r>
                            <w:r>
                              <w:rPr>
                                <w:spacing w:val="4"/>
                                <w:sz w:val="23"/>
                              </w:rPr>
                              <w:t xml:space="preserve">font-size: </w:t>
                            </w:r>
                            <w:r>
                              <w:rPr>
                                <w:spacing w:val="2"/>
                                <w:sz w:val="23"/>
                              </w:rPr>
                              <w:t>2em;"&gt;$greeting&lt;/em&gt;.</w:t>
                            </w:r>
                          </w:p>
                          <w:p>
                            <w:pPr>
                              <w:pStyle w:val="5"/>
                              <w:spacing w:before="9"/>
                              <w:rPr>
                                <w:sz w:val="18"/>
                              </w:rPr>
                            </w:pPr>
                          </w:p>
                          <w:p>
                            <w:pPr>
                              <w:spacing w:before="0"/>
                              <w:ind w:left="148" w:right="0" w:firstLine="0"/>
                              <w:jc w:val="left"/>
                              <w:rPr>
                                <w:sz w:val="23"/>
                              </w:rPr>
                            </w:pPr>
                            <w:r>
                              <w:rPr>
                                <w:sz w:val="23"/>
                              </w:rPr>
                              <w:t>$else:</w:t>
                            </w:r>
                          </w:p>
                          <w:p>
                            <w:pPr>
                              <w:pStyle w:val="5"/>
                              <w:spacing w:before="1"/>
                              <w:rPr>
                                <w:sz w:val="22"/>
                              </w:rPr>
                            </w:pPr>
                          </w:p>
                          <w:p>
                            <w:pPr>
                              <w:spacing w:before="0"/>
                              <w:ind w:left="640" w:right="0" w:firstLine="0"/>
                              <w:jc w:val="left"/>
                              <w:rPr>
                                <w:sz w:val="23"/>
                              </w:rPr>
                            </w:pPr>
                            <w:r>
                              <w:rPr>
                                <w:sz w:val="23"/>
                              </w:rPr>
                              <w:t>&lt;em&gt;Hello&lt;/em&gt;, world!</w:t>
                            </w:r>
                          </w:p>
                        </w:txbxContent>
                      </wps:txbx>
                      <wps:bodyPr lIns="0" tIns="0" rIns="0" bIns="0" upright="1"/>
                    </wps:wsp>
                  </a:graphicData>
                </a:graphic>
              </wp:anchor>
            </w:drawing>
          </mc:Choice>
          <mc:Fallback>
            <w:pict>
              <v:shape id="文本框 753" o:spid="_x0000_s1026" o:spt="202" type="#_x0000_t202" style="position:absolute;left:0pt;margin-left:106.2pt;margin-top:12.45pt;height:375.35pt;width:383pt;mso-position-horizontal-relative:page;mso-wrap-distance-bottom:0pt;mso-wrap-distance-top:0pt;z-index:6144;mso-width-relative:page;mso-height-relative:page;" fillcolor="#EDEDED" filled="t" stroked="t" coordsize="21600,21600" o:gfxdata="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zv3l3aAAAACgEAAA8AAAAAAAAAAQAgAAAAIgAA&#10;AGRycy9kb3ducmV2LnhtbFBLAQIUABQAAAAIAIdO4kC21y+iBgIAABEEAAAOAAAAAAAAAAEAIAAA&#10;ACkBAABkcnMvZTJvRG9jLnhtbFBLBQYAAAAABgAGAFkBAAChBQAAAAA=&#10;">
                <v:fill on="t" focussize="0,0"/>
                <v:stroke weight="0.72pt" color="#CCCCCC" joinstyle="miter"/>
                <v:imagedata o:title=""/>
                <o:lock v:ext="edit" aspectratio="f"/>
                <v:textbox inset="0mm,0mm,0mm,0mm">
                  <w:txbxContent>
                    <w:p>
                      <w:pPr>
                        <w:spacing w:before="144"/>
                        <w:ind w:left="148" w:right="0" w:firstLine="0"/>
                        <w:jc w:val="left"/>
                        <w:rPr>
                          <w:sz w:val="23"/>
                        </w:rPr>
                      </w:pPr>
                      <w:r>
                        <w:rPr>
                          <w:sz w:val="23"/>
                        </w:rPr>
                        <w:t>$def with (greeting)</w:t>
                      </w:r>
                    </w:p>
                    <w:p>
                      <w:pPr>
                        <w:pStyle w:val="5"/>
                        <w:rPr>
                          <w:sz w:val="22"/>
                        </w:rPr>
                      </w:pPr>
                    </w:p>
                    <w:p>
                      <w:pPr>
                        <w:pStyle w:val="5"/>
                        <w:rPr>
                          <w:sz w:val="22"/>
                        </w:rPr>
                      </w:pPr>
                    </w:p>
                    <w:p>
                      <w:pPr>
                        <w:pStyle w:val="5"/>
                        <w:spacing w:before="1"/>
                        <w:rPr>
                          <w:sz w:val="21"/>
                        </w:rPr>
                      </w:pPr>
                    </w:p>
                    <w:p>
                      <w:pPr>
                        <w:spacing w:before="1"/>
                        <w:ind w:left="148" w:right="0" w:firstLine="0"/>
                        <w:jc w:val="left"/>
                        <w:rPr>
                          <w:sz w:val="23"/>
                        </w:rPr>
                      </w:pPr>
                      <w:r>
                        <w:rPr>
                          <w:sz w:val="23"/>
                        </w:rPr>
                        <w:t>&lt;html&gt;</w:t>
                      </w:r>
                    </w:p>
                    <w:p>
                      <w:pPr>
                        <w:pStyle w:val="5"/>
                        <w:rPr>
                          <w:sz w:val="22"/>
                        </w:rPr>
                      </w:pPr>
                    </w:p>
                    <w:p>
                      <w:pPr>
                        <w:spacing w:before="0"/>
                        <w:ind w:left="640" w:right="0" w:firstLine="0"/>
                        <w:jc w:val="left"/>
                        <w:rPr>
                          <w:sz w:val="23"/>
                        </w:rPr>
                      </w:pPr>
                      <w:r>
                        <w:rPr>
                          <w:sz w:val="23"/>
                        </w:rPr>
                        <w:t>&lt;head&gt;</w:t>
                      </w:r>
                    </w:p>
                    <w:p>
                      <w:pPr>
                        <w:pStyle w:val="5"/>
                        <w:spacing w:before="1"/>
                        <w:rPr>
                          <w:sz w:val="22"/>
                        </w:rPr>
                      </w:pPr>
                    </w:p>
                    <w:p>
                      <w:pPr>
                        <w:spacing w:before="0"/>
                        <w:ind w:left="1132" w:right="0" w:firstLine="0"/>
                        <w:jc w:val="left"/>
                        <w:rPr>
                          <w:sz w:val="23"/>
                        </w:rPr>
                      </w:pPr>
                      <w:r>
                        <w:rPr>
                          <w:sz w:val="23"/>
                        </w:rPr>
                        <w:t>&lt;title&gt;Gothons Of Planet Percal #25&lt;/title&gt;</w:t>
                      </w:r>
                    </w:p>
                    <w:p>
                      <w:pPr>
                        <w:pStyle w:val="5"/>
                        <w:spacing w:before="1"/>
                        <w:rPr>
                          <w:sz w:val="22"/>
                        </w:rPr>
                      </w:pPr>
                    </w:p>
                    <w:p>
                      <w:pPr>
                        <w:spacing w:before="0"/>
                        <w:ind w:left="640" w:right="0" w:firstLine="0"/>
                        <w:jc w:val="left"/>
                        <w:rPr>
                          <w:sz w:val="23"/>
                        </w:rPr>
                      </w:pPr>
                      <w:r>
                        <w:rPr>
                          <w:sz w:val="23"/>
                        </w:rPr>
                        <w:t>&lt;/head&gt;</w:t>
                      </w:r>
                    </w:p>
                    <w:p>
                      <w:pPr>
                        <w:pStyle w:val="5"/>
                        <w:spacing w:before="1"/>
                        <w:rPr>
                          <w:sz w:val="22"/>
                        </w:rPr>
                      </w:pPr>
                    </w:p>
                    <w:p>
                      <w:pPr>
                        <w:spacing w:before="0"/>
                        <w:ind w:left="148" w:right="0" w:firstLine="0"/>
                        <w:jc w:val="left"/>
                        <w:rPr>
                          <w:sz w:val="23"/>
                        </w:rPr>
                      </w:pPr>
                      <w:r>
                        <w:rPr>
                          <w:sz w:val="23"/>
                        </w:rPr>
                        <w:t>&lt;body&gt;</w:t>
                      </w:r>
                    </w:p>
                    <w:p>
                      <w:pPr>
                        <w:pStyle w:val="5"/>
                        <w:rPr>
                          <w:sz w:val="22"/>
                        </w:rPr>
                      </w:pPr>
                    </w:p>
                    <w:p>
                      <w:pPr>
                        <w:pStyle w:val="5"/>
                        <w:rPr>
                          <w:sz w:val="22"/>
                        </w:rPr>
                      </w:pPr>
                    </w:p>
                    <w:p>
                      <w:pPr>
                        <w:pStyle w:val="5"/>
                        <w:spacing w:before="2"/>
                        <w:rPr>
                          <w:sz w:val="21"/>
                        </w:rPr>
                      </w:pPr>
                    </w:p>
                    <w:p>
                      <w:pPr>
                        <w:spacing w:before="0"/>
                        <w:ind w:left="148" w:right="0" w:firstLine="0"/>
                        <w:jc w:val="left"/>
                        <w:rPr>
                          <w:sz w:val="23"/>
                        </w:rPr>
                      </w:pPr>
                      <w:r>
                        <w:rPr>
                          <w:sz w:val="23"/>
                        </w:rPr>
                        <w:t>$if greeting:</w:t>
                      </w:r>
                    </w:p>
                    <w:p>
                      <w:pPr>
                        <w:pStyle w:val="5"/>
                        <w:spacing w:before="1"/>
                        <w:rPr>
                          <w:sz w:val="22"/>
                        </w:rPr>
                      </w:pPr>
                    </w:p>
                    <w:p>
                      <w:pPr>
                        <w:spacing w:before="0" w:line="278" w:lineRule="auto"/>
                        <w:ind w:left="148" w:right="0" w:firstLine="492"/>
                        <w:jc w:val="left"/>
                        <w:rPr>
                          <w:sz w:val="23"/>
                        </w:rPr>
                      </w:pPr>
                      <w:r>
                        <w:rPr>
                          <w:sz w:val="23"/>
                        </w:rPr>
                        <w:t>I</w:t>
                      </w:r>
                      <w:r>
                        <w:rPr>
                          <w:spacing w:val="-44"/>
                          <w:sz w:val="23"/>
                        </w:rPr>
                        <w:t xml:space="preserve"> </w:t>
                      </w:r>
                      <w:r>
                        <w:rPr>
                          <w:spacing w:val="2"/>
                          <w:sz w:val="23"/>
                        </w:rPr>
                        <w:t>just</w:t>
                      </w:r>
                      <w:r>
                        <w:rPr>
                          <w:spacing w:val="-47"/>
                          <w:sz w:val="23"/>
                        </w:rPr>
                        <w:t xml:space="preserve"> </w:t>
                      </w:r>
                      <w:r>
                        <w:rPr>
                          <w:spacing w:val="2"/>
                          <w:sz w:val="23"/>
                        </w:rPr>
                        <w:t>wanted</w:t>
                      </w:r>
                      <w:r>
                        <w:rPr>
                          <w:spacing w:val="-48"/>
                          <w:sz w:val="23"/>
                        </w:rPr>
                        <w:t xml:space="preserve"> </w:t>
                      </w:r>
                      <w:r>
                        <w:rPr>
                          <w:sz w:val="23"/>
                        </w:rPr>
                        <w:t>to</w:t>
                      </w:r>
                      <w:r>
                        <w:rPr>
                          <w:spacing w:val="-47"/>
                          <w:sz w:val="23"/>
                        </w:rPr>
                        <w:t xml:space="preserve"> </w:t>
                      </w:r>
                      <w:r>
                        <w:rPr>
                          <w:spacing w:val="2"/>
                          <w:sz w:val="23"/>
                        </w:rPr>
                        <w:t>say</w:t>
                      </w:r>
                      <w:r>
                        <w:rPr>
                          <w:spacing w:val="-47"/>
                          <w:sz w:val="23"/>
                        </w:rPr>
                        <w:t xml:space="preserve"> </w:t>
                      </w:r>
                      <w:r>
                        <w:rPr>
                          <w:spacing w:val="2"/>
                          <w:sz w:val="23"/>
                        </w:rPr>
                        <w:t>&lt;em</w:t>
                      </w:r>
                      <w:r>
                        <w:rPr>
                          <w:spacing w:val="-47"/>
                          <w:sz w:val="23"/>
                        </w:rPr>
                        <w:t xml:space="preserve"> </w:t>
                      </w:r>
                      <w:r>
                        <w:rPr>
                          <w:spacing w:val="3"/>
                          <w:sz w:val="23"/>
                        </w:rPr>
                        <w:t>style="color:</w:t>
                      </w:r>
                      <w:r>
                        <w:rPr>
                          <w:spacing w:val="-47"/>
                          <w:sz w:val="23"/>
                        </w:rPr>
                        <w:t xml:space="preserve"> </w:t>
                      </w:r>
                      <w:r>
                        <w:rPr>
                          <w:spacing w:val="2"/>
                          <w:sz w:val="23"/>
                        </w:rPr>
                        <w:t>green;</w:t>
                      </w:r>
                      <w:r>
                        <w:rPr>
                          <w:spacing w:val="-47"/>
                          <w:sz w:val="23"/>
                        </w:rPr>
                        <w:t xml:space="preserve"> </w:t>
                      </w:r>
                      <w:r>
                        <w:rPr>
                          <w:spacing w:val="4"/>
                          <w:sz w:val="23"/>
                        </w:rPr>
                        <w:t xml:space="preserve">font-size: </w:t>
                      </w:r>
                      <w:r>
                        <w:rPr>
                          <w:spacing w:val="2"/>
                          <w:sz w:val="23"/>
                        </w:rPr>
                        <w:t>2em;"&gt;$greeting&lt;/em&gt;.</w:t>
                      </w:r>
                    </w:p>
                    <w:p>
                      <w:pPr>
                        <w:pStyle w:val="5"/>
                        <w:spacing w:before="9"/>
                        <w:rPr>
                          <w:sz w:val="18"/>
                        </w:rPr>
                      </w:pPr>
                    </w:p>
                    <w:p>
                      <w:pPr>
                        <w:spacing w:before="0"/>
                        <w:ind w:left="148" w:right="0" w:firstLine="0"/>
                        <w:jc w:val="left"/>
                        <w:rPr>
                          <w:sz w:val="23"/>
                        </w:rPr>
                      </w:pPr>
                      <w:r>
                        <w:rPr>
                          <w:sz w:val="23"/>
                        </w:rPr>
                        <w:t>$else:</w:t>
                      </w:r>
                    </w:p>
                    <w:p>
                      <w:pPr>
                        <w:pStyle w:val="5"/>
                        <w:spacing w:before="1"/>
                        <w:rPr>
                          <w:sz w:val="22"/>
                        </w:rPr>
                      </w:pPr>
                    </w:p>
                    <w:p>
                      <w:pPr>
                        <w:spacing w:before="0"/>
                        <w:ind w:left="640" w:right="0" w:firstLine="0"/>
                        <w:jc w:val="left"/>
                        <w:rPr>
                          <w:sz w:val="23"/>
                        </w:rPr>
                      </w:pPr>
                      <w:r>
                        <w:rPr>
                          <w:sz w:val="23"/>
                        </w:rPr>
                        <w:t>&lt;em&gt;Hello&lt;/em&gt;, world!</w:t>
                      </w:r>
                    </w:p>
                  </w:txbxContent>
                </v:textbox>
                <w10:wrap type="topAndBottom"/>
              </v:shape>
            </w:pict>
          </mc:Fallback>
        </mc:AlternateContent>
      </w:r>
    </w:p>
    <w:p>
      <w:pPr>
        <w:spacing w:after="0"/>
        <w:rPr>
          <w:sz w:val="15"/>
        </w:rPr>
        <w:sectPr>
          <w:pgSz w:w="11910" w:h="16840"/>
          <w:pgMar w:top="1440" w:right="1440" w:bottom="1380" w:left="0" w:header="0" w:footer="1165" w:gutter="0"/>
        </w:sectPr>
      </w:pPr>
    </w:p>
    <w:p>
      <w:pPr>
        <w:pStyle w:val="5"/>
        <w:ind w:left="2116"/>
        <w:rPr>
          <w:sz w:val="20"/>
        </w:rPr>
      </w:pPr>
      <w:r>
        <w:rPr>
          <w:position w:val="0"/>
          <w:sz w:val="20"/>
        </w:rPr>
        <mc:AlternateContent>
          <mc:Choice Requires="wps">
            <w:drawing>
              <wp:inline distT="0" distB="0" distL="114300" distR="114300">
                <wp:extent cx="4864100" cy="710565"/>
                <wp:effectExtent l="5080" t="4445" r="7620" b="8890"/>
                <wp:docPr id="670" name="文本框 754"/>
                <wp:cNvGraphicFramePr/>
                <a:graphic xmlns:a="http://schemas.openxmlformats.org/drawingml/2006/main">
                  <a:graphicData uri="http://schemas.microsoft.com/office/word/2010/wordprocessingShape">
                    <wps:wsp>
                      <wps:cNvSpPr txBox="1"/>
                      <wps:spPr>
                        <a:xfrm>
                          <a:off x="0" y="0"/>
                          <a:ext cx="4864100" cy="7105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spacing w:val="3"/>
                                <w:sz w:val="23"/>
                              </w:rPr>
                              <w:t>&lt;/body&gt;</w:t>
                            </w:r>
                          </w:p>
                          <w:p>
                            <w:pPr>
                              <w:pStyle w:val="5"/>
                              <w:rPr>
                                <w:sz w:val="22"/>
                              </w:rPr>
                            </w:pPr>
                          </w:p>
                          <w:p>
                            <w:pPr>
                              <w:spacing w:before="1"/>
                              <w:ind w:left="148" w:right="0" w:firstLine="0"/>
                              <w:jc w:val="left"/>
                              <w:rPr>
                                <w:sz w:val="23"/>
                              </w:rPr>
                            </w:pPr>
                            <w:r>
                              <w:rPr>
                                <w:spacing w:val="3"/>
                                <w:sz w:val="23"/>
                              </w:rPr>
                              <w:t>&lt;/html&gt;</w:t>
                            </w:r>
                          </w:p>
                        </w:txbxContent>
                      </wps:txbx>
                      <wps:bodyPr lIns="0" tIns="0" rIns="0" bIns="0" upright="1"/>
                    </wps:wsp>
                  </a:graphicData>
                </a:graphic>
              </wp:inline>
            </w:drawing>
          </mc:Choice>
          <mc:Fallback>
            <w:pict>
              <v:shape id="文本框 754" o:spid="_x0000_s1026" o:spt="202" type="#_x0000_t202" style="height:55.95pt;width:383pt;" fillcolor="#EDEDED" filled="t" stroked="t" coordsize="21600,21600" o:gfxdata="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Ot3vPUAAAABQEAAA8AAAAAAAAAAQAgAAAAIgAAAGRycy9kb3du&#10;cmV2LnhtbFBLAQIUABQAAAAIAIdO4kD8zSMCAwIAABAEAAAOAAAAAAAAAAEAIAAAACMBAABkcnMv&#10;ZTJvRG9jLnhtbFBLBQYAAAAABgAGAFkBAACYBQAAAAA=&#10;">
                <v:fill on="t" focussize="0,0"/>
                <v:stroke weight="0.72pt" color="#CCCCCC" joinstyle="miter"/>
                <v:imagedata o:title=""/>
                <o:lock v:ext="edit" aspectratio="f"/>
                <v:textbox inset="0mm,0mm,0mm,0mm">
                  <w:txbxContent>
                    <w:p>
                      <w:pPr>
                        <w:spacing w:before="144"/>
                        <w:ind w:left="148" w:right="0" w:firstLine="0"/>
                        <w:jc w:val="left"/>
                        <w:rPr>
                          <w:sz w:val="23"/>
                        </w:rPr>
                      </w:pPr>
                      <w:r>
                        <w:rPr>
                          <w:spacing w:val="3"/>
                          <w:sz w:val="23"/>
                        </w:rPr>
                        <w:t>&lt;/body&gt;</w:t>
                      </w:r>
                    </w:p>
                    <w:p>
                      <w:pPr>
                        <w:pStyle w:val="5"/>
                        <w:rPr>
                          <w:sz w:val="22"/>
                        </w:rPr>
                      </w:pPr>
                    </w:p>
                    <w:p>
                      <w:pPr>
                        <w:spacing w:before="1"/>
                        <w:ind w:left="148" w:right="0" w:firstLine="0"/>
                        <w:jc w:val="left"/>
                        <w:rPr>
                          <w:sz w:val="23"/>
                        </w:rPr>
                      </w:pPr>
                      <w:r>
                        <w:rPr>
                          <w:spacing w:val="3"/>
                          <w:sz w:val="23"/>
                        </w:rPr>
                        <w:t>&lt;/html&gt;</w:t>
                      </w:r>
                    </w:p>
                  </w:txbxContent>
                </v:textbox>
                <w10:wrap type="none"/>
                <w10:anchorlock/>
              </v:shape>
            </w:pict>
          </mc:Fallback>
        </mc:AlternateContent>
      </w:r>
    </w:p>
    <w:p>
      <w:pPr>
        <w:pStyle w:val="5"/>
        <w:spacing w:before="2"/>
        <w:rPr>
          <w:sz w:val="14"/>
        </w:rPr>
      </w:pPr>
    </w:p>
    <w:p>
      <w:pPr>
        <w:pStyle w:val="5"/>
        <w:spacing w:before="77" w:line="278" w:lineRule="auto"/>
        <w:ind w:left="1800" w:right="236"/>
      </w:pPr>
      <w:r>
        <w:t xml:space="preserve">如果你学过 </w:t>
      </w:r>
      <w:r>
        <w:rPr>
          <w:rFonts w:ascii="Arial" w:hAnsi="Arial" w:eastAsia="Arial"/>
        </w:rPr>
        <w:t>HTML</w:t>
      </w:r>
      <w:r>
        <w:rPr>
          <w:rFonts w:ascii="Arial" w:hAnsi="Arial" w:eastAsia="Arial"/>
          <w:spacing w:val="56"/>
        </w:rPr>
        <w:t xml:space="preserve"> </w:t>
      </w:r>
      <w:r>
        <w:rPr>
          <w:spacing w:val="-17"/>
        </w:rPr>
        <w:t xml:space="preserve">的话，这些内容你看上去应该很熟悉。如果你没学过 </w:t>
      </w:r>
      <w:r>
        <w:rPr>
          <w:rFonts w:ascii="Arial" w:hAnsi="Arial" w:eastAsia="Arial"/>
          <w:spacing w:val="-4"/>
        </w:rPr>
        <w:t>HTML</w:t>
      </w:r>
      <w:r>
        <w:rPr>
          <w:spacing w:val="-4"/>
        </w:rPr>
        <w:t xml:space="preserve">， </w:t>
      </w:r>
      <w:r>
        <w:rPr>
          <w:spacing w:val="-1"/>
        </w:rPr>
        <w:t xml:space="preserve">那你应该去研究一下，试着用 </w:t>
      </w:r>
      <w:r>
        <w:rPr>
          <w:rFonts w:ascii="Arial" w:hAnsi="Arial" w:eastAsia="Arial"/>
        </w:rPr>
        <w:t>HTML</w:t>
      </w:r>
      <w:r>
        <w:rPr>
          <w:rFonts w:ascii="Arial" w:hAnsi="Arial" w:eastAsia="Arial"/>
          <w:spacing w:val="54"/>
        </w:rPr>
        <w:t xml:space="preserve"> </w:t>
      </w:r>
      <w:r>
        <w:rPr>
          <w:spacing w:val="-4"/>
        </w:rPr>
        <w:t xml:space="preserve">写几个网页，从而知道它的工作原理。不过我们这里的 </w:t>
      </w:r>
      <w:r>
        <w:rPr>
          <w:rFonts w:ascii="Arial" w:hAnsi="Arial" w:eastAsia="Arial"/>
        </w:rPr>
        <w:t>HTML</w:t>
      </w:r>
      <w:r>
        <w:rPr>
          <w:rFonts w:ascii="Arial" w:hAnsi="Arial" w:eastAsia="Arial"/>
          <w:spacing w:val="53"/>
        </w:rPr>
        <w:t xml:space="preserve"> </w:t>
      </w:r>
      <w:r>
        <w:t>文件其实是一个</w:t>
      </w:r>
      <w:r>
        <w:rPr>
          <w:rFonts w:ascii="Arial" w:hAnsi="Arial" w:eastAsia="Arial"/>
        </w:rPr>
        <w:t>“</w:t>
      </w:r>
      <w:r>
        <w:t>模板</w:t>
      </w:r>
      <w:r>
        <w:rPr>
          <w:rFonts w:ascii="Arial" w:hAnsi="Arial" w:eastAsia="Arial"/>
          <w:spacing w:val="-6"/>
        </w:rPr>
        <w:t>(template)”</w:t>
      </w:r>
      <w:r>
        <w:rPr>
          <w:spacing w:val="-3"/>
        </w:rPr>
        <w:t>，如果你向模板提供一些参数，</w:t>
      </w:r>
      <w:r>
        <w:rPr>
          <w:rFonts w:ascii="Consolas" w:hAnsi="Consolas" w:eastAsia="Consolas"/>
          <w:color w:val="444444"/>
          <w:spacing w:val="-3"/>
          <w:sz w:val="23"/>
          <w:shd w:val="clear" w:color="auto" w:fill="F1F1F1"/>
        </w:rPr>
        <w:t>lpthw.web</w:t>
      </w:r>
      <w:r>
        <w:rPr>
          <w:rFonts w:ascii="Consolas" w:hAnsi="Consolas" w:eastAsia="Consolas"/>
          <w:color w:val="444444"/>
          <w:spacing w:val="-3"/>
          <w:sz w:val="23"/>
        </w:rPr>
        <w:t xml:space="preserve"> </w:t>
      </w:r>
      <w:r>
        <w:rPr>
          <w:spacing w:val="-3"/>
        </w:rPr>
        <w:t>就会在模板中找到对应的位置，将参数的内容填充到模板中。</w:t>
      </w:r>
      <w:r>
        <w:rPr>
          <w:spacing w:val="-7"/>
        </w:rPr>
        <w:t xml:space="preserve">例如每一个出现 </w:t>
      </w:r>
      <w:r>
        <w:rPr>
          <w:rFonts w:ascii="Consolas" w:hAnsi="Consolas" w:eastAsia="Consolas"/>
          <w:color w:val="444444"/>
          <w:sz w:val="23"/>
          <w:shd w:val="clear" w:color="auto" w:fill="F1F1F1"/>
        </w:rPr>
        <w:t>$greeting</w:t>
      </w:r>
      <w:r>
        <w:rPr>
          <w:rFonts w:ascii="Consolas" w:hAnsi="Consolas" w:eastAsia="Consolas"/>
          <w:color w:val="444444"/>
          <w:sz w:val="23"/>
        </w:rPr>
        <w:t xml:space="preserve"> </w:t>
      </w:r>
      <w:r>
        <w:t>的位置，</w:t>
      </w:r>
      <w:r>
        <w:rPr>
          <w:rFonts w:ascii="Consolas" w:hAnsi="Consolas" w:eastAsia="Consolas"/>
          <w:color w:val="444444"/>
          <w:sz w:val="23"/>
          <w:shd w:val="clear" w:color="auto" w:fill="F1F1F1"/>
        </w:rPr>
        <w:t>$greeting</w:t>
      </w:r>
      <w:r>
        <w:rPr>
          <w:rFonts w:ascii="Consolas" w:hAnsi="Consolas" w:eastAsia="Consolas"/>
          <w:color w:val="444444"/>
          <w:spacing w:val="-51"/>
          <w:sz w:val="23"/>
        </w:rPr>
        <w:t xml:space="preserve"> </w:t>
      </w:r>
      <w:r>
        <w:rPr>
          <w:spacing w:val="-1"/>
        </w:rPr>
        <w:t>的内容都会被替换成对应这个变量名的参数。</w:t>
      </w:r>
    </w:p>
    <w:p>
      <w:pPr>
        <w:pStyle w:val="5"/>
        <w:spacing w:before="9"/>
        <w:rPr>
          <w:sz w:val="9"/>
        </w:rPr>
      </w:pPr>
    </w:p>
    <w:p>
      <w:pPr>
        <w:spacing w:before="67" w:line="278" w:lineRule="auto"/>
        <w:ind w:left="1800" w:right="372" w:firstLine="0"/>
        <w:jc w:val="both"/>
        <w:rPr>
          <w:rFonts w:hint="eastAsia" w:ascii="宋体" w:eastAsia="宋体"/>
          <w:sz w:val="24"/>
        </w:rPr>
      </w:pPr>
      <w:r>
        <w:rPr>
          <w:rFonts w:hint="eastAsia" w:ascii="宋体" w:eastAsia="宋体"/>
          <w:spacing w:val="-9"/>
          <w:sz w:val="24"/>
        </w:rPr>
        <w:t xml:space="preserve">为了让你的 </w:t>
      </w:r>
      <w:r>
        <w:rPr>
          <w:color w:val="444444"/>
          <w:sz w:val="23"/>
          <w:shd w:val="clear" w:color="auto" w:fill="F1F1F1"/>
        </w:rPr>
        <w:t>bin/app.py</w:t>
      </w:r>
      <w:r>
        <w:rPr>
          <w:color w:val="444444"/>
          <w:sz w:val="23"/>
        </w:rPr>
        <w:t xml:space="preserve"> </w:t>
      </w:r>
      <w:r>
        <w:rPr>
          <w:rFonts w:hint="eastAsia" w:ascii="宋体" w:eastAsia="宋体"/>
          <w:spacing w:val="-4"/>
          <w:sz w:val="24"/>
        </w:rPr>
        <w:t xml:space="preserve">处理模板，你需要写一写代码，告诉 </w:t>
      </w:r>
      <w:r>
        <w:rPr>
          <w:color w:val="444444"/>
          <w:sz w:val="23"/>
          <w:shd w:val="clear" w:color="auto" w:fill="F1F1F1"/>
        </w:rPr>
        <w:t>lpthw.web</w:t>
      </w:r>
      <w:r>
        <w:rPr>
          <w:color w:val="444444"/>
          <w:sz w:val="23"/>
        </w:rPr>
        <w:t xml:space="preserve"> </w:t>
      </w:r>
      <w:r>
        <w:rPr>
          <w:rFonts w:hint="eastAsia" w:ascii="宋体" w:eastAsia="宋体"/>
          <w:sz w:val="24"/>
        </w:rPr>
        <w:t>到哪里去找到模板进行加载，以及如何渲染</w:t>
      </w:r>
      <w:r>
        <w:rPr>
          <w:rFonts w:ascii="Arial" w:eastAsia="Arial"/>
          <w:sz w:val="24"/>
        </w:rPr>
        <w:t>(render)</w:t>
      </w:r>
      <w:r>
        <w:rPr>
          <w:rFonts w:hint="eastAsia" w:ascii="宋体" w:eastAsia="宋体"/>
          <w:spacing w:val="-1"/>
          <w:sz w:val="24"/>
        </w:rPr>
        <w:t>这个模板，按下面的方式修改你</w:t>
      </w:r>
      <w:r>
        <w:rPr>
          <w:rFonts w:hint="eastAsia" w:ascii="宋体" w:eastAsia="宋体"/>
          <w:spacing w:val="-27"/>
          <w:sz w:val="24"/>
        </w:rPr>
        <w:t xml:space="preserve">的 </w:t>
      </w:r>
      <w:r>
        <w:rPr>
          <w:color w:val="444444"/>
          <w:sz w:val="23"/>
          <w:shd w:val="clear" w:color="auto" w:fill="F1F1F1"/>
        </w:rPr>
        <w:t>app.py</w:t>
      </w:r>
      <w:r>
        <w:rPr>
          <w:rFonts w:hint="eastAsia" w:ascii="宋体" w:eastAsia="宋体"/>
          <w:sz w:val="24"/>
        </w:rPr>
        <w:t>：</w:t>
      </w:r>
    </w:p>
    <w:p>
      <w:pPr>
        <w:pStyle w:val="5"/>
        <w:spacing w:before="4" w:after="1"/>
      </w:pPr>
    </w:p>
    <w:tbl>
      <w:tblPr>
        <w:tblStyle w:val="7"/>
        <w:tblW w:w="7025"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4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401" w:hRule="atLeast"/>
        </w:trPr>
        <w:tc>
          <w:tcPr>
            <w:tcW w:w="582" w:type="dxa"/>
          </w:tcPr>
          <w:p>
            <w:pPr>
              <w:pStyle w:val="10"/>
              <w:spacing w:before="73"/>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spacing w:before="1"/>
              <w:rPr>
                <w:rFonts w:ascii="宋体"/>
                <w:sz w:val="22"/>
              </w:rPr>
            </w:pPr>
          </w:p>
          <w:p>
            <w:pPr>
              <w:pStyle w:val="10"/>
              <w:ind w:left="194"/>
              <w:jc w:val="center"/>
              <w:rPr>
                <w:sz w:val="23"/>
              </w:rPr>
            </w:pPr>
            <w:r>
              <w:rPr>
                <w:color w:val="AAAAAA"/>
                <w:w w:val="100"/>
                <w:sz w:val="23"/>
              </w:rPr>
              <w:t>4</w:t>
            </w:r>
          </w:p>
          <w:p>
            <w:pPr>
              <w:pStyle w:val="10"/>
              <w:spacing w:before="1"/>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rPr>
                <w:rFonts w:ascii="宋体"/>
                <w:sz w:val="22"/>
              </w:rPr>
            </w:pPr>
          </w:p>
          <w:p>
            <w:pPr>
              <w:pStyle w:val="10"/>
              <w:spacing w:before="1"/>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1"/>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tc>
        <w:tc>
          <w:tcPr>
            <w:tcW w:w="6443" w:type="dxa"/>
            <w:tcBorders>
              <w:top w:val="single" w:color="CCCCCC" w:sz="6" w:space="0"/>
            </w:tcBorders>
            <w:shd w:val="clear" w:color="auto" w:fill="EDEDED"/>
          </w:tcPr>
          <w:p>
            <w:pPr>
              <w:pStyle w:val="10"/>
              <w:spacing w:before="143"/>
              <w:ind w:left="119"/>
              <w:rPr>
                <w:b/>
                <w:sz w:val="23"/>
              </w:rPr>
            </w:pPr>
            <w:r>
              <w:rPr>
                <w:b/>
                <w:color w:val="006F1F"/>
                <w:sz w:val="23"/>
              </w:rPr>
              <w:t xml:space="preserve">import </w:t>
            </w:r>
            <w:r>
              <w:rPr>
                <w:b/>
                <w:color w:val="0D84B5"/>
                <w:sz w:val="23"/>
              </w:rPr>
              <w:t>web</w:t>
            </w:r>
          </w:p>
          <w:p>
            <w:pPr>
              <w:pStyle w:val="10"/>
              <w:rPr>
                <w:rFonts w:ascii="宋体"/>
                <w:sz w:val="22"/>
              </w:rPr>
            </w:pPr>
          </w:p>
          <w:p>
            <w:pPr>
              <w:pStyle w:val="10"/>
              <w:rPr>
                <w:rFonts w:ascii="宋体"/>
                <w:sz w:val="22"/>
              </w:rPr>
            </w:pPr>
          </w:p>
          <w:p>
            <w:pPr>
              <w:pStyle w:val="10"/>
              <w:rPr>
                <w:rFonts w:ascii="宋体"/>
                <w:sz w:val="21"/>
              </w:rPr>
            </w:pPr>
          </w:p>
          <w:p>
            <w:pPr>
              <w:pStyle w:val="10"/>
              <w:ind w:left="119"/>
              <w:rPr>
                <w:sz w:val="23"/>
              </w:rPr>
            </w:pPr>
            <w:r>
              <w:rPr>
                <w:sz w:val="23"/>
              </w:rPr>
              <w:t xml:space="preserve">urls </w:t>
            </w:r>
            <w:r>
              <w:rPr>
                <w:color w:val="666666"/>
                <w:sz w:val="23"/>
              </w:rPr>
              <w:t xml:space="preserve">= </w:t>
            </w:r>
            <w:r>
              <w:rPr>
                <w:sz w:val="23"/>
              </w:rPr>
              <w:t>(</w:t>
            </w:r>
          </w:p>
          <w:p>
            <w:pPr>
              <w:pStyle w:val="10"/>
              <w:spacing w:before="1"/>
              <w:rPr>
                <w:rFonts w:ascii="宋体"/>
                <w:sz w:val="22"/>
              </w:rPr>
            </w:pPr>
          </w:p>
          <w:p>
            <w:pPr>
              <w:pStyle w:val="10"/>
              <w:ind w:left="366"/>
              <w:rPr>
                <w:sz w:val="23"/>
              </w:rPr>
            </w:pPr>
            <w:r>
              <w:rPr>
                <w:color w:val="406F9F"/>
                <w:sz w:val="23"/>
              </w:rPr>
              <w:t>'/'</w:t>
            </w:r>
            <w:r>
              <w:rPr>
                <w:sz w:val="23"/>
              </w:rPr>
              <w:t xml:space="preserve">, </w:t>
            </w:r>
            <w:r>
              <w:rPr>
                <w:color w:val="406F9F"/>
                <w:sz w:val="23"/>
              </w:rPr>
              <w:t>'Index'</w:t>
            </w:r>
          </w:p>
          <w:p>
            <w:pPr>
              <w:pStyle w:val="10"/>
              <w:rPr>
                <w:rFonts w:ascii="宋体"/>
                <w:sz w:val="22"/>
              </w:rPr>
            </w:pPr>
          </w:p>
          <w:p>
            <w:pPr>
              <w:pStyle w:val="10"/>
              <w:spacing w:before="1"/>
              <w:ind w:left="119"/>
              <w:rPr>
                <w:sz w:val="23"/>
              </w:rPr>
            </w:pPr>
            <w:r>
              <w:rPr>
                <w:w w:val="100"/>
                <w:sz w:val="23"/>
              </w:rPr>
              <w:t>)</w:t>
            </w:r>
          </w:p>
          <w:p>
            <w:pPr>
              <w:pStyle w:val="10"/>
              <w:rPr>
                <w:rFonts w:ascii="宋体"/>
                <w:sz w:val="22"/>
              </w:rPr>
            </w:pPr>
          </w:p>
          <w:p>
            <w:pPr>
              <w:pStyle w:val="10"/>
              <w:rPr>
                <w:rFonts w:ascii="宋体"/>
                <w:sz w:val="22"/>
              </w:rPr>
            </w:pPr>
          </w:p>
          <w:p>
            <w:pPr>
              <w:pStyle w:val="10"/>
              <w:spacing w:before="1"/>
              <w:rPr>
                <w:rFonts w:ascii="宋体"/>
                <w:sz w:val="21"/>
              </w:rPr>
            </w:pPr>
          </w:p>
          <w:p>
            <w:pPr>
              <w:pStyle w:val="10"/>
              <w:ind w:left="119"/>
              <w:rPr>
                <w:sz w:val="23"/>
              </w:rPr>
            </w:pPr>
            <w:r>
              <w:rPr>
                <w:sz w:val="23"/>
              </w:rPr>
              <w:t xml:space="preserve">app </w:t>
            </w:r>
            <w:r>
              <w:rPr>
                <w:color w:val="666666"/>
                <w:sz w:val="23"/>
              </w:rPr>
              <w:t xml:space="preserve">= </w:t>
            </w:r>
            <w:r>
              <w:rPr>
                <w:sz w:val="23"/>
              </w:rPr>
              <w:t>web</w:t>
            </w:r>
            <w:r>
              <w:rPr>
                <w:color w:val="666666"/>
                <w:sz w:val="23"/>
              </w:rPr>
              <w:t>.</w:t>
            </w:r>
            <w:r>
              <w:rPr>
                <w:sz w:val="23"/>
              </w:rPr>
              <w:t xml:space="preserve">application(urls, </w:t>
            </w:r>
            <w:r>
              <w:rPr>
                <w:color w:val="006F1F"/>
                <w:sz w:val="23"/>
              </w:rPr>
              <w:t>globals</w:t>
            </w:r>
            <w:r>
              <w:rPr>
                <w:sz w:val="23"/>
              </w:rPr>
              <w:t>())</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sz w:val="23"/>
              </w:rPr>
            </w:pPr>
            <w:r>
              <w:rPr>
                <w:sz w:val="23"/>
              </w:rPr>
              <w:t xml:space="preserve">render </w:t>
            </w:r>
            <w:r>
              <w:rPr>
                <w:color w:val="666666"/>
                <w:sz w:val="23"/>
              </w:rPr>
              <w:t xml:space="preserve">= </w:t>
            </w:r>
            <w:r>
              <w:rPr>
                <w:sz w:val="23"/>
              </w:rPr>
              <w:t>web</w:t>
            </w:r>
            <w:r>
              <w:rPr>
                <w:color w:val="666666"/>
                <w:sz w:val="23"/>
              </w:rPr>
              <w:t>.</w:t>
            </w:r>
            <w:r>
              <w:rPr>
                <w:sz w:val="23"/>
              </w:rPr>
              <w:t>template</w:t>
            </w:r>
            <w:r>
              <w:rPr>
                <w:color w:val="666666"/>
                <w:sz w:val="23"/>
              </w:rPr>
              <w:t>.</w:t>
            </w:r>
            <w:r>
              <w:rPr>
                <w:sz w:val="23"/>
              </w:rPr>
              <w:t>render(</w:t>
            </w:r>
            <w:r>
              <w:rPr>
                <w:color w:val="406F9F"/>
                <w:sz w:val="23"/>
              </w:rPr>
              <w:t>'templates/'</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611" w:right="3435" w:hanging="492"/>
              <w:rPr>
                <w:sz w:val="23"/>
              </w:rPr>
            </w:pPr>
            <w:r>
              <w:rPr>
                <w:b/>
                <w:color w:val="006F1F"/>
                <w:sz w:val="23"/>
              </w:rPr>
              <w:t xml:space="preserve">class </w:t>
            </w:r>
            <w:r>
              <w:rPr>
                <w:b/>
                <w:color w:val="0D84B5"/>
                <w:sz w:val="23"/>
              </w:rPr>
              <w:t>Index</w:t>
            </w:r>
            <w:r>
              <w:rPr>
                <w:sz w:val="23"/>
              </w:rPr>
              <w:t>(</w:t>
            </w:r>
            <w:r>
              <w:rPr>
                <w:color w:val="006F1F"/>
                <w:sz w:val="23"/>
              </w:rPr>
              <w:t>object</w:t>
            </w:r>
            <w:r>
              <w:rPr>
                <w:sz w:val="23"/>
              </w:rPr>
              <w:t xml:space="preserve">): </w:t>
            </w:r>
            <w:r>
              <w:rPr>
                <w:b/>
                <w:color w:val="006F1F"/>
                <w:sz w:val="23"/>
              </w:rPr>
              <w:t xml:space="preserve">def </w:t>
            </w:r>
            <w:r>
              <w:rPr>
                <w:color w:val="05287D"/>
                <w:sz w:val="23"/>
              </w:rPr>
              <w:t>GET</w:t>
            </w:r>
            <w:r>
              <w:rPr>
                <w:sz w:val="23"/>
              </w:rPr>
              <w:t>(</w:t>
            </w:r>
            <w:r>
              <w:rPr>
                <w:color w:val="006F1F"/>
                <w:sz w:val="23"/>
              </w:rPr>
              <w:t>self</w:t>
            </w:r>
            <w:r>
              <w:rPr>
                <w:sz w:val="23"/>
              </w:rPr>
              <w:t>):</w:t>
            </w:r>
          </w:p>
          <w:p>
            <w:pPr>
              <w:pStyle w:val="10"/>
              <w:ind w:left="1103"/>
              <w:rPr>
                <w:sz w:val="23"/>
              </w:rPr>
            </w:pPr>
            <w:r>
              <w:rPr>
                <w:sz w:val="23"/>
              </w:rPr>
              <w:t xml:space="preserve">greeting </w:t>
            </w:r>
            <w:r>
              <w:rPr>
                <w:color w:val="666666"/>
                <w:sz w:val="23"/>
              </w:rPr>
              <w:t xml:space="preserve">= </w:t>
            </w:r>
            <w:r>
              <w:rPr>
                <w:color w:val="406F9F"/>
                <w:sz w:val="23"/>
              </w:rPr>
              <w:t>"Hello World"</w:t>
            </w:r>
          </w:p>
          <w:p>
            <w:pPr>
              <w:pStyle w:val="10"/>
              <w:rPr>
                <w:rFonts w:ascii="宋体"/>
                <w:sz w:val="22"/>
              </w:rPr>
            </w:pPr>
          </w:p>
          <w:p>
            <w:pPr>
              <w:pStyle w:val="10"/>
              <w:ind w:left="1103"/>
              <w:rPr>
                <w:sz w:val="23"/>
              </w:rPr>
            </w:pPr>
            <w:r>
              <w:rPr>
                <w:b/>
                <w:color w:val="006F1F"/>
                <w:sz w:val="23"/>
              </w:rPr>
              <w:t xml:space="preserve">return </w:t>
            </w:r>
            <w:r>
              <w:rPr>
                <w:sz w:val="23"/>
              </w:rPr>
              <w:t>render</w:t>
            </w:r>
            <w:r>
              <w:rPr>
                <w:color w:val="666666"/>
                <w:sz w:val="23"/>
              </w:rPr>
              <w:t>.</w:t>
            </w:r>
            <w:r>
              <w:rPr>
                <w:sz w:val="23"/>
              </w:rPr>
              <w:t xml:space="preserve">index(greeting </w:t>
            </w:r>
            <w:r>
              <w:rPr>
                <w:color w:val="666666"/>
                <w:sz w:val="23"/>
              </w:rPr>
              <w:t xml:space="preserve">= </w:t>
            </w:r>
            <w:r>
              <w:rPr>
                <w:sz w:val="23"/>
              </w:rPr>
              <w:t>greeting)</w:t>
            </w:r>
          </w:p>
        </w:tc>
      </w:tr>
    </w:tbl>
    <w:p>
      <w:pPr>
        <w:spacing w:after="0"/>
        <w:rPr>
          <w:sz w:val="23"/>
        </w:rPr>
        <w:sectPr>
          <w:pgSz w:w="11910" w:h="16840"/>
          <w:pgMar w:top="1420" w:right="1440" w:bottom="1380" w:left="0" w:header="0" w:footer="1165" w:gutter="0"/>
        </w:sectPr>
      </w:pPr>
    </w:p>
    <w:tbl>
      <w:tblPr>
        <w:tblStyle w:val="7"/>
        <w:tblW w:w="7025"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4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84" w:hRule="atLeast"/>
        </w:trPr>
        <w:tc>
          <w:tcPr>
            <w:tcW w:w="582" w:type="dxa"/>
          </w:tcPr>
          <w:p>
            <w:pPr>
              <w:pStyle w:val="10"/>
              <w:spacing w:before="21"/>
              <w:ind w:left="200"/>
              <w:rPr>
                <w:sz w:val="23"/>
              </w:rPr>
            </w:pPr>
            <w:r>
              <w:rPr>
                <w:color w:val="AAAAAA"/>
                <w:spacing w:val="5"/>
                <w:sz w:val="23"/>
              </w:rPr>
              <w:t>16</w:t>
            </w:r>
          </w:p>
          <w:p>
            <w:pPr>
              <w:pStyle w:val="10"/>
              <w:spacing w:before="1"/>
              <w:rPr>
                <w:rFonts w:ascii="宋体"/>
                <w:sz w:val="22"/>
              </w:rPr>
            </w:pPr>
          </w:p>
          <w:p>
            <w:pPr>
              <w:pStyle w:val="10"/>
              <w:ind w:left="200"/>
              <w:rPr>
                <w:sz w:val="23"/>
              </w:rPr>
            </w:pPr>
            <w:r>
              <w:rPr>
                <w:color w:val="AAAAAA"/>
                <w:spacing w:val="5"/>
                <w:sz w:val="23"/>
              </w:rPr>
              <w:t>17</w:t>
            </w:r>
          </w:p>
        </w:tc>
        <w:tc>
          <w:tcPr>
            <w:tcW w:w="6443" w:type="dxa"/>
            <w:tcBorders>
              <w:bottom w:val="single" w:color="CCCCCC" w:sz="6" w:space="0"/>
            </w:tcBorders>
            <w:shd w:val="clear" w:color="auto" w:fill="EDEDED"/>
          </w:tcPr>
          <w:p>
            <w:pPr>
              <w:pStyle w:val="10"/>
              <w:spacing w:before="21"/>
              <w:ind w:left="119"/>
              <w:rPr>
                <w:sz w:val="23"/>
              </w:rPr>
            </w:pPr>
            <w:r>
              <w:rPr>
                <w:b/>
                <w:color w:val="006F1F"/>
                <w:sz w:val="23"/>
              </w:rPr>
              <w:t xml:space="preserve">if </w:t>
            </w:r>
            <w:r>
              <w:rPr>
                <w:sz w:val="23"/>
              </w:rPr>
              <w:t xml:space="preserve">__name__ </w:t>
            </w:r>
            <w:r>
              <w:rPr>
                <w:color w:val="666666"/>
                <w:sz w:val="23"/>
              </w:rPr>
              <w:t xml:space="preserve">== </w:t>
            </w:r>
            <w:r>
              <w:rPr>
                <w:color w:val="406F9F"/>
                <w:sz w:val="23"/>
              </w:rPr>
              <w:t>"__main__"</w:t>
            </w:r>
            <w:r>
              <w:rPr>
                <w:sz w:val="23"/>
              </w:rPr>
              <w:t>:</w:t>
            </w:r>
          </w:p>
          <w:p>
            <w:pPr>
              <w:pStyle w:val="10"/>
              <w:spacing w:before="3"/>
              <w:rPr>
                <w:rFonts w:ascii="宋体"/>
                <w:sz w:val="22"/>
              </w:rPr>
            </w:pPr>
          </w:p>
          <w:p>
            <w:pPr>
              <w:pStyle w:val="10"/>
              <w:spacing w:before="1"/>
              <w:ind w:left="611"/>
              <w:rPr>
                <w:sz w:val="23"/>
              </w:rPr>
            </w:pPr>
            <w:r>
              <w:rPr>
                <w:sz w:val="23"/>
              </w:rPr>
              <w:t>app</w:t>
            </w:r>
            <w:r>
              <w:rPr>
                <w:color w:val="666666"/>
                <w:sz w:val="23"/>
              </w:rPr>
              <w:t>.</w:t>
            </w:r>
            <w:r>
              <w:rPr>
                <w:sz w:val="23"/>
              </w:rPr>
              <w:t>run()</w:t>
            </w:r>
          </w:p>
        </w:tc>
      </w:tr>
    </w:tbl>
    <w:p>
      <w:pPr>
        <w:pStyle w:val="5"/>
        <w:rPr>
          <w:sz w:val="20"/>
        </w:rPr>
      </w:pPr>
    </w:p>
    <w:p>
      <w:pPr>
        <w:pStyle w:val="5"/>
        <w:spacing w:before="3"/>
        <w:rPr>
          <w:sz w:val="17"/>
        </w:rPr>
      </w:pPr>
    </w:p>
    <w:p>
      <w:pPr>
        <w:spacing w:before="0" w:line="278" w:lineRule="auto"/>
        <w:ind w:left="1800" w:right="295" w:firstLine="0"/>
        <w:jc w:val="left"/>
        <w:rPr>
          <w:rFonts w:hint="eastAsia" w:ascii="宋体" w:eastAsia="宋体"/>
          <w:sz w:val="24"/>
        </w:rPr>
      </w:pPr>
      <w:r>
        <w:rPr>
          <w:rFonts w:hint="eastAsia" w:ascii="宋体" w:eastAsia="宋体"/>
          <w:spacing w:val="-8"/>
          <w:sz w:val="24"/>
        </w:rPr>
        <w:t xml:space="preserve">特别注意一下 </w:t>
      </w:r>
      <w:r>
        <w:rPr>
          <w:color w:val="444444"/>
          <w:sz w:val="23"/>
          <w:shd w:val="clear" w:color="auto" w:fill="F1F1F1"/>
        </w:rPr>
        <w:t>render</w:t>
      </w:r>
      <w:r>
        <w:rPr>
          <w:color w:val="444444"/>
          <w:spacing w:val="-54"/>
          <w:sz w:val="23"/>
        </w:rPr>
        <w:t xml:space="preserve"> </w:t>
      </w:r>
      <w:r>
        <w:rPr>
          <w:rFonts w:hint="eastAsia" w:ascii="宋体" w:eastAsia="宋体"/>
          <w:spacing w:val="-4"/>
          <w:sz w:val="24"/>
        </w:rPr>
        <w:t xml:space="preserve">这个新变量名，注意我修改了 </w:t>
      </w:r>
      <w:r>
        <w:rPr>
          <w:color w:val="444444"/>
          <w:sz w:val="23"/>
          <w:shd w:val="clear" w:color="auto" w:fill="F1F1F1"/>
        </w:rPr>
        <w:t>index.GET</w:t>
      </w:r>
      <w:r>
        <w:rPr>
          <w:color w:val="444444"/>
          <w:spacing w:val="-54"/>
          <w:sz w:val="23"/>
        </w:rPr>
        <w:t xml:space="preserve"> </w:t>
      </w:r>
      <w:r>
        <w:rPr>
          <w:rFonts w:hint="eastAsia" w:ascii="宋体" w:eastAsia="宋体"/>
          <w:spacing w:val="-2"/>
          <w:sz w:val="24"/>
        </w:rPr>
        <w:t xml:space="preserve">的最后一行， </w:t>
      </w:r>
      <w:r>
        <w:rPr>
          <w:rFonts w:hint="eastAsia" w:ascii="宋体" w:eastAsia="宋体"/>
          <w:spacing w:val="-10"/>
          <w:sz w:val="24"/>
        </w:rPr>
        <w:t xml:space="preserve">让它返回了 </w:t>
      </w:r>
      <w:r>
        <w:rPr>
          <w:color w:val="444444"/>
          <w:sz w:val="23"/>
          <w:shd w:val="clear" w:color="auto" w:fill="F1F1F1"/>
        </w:rPr>
        <w:t>render.index()</w:t>
      </w:r>
      <w:r>
        <w:rPr>
          <w:color w:val="444444"/>
          <w:sz w:val="23"/>
        </w:rPr>
        <w:t xml:space="preserve"> </w:t>
      </w:r>
      <w:r>
        <w:rPr>
          <w:rFonts w:hint="eastAsia" w:ascii="宋体" w:eastAsia="宋体"/>
          <w:spacing w:val="-24"/>
          <w:sz w:val="24"/>
        </w:rPr>
        <w:t xml:space="preserve">，并且将 </w:t>
      </w:r>
      <w:r>
        <w:rPr>
          <w:color w:val="444444"/>
          <w:sz w:val="23"/>
          <w:shd w:val="clear" w:color="auto" w:fill="F1F1F1"/>
        </w:rPr>
        <w:t>greeting</w:t>
      </w:r>
      <w:r>
        <w:rPr>
          <w:color w:val="444444"/>
          <w:sz w:val="23"/>
        </w:rPr>
        <w:t xml:space="preserve"> </w:t>
      </w:r>
      <w:r>
        <w:rPr>
          <w:rFonts w:hint="eastAsia" w:ascii="宋体" w:eastAsia="宋体"/>
          <w:spacing w:val="-1"/>
          <w:sz w:val="24"/>
        </w:rPr>
        <w:t>变量作为参数传递给了这个函数。</w:t>
      </w:r>
    </w:p>
    <w:p>
      <w:pPr>
        <w:pStyle w:val="5"/>
        <w:spacing w:before="190" w:line="278" w:lineRule="auto"/>
        <w:ind w:left="1800" w:right="358"/>
        <w:jc w:val="both"/>
      </w:pPr>
      <w:r>
        <w:rPr>
          <w:spacing w:val="-9"/>
        </w:rPr>
        <w:t>改好上面的代码后，刷新一下浏览器中的网页，你应该会看到一条和之前不同的绿色信息输出。你还可以在浏览器中通过</w:t>
      </w:r>
      <w:r>
        <w:rPr>
          <w:rFonts w:ascii="Arial" w:hAnsi="Arial" w:eastAsia="Arial"/>
        </w:rPr>
        <w:t>“</w:t>
      </w:r>
      <w:r>
        <w:t>查看源文件</w:t>
      </w:r>
      <w:r>
        <w:rPr>
          <w:rFonts w:ascii="Arial" w:hAnsi="Arial" w:eastAsia="Arial"/>
        </w:rPr>
        <w:t>(View Source)”</w:t>
      </w:r>
      <w:r>
        <w:rPr>
          <w:spacing w:val="-3"/>
        </w:rPr>
        <w:t>看到模板被</w:t>
      </w:r>
      <w:r>
        <w:t xml:space="preserve">渲染成了标准有效的 </w:t>
      </w:r>
      <w:r>
        <w:rPr>
          <w:rFonts w:ascii="Arial" w:hAnsi="Arial" w:eastAsia="Arial"/>
        </w:rPr>
        <w:t>HTML</w:t>
      </w:r>
      <w:r>
        <w:rPr>
          <w:rFonts w:ascii="Arial" w:hAnsi="Arial" w:eastAsia="Arial"/>
          <w:spacing w:val="53"/>
        </w:rPr>
        <w:t xml:space="preserve"> </w:t>
      </w:r>
      <w:r>
        <w:t>源代码。</w:t>
      </w:r>
    </w:p>
    <w:p>
      <w:pPr>
        <w:pStyle w:val="5"/>
        <w:spacing w:before="191"/>
        <w:ind w:left="1800"/>
      </w:pPr>
      <w:r>
        <w:t>这么讲也许有些太快了，我来详细解释一下模板的工作原理吧：</w:t>
      </w:r>
    </w:p>
    <w:p>
      <w:pPr>
        <w:pStyle w:val="5"/>
        <w:spacing w:before="7"/>
        <w:rPr>
          <w:sz w:val="22"/>
        </w:rPr>
      </w:pPr>
    </w:p>
    <w:p>
      <w:pPr>
        <w:pStyle w:val="9"/>
        <w:numPr>
          <w:ilvl w:val="0"/>
          <w:numId w:val="107"/>
        </w:numPr>
        <w:tabs>
          <w:tab w:val="left" w:pos="2521"/>
        </w:tabs>
        <w:spacing w:before="80" w:after="0" w:line="314" w:lineRule="auto"/>
        <w:ind w:left="2520" w:right="1241" w:hanging="360"/>
        <w:jc w:val="left"/>
        <w:rPr>
          <w:sz w:val="21"/>
        </w:rPr>
      </w:pPr>
      <w:r>
        <w:rPr>
          <w:sz w:val="21"/>
        </w:rPr>
        <w:t>在</w:t>
      </w:r>
      <w:r>
        <w:rPr>
          <w:color w:val="444444"/>
          <w:spacing w:val="-37"/>
          <w:sz w:val="21"/>
        </w:rPr>
        <w:t xml:space="preserve"> </w:t>
      </w:r>
      <w:r>
        <w:rPr>
          <w:rFonts w:ascii="Consolas" w:eastAsia="Consolas"/>
          <w:color w:val="444444"/>
          <w:sz w:val="23"/>
          <w:shd w:val="clear" w:color="auto" w:fill="F1F1F1"/>
        </w:rPr>
        <w:t>bin/app.py</w:t>
      </w:r>
      <w:r>
        <w:rPr>
          <w:rFonts w:ascii="Consolas" w:eastAsia="Consolas"/>
          <w:color w:val="444444"/>
          <w:spacing w:val="-52"/>
          <w:sz w:val="23"/>
        </w:rPr>
        <w:t xml:space="preserve"> </w:t>
      </w:r>
      <w:r>
        <w:rPr>
          <w:spacing w:val="-3"/>
          <w:sz w:val="21"/>
        </w:rPr>
        <w:t>里面你添加了一个叫做</w:t>
      </w:r>
      <w:r>
        <w:rPr>
          <w:color w:val="444444"/>
          <w:spacing w:val="-37"/>
          <w:sz w:val="21"/>
        </w:rPr>
        <w:t xml:space="preserve"> </w:t>
      </w:r>
      <w:r>
        <w:rPr>
          <w:rFonts w:ascii="Consolas" w:eastAsia="Consolas"/>
          <w:color w:val="444444"/>
          <w:sz w:val="23"/>
          <w:shd w:val="clear" w:color="auto" w:fill="F1F1F1"/>
        </w:rPr>
        <w:t>render</w:t>
      </w:r>
      <w:r>
        <w:rPr>
          <w:rFonts w:ascii="Consolas" w:eastAsia="Consolas"/>
          <w:color w:val="444444"/>
          <w:spacing w:val="-56"/>
          <w:sz w:val="23"/>
        </w:rPr>
        <w:t xml:space="preserve"> </w:t>
      </w:r>
      <w:r>
        <w:rPr>
          <w:spacing w:val="-3"/>
          <w:sz w:val="21"/>
        </w:rPr>
        <w:t>的新变量，它本身是一个</w:t>
      </w:r>
      <w:r>
        <w:rPr>
          <w:color w:val="444444"/>
          <w:spacing w:val="-48"/>
          <w:sz w:val="21"/>
        </w:rPr>
        <w:t xml:space="preserve"> </w:t>
      </w:r>
      <w:r>
        <w:rPr>
          <w:rFonts w:ascii="Consolas" w:eastAsia="Consolas"/>
          <w:color w:val="444444"/>
          <w:sz w:val="23"/>
          <w:shd w:val="clear" w:color="auto" w:fill="F1F1F1"/>
        </w:rPr>
        <w:t>web.template.render</w:t>
      </w:r>
      <w:r>
        <w:rPr>
          <w:rFonts w:ascii="Consolas" w:eastAsia="Consolas"/>
          <w:color w:val="444444"/>
          <w:spacing w:val="-63"/>
          <w:sz w:val="23"/>
        </w:rPr>
        <w:t xml:space="preserve"> </w:t>
      </w:r>
      <w:r>
        <w:rPr>
          <w:spacing w:val="-2"/>
          <w:sz w:val="21"/>
        </w:rPr>
        <w:t>对象。</w:t>
      </w:r>
    </w:p>
    <w:p>
      <w:pPr>
        <w:pStyle w:val="9"/>
        <w:numPr>
          <w:ilvl w:val="0"/>
          <w:numId w:val="107"/>
        </w:numPr>
        <w:tabs>
          <w:tab w:val="left" w:pos="2521"/>
        </w:tabs>
        <w:spacing w:before="2" w:after="0" w:line="316" w:lineRule="auto"/>
        <w:ind w:left="2520" w:right="401" w:hanging="360"/>
        <w:jc w:val="both"/>
        <w:rPr>
          <w:sz w:val="21"/>
        </w:rPr>
      </w:pPr>
      <w:r>
        <w:rPr>
          <w:sz w:val="21"/>
        </w:rPr>
        <w:t>你将</w:t>
      </w:r>
      <w:r>
        <w:rPr>
          <w:color w:val="444444"/>
          <w:spacing w:val="-36"/>
          <w:sz w:val="21"/>
        </w:rPr>
        <w:t xml:space="preserve"> </w:t>
      </w:r>
      <w:r>
        <w:rPr>
          <w:rFonts w:ascii="Consolas" w:eastAsia="Consolas"/>
          <w:color w:val="444444"/>
          <w:sz w:val="23"/>
          <w:shd w:val="clear" w:color="auto" w:fill="F1F1F1"/>
        </w:rPr>
        <w:t>templates/</w:t>
      </w:r>
      <w:r>
        <w:rPr>
          <w:rFonts w:ascii="Consolas" w:eastAsia="Consolas"/>
          <w:color w:val="444444"/>
          <w:spacing w:val="-54"/>
          <w:sz w:val="23"/>
        </w:rPr>
        <w:t xml:space="preserve"> </w:t>
      </w:r>
      <w:r>
        <w:rPr>
          <w:spacing w:val="-3"/>
          <w:sz w:val="21"/>
        </w:rPr>
        <w:t>作为参数传递给了这个对象，这样就让</w:t>
      </w:r>
      <w:r>
        <w:rPr>
          <w:color w:val="444444"/>
          <w:spacing w:val="-37"/>
          <w:sz w:val="21"/>
        </w:rPr>
        <w:t xml:space="preserve"> </w:t>
      </w:r>
      <w:r>
        <w:rPr>
          <w:rFonts w:ascii="Consolas" w:eastAsia="Consolas"/>
          <w:color w:val="444444"/>
          <w:sz w:val="23"/>
          <w:shd w:val="clear" w:color="auto" w:fill="F1F1F1"/>
        </w:rPr>
        <w:t>render</w:t>
      </w:r>
      <w:r>
        <w:rPr>
          <w:rFonts w:ascii="Consolas" w:eastAsia="Consolas"/>
          <w:color w:val="444444"/>
          <w:spacing w:val="-52"/>
          <w:sz w:val="23"/>
        </w:rPr>
        <w:t xml:space="preserve"> </w:t>
      </w:r>
      <w:r>
        <w:rPr>
          <w:spacing w:val="-3"/>
          <w:sz w:val="21"/>
        </w:rPr>
        <w:t>知道了从哪里去加载模板文件。</w:t>
      </w:r>
    </w:p>
    <w:p>
      <w:pPr>
        <w:pStyle w:val="9"/>
        <w:numPr>
          <w:ilvl w:val="0"/>
          <w:numId w:val="107"/>
        </w:numPr>
        <w:tabs>
          <w:tab w:val="left" w:pos="2521"/>
        </w:tabs>
        <w:spacing w:before="1" w:after="0" w:line="316" w:lineRule="auto"/>
        <w:ind w:left="2520" w:right="365" w:hanging="360"/>
        <w:jc w:val="both"/>
        <w:rPr>
          <w:sz w:val="21"/>
        </w:rPr>
      </w:pPr>
      <w:r>
        <w:rPr>
          <w:spacing w:val="-3"/>
          <w:sz w:val="21"/>
        </w:rPr>
        <w:t>在你后面的代码中，当浏览器一如既往地触发了</w:t>
      </w:r>
      <w:r>
        <w:rPr>
          <w:color w:val="444444"/>
          <w:spacing w:val="-29"/>
          <w:sz w:val="21"/>
        </w:rPr>
        <w:t xml:space="preserve"> </w:t>
      </w:r>
      <w:r>
        <w:rPr>
          <w:rFonts w:ascii="Consolas" w:eastAsia="Consolas"/>
          <w:color w:val="444444"/>
          <w:sz w:val="23"/>
          <w:shd w:val="clear" w:color="auto" w:fill="F1F1F1"/>
        </w:rPr>
        <w:t>index.GET</w:t>
      </w:r>
      <w:r>
        <w:rPr>
          <w:rFonts w:ascii="Consolas" w:eastAsia="Consolas"/>
          <w:color w:val="444444"/>
          <w:spacing w:val="-43"/>
          <w:sz w:val="23"/>
        </w:rPr>
        <w:t xml:space="preserve"> </w:t>
      </w:r>
      <w:r>
        <w:rPr>
          <w:spacing w:val="-3"/>
          <w:sz w:val="21"/>
        </w:rPr>
        <w:t>以后，它没有再返回简单的</w:t>
      </w:r>
      <w:r>
        <w:rPr>
          <w:color w:val="444444"/>
          <w:spacing w:val="-27"/>
          <w:sz w:val="21"/>
        </w:rPr>
        <w:t xml:space="preserve"> </w:t>
      </w:r>
      <w:r>
        <w:rPr>
          <w:rFonts w:ascii="Consolas" w:eastAsia="Consolas"/>
          <w:color w:val="444444"/>
          <w:sz w:val="23"/>
          <w:shd w:val="clear" w:color="auto" w:fill="F1F1F1"/>
        </w:rPr>
        <w:t>greeting</w:t>
      </w:r>
      <w:r>
        <w:rPr>
          <w:rFonts w:ascii="Consolas" w:eastAsia="Consolas"/>
          <w:color w:val="444444"/>
          <w:spacing w:val="-38"/>
          <w:sz w:val="23"/>
        </w:rPr>
        <w:t xml:space="preserve"> </w:t>
      </w:r>
      <w:r>
        <w:rPr>
          <w:sz w:val="21"/>
        </w:rPr>
        <w:t>字符串，取而代之的是你调用了</w:t>
      </w:r>
      <w:r>
        <w:rPr>
          <w:rFonts w:ascii="Consolas" w:eastAsia="Consolas"/>
          <w:color w:val="444444"/>
          <w:sz w:val="23"/>
          <w:shd w:val="clear" w:color="auto" w:fill="F1F1F1"/>
        </w:rPr>
        <w:t>render.index</w:t>
      </w:r>
      <w:r>
        <w:rPr>
          <w:spacing w:val="-2"/>
          <w:sz w:val="21"/>
        </w:rPr>
        <w:t>，而且将问候</w:t>
      </w:r>
      <w:r>
        <w:rPr>
          <w:spacing w:val="-3"/>
          <w:sz w:val="21"/>
        </w:rPr>
        <w:t>语句作为一个变量传递给它。</w:t>
      </w:r>
    </w:p>
    <w:p>
      <w:pPr>
        <w:pStyle w:val="9"/>
        <w:numPr>
          <w:ilvl w:val="0"/>
          <w:numId w:val="107"/>
        </w:numPr>
        <w:tabs>
          <w:tab w:val="left" w:pos="2521"/>
        </w:tabs>
        <w:spacing w:before="0" w:after="0" w:line="270" w:lineRule="exact"/>
        <w:ind w:left="2520" w:right="0" w:hanging="360"/>
        <w:jc w:val="left"/>
        <w:rPr>
          <w:sz w:val="21"/>
        </w:rPr>
      </w:pPr>
      <w:r>
        <w:rPr>
          <w:sz w:val="21"/>
        </w:rPr>
        <w:t>这个</w:t>
      </w:r>
      <w:r>
        <w:rPr>
          <w:color w:val="444444"/>
          <w:spacing w:val="-46"/>
          <w:sz w:val="21"/>
        </w:rPr>
        <w:t xml:space="preserve"> </w:t>
      </w:r>
      <w:r>
        <w:rPr>
          <w:rFonts w:ascii="Consolas" w:hAnsi="Consolas" w:eastAsia="Consolas"/>
          <w:color w:val="444444"/>
          <w:sz w:val="23"/>
          <w:shd w:val="clear" w:color="auto" w:fill="F1F1F1"/>
        </w:rPr>
        <w:t>render_template</w:t>
      </w:r>
      <w:r>
        <w:rPr>
          <w:rFonts w:ascii="Consolas" w:hAnsi="Consolas" w:eastAsia="Consolas"/>
          <w:color w:val="444444"/>
          <w:spacing w:val="-64"/>
          <w:sz w:val="23"/>
        </w:rPr>
        <w:t xml:space="preserve"> </w:t>
      </w:r>
      <w:r>
        <w:rPr>
          <w:spacing w:val="-3"/>
          <w:sz w:val="21"/>
        </w:rPr>
        <w:t>函数可以说是一个</w:t>
      </w:r>
      <w:r>
        <w:rPr>
          <w:rFonts w:ascii="Arial" w:hAnsi="Arial" w:eastAsia="Arial"/>
          <w:sz w:val="21"/>
        </w:rPr>
        <w:t>“</w:t>
      </w:r>
      <w:r>
        <w:rPr>
          <w:spacing w:val="-3"/>
          <w:sz w:val="21"/>
        </w:rPr>
        <w:t>魔法函数</w:t>
      </w:r>
      <w:r>
        <w:rPr>
          <w:rFonts w:ascii="Arial" w:hAnsi="Arial" w:eastAsia="Arial"/>
          <w:sz w:val="21"/>
        </w:rPr>
        <w:t>”</w:t>
      </w:r>
      <w:r>
        <w:rPr>
          <w:spacing w:val="-3"/>
          <w:sz w:val="21"/>
        </w:rPr>
        <w:t>，它看到了你需要的</w:t>
      </w:r>
    </w:p>
    <w:p>
      <w:pPr>
        <w:spacing w:before="84" w:line="316" w:lineRule="auto"/>
        <w:ind w:left="2520" w:right="356" w:firstLine="0"/>
        <w:jc w:val="left"/>
        <w:rPr>
          <w:rFonts w:hint="eastAsia" w:ascii="宋体" w:hAnsi="宋体" w:eastAsia="宋体"/>
          <w:sz w:val="21"/>
        </w:rPr>
      </w:pPr>
      <w:r>
        <w:rPr>
          <w:rFonts w:hint="eastAsia" w:ascii="宋体" w:hAnsi="宋体" w:eastAsia="宋体"/>
          <w:spacing w:val="-19"/>
          <w:sz w:val="21"/>
        </w:rPr>
        <w:t xml:space="preserve">是 </w:t>
      </w:r>
      <w:r>
        <w:rPr>
          <w:color w:val="444444"/>
          <w:spacing w:val="-5"/>
          <w:sz w:val="23"/>
          <w:shd w:val="clear" w:color="auto" w:fill="F1F1F1"/>
        </w:rPr>
        <w:t>index.html</w:t>
      </w:r>
      <w:r>
        <w:rPr>
          <w:rFonts w:hint="eastAsia" w:ascii="宋体" w:hAnsi="宋体" w:eastAsia="宋体"/>
          <w:spacing w:val="-8"/>
          <w:sz w:val="21"/>
        </w:rPr>
        <w:t xml:space="preserve">，于是就跑到 </w:t>
      </w:r>
      <w:r>
        <w:rPr>
          <w:color w:val="444444"/>
          <w:sz w:val="23"/>
          <w:shd w:val="clear" w:color="auto" w:fill="F1F1F1"/>
        </w:rPr>
        <w:t>templates/</w:t>
      </w:r>
      <w:r>
        <w:rPr>
          <w:color w:val="444444"/>
          <w:spacing w:val="-57"/>
          <w:sz w:val="23"/>
        </w:rPr>
        <w:t xml:space="preserve"> </w:t>
      </w:r>
      <w:r>
        <w:rPr>
          <w:rFonts w:hint="eastAsia" w:ascii="宋体" w:hAnsi="宋体" w:eastAsia="宋体"/>
          <w:spacing w:val="-14"/>
          <w:sz w:val="21"/>
        </w:rPr>
        <w:t xml:space="preserve">目录下，找到名字为 </w:t>
      </w:r>
      <w:r>
        <w:rPr>
          <w:color w:val="444444"/>
          <w:sz w:val="23"/>
          <w:shd w:val="clear" w:color="auto" w:fill="F1F1F1"/>
        </w:rPr>
        <w:t>index.html</w:t>
      </w:r>
      <w:r>
        <w:rPr>
          <w:color w:val="444444"/>
          <w:spacing w:val="-53"/>
          <w:sz w:val="23"/>
        </w:rPr>
        <w:t xml:space="preserve"> </w:t>
      </w:r>
      <w:r>
        <w:rPr>
          <w:rFonts w:hint="eastAsia" w:ascii="宋体" w:hAnsi="宋体" w:eastAsia="宋体"/>
          <w:sz w:val="21"/>
        </w:rPr>
        <w:t>的</w:t>
      </w:r>
      <w:r>
        <w:rPr>
          <w:rFonts w:hint="eastAsia" w:ascii="宋体" w:hAnsi="宋体" w:eastAsia="宋体"/>
          <w:spacing w:val="-3"/>
          <w:sz w:val="21"/>
        </w:rPr>
        <w:t>文件，然后就把它渲染</w:t>
      </w:r>
      <w:r>
        <w:rPr>
          <w:rFonts w:ascii="Arial" w:hAnsi="Arial" w:eastAsia="Arial"/>
          <w:sz w:val="21"/>
        </w:rPr>
        <w:t>(render)</w:t>
      </w:r>
      <w:r>
        <w:rPr>
          <w:rFonts w:hint="eastAsia" w:ascii="宋体" w:hAnsi="宋体" w:eastAsia="宋体"/>
          <w:spacing w:val="-2"/>
          <w:sz w:val="21"/>
        </w:rPr>
        <w:t>一遍</w:t>
      </w:r>
      <w:r>
        <w:rPr>
          <w:rFonts w:hint="eastAsia" w:ascii="宋体" w:hAnsi="宋体" w:eastAsia="宋体"/>
          <w:spacing w:val="-3"/>
          <w:sz w:val="21"/>
        </w:rPr>
        <w:t>（</w:t>
      </w:r>
      <w:r>
        <w:rPr>
          <w:rFonts w:hint="eastAsia" w:ascii="宋体" w:hAnsi="宋体" w:eastAsia="宋体"/>
          <w:sz w:val="21"/>
        </w:rPr>
        <w:t>叫</w:t>
      </w:r>
      <w:r>
        <w:rPr>
          <w:rFonts w:ascii="Arial" w:hAnsi="Arial" w:eastAsia="Arial"/>
          <w:sz w:val="21"/>
        </w:rPr>
        <w:t>“</w:t>
      </w:r>
      <w:r>
        <w:rPr>
          <w:rFonts w:hint="eastAsia" w:ascii="宋体" w:hAnsi="宋体" w:eastAsia="宋体"/>
          <w:spacing w:val="-3"/>
          <w:sz w:val="21"/>
        </w:rPr>
        <w:t>转换一遍</w:t>
      </w:r>
      <w:r>
        <w:rPr>
          <w:rFonts w:ascii="Arial" w:hAnsi="Arial" w:eastAsia="Arial"/>
          <w:sz w:val="21"/>
        </w:rPr>
        <w:t>”</w:t>
      </w:r>
      <w:r>
        <w:rPr>
          <w:rFonts w:hint="eastAsia" w:ascii="宋体" w:hAnsi="宋体" w:eastAsia="宋体"/>
          <w:spacing w:val="-1"/>
          <w:sz w:val="21"/>
        </w:rPr>
        <w:t>也可以</w:t>
      </w:r>
      <w:r>
        <w:rPr>
          <w:rFonts w:hint="eastAsia" w:ascii="宋体" w:hAnsi="宋体" w:eastAsia="宋体"/>
          <w:spacing w:val="-106"/>
          <w:sz w:val="21"/>
        </w:rPr>
        <w:t>）</w:t>
      </w:r>
      <w:r>
        <w:rPr>
          <w:rFonts w:hint="eastAsia" w:ascii="宋体" w:hAnsi="宋体" w:eastAsia="宋体"/>
          <w:sz w:val="21"/>
        </w:rPr>
        <w:t>。</w:t>
      </w:r>
    </w:p>
    <w:p>
      <w:pPr>
        <w:pStyle w:val="9"/>
        <w:numPr>
          <w:ilvl w:val="0"/>
          <w:numId w:val="107"/>
        </w:numPr>
        <w:tabs>
          <w:tab w:val="left" w:pos="2521"/>
        </w:tabs>
        <w:spacing w:before="1" w:after="0" w:line="316" w:lineRule="auto"/>
        <w:ind w:left="2520" w:right="366" w:hanging="360"/>
        <w:jc w:val="both"/>
        <w:rPr>
          <w:sz w:val="21"/>
        </w:rPr>
      </w:pPr>
      <w:r>
        <w:rPr>
          <w:sz w:val="21"/>
        </w:rPr>
        <w:t>在</w:t>
      </w:r>
      <w:r>
        <w:rPr>
          <w:color w:val="444444"/>
          <w:spacing w:val="-30"/>
          <w:sz w:val="21"/>
        </w:rPr>
        <w:t xml:space="preserve"> </w:t>
      </w:r>
      <w:r>
        <w:rPr>
          <w:rFonts w:ascii="Consolas" w:eastAsia="Consolas"/>
          <w:color w:val="444444"/>
          <w:sz w:val="23"/>
          <w:shd w:val="clear" w:color="auto" w:fill="F1F1F1"/>
        </w:rPr>
        <w:t>templates/index.html</w:t>
      </w:r>
      <w:r>
        <w:rPr>
          <w:rFonts w:ascii="Consolas" w:eastAsia="Consolas"/>
          <w:color w:val="444444"/>
          <w:spacing w:val="-47"/>
          <w:sz w:val="23"/>
        </w:rPr>
        <w:t xml:space="preserve"> </w:t>
      </w:r>
      <w:r>
        <w:rPr>
          <w:spacing w:val="-3"/>
          <w:sz w:val="21"/>
        </w:rPr>
        <w:t>文件中，你可以看到初始定义一行中说这个模板需要使用一个叫</w:t>
      </w:r>
      <w:r>
        <w:rPr>
          <w:color w:val="444444"/>
          <w:spacing w:val="-37"/>
          <w:sz w:val="21"/>
        </w:rPr>
        <w:t xml:space="preserve"> </w:t>
      </w:r>
      <w:r>
        <w:rPr>
          <w:rFonts w:ascii="Consolas" w:eastAsia="Consolas"/>
          <w:color w:val="444444"/>
          <w:sz w:val="23"/>
          <w:shd w:val="clear" w:color="auto" w:fill="F1F1F1"/>
        </w:rPr>
        <w:t>greeting</w:t>
      </w:r>
      <w:r>
        <w:rPr>
          <w:rFonts w:ascii="Consolas" w:eastAsia="Consolas"/>
          <w:color w:val="444444"/>
          <w:spacing w:val="-57"/>
          <w:sz w:val="23"/>
        </w:rPr>
        <w:t xml:space="preserve"> </w:t>
      </w:r>
      <w:r>
        <w:rPr>
          <w:spacing w:val="-3"/>
          <w:sz w:val="21"/>
        </w:rPr>
        <w:t xml:space="preserve">的参数，这和函数定义中的格式差不多。另外和 </w:t>
      </w:r>
      <w:r>
        <w:rPr>
          <w:rFonts w:ascii="Arial" w:eastAsia="Arial"/>
          <w:sz w:val="21"/>
        </w:rPr>
        <w:t xml:space="preserve">Python </w:t>
      </w:r>
      <w:r>
        <w:rPr>
          <w:spacing w:val="-3"/>
          <w:sz w:val="21"/>
        </w:rPr>
        <w:t>语法一样，模板文件是缩进敏感的，所以要确认自己弄对了缩进。</w:t>
      </w:r>
    </w:p>
    <w:p>
      <w:pPr>
        <w:pStyle w:val="9"/>
        <w:numPr>
          <w:ilvl w:val="0"/>
          <w:numId w:val="107"/>
        </w:numPr>
        <w:tabs>
          <w:tab w:val="left" w:pos="2521"/>
        </w:tabs>
        <w:spacing w:before="0" w:after="0" w:line="316" w:lineRule="auto"/>
        <w:ind w:left="2520" w:right="353" w:hanging="360"/>
        <w:jc w:val="both"/>
        <w:rPr>
          <w:sz w:val="21"/>
        </w:rPr>
      </w:pPr>
      <w:r>
        <w:rPr>
          <w:spacing w:val="-5"/>
          <w:sz w:val="21"/>
        </w:rPr>
        <w:t>最后，你让</w:t>
      </w:r>
      <w:r>
        <w:rPr>
          <w:color w:val="444444"/>
          <w:spacing w:val="-33"/>
          <w:sz w:val="21"/>
        </w:rPr>
        <w:t xml:space="preserve"> </w:t>
      </w:r>
      <w:r>
        <w:rPr>
          <w:rFonts w:ascii="Consolas" w:eastAsia="Consolas"/>
          <w:color w:val="444444"/>
          <w:sz w:val="23"/>
          <w:shd w:val="clear" w:color="auto" w:fill="F1F1F1"/>
        </w:rPr>
        <w:t>templates/index.html</w:t>
      </w:r>
      <w:r>
        <w:rPr>
          <w:rFonts w:ascii="Consolas" w:eastAsia="Consolas"/>
          <w:color w:val="444444"/>
          <w:spacing w:val="-47"/>
          <w:sz w:val="23"/>
        </w:rPr>
        <w:t xml:space="preserve"> </w:t>
      </w:r>
      <w:r>
        <w:rPr>
          <w:spacing w:val="-2"/>
          <w:sz w:val="21"/>
        </w:rPr>
        <w:t>去检查</w:t>
      </w:r>
      <w:r>
        <w:rPr>
          <w:color w:val="444444"/>
          <w:spacing w:val="-34"/>
          <w:sz w:val="21"/>
        </w:rPr>
        <w:t xml:space="preserve"> </w:t>
      </w:r>
      <w:r>
        <w:rPr>
          <w:rFonts w:ascii="Consolas" w:eastAsia="Consolas"/>
          <w:color w:val="444444"/>
          <w:sz w:val="23"/>
          <w:shd w:val="clear" w:color="auto" w:fill="F1F1F1"/>
        </w:rPr>
        <w:t>greeting</w:t>
      </w:r>
      <w:r>
        <w:rPr>
          <w:rFonts w:ascii="Consolas" w:eastAsia="Consolas"/>
          <w:color w:val="444444"/>
          <w:spacing w:val="-53"/>
          <w:sz w:val="23"/>
        </w:rPr>
        <w:t xml:space="preserve"> </w:t>
      </w:r>
      <w:r>
        <w:rPr>
          <w:spacing w:val="-5"/>
          <w:sz w:val="21"/>
        </w:rPr>
        <w:t>这个变量，如果这个变</w:t>
      </w:r>
      <w:r>
        <w:rPr>
          <w:spacing w:val="-4"/>
          <w:sz w:val="21"/>
        </w:rPr>
        <w:t>量存在的话，就打印出变量的内容，如果不存在的话，就会打印出一个默认的问候信息。</w:t>
      </w:r>
    </w:p>
    <w:p>
      <w:pPr>
        <w:pStyle w:val="5"/>
        <w:spacing w:before="10"/>
        <w:rPr>
          <w:sz w:val="18"/>
        </w:rPr>
      </w:pPr>
    </w:p>
    <w:p>
      <w:pPr>
        <w:spacing w:before="0" w:line="278" w:lineRule="auto"/>
        <w:ind w:left="1800" w:right="353" w:firstLine="0"/>
        <w:jc w:val="both"/>
        <w:rPr>
          <w:rFonts w:hint="eastAsia" w:ascii="宋体" w:eastAsia="宋体"/>
          <w:sz w:val="24"/>
        </w:rPr>
      </w:pPr>
      <w:r>
        <w:rPr>
          <w:rFonts w:hint="eastAsia" w:ascii="宋体" w:eastAsia="宋体"/>
          <w:spacing w:val="-1"/>
          <w:sz w:val="24"/>
        </w:rPr>
        <w:t xml:space="preserve">要深入理解这个过程，你可以修改 </w:t>
      </w:r>
      <w:r>
        <w:rPr>
          <w:rFonts w:ascii="Arial" w:eastAsia="Arial"/>
          <w:sz w:val="24"/>
        </w:rPr>
        <w:t>greeting</w:t>
      </w:r>
      <w:r>
        <w:rPr>
          <w:rFonts w:ascii="Arial" w:eastAsia="Arial"/>
          <w:spacing w:val="52"/>
          <w:sz w:val="24"/>
        </w:rPr>
        <w:t xml:space="preserve"> </w:t>
      </w:r>
      <w:r>
        <w:rPr>
          <w:rFonts w:hint="eastAsia" w:ascii="宋体" w:eastAsia="宋体"/>
          <w:sz w:val="24"/>
        </w:rPr>
        <w:t xml:space="preserve">变量以及 </w:t>
      </w:r>
      <w:r>
        <w:rPr>
          <w:rFonts w:ascii="Arial" w:eastAsia="Arial"/>
          <w:sz w:val="24"/>
        </w:rPr>
        <w:t>HTML</w:t>
      </w:r>
      <w:r>
        <w:rPr>
          <w:rFonts w:ascii="Arial" w:eastAsia="Arial"/>
          <w:spacing w:val="53"/>
          <w:sz w:val="24"/>
        </w:rPr>
        <w:t xml:space="preserve"> </w:t>
      </w:r>
      <w:r>
        <w:rPr>
          <w:rFonts w:hint="eastAsia" w:ascii="宋体" w:eastAsia="宋体"/>
          <w:spacing w:val="-2"/>
          <w:sz w:val="24"/>
        </w:rPr>
        <w:t>模板的内容，看</w:t>
      </w:r>
      <w:r>
        <w:rPr>
          <w:rFonts w:hint="eastAsia" w:ascii="宋体" w:eastAsia="宋体"/>
          <w:spacing w:val="-5"/>
          <w:sz w:val="24"/>
        </w:rPr>
        <w:t xml:space="preserve">看会有什么效果。然后创建一个叫做 </w:t>
      </w:r>
      <w:r>
        <w:rPr>
          <w:color w:val="444444"/>
          <w:sz w:val="23"/>
          <w:shd w:val="clear" w:color="auto" w:fill="F1F1F1"/>
        </w:rPr>
        <w:t>templates/foo.html</w:t>
      </w:r>
      <w:r>
        <w:rPr>
          <w:color w:val="444444"/>
          <w:sz w:val="23"/>
        </w:rPr>
        <w:t xml:space="preserve"> </w:t>
      </w:r>
      <w:r>
        <w:rPr>
          <w:rFonts w:hint="eastAsia" w:ascii="宋体" w:eastAsia="宋体"/>
          <w:spacing w:val="-1"/>
          <w:sz w:val="24"/>
        </w:rPr>
        <w:t>的模板，并且使用</w:t>
      </w:r>
      <w:r>
        <w:rPr>
          <w:rFonts w:hint="eastAsia" w:ascii="宋体" w:eastAsia="宋体"/>
          <w:spacing w:val="-11"/>
          <w:sz w:val="24"/>
        </w:rPr>
        <w:t xml:space="preserve">一个新的 </w:t>
      </w:r>
      <w:r>
        <w:rPr>
          <w:color w:val="444444"/>
          <w:sz w:val="23"/>
          <w:shd w:val="clear" w:color="auto" w:fill="F1F1F1"/>
        </w:rPr>
        <w:t>render.foo</w:t>
      </w:r>
      <w:r>
        <w:rPr>
          <w:color w:val="444444"/>
          <w:spacing w:val="-51"/>
          <w:sz w:val="23"/>
        </w:rPr>
        <w:t xml:space="preserve"> </w:t>
      </w:r>
      <w:r>
        <w:rPr>
          <w:rFonts w:hint="eastAsia" w:ascii="宋体" w:eastAsia="宋体"/>
          <w:sz w:val="24"/>
        </w:rPr>
        <w:t>去渲染它。从这个过程你也可以看出，</w:t>
      </w:r>
      <w:r>
        <w:rPr>
          <w:color w:val="444444"/>
          <w:sz w:val="23"/>
          <w:shd w:val="clear" w:color="auto" w:fill="F1F1F1"/>
        </w:rPr>
        <w:t>render</w:t>
      </w:r>
      <w:r>
        <w:rPr>
          <w:color w:val="444444"/>
          <w:spacing w:val="-51"/>
          <w:sz w:val="23"/>
        </w:rPr>
        <w:t xml:space="preserve"> </w:t>
      </w:r>
      <w:r>
        <w:rPr>
          <w:rFonts w:hint="eastAsia" w:ascii="宋体" w:eastAsia="宋体"/>
          <w:sz w:val="24"/>
        </w:rPr>
        <w:t>调用的函</w:t>
      </w:r>
      <w:r>
        <w:rPr>
          <w:rFonts w:hint="eastAsia" w:ascii="宋体" w:eastAsia="宋体"/>
          <w:spacing w:val="-8"/>
          <w:sz w:val="24"/>
        </w:rPr>
        <w:t xml:space="preserve">数名称只要跟 </w:t>
      </w:r>
      <w:r>
        <w:rPr>
          <w:color w:val="444444"/>
          <w:sz w:val="23"/>
          <w:shd w:val="clear" w:color="auto" w:fill="F1F1F1"/>
        </w:rPr>
        <w:t>templates/</w:t>
      </w:r>
      <w:r>
        <w:rPr>
          <w:color w:val="444444"/>
          <w:spacing w:val="-54"/>
          <w:sz w:val="23"/>
        </w:rPr>
        <w:t xml:space="preserve"> </w:t>
      </w:r>
      <w:r>
        <w:rPr>
          <w:rFonts w:hint="eastAsia" w:ascii="宋体" w:eastAsia="宋体"/>
          <w:spacing w:val="-17"/>
          <w:sz w:val="24"/>
        </w:rPr>
        <w:t xml:space="preserve">下的 </w:t>
      </w:r>
      <w:r>
        <w:rPr>
          <w:color w:val="444444"/>
          <w:sz w:val="23"/>
          <w:shd w:val="clear" w:color="auto" w:fill="F1F1F1"/>
        </w:rPr>
        <w:t>.html</w:t>
      </w:r>
      <w:r>
        <w:rPr>
          <w:color w:val="444444"/>
          <w:spacing w:val="-54"/>
          <w:sz w:val="23"/>
        </w:rPr>
        <w:t xml:space="preserve"> </w:t>
      </w:r>
      <w:r>
        <w:rPr>
          <w:rFonts w:hint="eastAsia" w:ascii="宋体" w:eastAsia="宋体"/>
          <w:spacing w:val="-7"/>
          <w:sz w:val="24"/>
        </w:rPr>
        <w:t xml:space="preserve">文件名匹配到，这个 </w:t>
      </w:r>
      <w:r>
        <w:rPr>
          <w:rFonts w:ascii="Arial" w:eastAsia="Arial"/>
          <w:sz w:val="24"/>
        </w:rPr>
        <w:t>HTML</w:t>
      </w:r>
      <w:r>
        <w:rPr>
          <w:rFonts w:ascii="Arial" w:eastAsia="Arial"/>
          <w:spacing w:val="58"/>
          <w:sz w:val="24"/>
        </w:rPr>
        <w:t xml:space="preserve"> </w:t>
      </w:r>
      <w:r>
        <w:rPr>
          <w:rFonts w:hint="eastAsia" w:ascii="宋体" w:eastAsia="宋体"/>
          <w:spacing w:val="-3"/>
          <w:sz w:val="24"/>
        </w:rPr>
        <w:t>模板就可以</w:t>
      </w:r>
      <w:r>
        <w:rPr>
          <w:rFonts w:hint="eastAsia" w:ascii="宋体" w:eastAsia="宋体"/>
          <w:sz w:val="24"/>
        </w:rPr>
        <w:t>被渲染到了。</w:t>
      </w:r>
    </w:p>
    <w:p>
      <w:pPr>
        <w:pStyle w:val="5"/>
        <w:spacing w:before="10"/>
      </w:pPr>
    </w:p>
    <w:p>
      <w:pPr>
        <w:pStyle w:val="4"/>
        <w:jc w:val="both"/>
      </w:pPr>
      <w:bookmarkStart w:id="187" w:name="加分习题"/>
      <w:bookmarkEnd w:id="187"/>
      <w:r>
        <w:rPr>
          <w:color w:val="6C818F"/>
        </w:rPr>
        <w:t>加分习题</w:t>
      </w:r>
    </w:p>
    <w:p>
      <w:pPr>
        <w:pStyle w:val="5"/>
        <w:rPr>
          <w:b/>
          <w:sz w:val="20"/>
        </w:rPr>
      </w:pPr>
    </w:p>
    <w:p>
      <w:pPr>
        <w:pStyle w:val="9"/>
        <w:numPr>
          <w:ilvl w:val="0"/>
          <w:numId w:val="108"/>
        </w:numPr>
        <w:tabs>
          <w:tab w:val="left" w:pos="2521"/>
        </w:tabs>
        <w:spacing w:before="222" w:after="0" w:line="240" w:lineRule="auto"/>
        <w:ind w:left="2520" w:right="0" w:hanging="360"/>
        <w:jc w:val="left"/>
        <w:rPr>
          <w:rFonts w:ascii="Arial" w:eastAsia="Arial"/>
          <w:sz w:val="24"/>
        </w:rPr>
      </w:pPr>
      <w:r>
        <w:rPr>
          <w:spacing w:val="-24"/>
          <w:sz w:val="21"/>
        </w:rPr>
        <w:t xml:space="preserve">到 </w:t>
      </w:r>
      <w:r>
        <w:fldChar w:fldCharType="begin"/>
      </w:r>
      <w:r>
        <w:instrText xml:space="preserve"> HYPERLINK "http://webpy.org/" \h </w:instrText>
      </w:r>
      <w:r>
        <w:fldChar w:fldCharType="separate"/>
      </w:r>
      <w:r>
        <w:rPr>
          <w:rFonts w:ascii="Arial" w:eastAsia="Arial"/>
          <w:color w:val="444444"/>
          <w:sz w:val="21"/>
        </w:rPr>
        <w:t>http://webpy.org/</w:t>
      </w:r>
      <w:r>
        <w:rPr>
          <w:rFonts w:ascii="Arial" w:eastAsia="Arial"/>
          <w:color w:val="444444"/>
          <w:spacing w:val="-2"/>
          <w:sz w:val="21"/>
        </w:rPr>
        <w:t xml:space="preserve"> </w:t>
      </w:r>
      <w:r>
        <w:rPr>
          <w:rFonts w:ascii="Arial" w:eastAsia="Arial"/>
          <w:color w:val="444444"/>
          <w:spacing w:val="-2"/>
          <w:sz w:val="21"/>
        </w:rPr>
        <w:fldChar w:fldCharType="end"/>
      </w:r>
      <w:r>
        <w:rPr>
          <w:spacing w:val="-3"/>
          <w:sz w:val="21"/>
        </w:rPr>
        <w:t>阅读里边的文档，它其实和</w:t>
      </w:r>
      <w:r>
        <w:rPr>
          <w:color w:val="444444"/>
          <w:spacing w:val="-47"/>
          <w:sz w:val="21"/>
        </w:rPr>
        <w:t xml:space="preserve"> </w:t>
      </w:r>
      <w:r>
        <w:rPr>
          <w:rFonts w:ascii="Consolas" w:eastAsia="Consolas"/>
          <w:color w:val="444444"/>
          <w:sz w:val="23"/>
          <w:shd w:val="clear" w:color="auto" w:fill="F1F1F1"/>
        </w:rPr>
        <w:t>lpthw.web</w:t>
      </w:r>
      <w:r>
        <w:rPr>
          <w:rFonts w:ascii="Consolas" w:eastAsia="Consolas"/>
          <w:color w:val="444444"/>
          <w:spacing w:val="-64"/>
          <w:sz w:val="23"/>
        </w:rPr>
        <w:t xml:space="preserve"> </w:t>
      </w:r>
      <w:r>
        <w:rPr>
          <w:spacing w:val="-3"/>
          <w:sz w:val="21"/>
        </w:rPr>
        <w:t>是同一个项目。</w:t>
      </w:r>
    </w:p>
    <w:p>
      <w:pPr>
        <w:spacing w:after="0" w:line="240" w:lineRule="auto"/>
        <w:jc w:val="left"/>
        <w:rPr>
          <w:rFonts w:ascii="Arial" w:eastAsia="Arial"/>
          <w:sz w:val="24"/>
        </w:rPr>
        <w:sectPr>
          <w:pgSz w:w="11910" w:h="16840"/>
          <w:pgMar w:top="1420" w:right="1440" w:bottom="1380" w:left="0" w:header="0" w:footer="1165" w:gutter="0"/>
        </w:sectPr>
      </w:pPr>
    </w:p>
    <w:p>
      <w:pPr>
        <w:pStyle w:val="9"/>
        <w:numPr>
          <w:ilvl w:val="0"/>
          <w:numId w:val="108"/>
        </w:numPr>
        <w:tabs>
          <w:tab w:val="left" w:pos="2521"/>
        </w:tabs>
        <w:spacing w:before="67" w:after="0" w:line="240" w:lineRule="auto"/>
        <w:ind w:left="2520" w:right="0" w:hanging="360"/>
        <w:jc w:val="left"/>
        <w:rPr>
          <w:rFonts w:ascii="Arial" w:eastAsia="Arial"/>
          <w:sz w:val="21"/>
        </w:rPr>
      </w:pPr>
      <w:r>
        <w:rPr>
          <w:spacing w:val="-3"/>
          <w:sz w:val="21"/>
        </w:rPr>
        <w:t>实验一下你在上述网站看到的所有的东西，包括里边的代码示例。</w:t>
      </w:r>
    </w:p>
    <w:p>
      <w:pPr>
        <w:pStyle w:val="9"/>
        <w:numPr>
          <w:ilvl w:val="0"/>
          <w:numId w:val="108"/>
        </w:numPr>
        <w:tabs>
          <w:tab w:val="left" w:pos="2521"/>
        </w:tabs>
        <w:spacing w:before="86" w:after="0" w:line="240" w:lineRule="auto"/>
        <w:ind w:left="2520" w:right="0" w:hanging="360"/>
        <w:jc w:val="left"/>
        <w:rPr>
          <w:rFonts w:ascii="Arial" w:eastAsia="Arial"/>
          <w:sz w:val="21"/>
        </w:rPr>
      </w:pPr>
      <w:r>
        <w:rPr>
          <w:spacing w:val="-1"/>
          <w:sz w:val="21"/>
        </w:rPr>
        <w:t xml:space="preserve">阅读以下 </w:t>
      </w:r>
      <w:r>
        <w:rPr>
          <w:rFonts w:ascii="Arial" w:eastAsia="Arial"/>
          <w:sz w:val="21"/>
        </w:rPr>
        <w:t>HTML5</w:t>
      </w:r>
      <w:r>
        <w:rPr>
          <w:rFonts w:ascii="Arial" w:eastAsia="Arial"/>
          <w:spacing w:val="48"/>
          <w:sz w:val="21"/>
        </w:rPr>
        <w:t xml:space="preserve"> </w:t>
      </w:r>
      <w:r>
        <w:rPr>
          <w:sz w:val="21"/>
        </w:rPr>
        <w:t xml:space="preserve">和 </w:t>
      </w:r>
      <w:r>
        <w:rPr>
          <w:rFonts w:ascii="Arial" w:eastAsia="Arial"/>
          <w:sz w:val="21"/>
        </w:rPr>
        <w:t>CSS3</w:t>
      </w:r>
      <w:r>
        <w:rPr>
          <w:rFonts w:ascii="Arial" w:eastAsia="Arial"/>
          <w:spacing w:val="48"/>
          <w:sz w:val="21"/>
        </w:rPr>
        <w:t xml:space="preserve"> </w:t>
      </w:r>
      <w:r>
        <w:rPr>
          <w:spacing w:val="-9"/>
          <w:sz w:val="21"/>
        </w:rPr>
        <w:t xml:space="preserve">相关的东西，自己练习着写几个 </w:t>
      </w:r>
      <w:r>
        <w:rPr>
          <w:rFonts w:ascii="Arial" w:eastAsia="Arial"/>
          <w:sz w:val="21"/>
        </w:rPr>
        <w:t>.html</w:t>
      </w:r>
      <w:r>
        <w:rPr>
          <w:rFonts w:ascii="Arial" w:eastAsia="Arial"/>
          <w:spacing w:val="48"/>
          <w:sz w:val="21"/>
        </w:rPr>
        <w:t xml:space="preserve"> </w:t>
      </w:r>
      <w:r>
        <w:rPr>
          <w:sz w:val="21"/>
        </w:rPr>
        <w:t xml:space="preserve">和 </w:t>
      </w:r>
      <w:r>
        <w:rPr>
          <w:rFonts w:ascii="Arial" w:eastAsia="Arial"/>
          <w:sz w:val="21"/>
        </w:rPr>
        <w:t>.css</w:t>
      </w:r>
      <w:r>
        <w:rPr>
          <w:rFonts w:ascii="Arial" w:eastAsia="Arial"/>
          <w:spacing w:val="49"/>
          <w:sz w:val="21"/>
        </w:rPr>
        <w:t xml:space="preserve"> </w:t>
      </w:r>
      <w:r>
        <w:rPr>
          <w:sz w:val="21"/>
        </w:rPr>
        <w:t>文件。</w:t>
      </w:r>
    </w:p>
    <w:p>
      <w:pPr>
        <w:pStyle w:val="9"/>
        <w:numPr>
          <w:ilvl w:val="0"/>
          <w:numId w:val="108"/>
        </w:numPr>
        <w:tabs>
          <w:tab w:val="left" w:pos="2521"/>
        </w:tabs>
        <w:spacing w:before="89" w:after="0" w:line="316" w:lineRule="auto"/>
        <w:ind w:left="2520" w:right="353" w:hanging="360"/>
        <w:jc w:val="left"/>
        <w:rPr>
          <w:rFonts w:ascii="Arial" w:eastAsia="Arial"/>
          <w:sz w:val="21"/>
        </w:rPr>
      </w:pPr>
      <w:r>
        <w:rPr>
          <w:spacing w:val="-2"/>
          <w:sz w:val="21"/>
        </w:rPr>
        <w:t xml:space="preserve">如果你有一个懂 </w:t>
      </w:r>
      <w:r>
        <w:rPr>
          <w:rFonts w:ascii="Arial" w:eastAsia="Arial"/>
          <w:sz w:val="21"/>
        </w:rPr>
        <w:t>Django</w:t>
      </w:r>
      <w:r>
        <w:rPr>
          <w:rFonts w:ascii="Arial" w:eastAsia="Arial"/>
          <w:spacing w:val="51"/>
          <w:sz w:val="21"/>
        </w:rPr>
        <w:t xml:space="preserve"> </w:t>
      </w:r>
      <w:r>
        <w:rPr>
          <w:spacing w:val="-8"/>
          <w:sz w:val="21"/>
        </w:rPr>
        <w:t xml:space="preserve">朋友可以帮你的话，你可以试着使用 </w:t>
      </w:r>
      <w:r>
        <w:rPr>
          <w:rFonts w:ascii="Arial" w:eastAsia="Arial"/>
          <w:sz w:val="21"/>
        </w:rPr>
        <w:t>Django</w:t>
      </w:r>
      <w:r>
        <w:rPr>
          <w:rFonts w:ascii="Arial" w:eastAsia="Arial"/>
          <w:spacing w:val="54"/>
          <w:sz w:val="21"/>
        </w:rPr>
        <w:t xml:space="preserve"> </w:t>
      </w:r>
      <w:r>
        <w:rPr>
          <w:spacing w:val="-2"/>
          <w:sz w:val="21"/>
        </w:rPr>
        <w:t xml:space="preserve">完成一下习题 </w:t>
      </w:r>
      <w:r>
        <w:rPr>
          <w:rFonts w:ascii="Arial" w:eastAsia="Arial"/>
          <w:sz w:val="21"/>
        </w:rPr>
        <w:t>50</w:t>
      </w:r>
      <w:r>
        <w:rPr>
          <w:sz w:val="21"/>
        </w:rPr>
        <w:t>、</w:t>
      </w:r>
      <w:r>
        <w:rPr>
          <w:rFonts w:ascii="Arial" w:eastAsia="Arial"/>
          <w:sz w:val="21"/>
        </w:rPr>
        <w:t>51</w:t>
      </w:r>
      <w:r>
        <w:rPr>
          <w:sz w:val="21"/>
        </w:rPr>
        <w:t>、</w:t>
      </w:r>
      <w:r>
        <w:rPr>
          <w:rFonts w:ascii="Arial" w:eastAsia="Arial"/>
          <w:sz w:val="21"/>
        </w:rPr>
        <w:t>52</w:t>
      </w:r>
      <w:r>
        <w:rPr>
          <w:spacing w:val="-3"/>
          <w:sz w:val="21"/>
        </w:rPr>
        <w:t>，看看结果会是什么样子的。</w:t>
      </w:r>
    </w:p>
    <w:p>
      <w:pPr>
        <w:spacing w:after="0" w:line="316" w:lineRule="auto"/>
        <w:jc w:val="left"/>
        <w:rPr>
          <w:rFonts w:ascii="Arial" w:eastAsia="Arial"/>
          <w:sz w:val="21"/>
        </w:rPr>
        <w:sectPr>
          <w:pgSz w:w="11910" w:h="16840"/>
          <w:pgMar w:top="1440" w:right="1440" w:bottom="1380" w:left="0" w:header="0" w:footer="1165" w:gutter="0"/>
        </w:sectPr>
      </w:pPr>
    </w:p>
    <w:p>
      <w:pPr>
        <w:pStyle w:val="2"/>
      </w:pPr>
      <w:bookmarkStart w:id="188" w:name="习题 51: 从浏览器中获取输入"/>
      <w:bookmarkEnd w:id="188"/>
      <w:r>
        <w:rPr>
          <w:color w:val="111111"/>
        </w:rPr>
        <w:t xml:space="preserve">习题 </w:t>
      </w:r>
      <w:r>
        <w:rPr>
          <w:rFonts w:ascii="Arial" w:eastAsia="Arial"/>
          <w:color w:val="111111"/>
        </w:rPr>
        <w:t xml:space="preserve">51: </w:t>
      </w:r>
      <w:r>
        <w:rPr>
          <w:color w:val="111111"/>
        </w:rPr>
        <w:t>从浏览器中获取输入</w:t>
      </w:r>
    </w:p>
    <w:p>
      <w:pPr>
        <w:pStyle w:val="5"/>
        <w:spacing w:before="319" w:line="278" w:lineRule="auto"/>
        <w:ind w:left="1800" w:right="354"/>
        <w:jc w:val="both"/>
      </w:pPr>
      <w:r>
        <w:t>虽然能让浏览器显示</w:t>
      </w:r>
      <w:r>
        <w:rPr>
          <w:rFonts w:ascii="Arial" w:hAnsi="Arial" w:eastAsia="Arial"/>
        </w:rPr>
        <w:t>“Hello World”</w:t>
      </w:r>
      <w:r>
        <w:rPr>
          <w:spacing w:val="-6"/>
        </w:rPr>
        <w:t>是很有趣的一件事情，但是如果能让用户通过表单</w:t>
      </w:r>
      <w:r>
        <w:rPr>
          <w:rFonts w:ascii="Arial" w:hAnsi="Arial" w:eastAsia="Arial"/>
          <w:spacing w:val="-6"/>
        </w:rPr>
        <w:t>(form)</w:t>
      </w:r>
      <w:r>
        <w:rPr>
          <w:spacing w:val="-13"/>
        </w:rPr>
        <w:t xml:space="preserve">向你的应用程序提交文本就更有趣了。这节习题中，我们将使用 </w:t>
      </w:r>
      <w:r>
        <w:rPr>
          <w:rFonts w:ascii="Arial" w:hAnsi="Arial" w:eastAsia="Arial"/>
          <w:spacing w:val="-3"/>
        </w:rPr>
        <w:t xml:space="preserve">form </w:t>
      </w:r>
      <w:r>
        <w:rPr>
          <w:spacing w:val="-1"/>
        </w:rPr>
        <w:t xml:space="preserve">改进你的 </w:t>
      </w:r>
      <w:r>
        <w:rPr>
          <w:rFonts w:ascii="Arial" w:hAnsi="Arial" w:eastAsia="Arial"/>
        </w:rPr>
        <w:t>web</w:t>
      </w:r>
      <w:r>
        <w:rPr>
          <w:rFonts w:ascii="Arial" w:hAnsi="Arial" w:eastAsia="Arial"/>
          <w:spacing w:val="52"/>
        </w:rPr>
        <w:t xml:space="preserve"> </w:t>
      </w:r>
      <w:r>
        <w:t>程序，并且将用户相关的信息保存到他们的</w:t>
      </w:r>
      <w:r>
        <w:rPr>
          <w:rFonts w:ascii="Arial" w:hAnsi="Arial" w:eastAsia="Arial"/>
        </w:rPr>
        <w:t>“</w:t>
      </w:r>
      <w:r>
        <w:t>会话</w:t>
      </w:r>
      <w:r>
        <w:rPr>
          <w:rFonts w:ascii="Arial" w:hAnsi="Arial" w:eastAsia="Arial"/>
        </w:rPr>
        <w:t>(session)”</w:t>
      </w:r>
      <w:r>
        <w:t>中。</w:t>
      </w:r>
    </w:p>
    <w:p>
      <w:pPr>
        <w:pStyle w:val="5"/>
        <w:rPr>
          <w:sz w:val="26"/>
        </w:rPr>
      </w:pPr>
    </w:p>
    <w:p>
      <w:pPr>
        <w:pStyle w:val="3"/>
        <w:spacing w:before="204"/>
      </w:pPr>
      <w:bookmarkStart w:id="189" w:name="Web 的工作原理"/>
      <w:bookmarkEnd w:id="189"/>
      <w:r>
        <w:rPr>
          <w:rFonts w:ascii="Arial" w:eastAsia="Arial"/>
          <w:color w:val="465157"/>
        </w:rPr>
        <w:t>Web</w:t>
      </w:r>
      <w:r>
        <w:rPr>
          <w:rFonts w:ascii="Arial" w:eastAsia="Arial"/>
          <w:color w:val="465157"/>
          <w:spacing w:val="70"/>
        </w:rPr>
        <w:t xml:space="preserve"> </w:t>
      </w:r>
      <w:r>
        <w:rPr>
          <w:color w:val="465157"/>
        </w:rPr>
        <w:t>的工作原理</w:t>
      </w:r>
    </w:p>
    <w:p>
      <w:pPr>
        <w:pStyle w:val="5"/>
        <w:spacing w:before="1"/>
        <w:rPr>
          <w:b/>
          <w:sz w:val="27"/>
        </w:rPr>
      </w:pPr>
    </w:p>
    <w:p>
      <w:pPr>
        <w:pStyle w:val="5"/>
        <w:spacing w:line="278" w:lineRule="auto"/>
        <w:ind w:left="1800" w:right="236"/>
      </w:pPr>
      <w:r>
        <w:rPr>
          <w:spacing w:val="-11"/>
        </w:rPr>
        <w:t xml:space="preserve">该学点无趣的东西了。在创建 </w:t>
      </w:r>
      <w:r>
        <w:rPr>
          <w:rFonts w:ascii="Arial" w:eastAsia="Arial"/>
        </w:rPr>
        <w:t>form</w:t>
      </w:r>
      <w:r>
        <w:rPr>
          <w:rFonts w:ascii="Arial" w:eastAsia="Arial"/>
          <w:spacing w:val="53"/>
        </w:rPr>
        <w:t xml:space="preserve"> </w:t>
      </w:r>
      <w:r>
        <w:rPr>
          <w:spacing w:val="-1"/>
        </w:rPr>
        <w:t xml:space="preserve">前你需要先多学一点关于 </w:t>
      </w:r>
      <w:r>
        <w:rPr>
          <w:rFonts w:ascii="Arial" w:eastAsia="Arial"/>
        </w:rPr>
        <w:t xml:space="preserve">web </w:t>
      </w:r>
      <w:r>
        <w:rPr>
          <w:spacing w:val="-3"/>
        </w:rPr>
        <w:t>的工作原理。</w:t>
      </w:r>
      <w:r>
        <w:rPr>
          <w:spacing w:val="-20"/>
        </w:rPr>
        <w:t xml:space="preserve">这里讲并不完整，但是相当准确，在你的程序出错是，它会帮你找到出错的原因。另外，如果你理解了 </w:t>
      </w:r>
      <w:r>
        <w:rPr>
          <w:rFonts w:ascii="Arial" w:eastAsia="Arial"/>
          <w:spacing w:val="-20"/>
        </w:rPr>
        <w:t>form</w:t>
      </w:r>
      <w:r>
        <w:rPr>
          <w:rFonts w:ascii="Arial" w:eastAsia="Arial"/>
          <w:spacing w:val="54"/>
        </w:rPr>
        <w:t xml:space="preserve"> </w:t>
      </w:r>
      <w:r>
        <w:rPr>
          <w:spacing w:val="-1"/>
        </w:rPr>
        <w:t xml:space="preserve">的应用，那么创建 </w:t>
      </w:r>
      <w:r>
        <w:rPr>
          <w:rFonts w:ascii="Arial" w:eastAsia="Arial"/>
        </w:rPr>
        <w:t>form</w:t>
      </w:r>
      <w:r>
        <w:rPr>
          <w:rFonts w:ascii="Arial" w:eastAsia="Arial"/>
          <w:spacing w:val="54"/>
        </w:rPr>
        <w:t xml:space="preserve"> </w:t>
      </w:r>
      <w:r>
        <w:rPr>
          <w:spacing w:val="-1"/>
        </w:rPr>
        <w:t>对你来说就会更容易了。</w:t>
      </w:r>
    </w:p>
    <w:p>
      <w:pPr>
        <w:pStyle w:val="5"/>
        <w:spacing w:before="190" w:line="278" w:lineRule="auto"/>
        <w:ind w:left="1800" w:right="356"/>
      </w:pPr>
      <w:r>
        <w:rPr>
          <w:spacing w:val="-3"/>
        </w:rPr>
        <w:t xml:space="preserve">我将以一个简单的图示讲起，它向你展示了 </w:t>
      </w:r>
      <w:r>
        <w:rPr>
          <w:rFonts w:ascii="Arial" w:eastAsia="Arial"/>
        </w:rPr>
        <w:t>web</w:t>
      </w:r>
      <w:r>
        <w:rPr>
          <w:rFonts w:ascii="Arial" w:eastAsia="Arial"/>
          <w:spacing w:val="55"/>
        </w:rPr>
        <w:t xml:space="preserve"> </w:t>
      </w:r>
      <w:r>
        <w:rPr>
          <w:spacing w:val="-5"/>
        </w:rPr>
        <w:t>请求的各个不同的部分，以及</w:t>
      </w:r>
      <w:r>
        <w:t>信息传递的大致流程：</w:t>
      </w:r>
    </w:p>
    <w:p>
      <w:pPr>
        <w:pStyle w:val="5"/>
        <w:spacing w:before="3"/>
        <w:rPr>
          <w:sz w:val="14"/>
        </w:rPr>
      </w:pPr>
      <w:r>
        <w:drawing>
          <wp:anchor distT="0" distB="0" distL="0" distR="0" simplePos="0" relativeHeight="1024" behindDoc="0" locked="0" layoutInCell="1" allowOverlap="1">
            <wp:simplePos x="0" y="0"/>
            <wp:positionH relativeFrom="page">
              <wp:posOffset>1654175</wp:posOffset>
            </wp:positionH>
            <wp:positionV relativeFrom="paragraph">
              <wp:posOffset>140970</wp:posOffset>
            </wp:positionV>
            <wp:extent cx="4250055" cy="17907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32" cstate="print"/>
                    <a:stretch>
                      <a:fillRect/>
                    </a:stretch>
                  </pic:blipFill>
                  <pic:spPr>
                    <a:xfrm>
                      <a:off x="0" y="0"/>
                      <a:ext cx="4249817" cy="1790700"/>
                    </a:xfrm>
                    <a:prstGeom prst="rect">
                      <a:avLst/>
                    </a:prstGeom>
                  </pic:spPr>
                </pic:pic>
              </a:graphicData>
            </a:graphic>
          </wp:anchor>
        </w:drawing>
      </w:r>
    </w:p>
    <w:p>
      <w:pPr>
        <w:pStyle w:val="5"/>
        <w:spacing w:before="2"/>
        <w:rPr>
          <w:sz w:val="28"/>
        </w:rPr>
      </w:pPr>
    </w:p>
    <w:p>
      <w:pPr>
        <w:pStyle w:val="5"/>
        <w:spacing w:line="278" w:lineRule="auto"/>
        <w:ind w:left="1800" w:right="478"/>
      </w:pPr>
      <w:r>
        <w:rPr>
          <w:spacing w:val="-1"/>
        </w:rPr>
        <w:t xml:space="preserve">为了方便讲述 </w:t>
      </w:r>
      <w:r>
        <w:rPr>
          <w:rFonts w:ascii="Arial" w:eastAsia="Arial"/>
        </w:rPr>
        <w:t>HTTP</w:t>
      </w:r>
      <w:r>
        <w:rPr>
          <w:rFonts w:ascii="Arial" w:eastAsia="Arial"/>
          <w:spacing w:val="51"/>
        </w:rPr>
        <w:t xml:space="preserve"> </w:t>
      </w:r>
      <w:r>
        <w:t>请求</w:t>
      </w:r>
      <w:r>
        <w:rPr>
          <w:rFonts w:ascii="Arial" w:eastAsia="Arial"/>
        </w:rPr>
        <w:t>(request)</w:t>
      </w:r>
      <w:r>
        <w:rPr>
          <w:rFonts w:ascii="Arial" w:eastAsia="Arial"/>
          <w:spacing w:val="53"/>
        </w:rPr>
        <w:t xml:space="preserve"> </w:t>
      </w:r>
      <w:r>
        <w:rPr>
          <w:spacing w:val="-1"/>
        </w:rPr>
        <w:t>的流程，我在每条线上面加了字母标签以</w:t>
      </w:r>
      <w:r>
        <w:t>作区别。</w:t>
      </w:r>
    </w:p>
    <w:p>
      <w:pPr>
        <w:pStyle w:val="5"/>
        <w:spacing w:before="6"/>
        <w:rPr>
          <w:sz w:val="18"/>
        </w:rPr>
      </w:pPr>
    </w:p>
    <w:p>
      <w:pPr>
        <w:pStyle w:val="9"/>
        <w:numPr>
          <w:ilvl w:val="0"/>
          <w:numId w:val="109"/>
        </w:numPr>
        <w:tabs>
          <w:tab w:val="left" w:pos="2521"/>
        </w:tabs>
        <w:spacing w:before="80" w:after="0" w:line="316" w:lineRule="auto"/>
        <w:ind w:left="2520" w:right="353" w:hanging="360"/>
        <w:jc w:val="left"/>
        <w:rPr>
          <w:sz w:val="21"/>
        </w:rPr>
      </w:pPr>
      <w:r>
        <w:rPr>
          <w:spacing w:val="-3"/>
          <w:sz w:val="21"/>
        </w:rPr>
        <w:t>你在浏览器中输入网址</w:t>
      </w:r>
      <w:r>
        <w:rPr>
          <w:color w:val="444444"/>
          <w:spacing w:val="-45"/>
          <w:sz w:val="21"/>
        </w:rPr>
        <w:t xml:space="preserve"> </w:t>
      </w:r>
      <w:r>
        <w:fldChar w:fldCharType="begin"/>
      </w:r>
      <w:r>
        <w:instrText xml:space="preserve"> HYPERLINK "http://learnpythonthehardway.org/" \h </w:instrText>
      </w:r>
      <w:r>
        <w:fldChar w:fldCharType="separate"/>
      </w:r>
      <w:r>
        <w:rPr>
          <w:rFonts w:ascii="Consolas" w:eastAsia="Consolas"/>
          <w:color w:val="444444"/>
          <w:sz w:val="23"/>
          <w:shd w:val="clear" w:color="auto" w:fill="F1F1F1"/>
        </w:rPr>
        <w:t>http://learnpythonthehardway.org/</w:t>
      </w:r>
      <w:r>
        <w:rPr>
          <w:rFonts w:ascii="Consolas" w:eastAsia="Consolas"/>
          <w:color w:val="444444"/>
          <w:sz w:val="23"/>
          <w:shd w:val="clear" w:color="auto" w:fill="F1F1F1"/>
        </w:rPr>
        <w:fldChar w:fldCharType="end"/>
      </w:r>
      <w:r>
        <w:rPr>
          <w:spacing w:val="-3"/>
          <w:sz w:val="21"/>
        </w:rPr>
        <w:t>，然后浏览器</w:t>
      </w:r>
      <w:r>
        <w:rPr>
          <w:spacing w:val="-3"/>
          <w:w w:val="100"/>
          <w:sz w:val="21"/>
        </w:rPr>
        <w:t>会通过你的电脑的网络设备发出</w:t>
      </w:r>
      <w:r>
        <w:rPr>
          <w:spacing w:val="-2"/>
          <w:sz w:val="21"/>
        </w:rPr>
        <w:t xml:space="preserve"> </w:t>
      </w:r>
      <w:r>
        <w:rPr>
          <w:rFonts w:ascii="Arial" w:eastAsia="Arial"/>
          <w:spacing w:val="-1"/>
          <w:w w:val="100"/>
          <w:sz w:val="21"/>
        </w:rPr>
        <w:t>r</w:t>
      </w:r>
      <w:r>
        <w:rPr>
          <w:rFonts w:ascii="Arial" w:eastAsia="Arial"/>
          <w:w w:val="100"/>
          <w:sz w:val="21"/>
        </w:rPr>
        <w:t>e</w:t>
      </w:r>
      <w:r>
        <w:rPr>
          <w:rFonts w:ascii="Arial" w:eastAsia="Arial"/>
          <w:spacing w:val="-3"/>
          <w:w w:val="100"/>
          <w:sz w:val="21"/>
        </w:rPr>
        <w:t>q</w:t>
      </w:r>
      <w:r>
        <w:rPr>
          <w:rFonts w:ascii="Arial" w:eastAsia="Arial"/>
          <w:w w:val="100"/>
          <w:sz w:val="21"/>
        </w:rPr>
        <w:t>ues</w:t>
      </w:r>
      <w:r>
        <w:rPr>
          <w:rFonts w:ascii="Arial" w:eastAsia="Arial"/>
          <w:spacing w:val="-1"/>
          <w:w w:val="100"/>
          <w:sz w:val="21"/>
        </w:rPr>
        <w:t>t</w:t>
      </w:r>
      <w:r>
        <w:rPr>
          <w:spacing w:val="-3"/>
          <w:w w:val="100"/>
          <w:sz w:val="21"/>
        </w:rPr>
        <w:t>（</w:t>
      </w:r>
      <w:r>
        <w:rPr>
          <w:w w:val="100"/>
          <w:sz w:val="21"/>
        </w:rPr>
        <w:t>线路</w:t>
      </w:r>
      <w:r>
        <w:rPr>
          <w:spacing w:val="-2"/>
          <w:sz w:val="21"/>
        </w:rPr>
        <w:t xml:space="preserve"> </w:t>
      </w:r>
      <w:r>
        <w:rPr>
          <w:rFonts w:ascii="Arial" w:eastAsia="Arial"/>
          <w:w w:val="100"/>
          <w:sz w:val="21"/>
        </w:rPr>
        <w:t>A</w:t>
      </w:r>
      <w:r>
        <w:rPr>
          <w:spacing w:val="-108"/>
          <w:w w:val="100"/>
          <w:sz w:val="21"/>
        </w:rPr>
        <w:t>）。</w:t>
      </w:r>
    </w:p>
    <w:p>
      <w:pPr>
        <w:pStyle w:val="9"/>
        <w:numPr>
          <w:ilvl w:val="0"/>
          <w:numId w:val="109"/>
        </w:numPr>
        <w:tabs>
          <w:tab w:val="left" w:pos="2521"/>
        </w:tabs>
        <w:spacing w:before="3" w:after="0" w:line="316" w:lineRule="auto"/>
        <w:ind w:left="2520" w:right="437" w:hanging="360"/>
        <w:jc w:val="left"/>
        <w:rPr>
          <w:sz w:val="21"/>
        </w:rPr>
      </w:pPr>
      <w:r>
        <w:rPr>
          <w:w w:val="100"/>
          <w:sz w:val="21"/>
        </w:rPr>
        <w:t>你的</w:t>
      </w:r>
      <w:r>
        <w:rPr>
          <w:spacing w:val="-2"/>
          <w:sz w:val="21"/>
        </w:rPr>
        <w:t xml:space="preserve"> </w:t>
      </w:r>
      <w:r>
        <w:rPr>
          <w:rFonts w:ascii="Arial" w:eastAsia="Arial"/>
          <w:spacing w:val="-1"/>
          <w:w w:val="100"/>
          <w:sz w:val="21"/>
        </w:rPr>
        <w:t>r</w:t>
      </w:r>
      <w:r>
        <w:rPr>
          <w:rFonts w:ascii="Arial" w:eastAsia="Arial"/>
          <w:w w:val="100"/>
          <w:sz w:val="21"/>
        </w:rPr>
        <w:t>equ</w:t>
      </w:r>
      <w:r>
        <w:rPr>
          <w:rFonts w:ascii="Arial" w:eastAsia="Arial"/>
          <w:spacing w:val="-2"/>
          <w:w w:val="100"/>
          <w:sz w:val="21"/>
        </w:rPr>
        <w:t>e</w:t>
      </w:r>
      <w:r>
        <w:rPr>
          <w:rFonts w:ascii="Arial" w:eastAsia="Arial"/>
          <w:w w:val="100"/>
          <w:sz w:val="21"/>
        </w:rPr>
        <w:t>st</w:t>
      </w:r>
      <w:r>
        <w:rPr>
          <w:rFonts w:ascii="Arial" w:eastAsia="Arial"/>
          <w:spacing w:val="-8"/>
          <w:sz w:val="21"/>
        </w:rPr>
        <w:t xml:space="preserve">  </w:t>
      </w:r>
      <w:r>
        <w:rPr>
          <w:spacing w:val="-2"/>
          <w:w w:val="100"/>
          <w:sz w:val="21"/>
        </w:rPr>
        <w:t>被传送到互联网</w:t>
      </w:r>
      <w:r>
        <w:rPr>
          <w:spacing w:val="-3"/>
          <w:w w:val="100"/>
          <w:sz w:val="21"/>
        </w:rPr>
        <w:t>（</w:t>
      </w:r>
      <w:r>
        <w:rPr>
          <w:w w:val="100"/>
          <w:sz w:val="21"/>
        </w:rPr>
        <w:t>线路</w:t>
      </w:r>
      <w:r>
        <w:rPr>
          <w:spacing w:val="-2"/>
          <w:sz w:val="21"/>
        </w:rPr>
        <w:t xml:space="preserve"> </w:t>
      </w:r>
      <w:r>
        <w:rPr>
          <w:rFonts w:ascii="Arial" w:eastAsia="Arial"/>
          <w:spacing w:val="-2"/>
          <w:w w:val="100"/>
          <w:sz w:val="21"/>
        </w:rPr>
        <w:t>B</w:t>
      </w:r>
      <w:r>
        <w:rPr>
          <w:spacing w:val="-106"/>
          <w:w w:val="100"/>
          <w:sz w:val="21"/>
        </w:rPr>
        <w:t>）</w:t>
      </w:r>
      <w:r>
        <w:rPr>
          <w:spacing w:val="-3"/>
          <w:w w:val="100"/>
          <w:sz w:val="21"/>
        </w:rPr>
        <w:t>，然后再抵达远端服务器（</w:t>
      </w:r>
      <w:r>
        <w:rPr>
          <w:w w:val="100"/>
          <w:sz w:val="21"/>
        </w:rPr>
        <w:t>线路</w:t>
      </w:r>
      <w:r>
        <w:rPr>
          <w:spacing w:val="-2"/>
          <w:sz w:val="21"/>
        </w:rPr>
        <w:t xml:space="preserve"> </w:t>
      </w:r>
      <w:r>
        <w:rPr>
          <w:rFonts w:ascii="Arial" w:eastAsia="Arial"/>
          <w:spacing w:val="-2"/>
          <w:w w:val="100"/>
          <w:sz w:val="21"/>
        </w:rPr>
        <w:t>C</w:t>
      </w:r>
      <w:r>
        <w:rPr>
          <w:spacing w:val="-108"/>
          <w:w w:val="100"/>
          <w:sz w:val="21"/>
        </w:rPr>
        <w:t>）</w:t>
      </w:r>
      <w:r>
        <w:rPr>
          <w:w w:val="100"/>
          <w:sz w:val="21"/>
        </w:rPr>
        <w:t>，然</w:t>
      </w:r>
      <w:r>
        <w:rPr>
          <w:spacing w:val="-4"/>
          <w:sz w:val="21"/>
        </w:rPr>
        <w:t xml:space="preserve">后我的服务器将接受这个 </w:t>
      </w:r>
      <w:r>
        <w:rPr>
          <w:rFonts w:ascii="Arial" w:eastAsia="Arial"/>
          <w:sz w:val="21"/>
        </w:rPr>
        <w:t>request</w:t>
      </w:r>
      <w:r>
        <w:rPr>
          <w:sz w:val="21"/>
        </w:rPr>
        <w:t>。</w:t>
      </w:r>
    </w:p>
    <w:p>
      <w:pPr>
        <w:pStyle w:val="9"/>
        <w:numPr>
          <w:ilvl w:val="0"/>
          <w:numId w:val="109"/>
        </w:numPr>
        <w:tabs>
          <w:tab w:val="left" w:pos="2521"/>
        </w:tabs>
        <w:spacing w:before="0" w:after="0" w:line="316" w:lineRule="auto"/>
        <w:ind w:left="2520" w:right="512" w:hanging="360"/>
        <w:jc w:val="left"/>
        <w:rPr>
          <w:sz w:val="21"/>
        </w:rPr>
      </w:pPr>
      <w:r>
        <w:rPr>
          <w:spacing w:val="-2"/>
          <w:w w:val="100"/>
          <w:sz w:val="21"/>
        </w:rPr>
        <w:t>我的服务器接受</w:t>
      </w:r>
      <w:r>
        <w:rPr>
          <w:spacing w:val="-2"/>
          <w:sz w:val="21"/>
        </w:rPr>
        <w:t xml:space="preserve"> </w:t>
      </w:r>
      <w:r>
        <w:rPr>
          <w:rFonts w:ascii="Arial" w:hAnsi="Arial" w:eastAsia="Arial"/>
          <w:spacing w:val="-1"/>
          <w:w w:val="100"/>
          <w:sz w:val="21"/>
        </w:rPr>
        <w:t>r</w:t>
      </w:r>
      <w:r>
        <w:rPr>
          <w:rFonts w:ascii="Arial" w:hAnsi="Arial" w:eastAsia="Arial"/>
          <w:w w:val="100"/>
          <w:sz w:val="21"/>
        </w:rPr>
        <w:t>e</w:t>
      </w:r>
      <w:r>
        <w:rPr>
          <w:rFonts w:ascii="Arial" w:hAnsi="Arial" w:eastAsia="Arial"/>
          <w:spacing w:val="-3"/>
          <w:w w:val="100"/>
          <w:sz w:val="21"/>
        </w:rPr>
        <w:t>q</w:t>
      </w:r>
      <w:r>
        <w:rPr>
          <w:rFonts w:ascii="Arial" w:hAnsi="Arial" w:eastAsia="Arial"/>
          <w:w w:val="100"/>
          <w:sz w:val="21"/>
        </w:rPr>
        <w:t>uest</w:t>
      </w:r>
      <w:r>
        <w:rPr>
          <w:rFonts w:ascii="Arial" w:hAnsi="Arial" w:eastAsia="Arial"/>
          <w:spacing w:val="-8"/>
          <w:sz w:val="21"/>
        </w:rPr>
        <w:t xml:space="preserve">  </w:t>
      </w:r>
      <w:r>
        <w:rPr>
          <w:spacing w:val="-1"/>
          <w:w w:val="100"/>
          <w:sz w:val="21"/>
        </w:rPr>
        <w:t>后，我的</w:t>
      </w:r>
      <w:r>
        <w:rPr>
          <w:spacing w:val="-2"/>
          <w:sz w:val="21"/>
        </w:rPr>
        <w:t xml:space="preserve"> </w:t>
      </w:r>
      <w:r>
        <w:rPr>
          <w:rFonts w:ascii="Arial" w:hAnsi="Arial" w:eastAsia="Arial"/>
          <w:spacing w:val="-2"/>
          <w:w w:val="100"/>
          <w:sz w:val="21"/>
        </w:rPr>
        <w:t>w</w:t>
      </w:r>
      <w:r>
        <w:rPr>
          <w:rFonts w:ascii="Arial" w:hAnsi="Arial" w:eastAsia="Arial"/>
          <w:w w:val="100"/>
          <w:sz w:val="21"/>
        </w:rPr>
        <w:t>eb</w:t>
      </w:r>
      <w:r>
        <w:rPr>
          <w:rFonts w:ascii="Arial" w:hAnsi="Arial" w:eastAsia="Arial"/>
          <w:spacing w:val="-7"/>
          <w:sz w:val="21"/>
        </w:rPr>
        <w:t xml:space="preserve">  </w:t>
      </w:r>
      <w:r>
        <w:rPr>
          <w:spacing w:val="-3"/>
          <w:w w:val="100"/>
          <w:sz w:val="21"/>
        </w:rPr>
        <w:t>应用程序就去处理这个请求（</w:t>
      </w:r>
      <w:r>
        <w:rPr>
          <w:w w:val="100"/>
          <w:sz w:val="21"/>
        </w:rPr>
        <w:t>线路</w:t>
      </w:r>
      <w:r>
        <w:rPr>
          <w:spacing w:val="-5"/>
          <w:sz w:val="21"/>
        </w:rPr>
        <w:t xml:space="preserve"> </w:t>
      </w:r>
      <w:r>
        <w:rPr>
          <w:rFonts w:ascii="Arial" w:hAnsi="Arial" w:eastAsia="Arial"/>
          <w:spacing w:val="1"/>
          <w:w w:val="100"/>
          <w:sz w:val="21"/>
        </w:rPr>
        <w:t>D</w:t>
      </w:r>
      <w:r>
        <w:rPr>
          <w:spacing w:val="-108"/>
          <w:w w:val="100"/>
          <w:sz w:val="21"/>
        </w:rPr>
        <w:t>），</w:t>
      </w:r>
      <w:r>
        <w:rPr>
          <w:spacing w:val="-1"/>
          <w:sz w:val="21"/>
        </w:rPr>
        <w:t xml:space="preserve">然后我的 </w:t>
      </w:r>
      <w:r>
        <w:rPr>
          <w:rFonts w:ascii="Arial" w:hAnsi="Arial" w:eastAsia="Arial"/>
          <w:sz w:val="21"/>
        </w:rPr>
        <w:t>Python</w:t>
      </w:r>
      <w:r>
        <w:rPr>
          <w:rFonts w:ascii="Arial" w:hAnsi="Arial" w:eastAsia="Arial"/>
          <w:spacing w:val="49"/>
          <w:sz w:val="21"/>
        </w:rPr>
        <w:t xml:space="preserve"> </w:t>
      </w:r>
      <w:r>
        <w:rPr>
          <w:spacing w:val="-3"/>
          <w:sz w:val="21"/>
        </w:rPr>
        <w:t>代码就会去运行</w:t>
      </w:r>
      <w:r>
        <w:rPr>
          <w:color w:val="444444"/>
          <w:spacing w:val="-47"/>
          <w:sz w:val="21"/>
        </w:rPr>
        <w:t xml:space="preserve"> </w:t>
      </w:r>
      <w:r>
        <w:rPr>
          <w:rFonts w:ascii="Consolas" w:hAnsi="Consolas" w:eastAsia="Consolas"/>
          <w:color w:val="444444"/>
          <w:sz w:val="23"/>
          <w:shd w:val="clear" w:color="auto" w:fill="F1F1F1"/>
        </w:rPr>
        <w:t>index.GET</w:t>
      </w:r>
      <w:r>
        <w:rPr>
          <w:rFonts w:ascii="Consolas" w:hAnsi="Consolas" w:eastAsia="Consolas"/>
          <w:color w:val="444444"/>
          <w:spacing w:val="-63"/>
          <w:sz w:val="23"/>
        </w:rPr>
        <w:t xml:space="preserve"> </w:t>
      </w:r>
      <w:r>
        <w:rPr>
          <w:spacing w:val="-2"/>
          <w:sz w:val="21"/>
        </w:rPr>
        <w:t>这个</w:t>
      </w:r>
      <w:r>
        <w:rPr>
          <w:rFonts w:ascii="Arial" w:hAnsi="Arial" w:eastAsia="Arial"/>
          <w:sz w:val="21"/>
        </w:rPr>
        <w:t>“</w:t>
      </w:r>
      <w:r>
        <w:rPr>
          <w:spacing w:val="-2"/>
          <w:sz w:val="21"/>
        </w:rPr>
        <w:t>处理程序</w:t>
      </w:r>
      <w:r>
        <w:rPr>
          <w:rFonts w:ascii="Arial" w:hAnsi="Arial" w:eastAsia="Arial"/>
          <w:sz w:val="21"/>
        </w:rPr>
        <w:t>(handler)”</w:t>
      </w:r>
      <w:r>
        <w:rPr>
          <w:sz w:val="21"/>
        </w:rPr>
        <w:t>。</w:t>
      </w:r>
    </w:p>
    <w:p>
      <w:pPr>
        <w:pStyle w:val="9"/>
        <w:numPr>
          <w:ilvl w:val="0"/>
          <w:numId w:val="109"/>
        </w:numPr>
        <w:tabs>
          <w:tab w:val="left" w:pos="2521"/>
        </w:tabs>
        <w:spacing w:before="0" w:after="0" w:line="316" w:lineRule="auto"/>
        <w:ind w:left="2520" w:right="355" w:hanging="360"/>
        <w:jc w:val="left"/>
        <w:rPr>
          <w:sz w:val="21"/>
        </w:rPr>
      </w:pPr>
      <w:r>
        <w:rPr>
          <w:sz w:val="21"/>
        </w:rPr>
        <w:t>在代码</w:t>
      </w:r>
      <w:r>
        <w:rPr>
          <w:color w:val="444444"/>
          <w:spacing w:val="-46"/>
          <w:sz w:val="21"/>
        </w:rPr>
        <w:t xml:space="preserve"> </w:t>
      </w:r>
      <w:r>
        <w:rPr>
          <w:rFonts w:ascii="Consolas" w:eastAsia="Consolas"/>
          <w:color w:val="444444"/>
          <w:sz w:val="23"/>
          <w:shd w:val="clear" w:color="auto" w:fill="F1F1F1"/>
        </w:rPr>
        <w:t>return</w:t>
      </w:r>
      <w:r>
        <w:rPr>
          <w:rFonts w:ascii="Consolas" w:eastAsia="Consolas"/>
          <w:color w:val="444444"/>
          <w:spacing w:val="-60"/>
          <w:sz w:val="23"/>
        </w:rPr>
        <w:t xml:space="preserve"> </w:t>
      </w:r>
      <w:r>
        <w:rPr>
          <w:spacing w:val="-2"/>
          <w:sz w:val="21"/>
        </w:rPr>
        <w:t xml:space="preserve">的时候，我的 </w:t>
      </w:r>
      <w:r>
        <w:rPr>
          <w:rFonts w:ascii="Arial" w:eastAsia="Arial"/>
          <w:sz w:val="21"/>
        </w:rPr>
        <w:t>Python</w:t>
      </w:r>
      <w:r>
        <w:rPr>
          <w:rFonts w:ascii="Arial" w:eastAsia="Arial"/>
          <w:spacing w:val="54"/>
          <w:sz w:val="21"/>
        </w:rPr>
        <w:t xml:space="preserve"> </w:t>
      </w:r>
      <w:r>
        <w:rPr>
          <w:spacing w:val="-3"/>
          <w:sz w:val="21"/>
        </w:rPr>
        <w:t>服务器就会发出响应</w:t>
      </w:r>
      <w:r>
        <w:rPr>
          <w:rFonts w:ascii="Arial" w:eastAsia="Arial"/>
          <w:sz w:val="21"/>
        </w:rPr>
        <w:t>(response)</w:t>
      </w:r>
      <w:r>
        <w:rPr>
          <w:spacing w:val="-2"/>
          <w:sz w:val="21"/>
        </w:rPr>
        <w:t>，这个响应</w:t>
      </w:r>
      <w:r>
        <w:rPr>
          <w:spacing w:val="-3"/>
          <w:sz w:val="21"/>
        </w:rPr>
        <w:t xml:space="preserve">会再通过线路 </w:t>
      </w:r>
      <w:r>
        <w:rPr>
          <w:rFonts w:ascii="Arial" w:eastAsia="Arial"/>
          <w:sz w:val="21"/>
        </w:rPr>
        <w:t>D</w:t>
      </w:r>
      <w:r>
        <w:rPr>
          <w:rFonts w:ascii="Arial" w:eastAsia="Arial"/>
          <w:spacing w:val="46"/>
          <w:sz w:val="21"/>
        </w:rPr>
        <w:t xml:space="preserve"> </w:t>
      </w:r>
      <w:r>
        <w:rPr>
          <w:spacing w:val="-3"/>
          <w:sz w:val="21"/>
        </w:rPr>
        <w:t>传递到你的浏览器。</w:t>
      </w:r>
    </w:p>
    <w:p>
      <w:pPr>
        <w:pStyle w:val="9"/>
        <w:numPr>
          <w:ilvl w:val="0"/>
          <w:numId w:val="109"/>
        </w:numPr>
        <w:tabs>
          <w:tab w:val="left" w:pos="2521"/>
        </w:tabs>
        <w:spacing w:before="1" w:after="0" w:line="240" w:lineRule="auto"/>
        <w:ind w:left="2520" w:right="0" w:hanging="360"/>
        <w:jc w:val="left"/>
        <w:rPr>
          <w:sz w:val="21"/>
        </w:rPr>
      </w:pPr>
      <w:r>
        <w:rPr>
          <w:spacing w:val="-3"/>
          <w:sz w:val="21"/>
        </w:rPr>
        <w:t xml:space="preserve">这个网站所在的服务器将响应由线路 </w:t>
      </w:r>
      <w:r>
        <w:rPr>
          <w:rFonts w:ascii="Arial" w:eastAsia="Arial"/>
          <w:sz w:val="21"/>
        </w:rPr>
        <w:t>D</w:t>
      </w:r>
      <w:r>
        <w:rPr>
          <w:rFonts w:ascii="Arial" w:eastAsia="Arial"/>
          <w:spacing w:val="50"/>
          <w:sz w:val="21"/>
        </w:rPr>
        <w:t xml:space="preserve"> </w:t>
      </w:r>
      <w:r>
        <w:rPr>
          <w:spacing w:val="-3"/>
          <w:sz w:val="21"/>
        </w:rPr>
        <w:t xml:space="preserve">获取，然后通过线路 </w:t>
      </w:r>
      <w:r>
        <w:rPr>
          <w:rFonts w:ascii="Arial" w:eastAsia="Arial"/>
          <w:sz w:val="21"/>
        </w:rPr>
        <w:t>C</w:t>
      </w:r>
      <w:r>
        <w:rPr>
          <w:rFonts w:ascii="Arial" w:eastAsia="Arial"/>
          <w:spacing w:val="50"/>
          <w:sz w:val="21"/>
        </w:rPr>
        <w:t xml:space="preserve"> </w:t>
      </w:r>
      <w:r>
        <w:rPr>
          <w:spacing w:val="-2"/>
          <w:sz w:val="21"/>
        </w:rPr>
        <w:t>传至互联网。</w:t>
      </w:r>
    </w:p>
    <w:p>
      <w:pPr>
        <w:pStyle w:val="9"/>
        <w:numPr>
          <w:ilvl w:val="0"/>
          <w:numId w:val="109"/>
        </w:numPr>
        <w:tabs>
          <w:tab w:val="left" w:pos="2521"/>
        </w:tabs>
        <w:spacing w:before="87" w:after="0" w:line="316" w:lineRule="auto"/>
        <w:ind w:left="2520" w:right="353" w:hanging="360"/>
        <w:jc w:val="left"/>
        <w:rPr>
          <w:sz w:val="21"/>
        </w:rPr>
      </w:pPr>
      <w:r>
        <w:rPr>
          <w:spacing w:val="-2"/>
          <w:sz w:val="21"/>
        </w:rPr>
        <w:t xml:space="preserve">响应通过互联网由线路 </w:t>
      </w:r>
      <w:r>
        <w:rPr>
          <w:rFonts w:ascii="Arial" w:eastAsia="Arial"/>
          <w:sz w:val="21"/>
        </w:rPr>
        <w:t>B</w:t>
      </w:r>
      <w:r>
        <w:rPr>
          <w:rFonts w:ascii="Arial" w:eastAsia="Arial"/>
          <w:spacing w:val="55"/>
          <w:sz w:val="21"/>
        </w:rPr>
        <w:t xml:space="preserve"> </w:t>
      </w:r>
      <w:r>
        <w:rPr>
          <w:spacing w:val="-7"/>
          <w:sz w:val="21"/>
        </w:rPr>
        <w:t xml:space="preserve">传至你的计算机，计算机的网卡再通过线路 </w:t>
      </w:r>
      <w:r>
        <w:rPr>
          <w:rFonts w:ascii="Arial" w:eastAsia="Arial"/>
          <w:sz w:val="21"/>
        </w:rPr>
        <w:t>A</w:t>
      </w:r>
      <w:r>
        <w:rPr>
          <w:rFonts w:ascii="Arial" w:eastAsia="Arial"/>
          <w:spacing w:val="43"/>
          <w:sz w:val="21"/>
        </w:rPr>
        <w:t xml:space="preserve"> </w:t>
      </w:r>
      <w:r>
        <w:rPr>
          <w:spacing w:val="-2"/>
          <w:sz w:val="21"/>
        </w:rPr>
        <w:t>将响应传</w:t>
      </w:r>
      <w:r>
        <w:rPr>
          <w:spacing w:val="-3"/>
          <w:sz w:val="21"/>
        </w:rPr>
        <w:t>给你的浏览器。</w:t>
      </w:r>
    </w:p>
    <w:p>
      <w:pPr>
        <w:pStyle w:val="9"/>
        <w:numPr>
          <w:ilvl w:val="0"/>
          <w:numId w:val="109"/>
        </w:numPr>
        <w:tabs>
          <w:tab w:val="left" w:pos="2521"/>
        </w:tabs>
        <w:spacing w:before="2" w:after="0" w:line="240" w:lineRule="auto"/>
        <w:ind w:left="2520" w:right="0" w:hanging="360"/>
        <w:jc w:val="left"/>
        <w:rPr>
          <w:sz w:val="21"/>
        </w:rPr>
      </w:pPr>
      <w:r>
        <w:rPr>
          <w:spacing w:val="-3"/>
          <w:sz w:val="21"/>
        </w:rPr>
        <w:t>最后，你的浏览器显示了这个响应的内容。</w:t>
      </w:r>
    </w:p>
    <w:p>
      <w:pPr>
        <w:spacing w:after="0" w:line="240" w:lineRule="auto"/>
        <w:jc w:val="left"/>
        <w:rPr>
          <w:sz w:val="21"/>
        </w:rPr>
        <w:sectPr>
          <w:pgSz w:w="11910" w:h="16840"/>
          <w:pgMar w:top="1460" w:right="1440" w:bottom="1380" w:left="0" w:header="0" w:footer="1165" w:gutter="0"/>
        </w:sectPr>
      </w:pPr>
    </w:p>
    <w:p>
      <w:pPr>
        <w:pStyle w:val="5"/>
        <w:spacing w:before="47" w:line="278" w:lineRule="auto"/>
        <w:ind w:left="1800" w:right="356"/>
      </w:pPr>
      <w:r>
        <w:rPr>
          <w:spacing w:val="-5"/>
        </w:rPr>
        <w:t xml:space="preserve">这段详解中用到了一些术语。你需要掌握这些术语，以便在谈论你的 </w:t>
      </w:r>
      <w:r>
        <w:rPr>
          <w:rFonts w:ascii="Arial" w:eastAsia="Arial"/>
        </w:rPr>
        <w:t>web</w:t>
      </w:r>
      <w:r>
        <w:rPr>
          <w:rFonts w:ascii="Arial" w:eastAsia="Arial"/>
          <w:spacing w:val="52"/>
        </w:rPr>
        <w:t xml:space="preserve"> </w:t>
      </w:r>
      <w:r>
        <w:rPr>
          <w:spacing w:val="-7"/>
        </w:rPr>
        <w:t>应用</w:t>
      </w:r>
      <w:r>
        <w:t>时你能明白而且应用它们：</w:t>
      </w:r>
    </w:p>
    <w:p>
      <w:pPr>
        <w:spacing w:before="159"/>
        <w:ind w:left="1800" w:right="0" w:firstLine="0"/>
        <w:jc w:val="left"/>
        <w:rPr>
          <w:rFonts w:ascii="Arial" w:eastAsia="Arial"/>
          <w:sz w:val="21"/>
        </w:rPr>
      </w:pPr>
      <w:r>
        <w:rPr>
          <w:rFonts w:hint="eastAsia" w:ascii="宋体" w:eastAsia="宋体"/>
          <w:sz w:val="21"/>
        </w:rPr>
        <w:t>浏览器</w:t>
      </w:r>
      <w:r>
        <w:rPr>
          <w:rFonts w:ascii="Arial" w:eastAsia="Arial"/>
          <w:sz w:val="21"/>
        </w:rPr>
        <w:t>(browser)</w:t>
      </w:r>
    </w:p>
    <w:p>
      <w:pPr>
        <w:spacing w:before="132" w:line="316" w:lineRule="auto"/>
        <w:ind w:left="2520" w:right="353" w:firstLine="0"/>
        <w:jc w:val="both"/>
        <w:rPr>
          <w:rFonts w:hint="eastAsia" w:ascii="宋体" w:hAnsi="宋体" w:eastAsia="宋体"/>
          <w:sz w:val="21"/>
        </w:rPr>
      </w:pPr>
      <w:r>
        <w:rPr>
          <w:rFonts w:hint="eastAsia" w:ascii="宋体" w:hAnsi="宋体" w:eastAsia="宋体"/>
          <w:sz w:val="21"/>
        </w:rPr>
        <w:t xml:space="preserve">这是你几乎每天都会用到的软件。大部分人不知道它真正的原理，他们只会把它叫作 </w:t>
      </w:r>
      <w:r>
        <w:rPr>
          <w:rFonts w:ascii="Arial" w:hAnsi="Arial" w:eastAsia="Arial"/>
          <w:sz w:val="21"/>
        </w:rPr>
        <w:t xml:space="preserve">“ </w:t>
      </w:r>
      <w:r>
        <w:rPr>
          <w:rFonts w:hint="eastAsia" w:ascii="宋体" w:hAnsi="宋体" w:eastAsia="宋体"/>
          <w:sz w:val="21"/>
        </w:rPr>
        <w:t xml:space="preserve">网 </w:t>
      </w:r>
      <w:r>
        <w:rPr>
          <w:rFonts w:ascii="Arial" w:hAnsi="Arial" w:eastAsia="Arial"/>
          <w:sz w:val="21"/>
        </w:rPr>
        <w:t xml:space="preserve">” </w:t>
      </w:r>
      <w:r>
        <w:rPr>
          <w:rFonts w:hint="eastAsia" w:ascii="宋体" w:hAnsi="宋体" w:eastAsia="宋体"/>
          <w:sz w:val="21"/>
        </w:rPr>
        <w:t xml:space="preserve">。 它 的 作 用 其 实 是 接 收 你 输 入 到 地 址 栏 网 址 </w:t>
      </w:r>
      <w:r>
        <w:rPr>
          <w:rFonts w:ascii="Arial" w:hAnsi="Arial" w:eastAsia="Arial"/>
          <w:sz w:val="21"/>
        </w:rPr>
        <w:t xml:space="preserve">( </w:t>
      </w:r>
      <w:r>
        <w:rPr>
          <w:rFonts w:hint="eastAsia" w:ascii="宋体" w:hAnsi="宋体" w:eastAsia="宋体"/>
          <w:sz w:val="21"/>
        </w:rPr>
        <w:t>例 如</w:t>
      </w:r>
    </w:p>
    <w:p>
      <w:pPr>
        <w:spacing w:before="0" w:line="316" w:lineRule="auto"/>
        <w:ind w:left="2520" w:right="355" w:firstLine="0"/>
        <w:jc w:val="both"/>
        <w:rPr>
          <w:rFonts w:hint="eastAsia" w:ascii="宋体" w:eastAsia="宋体"/>
          <w:sz w:val="21"/>
        </w:rPr>
      </w:pPr>
      <w:r>
        <w:fldChar w:fldCharType="begin"/>
      </w:r>
      <w:r>
        <w:instrText xml:space="preserve"> HYPERLINK "http://learnpythonthehardway.org/" \h </w:instrText>
      </w:r>
      <w:r>
        <w:fldChar w:fldCharType="separate"/>
      </w:r>
      <w:r>
        <w:rPr>
          <w:rFonts w:ascii="Arial" w:eastAsia="Arial"/>
          <w:color w:val="444444"/>
          <w:sz w:val="21"/>
        </w:rPr>
        <w:t>http://learnpythonthehardway.org</w:t>
      </w:r>
      <w:r>
        <w:rPr>
          <w:rFonts w:ascii="Arial" w:eastAsia="Arial"/>
          <w:color w:val="444444"/>
          <w:sz w:val="21"/>
        </w:rPr>
        <w:fldChar w:fldCharType="end"/>
      </w:r>
      <w:r>
        <w:rPr>
          <w:rFonts w:ascii="Arial" w:eastAsia="Arial"/>
          <w:sz w:val="21"/>
        </w:rPr>
        <w:t>)</w:t>
      </w:r>
      <w:r>
        <w:rPr>
          <w:rFonts w:hint="eastAsia" w:ascii="宋体" w:eastAsia="宋体"/>
          <w:sz w:val="21"/>
        </w:rPr>
        <w:t>，然后使用该信息向该网址对应的服务器提出请求</w:t>
      </w:r>
      <w:r>
        <w:rPr>
          <w:rFonts w:ascii="Arial" w:eastAsia="Arial"/>
          <w:sz w:val="21"/>
        </w:rPr>
        <w:t>(request)</w:t>
      </w:r>
      <w:r>
        <w:rPr>
          <w:rFonts w:hint="eastAsia" w:ascii="宋体" w:eastAsia="宋体"/>
          <w:sz w:val="21"/>
        </w:rPr>
        <w:t>。</w:t>
      </w:r>
    </w:p>
    <w:p>
      <w:pPr>
        <w:spacing w:before="151"/>
        <w:ind w:left="2244" w:right="0" w:firstLine="0"/>
        <w:jc w:val="left"/>
        <w:rPr>
          <w:rFonts w:ascii="Arial" w:eastAsia="Arial"/>
          <w:sz w:val="21"/>
        </w:rPr>
      </w:pPr>
      <w:r>
        <w:rPr>
          <w:rFonts w:hint="eastAsia" w:ascii="宋体" w:eastAsia="宋体"/>
          <w:sz w:val="21"/>
        </w:rPr>
        <w:t>地址</w:t>
      </w:r>
      <w:r>
        <w:rPr>
          <w:rFonts w:ascii="Arial" w:eastAsia="Arial"/>
          <w:sz w:val="21"/>
        </w:rPr>
        <w:t>(address)</w:t>
      </w:r>
    </w:p>
    <w:p>
      <w:pPr>
        <w:spacing w:before="133" w:line="316" w:lineRule="auto"/>
        <w:ind w:left="2520" w:right="351" w:firstLine="0"/>
        <w:jc w:val="both"/>
        <w:rPr>
          <w:rFonts w:hint="eastAsia" w:ascii="宋体" w:hAnsi="宋体" w:eastAsia="宋体"/>
          <w:sz w:val="21"/>
        </w:rPr>
      </w:pPr>
      <w:r>
        <w:rPr>
          <w:rFonts w:hint="eastAsia" w:ascii="宋体" w:hAnsi="宋体" w:eastAsia="宋体"/>
          <w:spacing w:val="-22"/>
          <w:sz w:val="21"/>
        </w:rPr>
        <w:t xml:space="preserve">通 常 这 是 一 个 像 </w:t>
      </w:r>
      <w:r>
        <w:fldChar w:fldCharType="begin"/>
      </w:r>
      <w:r>
        <w:instrText xml:space="preserve"> HYPERLINK "http://learnpythonthehardway.org/" \h </w:instrText>
      </w:r>
      <w:r>
        <w:fldChar w:fldCharType="separate"/>
      </w:r>
      <w:r>
        <w:rPr>
          <w:rFonts w:ascii="Arial" w:hAnsi="Arial" w:eastAsia="Arial"/>
          <w:color w:val="444444"/>
          <w:sz w:val="21"/>
        </w:rPr>
        <w:t>http://learnpythonthehardway.org/</w:t>
      </w:r>
      <w:r>
        <w:rPr>
          <w:rFonts w:ascii="Arial" w:hAnsi="Arial" w:eastAsia="Arial"/>
          <w:color w:val="444444"/>
          <w:sz w:val="21"/>
        </w:rPr>
        <w:fldChar w:fldCharType="end"/>
      </w:r>
      <w:r>
        <w:rPr>
          <w:rFonts w:ascii="Arial" w:hAnsi="Arial" w:eastAsia="Arial"/>
          <w:color w:val="444444"/>
          <w:sz w:val="21"/>
        </w:rPr>
        <w:t xml:space="preserve"> </w:t>
      </w:r>
      <w:r>
        <w:rPr>
          <w:rFonts w:hint="eastAsia" w:ascii="宋体" w:hAnsi="宋体" w:eastAsia="宋体"/>
          <w:spacing w:val="35"/>
          <w:sz w:val="21"/>
        </w:rPr>
        <w:t xml:space="preserve">一样的 </w:t>
      </w:r>
      <w:r>
        <w:rPr>
          <w:rFonts w:ascii="Arial" w:hAnsi="Arial" w:eastAsia="Arial"/>
          <w:sz w:val="21"/>
        </w:rPr>
        <w:t>URL</w:t>
      </w:r>
      <w:r>
        <w:rPr>
          <w:rFonts w:ascii="Arial" w:hAnsi="Arial" w:eastAsia="Arial"/>
          <w:spacing w:val="20"/>
          <w:sz w:val="21"/>
        </w:rPr>
        <w:t xml:space="preserve"> (</w:t>
      </w:r>
      <w:r>
        <w:rPr>
          <w:rFonts w:ascii="Arial" w:hAnsi="Arial" w:eastAsia="Arial"/>
          <w:sz w:val="21"/>
        </w:rPr>
        <w:t xml:space="preserve">Uniform Resource Locator </w:t>
      </w:r>
      <w:r>
        <w:rPr>
          <w:rFonts w:hint="eastAsia" w:ascii="宋体" w:hAnsi="宋体" w:eastAsia="宋体"/>
          <w:spacing w:val="5"/>
          <w:sz w:val="21"/>
        </w:rPr>
        <w:t>， 统一资源定位器</w:t>
      </w:r>
      <w:r>
        <w:rPr>
          <w:rFonts w:ascii="Arial" w:hAnsi="Arial" w:eastAsia="Arial"/>
          <w:spacing w:val="9"/>
          <w:sz w:val="21"/>
        </w:rPr>
        <w:t>)</w:t>
      </w:r>
      <w:r>
        <w:rPr>
          <w:rFonts w:hint="eastAsia" w:ascii="宋体" w:hAnsi="宋体" w:eastAsia="宋体"/>
          <w:spacing w:val="7"/>
          <w:sz w:val="21"/>
        </w:rPr>
        <w:t>， 它告诉浏览器该打开哪个网站。前面</w:t>
      </w:r>
      <w:r>
        <w:rPr>
          <w:rFonts w:hint="eastAsia" w:ascii="宋体" w:hAnsi="宋体" w:eastAsia="宋体"/>
          <w:spacing w:val="-3"/>
          <w:sz w:val="21"/>
        </w:rPr>
        <w:t xml:space="preserve">的 </w:t>
      </w:r>
      <w:r>
        <w:rPr>
          <w:color w:val="444444"/>
          <w:sz w:val="23"/>
          <w:shd w:val="clear" w:color="auto" w:fill="F1F1F1"/>
        </w:rPr>
        <w:t>http</w:t>
      </w:r>
      <w:r>
        <w:rPr>
          <w:color w:val="444444"/>
          <w:sz w:val="23"/>
        </w:rPr>
        <w:t xml:space="preserve"> </w:t>
      </w:r>
      <w:r>
        <w:rPr>
          <w:rFonts w:hint="eastAsia" w:ascii="宋体" w:hAnsi="宋体" w:eastAsia="宋体"/>
          <w:spacing w:val="16"/>
          <w:sz w:val="21"/>
        </w:rPr>
        <w:t>指出了你要使用的协议</w:t>
      </w:r>
      <w:r>
        <w:rPr>
          <w:rFonts w:ascii="Arial" w:hAnsi="Arial" w:eastAsia="Arial"/>
          <w:sz w:val="21"/>
        </w:rPr>
        <w:t>(protocol)</w:t>
      </w:r>
      <w:r>
        <w:rPr>
          <w:rFonts w:hint="eastAsia" w:ascii="宋体" w:hAnsi="宋体" w:eastAsia="宋体"/>
          <w:spacing w:val="4"/>
          <w:sz w:val="21"/>
        </w:rPr>
        <w:t>， 这里我们用的是</w:t>
      </w:r>
      <w:r>
        <w:rPr>
          <w:rFonts w:ascii="Arial" w:hAnsi="Arial" w:eastAsia="Arial"/>
          <w:spacing w:val="-18"/>
          <w:sz w:val="21"/>
        </w:rPr>
        <w:t xml:space="preserve">“ </w:t>
      </w:r>
      <w:r>
        <w:rPr>
          <w:rFonts w:hint="eastAsia" w:ascii="宋体" w:hAnsi="宋体" w:eastAsia="宋体"/>
          <w:spacing w:val="13"/>
          <w:sz w:val="21"/>
        </w:rPr>
        <w:t>超文本传输协议</w:t>
      </w:r>
      <w:r>
        <w:rPr>
          <w:rFonts w:ascii="Arial" w:hAnsi="Arial" w:eastAsia="Arial"/>
          <w:spacing w:val="-3"/>
          <w:sz w:val="21"/>
        </w:rPr>
        <w:t xml:space="preserve">(Hyper-Text </w:t>
      </w:r>
      <w:r>
        <w:rPr>
          <w:rFonts w:ascii="Arial" w:hAnsi="Arial" w:eastAsia="Arial"/>
          <w:sz w:val="21"/>
        </w:rPr>
        <w:t>Transport Protocol)”</w:t>
      </w:r>
      <w:r>
        <w:rPr>
          <w:rFonts w:hint="eastAsia" w:ascii="宋体" w:hAnsi="宋体" w:eastAsia="宋体"/>
          <w:spacing w:val="-20"/>
          <w:sz w:val="21"/>
        </w:rPr>
        <w:t xml:space="preserve">。你还可以试试 </w:t>
      </w:r>
      <w:r>
        <w:fldChar w:fldCharType="begin"/>
      </w:r>
      <w:r>
        <w:instrText xml:space="preserve"> HYPERLINK "ftp://ibiblio.org/" \h </w:instrText>
      </w:r>
      <w:r>
        <w:fldChar w:fldCharType="separate"/>
      </w:r>
      <w:r>
        <w:rPr>
          <w:rFonts w:ascii="Arial" w:hAnsi="Arial" w:eastAsia="Arial"/>
          <w:color w:val="444444"/>
          <w:sz w:val="21"/>
        </w:rPr>
        <w:t xml:space="preserve">ftp://ibiblio.org/ </w:t>
      </w:r>
      <w:r>
        <w:rPr>
          <w:rFonts w:ascii="Arial" w:hAnsi="Arial" w:eastAsia="Arial"/>
          <w:color w:val="444444"/>
          <w:sz w:val="21"/>
        </w:rPr>
        <w:fldChar w:fldCharType="end"/>
      </w:r>
      <w:r>
        <w:rPr>
          <w:rFonts w:hint="eastAsia" w:ascii="宋体" w:hAnsi="宋体" w:eastAsia="宋体"/>
          <w:spacing w:val="-21"/>
          <w:sz w:val="21"/>
        </w:rPr>
        <w:t>，这是一个</w:t>
      </w:r>
      <w:r>
        <w:rPr>
          <w:rFonts w:ascii="Arial" w:hAnsi="Arial" w:eastAsia="Arial"/>
          <w:sz w:val="21"/>
        </w:rPr>
        <w:t xml:space="preserve">“FTP </w:t>
      </w:r>
      <w:r>
        <w:rPr>
          <w:rFonts w:hint="eastAsia" w:ascii="宋体" w:hAnsi="宋体" w:eastAsia="宋体"/>
          <w:sz w:val="21"/>
        </w:rPr>
        <w:t>文</w:t>
      </w:r>
      <w:r>
        <w:rPr>
          <w:rFonts w:hint="eastAsia" w:ascii="宋体" w:hAnsi="宋体" w:eastAsia="宋体"/>
          <w:spacing w:val="-1"/>
          <w:sz w:val="21"/>
        </w:rPr>
        <w:t>件传输协议</w:t>
      </w:r>
      <w:r>
        <w:rPr>
          <w:rFonts w:ascii="Arial" w:hAnsi="Arial" w:eastAsia="Arial"/>
          <w:sz w:val="21"/>
        </w:rPr>
        <w:t>(File Transport Protocol)”</w:t>
      </w:r>
      <w:r>
        <w:rPr>
          <w:rFonts w:hint="eastAsia" w:ascii="宋体" w:hAnsi="宋体" w:eastAsia="宋体"/>
          <w:spacing w:val="-27"/>
          <w:sz w:val="21"/>
        </w:rPr>
        <w:t>的例子。</w:t>
      </w:r>
      <w:r>
        <w:rPr>
          <w:color w:val="444444"/>
          <w:sz w:val="23"/>
          <w:shd w:val="clear" w:color="auto" w:fill="F1F1F1"/>
        </w:rPr>
        <w:t>learnpythonthehardway.org</w:t>
      </w:r>
      <w:r>
        <w:rPr>
          <w:color w:val="444444"/>
          <w:spacing w:val="-55"/>
          <w:sz w:val="23"/>
        </w:rPr>
        <w:t xml:space="preserve"> </w:t>
      </w:r>
      <w:r>
        <w:rPr>
          <w:rFonts w:hint="eastAsia" w:ascii="宋体" w:hAnsi="宋体" w:eastAsia="宋体"/>
          <w:sz w:val="21"/>
        </w:rPr>
        <w:t>这部分是</w:t>
      </w:r>
      <w:r>
        <w:rPr>
          <w:rFonts w:ascii="Arial" w:hAnsi="Arial" w:eastAsia="Arial"/>
          <w:sz w:val="21"/>
        </w:rPr>
        <w:t>“</w:t>
      </w:r>
      <w:r>
        <w:rPr>
          <w:rFonts w:hint="eastAsia" w:ascii="宋体" w:hAnsi="宋体" w:eastAsia="宋体"/>
          <w:sz w:val="21"/>
        </w:rPr>
        <w:t>主机名</w:t>
      </w:r>
      <w:r>
        <w:rPr>
          <w:rFonts w:ascii="Arial" w:hAnsi="Arial" w:eastAsia="Arial"/>
          <w:sz w:val="21"/>
        </w:rPr>
        <w:t>(hostname)”</w:t>
      </w:r>
      <w:r>
        <w:rPr>
          <w:rFonts w:hint="eastAsia" w:ascii="宋体" w:hAnsi="宋体" w:eastAsia="宋体"/>
          <w:sz w:val="21"/>
        </w:rPr>
        <w:t>，也就是一个便于人阅读和记忆的字串，主机名会被匹</w:t>
      </w:r>
      <w:r>
        <w:rPr>
          <w:rFonts w:hint="eastAsia" w:ascii="宋体" w:hAnsi="宋体" w:eastAsia="宋体"/>
          <w:spacing w:val="-2"/>
          <w:sz w:val="21"/>
        </w:rPr>
        <w:t>配到一串叫作</w:t>
      </w:r>
      <w:r>
        <w:rPr>
          <w:rFonts w:ascii="Arial" w:hAnsi="Arial" w:eastAsia="Arial"/>
          <w:sz w:val="21"/>
        </w:rPr>
        <w:t>“IP</w:t>
      </w:r>
      <w:r>
        <w:rPr>
          <w:rFonts w:ascii="Arial" w:hAnsi="Arial" w:eastAsia="Arial"/>
          <w:spacing w:val="56"/>
          <w:sz w:val="21"/>
        </w:rPr>
        <w:t xml:space="preserve"> </w:t>
      </w:r>
      <w:r>
        <w:rPr>
          <w:rFonts w:hint="eastAsia" w:ascii="宋体" w:hAnsi="宋体" w:eastAsia="宋体"/>
          <w:sz w:val="21"/>
        </w:rPr>
        <w:t>地址</w:t>
      </w:r>
      <w:r>
        <w:rPr>
          <w:rFonts w:ascii="Arial" w:hAnsi="Arial" w:eastAsia="Arial"/>
          <w:sz w:val="21"/>
        </w:rPr>
        <w:t>”</w:t>
      </w:r>
      <w:r>
        <w:rPr>
          <w:rFonts w:hint="eastAsia" w:ascii="宋体" w:hAnsi="宋体" w:eastAsia="宋体"/>
          <w:spacing w:val="-5"/>
          <w:sz w:val="21"/>
        </w:rPr>
        <w:t>的数字上面，这个</w:t>
      </w:r>
      <w:r>
        <w:rPr>
          <w:rFonts w:ascii="Arial" w:hAnsi="Arial" w:eastAsia="Arial"/>
          <w:sz w:val="21"/>
        </w:rPr>
        <w:t>“IP</w:t>
      </w:r>
      <w:r>
        <w:rPr>
          <w:rFonts w:ascii="Arial" w:hAnsi="Arial" w:eastAsia="Arial"/>
          <w:spacing w:val="56"/>
          <w:sz w:val="21"/>
        </w:rPr>
        <w:t xml:space="preserve"> </w:t>
      </w:r>
      <w:r>
        <w:rPr>
          <w:rFonts w:hint="eastAsia" w:ascii="宋体" w:hAnsi="宋体" w:eastAsia="宋体"/>
          <w:sz w:val="21"/>
        </w:rPr>
        <w:t>地址</w:t>
      </w:r>
      <w:r>
        <w:rPr>
          <w:rFonts w:ascii="Arial" w:hAnsi="Arial" w:eastAsia="Arial"/>
          <w:spacing w:val="-4"/>
          <w:sz w:val="21"/>
        </w:rPr>
        <w:t>”</w:t>
      </w:r>
      <w:r>
        <w:rPr>
          <w:rFonts w:hint="eastAsia" w:ascii="宋体" w:hAnsi="宋体" w:eastAsia="宋体"/>
          <w:spacing w:val="-3"/>
          <w:sz w:val="21"/>
        </w:rPr>
        <w:t>就相当于网络中一台计算机的电话号码，通过这个号码可以访问到这台计算机。最后，</w:t>
      </w:r>
      <w:r>
        <w:rPr>
          <w:rFonts w:ascii="Arial" w:hAnsi="Arial" w:eastAsia="Arial"/>
          <w:spacing w:val="-3"/>
          <w:sz w:val="21"/>
        </w:rPr>
        <w:t xml:space="preserve">URL </w:t>
      </w:r>
      <w:r>
        <w:rPr>
          <w:rFonts w:hint="eastAsia" w:ascii="宋体" w:hAnsi="宋体" w:eastAsia="宋体"/>
          <w:sz w:val="21"/>
        </w:rPr>
        <w:t>中还可以尾随一个</w:t>
      </w:r>
      <w:r>
        <w:rPr>
          <w:rFonts w:ascii="Arial" w:hAnsi="Arial" w:eastAsia="Arial"/>
          <w:sz w:val="21"/>
        </w:rPr>
        <w:t>“</w:t>
      </w:r>
      <w:r>
        <w:rPr>
          <w:rFonts w:hint="eastAsia" w:ascii="宋体" w:hAnsi="宋体" w:eastAsia="宋体"/>
          <w:spacing w:val="-12"/>
          <w:sz w:val="21"/>
        </w:rPr>
        <w:t>路</w:t>
      </w:r>
      <w:r>
        <w:rPr>
          <w:rFonts w:hint="eastAsia" w:ascii="宋体" w:hAnsi="宋体" w:eastAsia="宋体"/>
          <w:sz w:val="21"/>
        </w:rPr>
        <w:t>径</w:t>
      </w:r>
      <w:r>
        <w:rPr>
          <w:rFonts w:ascii="Arial" w:hAnsi="Arial" w:eastAsia="Arial"/>
          <w:sz w:val="21"/>
        </w:rPr>
        <w:t>”</w:t>
      </w:r>
      <w:r>
        <w:rPr>
          <w:rFonts w:hint="eastAsia" w:ascii="宋体" w:hAnsi="宋体" w:eastAsia="宋体"/>
          <w:spacing w:val="-12"/>
          <w:sz w:val="21"/>
        </w:rPr>
        <w:t xml:space="preserve">，例如 </w:t>
      </w:r>
      <w:r>
        <w:fldChar w:fldCharType="begin"/>
      </w:r>
      <w:r>
        <w:instrText xml:space="preserve"> HYPERLINK "http://learnpythonthehardway.org/book/" \h </w:instrText>
      </w:r>
      <w:r>
        <w:fldChar w:fldCharType="separate"/>
      </w:r>
      <w:r>
        <w:rPr>
          <w:rFonts w:ascii="Arial" w:hAnsi="Arial" w:eastAsia="Arial"/>
          <w:color w:val="444444"/>
          <w:sz w:val="21"/>
        </w:rPr>
        <w:t xml:space="preserve">http://learnpythonthehardway.org/book/ </w:t>
      </w:r>
      <w:r>
        <w:rPr>
          <w:rFonts w:ascii="Arial" w:hAnsi="Arial" w:eastAsia="Arial"/>
          <w:color w:val="444444"/>
          <w:sz w:val="21"/>
        </w:rPr>
        <w:fldChar w:fldCharType="end"/>
      </w:r>
      <w:r>
        <w:rPr>
          <w:rFonts w:hint="eastAsia" w:ascii="宋体" w:hAnsi="宋体" w:eastAsia="宋体"/>
          <w:spacing w:val="-16"/>
          <w:sz w:val="21"/>
        </w:rPr>
        <w:t xml:space="preserve">中的 </w:t>
      </w:r>
      <w:r>
        <w:rPr>
          <w:color w:val="444444"/>
          <w:sz w:val="23"/>
          <w:shd w:val="clear" w:color="auto" w:fill="F1F1F1"/>
        </w:rPr>
        <w:t>/book/</w:t>
      </w:r>
      <w:r>
        <w:rPr>
          <w:rFonts w:hint="eastAsia" w:ascii="宋体" w:hAnsi="宋体" w:eastAsia="宋体"/>
          <w:spacing w:val="-2"/>
          <w:sz w:val="21"/>
        </w:rPr>
        <w:t>，它对应的是服务</w:t>
      </w:r>
      <w:r>
        <w:rPr>
          <w:rFonts w:hint="eastAsia" w:ascii="宋体" w:hAnsi="宋体" w:eastAsia="宋体"/>
          <w:spacing w:val="-3"/>
          <w:sz w:val="21"/>
        </w:rPr>
        <w:t>器上的某个文件或者某些资源，通过访问这样的网址，你可以向服务器发出请求， 然后获得这些资源。网站地址还有很多别的组成部分，不过这些是最主要的。</w:t>
      </w:r>
    </w:p>
    <w:p>
      <w:pPr>
        <w:spacing w:before="152"/>
        <w:ind w:left="2690" w:right="0" w:firstLine="0"/>
        <w:jc w:val="left"/>
        <w:rPr>
          <w:rFonts w:ascii="Arial" w:eastAsia="Arial"/>
          <w:sz w:val="21"/>
        </w:rPr>
      </w:pPr>
      <w:r>
        <w:rPr>
          <w:rFonts w:hint="eastAsia" w:ascii="宋体" w:eastAsia="宋体"/>
          <w:sz w:val="21"/>
        </w:rPr>
        <w:t>连接</w:t>
      </w:r>
      <w:r>
        <w:rPr>
          <w:rFonts w:ascii="Arial" w:eastAsia="Arial"/>
          <w:sz w:val="21"/>
        </w:rPr>
        <w:t>(connection)</w:t>
      </w:r>
    </w:p>
    <w:p>
      <w:pPr>
        <w:spacing w:before="134" w:line="316" w:lineRule="auto"/>
        <w:ind w:left="2520" w:right="352" w:firstLine="0"/>
        <w:jc w:val="both"/>
        <w:rPr>
          <w:rFonts w:ascii="Arial" w:eastAsia="Arial"/>
          <w:sz w:val="21"/>
        </w:rPr>
      </w:pPr>
      <w:r>
        <w:rPr>
          <w:rFonts w:hint="eastAsia" w:ascii="宋体" w:eastAsia="宋体"/>
          <w:spacing w:val="-2"/>
          <w:sz w:val="21"/>
        </w:rPr>
        <w:t>一旦浏览器知道了协议</w:t>
      </w:r>
      <w:r>
        <w:rPr>
          <w:rFonts w:ascii="Arial" w:eastAsia="Arial"/>
          <w:spacing w:val="-1"/>
          <w:sz w:val="21"/>
        </w:rPr>
        <w:t>(http)</w:t>
      </w:r>
      <w:r>
        <w:rPr>
          <w:rFonts w:hint="eastAsia" w:ascii="宋体" w:eastAsia="宋体"/>
          <w:spacing w:val="-1"/>
          <w:sz w:val="21"/>
        </w:rPr>
        <w:t>、服务器</w:t>
      </w:r>
      <w:r>
        <w:rPr>
          <w:rFonts w:ascii="Arial" w:eastAsia="Arial"/>
          <w:spacing w:val="-1"/>
          <w:sz w:val="21"/>
        </w:rPr>
        <w:t>(learnpythonthehardway.org)</w:t>
      </w:r>
      <w:r>
        <w:rPr>
          <w:rFonts w:hint="eastAsia" w:ascii="宋体" w:eastAsia="宋体"/>
          <w:spacing w:val="-2"/>
          <w:sz w:val="21"/>
        </w:rPr>
        <w:t>、以及要获得的</w:t>
      </w:r>
      <w:r>
        <w:rPr>
          <w:rFonts w:hint="eastAsia" w:ascii="宋体" w:eastAsia="宋体"/>
          <w:spacing w:val="-11"/>
          <w:sz w:val="21"/>
        </w:rPr>
        <w:t>资源，它就要去创建一个连接。这个过程中，浏览器让操作系统</w:t>
      </w:r>
      <w:r>
        <w:rPr>
          <w:rFonts w:ascii="Arial" w:eastAsia="Arial"/>
          <w:sz w:val="21"/>
        </w:rPr>
        <w:t>(Operating System,</w:t>
      </w:r>
    </w:p>
    <w:p>
      <w:pPr>
        <w:spacing w:before="0" w:line="316" w:lineRule="auto"/>
        <w:ind w:left="2520" w:right="349" w:firstLine="0"/>
        <w:jc w:val="both"/>
        <w:rPr>
          <w:rFonts w:hint="eastAsia" w:ascii="宋体" w:hAnsi="宋体" w:eastAsia="宋体"/>
          <w:sz w:val="21"/>
        </w:rPr>
      </w:pPr>
      <w:r>
        <w:rPr>
          <w:rFonts w:ascii="Arial" w:hAnsi="Arial" w:eastAsia="Arial"/>
          <w:spacing w:val="-2"/>
          <w:w w:val="100"/>
          <w:sz w:val="21"/>
        </w:rPr>
        <w:t>O</w:t>
      </w:r>
      <w:r>
        <w:rPr>
          <w:rFonts w:ascii="Arial" w:hAnsi="Arial" w:eastAsia="Arial"/>
          <w:w w:val="100"/>
          <w:sz w:val="21"/>
        </w:rPr>
        <w:t>S</w:t>
      </w:r>
      <w:r>
        <w:rPr>
          <w:rFonts w:ascii="Arial" w:hAnsi="Arial" w:eastAsia="Arial"/>
          <w:spacing w:val="-1"/>
          <w:w w:val="100"/>
          <w:sz w:val="21"/>
        </w:rPr>
        <w:t>)</w:t>
      </w:r>
      <w:r>
        <w:rPr>
          <w:rFonts w:hint="eastAsia" w:ascii="宋体" w:hAnsi="宋体" w:eastAsia="宋体"/>
          <w:spacing w:val="-3"/>
          <w:w w:val="100"/>
          <w:sz w:val="21"/>
        </w:rPr>
        <w:t>打开计算机的一个</w:t>
      </w:r>
      <w:r>
        <w:rPr>
          <w:rFonts w:ascii="Arial" w:hAnsi="Arial" w:eastAsia="Arial"/>
          <w:spacing w:val="-4"/>
          <w:w w:val="100"/>
          <w:sz w:val="21"/>
        </w:rPr>
        <w:t>“</w:t>
      </w:r>
      <w:r>
        <w:rPr>
          <w:rFonts w:hint="eastAsia" w:ascii="宋体" w:hAnsi="宋体" w:eastAsia="宋体"/>
          <w:spacing w:val="-2"/>
          <w:w w:val="100"/>
          <w:sz w:val="21"/>
        </w:rPr>
        <w:t>端口</w:t>
      </w:r>
      <w:r>
        <w:rPr>
          <w:rFonts w:ascii="Arial" w:hAnsi="Arial" w:eastAsia="Arial"/>
          <w:spacing w:val="-1"/>
          <w:w w:val="100"/>
          <w:sz w:val="21"/>
        </w:rPr>
        <w:t>(por</w:t>
      </w:r>
      <w:r>
        <w:rPr>
          <w:rFonts w:ascii="Arial" w:hAnsi="Arial" w:eastAsia="Arial"/>
          <w:spacing w:val="-2"/>
          <w:w w:val="100"/>
          <w:sz w:val="21"/>
        </w:rPr>
        <w:t>t</w:t>
      </w:r>
      <w:r>
        <w:rPr>
          <w:rFonts w:ascii="Arial" w:hAnsi="Arial" w:eastAsia="Arial"/>
          <w:spacing w:val="-12"/>
          <w:w w:val="100"/>
          <w:sz w:val="21"/>
        </w:rPr>
        <w:t>)”</w:t>
      </w:r>
      <w:r>
        <w:rPr>
          <w:rFonts w:hint="eastAsia" w:ascii="宋体" w:hAnsi="宋体" w:eastAsia="宋体"/>
          <w:spacing w:val="-3"/>
          <w:w w:val="100"/>
          <w:sz w:val="21"/>
        </w:rPr>
        <w:t>（</w:t>
      </w:r>
      <w:r>
        <w:rPr>
          <w:rFonts w:hint="eastAsia" w:ascii="宋体" w:hAnsi="宋体" w:eastAsia="宋体"/>
          <w:spacing w:val="-2"/>
          <w:w w:val="100"/>
          <w:sz w:val="21"/>
        </w:rPr>
        <w:t>通常是</w:t>
      </w:r>
      <w:r>
        <w:rPr>
          <w:rFonts w:hint="eastAsia" w:ascii="宋体" w:hAnsi="宋体" w:eastAsia="宋体"/>
          <w:spacing w:val="-2"/>
          <w:sz w:val="21"/>
        </w:rPr>
        <w:t xml:space="preserve"> </w:t>
      </w:r>
      <w:r>
        <w:rPr>
          <w:rFonts w:ascii="Arial" w:hAnsi="Arial" w:eastAsia="Arial"/>
          <w:w w:val="100"/>
          <w:sz w:val="21"/>
        </w:rPr>
        <w:t>80</w:t>
      </w:r>
      <w:r>
        <w:rPr>
          <w:rFonts w:ascii="Arial" w:hAnsi="Arial" w:eastAsia="Arial"/>
          <w:spacing w:val="-7"/>
          <w:sz w:val="21"/>
        </w:rPr>
        <w:t xml:space="preserve">  </w:t>
      </w:r>
      <w:r>
        <w:rPr>
          <w:rFonts w:hint="eastAsia" w:ascii="宋体" w:hAnsi="宋体" w:eastAsia="宋体"/>
          <w:w w:val="100"/>
          <w:sz w:val="21"/>
        </w:rPr>
        <w:t>端口</w:t>
      </w:r>
      <w:r>
        <w:rPr>
          <w:rFonts w:hint="eastAsia" w:ascii="宋体" w:hAnsi="宋体" w:eastAsia="宋体"/>
          <w:spacing w:val="-108"/>
          <w:w w:val="100"/>
          <w:sz w:val="21"/>
        </w:rPr>
        <w:t>）</w:t>
      </w:r>
      <w:r>
        <w:rPr>
          <w:rFonts w:hint="eastAsia" w:ascii="宋体" w:hAnsi="宋体" w:eastAsia="宋体"/>
          <w:spacing w:val="-8"/>
          <w:w w:val="100"/>
          <w:sz w:val="21"/>
        </w:rPr>
        <w:t>，端口准备好以后，操作系统</w:t>
      </w:r>
      <w:r>
        <w:rPr>
          <w:rFonts w:hint="eastAsia" w:ascii="宋体" w:hAnsi="宋体" w:eastAsia="宋体"/>
          <w:spacing w:val="-8"/>
          <w:sz w:val="21"/>
        </w:rPr>
        <w:t>会回传给你的程序一个类似文件的东西，它所做的事情就是通过网络传输和接收数</w:t>
      </w:r>
      <w:r>
        <w:rPr>
          <w:rFonts w:hint="eastAsia" w:ascii="宋体" w:hAnsi="宋体" w:eastAsia="宋体"/>
          <w:spacing w:val="-6"/>
          <w:sz w:val="21"/>
        </w:rPr>
        <w:t xml:space="preserve">据，让你的计算机和 </w:t>
      </w:r>
      <w:r>
        <w:rPr>
          <w:rFonts w:ascii="Arial" w:hAnsi="Arial" w:eastAsia="Arial"/>
          <w:sz w:val="21"/>
        </w:rPr>
        <w:t xml:space="preserve">learnpythonthehardway.org </w:t>
      </w:r>
      <w:r>
        <w:rPr>
          <w:rFonts w:hint="eastAsia" w:ascii="宋体" w:hAnsi="宋体" w:eastAsia="宋体"/>
          <w:spacing w:val="-2"/>
          <w:sz w:val="21"/>
        </w:rPr>
        <w:t>这个网站所属的服务器之间实现</w:t>
      </w:r>
      <w:r>
        <w:rPr>
          <w:rFonts w:hint="eastAsia" w:ascii="宋体" w:hAnsi="宋体" w:eastAsia="宋体"/>
          <w:spacing w:val="-8"/>
          <w:sz w:val="21"/>
        </w:rPr>
        <w:t xml:space="preserve">数据交流。 当你使用 </w:t>
      </w:r>
      <w:r>
        <w:rPr>
          <w:rFonts w:ascii="Arial" w:hAnsi="Arial" w:eastAsia="Arial"/>
          <w:color w:val="444444"/>
          <w:sz w:val="21"/>
        </w:rPr>
        <w:t xml:space="preserve">http://localhost:8080/ </w:t>
      </w:r>
      <w:r>
        <w:rPr>
          <w:rFonts w:hint="eastAsia" w:ascii="宋体" w:hAnsi="宋体" w:eastAsia="宋体"/>
          <w:spacing w:val="-5"/>
          <w:sz w:val="21"/>
        </w:rPr>
        <w:t>访问你自己的站点时，发生的事情其实</w:t>
      </w:r>
      <w:r>
        <w:rPr>
          <w:rFonts w:hint="eastAsia" w:ascii="宋体" w:hAnsi="宋体" w:eastAsia="宋体"/>
          <w:spacing w:val="-10"/>
          <w:sz w:val="21"/>
        </w:rPr>
        <w:t>是一样的，只不过这次你告诉了浏览器要访问的是你自己的计算机</w:t>
      </w:r>
      <w:r>
        <w:rPr>
          <w:rFonts w:ascii="Arial" w:hAnsi="Arial" w:eastAsia="Arial"/>
          <w:spacing w:val="-6"/>
          <w:sz w:val="21"/>
        </w:rPr>
        <w:t>(localhost)</w:t>
      </w:r>
      <w:r>
        <w:rPr>
          <w:rFonts w:hint="eastAsia" w:ascii="宋体" w:hAnsi="宋体" w:eastAsia="宋体"/>
          <w:spacing w:val="-4"/>
          <w:sz w:val="21"/>
        </w:rPr>
        <w:t>，要使</w:t>
      </w:r>
      <w:r>
        <w:rPr>
          <w:rFonts w:hint="eastAsia" w:ascii="宋体" w:hAnsi="宋体" w:eastAsia="宋体"/>
          <w:spacing w:val="25"/>
          <w:sz w:val="21"/>
        </w:rPr>
        <w:t xml:space="preserve">用的端口 不 是 默 认 的  </w:t>
      </w:r>
      <w:r>
        <w:rPr>
          <w:rFonts w:ascii="Arial" w:hAnsi="Arial" w:eastAsia="Arial"/>
          <w:sz w:val="21"/>
        </w:rPr>
        <w:t xml:space="preserve">80 </w:t>
      </w:r>
      <w:r>
        <w:rPr>
          <w:rFonts w:hint="eastAsia" w:ascii="宋体" w:hAnsi="宋体" w:eastAsia="宋体"/>
          <w:spacing w:val="57"/>
          <w:sz w:val="21"/>
        </w:rPr>
        <w:t xml:space="preserve">，而是  </w:t>
      </w:r>
      <w:r>
        <w:rPr>
          <w:rFonts w:ascii="Arial" w:hAnsi="Arial" w:eastAsia="Arial"/>
          <w:sz w:val="21"/>
        </w:rPr>
        <w:t xml:space="preserve">8080 </w:t>
      </w:r>
      <w:r>
        <w:rPr>
          <w:rFonts w:hint="eastAsia" w:ascii="宋体" w:hAnsi="宋体" w:eastAsia="宋体"/>
          <w:spacing w:val="-7"/>
          <w:sz w:val="21"/>
        </w:rPr>
        <w:t>。 你 还 可 以 直 接 访</w:t>
      </w:r>
      <w:r>
        <w:rPr>
          <w:rFonts w:hint="eastAsia" w:ascii="宋体" w:hAnsi="宋体" w:eastAsia="宋体"/>
          <w:spacing w:val="-29"/>
          <w:sz w:val="21"/>
        </w:rPr>
        <w:t xml:space="preserve">问 </w:t>
      </w:r>
      <w:r>
        <w:fldChar w:fldCharType="begin"/>
      </w:r>
      <w:r>
        <w:instrText xml:space="preserve"> HYPERLINK "http://learnpythonthehardway.org/" \h </w:instrText>
      </w:r>
      <w:r>
        <w:fldChar w:fldCharType="separate"/>
      </w:r>
      <w:r>
        <w:rPr>
          <w:rFonts w:ascii="Arial" w:hAnsi="Arial" w:eastAsia="Arial"/>
          <w:color w:val="444444"/>
          <w:sz w:val="21"/>
        </w:rPr>
        <w:t>http://learnpythonthehardway.org:80</w:t>
      </w:r>
      <w:r>
        <w:rPr>
          <w:rFonts w:ascii="Arial" w:hAnsi="Arial" w:eastAsia="Arial"/>
          <w:color w:val="444444"/>
          <w:sz w:val="21"/>
        </w:rPr>
        <w:fldChar w:fldCharType="end"/>
      </w:r>
      <w:r>
        <w:rPr>
          <w:rFonts w:ascii="Arial" w:hAnsi="Arial" w:eastAsia="Arial"/>
          <w:sz w:val="21"/>
        </w:rPr>
        <w:t>/</w:t>
      </w:r>
      <w:r>
        <w:rPr>
          <w:rFonts w:hint="eastAsia" w:ascii="宋体" w:hAnsi="宋体" w:eastAsia="宋体"/>
          <w:spacing w:val="-4"/>
          <w:sz w:val="21"/>
        </w:rPr>
        <w:t xml:space="preserve">， 这和不输入端口效果一样，因为 </w:t>
      </w:r>
      <w:r>
        <w:rPr>
          <w:rFonts w:ascii="Arial" w:hAnsi="Arial" w:eastAsia="Arial"/>
          <w:sz w:val="21"/>
        </w:rPr>
        <w:t xml:space="preserve">HTTP </w:t>
      </w:r>
      <w:r>
        <w:rPr>
          <w:rFonts w:hint="eastAsia" w:ascii="宋体" w:hAnsi="宋体" w:eastAsia="宋体"/>
          <w:spacing w:val="-3"/>
          <w:sz w:val="21"/>
        </w:rPr>
        <w:t xml:space="preserve">的默认端口本来就是 </w:t>
      </w:r>
      <w:r>
        <w:rPr>
          <w:rFonts w:ascii="Arial" w:hAnsi="Arial" w:eastAsia="Arial"/>
          <w:sz w:val="21"/>
        </w:rPr>
        <w:t>80</w:t>
      </w:r>
      <w:r>
        <w:rPr>
          <w:rFonts w:hint="eastAsia" w:ascii="宋体" w:hAnsi="宋体" w:eastAsia="宋体"/>
          <w:sz w:val="21"/>
        </w:rPr>
        <w:t>。</w:t>
      </w:r>
    </w:p>
    <w:p>
      <w:pPr>
        <w:spacing w:before="154"/>
        <w:ind w:left="3134" w:right="0" w:firstLine="0"/>
        <w:jc w:val="left"/>
        <w:rPr>
          <w:rFonts w:ascii="Arial" w:eastAsia="Arial"/>
          <w:sz w:val="21"/>
        </w:rPr>
      </w:pPr>
      <w:r>
        <w:rPr>
          <w:rFonts w:hint="eastAsia" w:ascii="宋体" w:eastAsia="宋体"/>
          <w:sz w:val="21"/>
        </w:rPr>
        <w:t>请求</w:t>
      </w:r>
      <w:r>
        <w:rPr>
          <w:rFonts w:ascii="Arial" w:eastAsia="Arial"/>
          <w:sz w:val="21"/>
        </w:rPr>
        <w:t>(request)</w:t>
      </w:r>
    </w:p>
    <w:p>
      <w:pPr>
        <w:spacing w:before="134" w:line="316" w:lineRule="auto"/>
        <w:ind w:left="2520" w:right="351" w:firstLine="0"/>
        <w:jc w:val="both"/>
        <w:rPr>
          <w:rFonts w:hint="eastAsia" w:ascii="宋体" w:hAnsi="宋体" w:eastAsia="宋体"/>
          <w:sz w:val="21"/>
        </w:rPr>
      </w:pPr>
      <w:r>
        <w:rPr>
          <w:rFonts w:hint="eastAsia" w:ascii="宋体" w:hAnsi="宋体" w:eastAsia="宋体"/>
          <w:spacing w:val="-11"/>
          <w:sz w:val="21"/>
        </w:rPr>
        <w:t>你的浏览器通过你提供的地址建立了连接，现在它需要从远端服务器要到它</w:t>
      </w:r>
      <w:r>
        <w:rPr>
          <w:rFonts w:hint="eastAsia" w:ascii="宋体" w:hAnsi="宋体" w:eastAsia="宋体"/>
          <w:sz w:val="21"/>
        </w:rPr>
        <w:t>（</w:t>
      </w:r>
      <w:r>
        <w:rPr>
          <w:rFonts w:hint="eastAsia" w:ascii="宋体" w:hAnsi="宋体" w:eastAsia="宋体"/>
          <w:spacing w:val="-2"/>
          <w:sz w:val="21"/>
        </w:rPr>
        <w:t>或你</w:t>
      </w:r>
      <w:r>
        <w:rPr>
          <w:rFonts w:hint="eastAsia" w:ascii="宋体" w:hAnsi="宋体" w:eastAsia="宋体"/>
          <w:sz w:val="21"/>
        </w:rPr>
        <w:t xml:space="preserve">） </w:t>
      </w:r>
      <w:r>
        <w:rPr>
          <w:rFonts w:hint="eastAsia" w:ascii="宋体" w:hAnsi="宋体" w:eastAsia="宋体"/>
          <w:spacing w:val="2"/>
          <w:sz w:val="21"/>
        </w:rPr>
        <w:t xml:space="preserve">想要的资源。如果你在 </w:t>
      </w:r>
      <w:r>
        <w:rPr>
          <w:rFonts w:ascii="Arial" w:hAnsi="Arial" w:eastAsia="Arial"/>
          <w:sz w:val="21"/>
        </w:rPr>
        <w:t xml:space="preserve">URL </w:t>
      </w:r>
      <w:r>
        <w:rPr>
          <w:rFonts w:hint="eastAsia" w:ascii="宋体" w:hAnsi="宋体" w:eastAsia="宋体"/>
          <w:spacing w:val="-6"/>
          <w:sz w:val="21"/>
        </w:rPr>
        <w:t xml:space="preserve">的结尾加了 </w:t>
      </w:r>
      <w:r>
        <w:rPr>
          <w:color w:val="444444"/>
          <w:sz w:val="23"/>
          <w:shd w:val="clear" w:color="auto" w:fill="F1F1F1"/>
        </w:rPr>
        <w:t>/book/</w:t>
      </w:r>
      <w:r>
        <w:rPr>
          <w:rFonts w:hint="eastAsia" w:ascii="宋体" w:hAnsi="宋体" w:eastAsia="宋体"/>
          <w:spacing w:val="2"/>
          <w:sz w:val="21"/>
        </w:rPr>
        <w:t xml:space="preserve">，那你想要的就是 </w:t>
      </w:r>
      <w:r>
        <w:rPr>
          <w:rFonts w:ascii="Arial" w:hAnsi="Arial" w:eastAsia="Arial"/>
          <w:sz w:val="21"/>
        </w:rPr>
        <w:t xml:space="preserve">/book/ </w:t>
      </w:r>
      <w:r>
        <w:rPr>
          <w:rFonts w:hint="eastAsia" w:ascii="宋体" w:hAnsi="宋体" w:eastAsia="宋体"/>
          <w:sz w:val="21"/>
        </w:rPr>
        <w:t>对应</w:t>
      </w:r>
      <w:r>
        <w:rPr>
          <w:rFonts w:hint="eastAsia" w:ascii="宋体" w:hAnsi="宋体" w:eastAsia="宋体"/>
          <w:spacing w:val="-5"/>
          <w:sz w:val="21"/>
        </w:rPr>
        <w:t xml:space="preserve">的文件或资源，大部分的服务器会直接为你调用 </w:t>
      </w:r>
      <w:r>
        <w:rPr>
          <w:rFonts w:ascii="Arial" w:hAnsi="Arial" w:eastAsia="Arial"/>
          <w:sz w:val="21"/>
        </w:rPr>
        <w:t xml:space="preserve">/book/index.html </w:t>
      </w:r>
      <w:r>
        <w:rPr>
          <w:rFonts w:hint="eastAsia" w:ascii="宋体" w:hAnsi="宋体" w:eastAsia="宋体"/>
          <w:spacing w:val="-5"/>
          <w:sz w:val="21"/>
        </w:rPr>
        <w:t>这个文件，不过我们就假装不存在好了。浏览器为了获得服务器上的资源，它需要向服务器发送一个</w:t>
      </w:r>
      <w:r>
        <w:rPr>
          <w:rFonts w:ascii="Arial" w:hAnsi="Arial" w:eastAsia="Arial"/>
          <w:spacing w:val="-5"/>
          <w:sz w:val="21"/>
        </w:rPr>
        <w:t>“</w:t>
      </w:r>
      <w:r>
        <w:rPr>
          <w:rFonts w:hint="eastAsia" w:ascii="宋体" w:hAnsi="宋体" w:eastAsia="宋体"/>
          <w:spacing w:val="-5"/>
          <w:sz w:val="21"/>
        </w:rPr>
        <w:t>请求</w:t>
      </w:r>
      <w:r>
        <w:rPr>
          <w:rFonts w:ascii="Arial" w:hAnsi="Arial" w:eastAsia="Arial"/>
          <w:spacing w:val="-5"/>
          <w:sz w:val="21"/>
        </w:rPr>
        <w:t>”</w:t>
      </w:r>
      <w:r>
        <w:rPr>
          <w:rFonts w:hint="eastAsia" w:ascii="宋体" w:hAnsi="宋体" w:eastAsia="宋体"/>
          <w:spacing w:val="-5"/>
          <w:sz w:val="21"/>
        </w:rPr>
        <w:t>。这里我就不讲细节了，为了得到服务器上的内容，你必须先向服务器发送一个请求才行。有意思的是，</w:t>
      </w:r>
      <w:r>
        <w:rPr>
          <w:rFonts w:ascii="Arial" w:hAnsi="Arial" w:eastAsia="Arial"/>
          <w:spacing w:val="3"/>
          <w:sz w:val="21"/>
        </w:rPr>
        <w:t>“</w:t>
      </w:r>
      <w:r>
        <w:rPr>
          <w:rFonts w:hint="eastAsia" w:ascii="宋体" w:hAnsi="宋体" w:eastAsia="宋体"/>
          <w:sz w:val="21"/>
        </w:rPr>
        <w:t>资源</w:t>
      </w:r>
      <w:r>
        <w:rPr>
          <w:rFonts w:ascii="Arial" w:hAnsi="Arial" w:eastAsia="Arial"/>
          <w:sz w:val="21"/>
        </w:rPr>
        <w:t>”</w:t>
      </w:r>
      <w:r>
        <w:rPr>
          <w:rFonts w:hint="eastAsia" w:ascii="宋体" w:hAnsi="宋体" w:eastAsia="宋体"/>
          <w:sz w:val="21"/>
        </w:rPr>
        <w:t>不一定非要是文件。例如当浏览器向你的应</w:t>
      </w:r>
    </w:p>
    <w:p>
      <w:pPr>
        <w:spacing w:after="0" w:line="316" w:lineRule="auto"/>
        <w:jc w:val="both"/>
        <w:rPr>
          <w:rFonts w:hint="eastAsia" w:ascii="宋体" w:hAnsi="宋体" w:eastAsia="宋体"/>
          <w:sz w:val="21"/>
        </w:rPr>
        <w:sectPr>
          <w:pgSz w:w="11910" w:h="16840"/>
          <w:pgMar w:top="1420" w:right="1440" w:bottom="1380" w:left="0" w:header="0" w:footer="1165" w:gutter="0"/>
        </w:sectPr>
      </w:pPr>
    </w:p>
    <w:p>
      <w:pPr>
        <w:spacing w:before="64"/>
        <w:ind w:left="2520" w:right="0" w:firstLine="0"/>
        <w:jc w:val="left"/>
        <w:rPr>
          <w:rFonts w:hint="eastAsia" w:ascii="宋体" w:eastAsia="宋体"/>
          <w:sz w:val="21"/>
        </w:rPr>
      </w:pPr>
      <w:r>
        <w:rPr>
          <w:rFonts w:hint="eastAsia" w:ascii="宋体" w:eastAsia="宋体"/>
          <w:spacing w:val="-3"/>
          <w:sz w:val="21"/>
        </w:rPr>
        <w:t xml:space="preserve">用程序提出请求的时候，服务器返回的其实是你的 </w:t>
      </w:r>
      <w:r>
        <w:rPr>
          <w:rFonts w:ascii="Arial" w:eastAsia="Arial"/>
          <w:sz w:val="21"/>
        </w:rPr>
        <w:t>Python</w:t>
      </w:r>
      <w:r>
        <w:rPr>
          <w:rFonts w:ascii="Arial" w:eastAsia="Arial"/>
          <w:spacing w:val="52"/>
          <w:sz w:val="21"/>
        </w:rPr>
        <w:t xml:space="preserve"> </w:t>
      </w:r>
      <w:r>
        <w:rPr>
          <w:rFonts w:hint="eastAsia" w:ascii="宋体" w:eastAsia="宋体"/>
          <w:spacing w:val="-3"/>
          <w:sz w:val="21"/>
        </w:rPr>
        <w:t>代码生成的一些东西。</w:t>
      </w:r>
    </w:p>
    <w:p>
      <w:pPr>
        <w:pStyle w:val="5"/>
        <w:spacing w:before="7"/>
        <w:rPr>
          <w:sz w:val="18"/>
        </w:rPr>
      </w:pPr>
    </w:p>
    <w:p>
      <w:pPr>
        <w:spacing w:before="0"/>
        <w:ind w:left="3581" w:right="0" w:firstLine="0"/>
        <w:jc w:val="left"/>
        <w:rPr>
          <w:rFonts w:ascii="Arial" w:eastAsia="Arial"/>
          <w:sz w:val="21"/>
        </w:rPr>
      </w:pPr>
      <w:r>
        <w:rPr>
          <w:rFonts w:hint="eastAsia" w:ascii="宋体" w:eastAsia="宋体"/>
          <w:sz w:val="21"/>
        </w:rPr>
        <w:t>服务器</w:t>
      </w:r>
      <w:r>
        <w:rPr>
          <w:rFonts w:ascii="Arial" w:eastAsia="Arial"/>
          <w:sz w:val="21"/>
        </w:rPr>
        <w:t>(server)</w:t>
      </w:r>
    </w:p>
    <w:p>
      <w:pPr>
        <w:spacing w:before="132" w:line="316" w:lineRule="auto"/>
        <w:ind w:left="2520" w:right="351" w:firstLine="0"/>
        <w:jc w:val="both"/>
        <w:rPr>
          <w:rFonts w:hint="eastAsia" w:ascii="宋体" w:hAnsi="宋体" w:eastAsia="宋体"/>
          <w:sz w:val="21"/>
        </w:rPr>
      </w:pPr>
      <w:r>
        <w:rPr>
          <w:rFonts w:hint="eastAsia" w:ascii="宋体" w:hAnsi="宋体" w:eastAsia="宋体"/>
          <w:spacing w:val="-3"/>
          <w:sz w:val="21"/>
        </w:rPr>
        <w:t>服务器指的是浏览器另一端连接的计算机，它知道如何回应浏览器请求的文件和资</w:t>
      </w:r>
      <w:r>
        <w:rPr>
          <w:rFonts w:hint="eastAsia" w:ascii="宋体" w:hAnsi="宋体" w:eastAsia="宋体"/>
          <w:spacing w:val="-11"/>
          <w:sz w:val="21"/>
        </w:rPr>
        <w:t xml:space="preserve">源。大部分的 </w:t>
      </w:r>
      <w:r>
        <w:rPr>
          <w:rFonts w:ascii="Arial" w:hAnsi="Arial" w:eastAsia="Arial"/>
          <w:sz w:val="21"/>
        </w:rPr>
        <w:t xml:space="preserve">web </w:t>
      </w:r>
      <w:r>
        <w:rPr>
          <w:rFonts w:hint="eastAsia" w:ascii="宋体" w:hAnsi="宋体" w:eastAsia="宋体"/>
          <w:spacing w:val="-9"/>
          <w:sz w:val="21"/>
        </w:rPr>
        <w:t>服务器只要发送文件就可以了，这也是服务器流量的主要部分。</w:t>
      </w:r>
      <w:r>
        <w:rPr>
          <w:rFonts w:hint="eastAsia" w:ascii="宋体" w:hAnsi="宋体" w:eastAsia="宋体"/>
          <w:spacing w:val="-3"/>
          <w:sz w:val="21"/>
        </w:rPr>
        <w:t xml:space="preserve">不过你学的是使用 </w:t>
      </w:r>
      <w:r>
        <w:rPr>
          <w:rFonts w:ascii="Arial" w:hAnsi="Arial" w:eastAsia="Arial"/>
          <w:sz w:val="21"/>
        </w:rPr>
        <w:t xml:space="preserve">Python </w:t>
      </w:r>
      <w:r>
        <w:rPr>
          <w:rFonts w:hint="eastAsia" w:ascii="宋体" w:hAnsi="宋体" w:eastAsia="宋体"/>
          <w:spacing w:val="-3"/>
          <w:sz w:val="21"/>
        </w:rPr>
        <w:t>组建一个服务器，这个服务器知道如何接受请求，然后</w:t>
      </w:r>
      <w:r>
        <w:rPr>
          <w:rFonts w:hint="eastAsia" w:ascii="宋体" w:hAnsi="宋体" w:eastAsia="宋体"/>
          <w:spacing w:val="1"/>
          <w:sz w:val="21"/>
        </w:rPr>
        <w:t xml:space="preserve">返回用 </w:t>
      </w:r>
      <w:r>
        <w:rPr>
          <w:rFonts w:ascii="Arial" w:hAnsi="Arial" w:eastAsia="Arial"/>
          <w:sz w:val="21"/>
        </w:rPr>
        <w:t xml:space="preserve">Python </w:t>
      </w:r>
      <w:r>
        <w:rPr>
          <w:rFonts w:hint="eastAsia" w:ascii="宋体" w:hAnsi="宋体" w:eastAsia="宋体"/>
          <w:spacing w:val="-3"/>
          <w:sz w:val="21"/>
        </w:rPr>
        <w:t>处理过的字符串。当你使用这种处理方式时，你其实是假装把文件</w:t>
      </w:r>
      <w:r>
        <w:rPr>
          <w:rFonts w:hint="eastAsia" w:ascii="宋体" w:hAnsi="宋体" w:eastAsia="宋体"/>
          <w:spacing w:val="-7"/>
          <w:sz w:val="21"/>
        </w:rPr>
        <w:t xml:space="preserve">发给了浏览器，其实你用的都只是代码而已。就像你在《习题 </w:t>
      </w:r>
      <w:r>
        <w:rPr>
          <w:rFonts w:ascii="Arial" w:hAnsi="Arial" w:eastAsia="Arial"/>
          <w:sz w:val="21"/>
        </w:rPr>
        <w:t>50</w:t>
      </w:r>
      <w:r>
        <w:rPr>
          <w:rFonts w:hint="eastAsia" w:ascii="宋体" w:hAnsi="宋体" w:eastAsia="宋体"/>
          <w:spacing w:val="-8"/>
          <w:sz w:val="21"/>
        </w:rPr>
        <w:t>》中看到的，要构建一个</w:t>
      </w:r>
      <w:r>
        <w:rPr>
          <w:rFonts w:ascii="Arial" w:hAnsi="Arial" w:eastAsia="Arial"/>
          <w:spacing w:val="-4"/>
          <w:sz w:val="21"/>
        </w:rPr>
        <w:t>“</w:t>
      </w:r>
      <w:r>
        <w:rPr>
          <w:rFonts w:hint="eastAsia" w:ascii="宋体" w:hAnsi="宋体" w:eastAsia="宋体"/>
          <w:sz w:val="21"/>
        </w:rPr>
        <w:t>响应</w:t>
      </w:r>
      <w:r>
        <w:rPr>
          <w:rFonts w:ascii="Arial" w:hAnsi="Arial" w:eastAsia="Arial"/>
          <w:spacing w:val="-4"/>
          <w:sz w:val="21"/>
        </w:rPr>
        <w:t>”</w:t>
      </w:r>
      <w:r>
        <w:rPr>
          <w:rFonts w:hint="eastAsia" w:ascii="宋体" w:hAnsi="宋体" w:eastAsia="宋体"/>
          <w:spacing w:val="-3"/>
          <w:sz w:val="21"/>
        </w:rPr>
        <w:t>其实也不需要多少代码。</w:t>
      </w:r>
    </w:p>
    <w:p>
      <w:pPr>
        <w:spacing w:before="154"/>
        <w:ind w:left="4025" w:right="0" w:firstLine="0"/>
        <w:jc w:val="left"/>
        <w:rPr>
          <w:rFonts w:ascii="Arial" w:eastAsia="Arial"/>
          <w:sz w:val="21"/>
        </w:rPr>
      </w:pPr>
      <w:r>
        <w:rPr>
          <w:rFonts w:hint="eastAsia" w:ascii="宋体" w:eastAsia="宋体"/>
          <w:sz w:val="21"/>
        </w:rPr>
        <w:t>响应</w:t>
      </w:r>
      <w:r>
        <w:rPr>
          <w:rFonts w:ascii="Arial" w:eastAsia="Arial"/>
          <w:sz w:val="21"/>
        </w:rPr>
        <w:t>(response)</w:t>
      </w:r>
    </w:p>
    <w:p>
      <w:pPr>
        <w:spacing w:before="132"/>
        <w:ind w:left="2520" w:right="0" w:firstLine="0"/>
        <w:jc w:val="left"/>
        <w:rPr>
          <w:rFonts w:hint="eastAsia" w:ascii="宋体" w:eastAsia="宋体"/>
          <w:sz w:val="21"/>
        </w:rPr>
      </w:pPr>
      <w:r>
        <w:rPr>
          <w:rFonts w:hint="eastAsia" w:ascii="宋体" w:eastAsia="宋体"/>
          <w:spacing w:val="3"/>
          <w:sz w:val="21"/>
        </w:rPr>
        <w:t xml:space="preserve">这就是你的服务器回复你的请求，发回至浏览器的 </w:t>
      </w:r>
      <w:r>
        <w:rPr>
          <w:rFonts w:ascii="Arial" w:eastAsia="Arial"/>
          <w:sz w:val="21"/>
        </w:rPr>
        <w:t>HTML</w:t>
      </w:r>
      <w:r>
        <w:rPr>
          <w:rFonts w:hint="eastAsia" w:ascii="宋体" w:eastAsia="宋体"/>
          <w:spacing w:val="4"/>
          <w:sz w:val="21"/>
        </w:rPr>
        <w:t xml:space="preserve">，它里边可能有 </w:t>
      </w:r>
      <w:r>
        <w:rPr>
          <w:rFonts w:ascii="Arial" w:eastAsia="Arial"/>
          <w:sz w:val="21"/>
        </w:rPr>
        <w:t>css</w:t>
      </w:r>
      <w:r>
        <w:rPr>
          <w:rFonts w:hint="eastAsia" w:ascii="宋体" w:eastAsia="宋体"/>
          <w:sz w:val="21"/>
        </w:rPr>
        <w:t>、</w:t>
      </w:r>
    </w:p>
    <w:p>
      <w:pPr>
        <w:spacing w:before="86" w:line="316" w:lineRule="auto"/>
        <w:ind w:left="2520" w:right="352" w:firstLine="0"/>
        <w:jc w:val="both"/>
        <w:rPr>
          <w:rFonts w:hint="eastAsia" w:ascii="宋体" w:hAnsi="宋体" w:eastAsia="宋体"/>
          <w:sz w:val="21"/>
        </w:rPr>
      </w:pPr>
      <w:r>
        <w:rPr>
          <w:rFonts w:ascii="Arial" w:hAnsi="Arial" w:eastAsia="Arial"/>
          <w:sz w:val="21"/>
        </w:rPr>
        <w:t>javascript</w:t>
      </w:r>
      <w:r>
        <w:rPr>
          <w:rFonts w:hint="eastAsia" w:ascii="宋体" w:hAnsi="宋体" w:eastAsia="宋体"/>
          <w:spacing w:val="-5"/>
          <w:sz w:val="21"/>
        </w:rPr>
        <w:t>、或者图像等内容。以文件响应为例，服务器只要从磁盘读取文件，发送</w:t>
      </w:r>
      <w:r>
        <w:rPr>
          <w:rFonts w:hint="eastAsia" w:ascii="宋体" w:hAnsi="宋体" w:eastAsia="宋体"/>
          <w:spacing w:val="-11"/>
          <w:sz w:val="21"/>
        </w:rPr>
        <w:t>给浏览器就可以了，不过它还要将这些内容包在一个特别定义的</w:t>
      </w:r>
      <w:r>
        <w:rPr>
          <w:rFonts w:ascii="Arial" w:hAnsi="Arial" w:eastAsia="Arial"/>
          <w:spacing w:val="-4"/>
          <w:sz w:val="21"/>
        </w:rPr>
        <w:t>“</w:t>
      </w:r>
      <w:r>
        <w:rPr>
          <w:rFonts w:hint="eastAsia" w:ascii="宋体" w:hAnsi="宋体" w:eastAsia="宋体"/>
          <w:spacing w:val="-2"/>
          <w:sz w:val="21"/>
        </w:rPr>
        <w:t>头部信息</w:t>
      </w:r>
      <w:r>
        <w:rPr>
          <w:rFonts w:ascii="Arial" w:hAnsi="Arial" w:eastAsia="Arial"/>
          <w:sz w:val="21"/>
        </w:rPr>
        <w:t xml:space="preserve">(header)” </w:t>
      </w:r>
      <w:r>
        <w:rPr>
          <w:rFonts w:hint="eastAsia" w:ascii="宋体" w:hAnsi="宋体" w:eastAsia="宋体"/>
          <w:spacing w:val="-12"/>
          <w:sz w:val="21"/>
        </w:rPr>
        <w:t xml:space="preserve">中，这样浏览器就会知道它获取的是什么类型的内容。以你的 </w:t>
      </w:r>
      <w:r>
        <w:rPr>
          <w:rFonts w:ascii="Arial" w:hAnsi="Arial" w:eastAsia="Arial"/>
          <w:sz w:val="21"/>
        </w:rPr>
        <w:t>web</w:t>
      </w:r>
      <w:r>
        <w:rPr>
          <w:rFonts w:ascii="Arial" w:hAnsi="Arial" w:eastAsia="Arial"/>
          <w:spacing w:val="6"/>
          <w:sz w:val="21"/>
        </w:rPr>
        <w:t xml:space="preserve"> </w:t>
      </w:r>
      <w:r>
        <w:rPr>
          <w:rFonts w:hint="eastAsia" w:ascii="宋体" w:hAnsi="宋体" w:eastAsia="宋体"/>
          <w:spacing w:val="-3"/>
          <w:sz w:val="21"/>
        </w:rPr>
        <w:t xml:space="preserve">应用程序为例， </w:t>
      </w:r>
      <w:r>
        <w:rPr>
          <w:rFonts w:hint="eastAsia" w:ascii="宋体" w:hAnsi="宋体" w:eastAsia="宋体"/>
          <w:spacing w:val="12"/>
          <w:sz w:val="21"/>
        </w:rPr>
        <w:t xml:space="preserve">你发送的其实还是一样的东西，包括 </w:t>
      </w:r>
      <w:r>
        <w:rPr>
          <w:rFonts w:ascii="Arial" w:hAnsi="Arial" w:eastAsia="Arial"/>
          <w:sz w:val="21"/>
        </w:rPr>
        <w:t>header</w:t>
      </w:r>
      <w:r>
        <w:rPr>
          <w:rFonts w:ascii="Arial" w:hAnsi="Arial" w:eastAsia="Arial"/>
          <w:spacing w:val="7"/>
          <w:sz w:val="21"/>
        </w:rPr>
        <w:t xml:space="preserve">  </w:t>
      </w:r>
      <w:r>
        <w:rPr>
          <w:rFonts w:hint="eastAsia" w:ascii="宋体" w:hAnsi="宋体" w:eastAsia="宋体"/>
          <w:spacing w:val="10"/>
          <w:sz w:val="21"/>
        </w:rPr>
        <w:t>也一样，只不过这些数据是你用</w:t>
      </w:r>
    </w:p>
    <w:p>
      <w:pPr>
        <w:spacing w:before="3"/>
        <w:ind w:left="2520" w:right="0" w:firstLine="0"/>
        <w:jc w:val="left"/>
        <w:rPr>
          <w:rFonts w:hint="eastAsia" w:ascii="宋体" w:eastAsia="宋体"/>
          <w:sz w:val="21"/>
        </w:rPr>
      </w:pPr>
      <w:r>
        <w:rPr>
          <w:rFonts w:ascii="Arial" w:eastAsia="Arial"/>
          <w:sz w:val="21"/>
        </w:rPr>
        <w:t xml:space="preserve">Python </w:t>
      </w:r>
      <w:r>
        <w:rPr>
          <w:rFonts w:hint="eastAsia" w:ascii="宋体" w:eastAsia="宋体"/>
          <w:sz w:val="21"/>
        </w:rPr>
        <w:t>代码即时生成的。</w:t>
      </w:r>
    </w:p>
    <w:p>
      <w:pPr>
        <w:pStyle w:val="5"/>
        <w:spacing w:before="10"/>
        <w:rPr>
          <w:sz w:val="18"/>
        </w:rPr>
      </w:pPr>
    </w:p>
    <w:p>
      <w:pPr>
        <w:pStyle w:val="5"/>
        <w:spacing w:line="278" w:lineRule="auto"/>
        <w:ind w:left="1800" w:right="242"/>
      </w:pPr>
      <w:r>
        <w:rPr>
          <w:spacing w:val="-1"/>
        </w:rPr>
        <w:t>这个可以算是你能在网上找到的关于浏览器如何访问网站的最快的快速课程了。</w:t>
      </w:r>
      <w:r>
        <w:rPr>
          <w:spacing w:val="-5"/>
        </w:rPr>
        <w:t>这节课程应该可以帮你更容易地理解本节的习题，如果你还是不明白，就到处找</w:t>
      </w:r>
      <w:r>
        <w:rPr>
          <w:spacing w:val="-11"/>
        </w:rPr>
        <w:t>资料多多了解这方面的信息，知道你明白为止。有一个很好的方法，就是你对照</w:t>
      </w:r>
      <w:r>
        <w:rPr>
          <w:spacing w:val="-17"/>
        </w:rPr>
        <w:t xml:space="preserve">着上面的图示，将你在《习题 </w:t>
      </w:r>
      <w:r>
        <w:rPr>
          <w:rFonts w:ascii="Arial" w:eastAsia="Arial"/>
        </w:rPr>
        <w:t>50</w:t>
      </w:r>
      <w:r>
        <w:rPr>
          <w:spacing w:val="-13"/>
        </w:rPr>
        <w:t xml:space="preserve">》中创建的 </w:t>
      </w:r>
      <w:r>
        <w:rPr>
          <w:rFonts w:ascii="Arial" w:eastAsia="Arial"/>
        </w:rPr>
        <w:t>web</w:t>
      </w:r>
      <w:r>
        <w:rPr>
          <w:rFonts w:ascii="Arial" w:eastAsia="Arial"/>
          <w:spacing w:val="53"/>
        </w:rPr>
        <w:t xml:space="preserve"> </w:t>
      </w:r>
      <w:r>
        <w:t xml:space="preserve">程序中的内容分成几个部分， </w:t>
      </w:r>
      <w:r>
        <w:rPr>
          <w:spacing w:val="-6"/>
        </w:rPr>
        <w:t>让其中的各部分对应到上面的图示。如果你可以正确地将程序的各部分对应到这个图示，你就大致开始明白它的工作原理了。</w:t>
      </w:r>
    </w:p>
    <w:p>
      <w:pPr>
        <w:pStyle w:val="5"/>
      </w:pPr>
    </w:p>
    <w:p>
      <w:pPr>
        <w:pStyle w:val="5"/>
        <w:spacing w:before="10"/>
        <w:rPr>
          <w:sz w:val="17"/>
        </w:rPr>
      </w:pPr>
    </w:p>
    <w:p>
      <w:pPr>
        <w:pStyle w:val="3"/>
      </w:pPr>
      <w:bookmarkStart w:id="190" w:name="表单(form) 的工作原理"/>
      <w:bookmarkEnd w:id="190"/>
      <w:r>
        <w:rPr>
          <w:color w:val="465157"/>
        </w:rPr>
        <w:t>表单</w:t>
      </w:r>
      <w:r>
        <w:rPr>
          <w:rFonts w:ascii="Arial" w:eastAsia="Arial"/>
          <w:color w:val="465157"/>
        </w:rPr>
        <w:t xml:space="preserve">(form) </w:t>
      </w:r>
      <w:r>
        <w:rPr>
          <w:color w:val="465157"/>
        </w:rPr>
        <w:t>的工作原理</w:t>
      </w:r>
    </w:p>
    <w:p>
      <w:pPr>
        <w:pStyle w:val="5"/>
        <w:spacing w:before="1"/>
        <w:rPr>
          <w:b/>
          <w:sz w:val="27"/>
        </w:rPr>
      </w:pPr>
    </w:p>
    <w:p>
      <w:pPr>
        <w:pStyle w:val="5"/>
        <w:spacing w:before="1" w:line="278" w:lineRule="auto"/>
        <w:ind w:left="1800" w:right="357"/>
      </w:pPr>
      <w:r>
        <w:t>熟悉</w:t>
      </w:r>
      <w:r>
        <w:rPr>
          <w:rFonts w:ascii="Arial" w:hAnsi="Arial" w:eastAsia="Arial"/>
        </w:rPr>
        <w:t>“</w:t>
      </w:r>
      <w:r>
        <w:t>表单</w:t>
      </w:r>
      <w:r>
        <w:rPr>
          <w:rFonts w:ascii="Arial" w:hAnsi="Arial" w:eastAsia="Arial"/>
        </w:rPr>
        <w:t>”</w:t>
      </w:r>
      <w:r>
        <w:rPr>
          <w:spacing w:val="-2"/>
        </w:rPr>
        <w:t>最好的方法就是写一个可以接收表单数据的程序出来，然后看你可以</w:t>
      </w:r>
      <w:r>
        <w:rPr>
          <w:spacing w:val="-5"/>
        </w:rPr>
        <w:t xml:space="preserve">对它做些什么。先将你的 </w:t>
      </w:r>
      <w:r>
        <w:rPr>
          <w:rFonts w:ascii="Consolas" w:hAnsi="Consolas" w:eastAsia="Consolas"/>
          <w:color w:val="444444"/>
          <w:sz w:val="23"/>
          <w:shd w:val="clear" w:color="auto" w:fill="F1F1F1"/>
        </w:rPr>
        <w:t>bin/app.py</w:t>
      </w:r>
      <w:r>
        <w:rPr>
          <w:rFonts w:ascii="Consolas" w:hAnsi="Consolas" w:eastAsia="Consolas"/>
          <w:color w:val="444444"/>
          <w:spacing w:val="-55"/>
          <w:sz w:val="23"/>
        </w:rPr>
        <w:t xml:space="preserve"> </w:t>
      </w:r>
      <w:r>
        <w:rPr>
          <w:spacing w:val="-1"/>
        </w:rPr>
        <w:t>修改成下面的样子：</w:t>
      </w:r>
    </w:p>
    <w:p>
      <w:pPr>
        <w:pStyle w:val="5"/>
        <w:spacing w:before="6"/>
      </w:pPr>
    </w:p>
    <w:tbl>
      <w:tblPr>
        <w:tblStyle w:val="7"/>
        <w:tblW w:w="6900"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64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432" w:hRule="atLeast"/>
        </w:trPr>
        <w:tc>
          <w:tcPr>
            <w:tcW w:w="457" w:type="dxa"/>
          </w:tcPr>
          <w:p>
            <w:pPr>
              <w:pStyle w:val="10"/>
              <w:spacing w:before="73"/>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spacing w:before="1"/>
              <w:rPr>
                <w:rFonts w:ascii="宋体"/>
                <w:sz w:val="22"/>
              </w:rPr>
            </w:pPr>
          </w:p>
          <w:p>
            <w:pPr>
              <w:pStyle w:val="10"/>
              <w:ind w:left="200"/>
              <w:rPr>
                <w:sz w:val="23"/>
              </w:rPr>
            </w:pPr>
            <w:r>
              <w:rPr>
                <w:color w:val="AAAAAA"/>
                <w:w w:val="100"/>
                <w:sz w:val="23"/>
              </w:rPr>
              <w:t>3</w:t>
            </w:r>
          </w:p>
          <w:p>
            <w:pPr>
              <w:pStyle w:val="10"/>
              <w:spacing w:before="1"/>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tc>
        <w:tc>
          <w:tcPr>
            <w:tcW w:w="6443" w:type="dxa"/>
            <w:tcBorders>
              <w:top w:val="single" w:color="CCCCCC" w:sz="6" w:space="0"/>
            </w:tcBorders>
            <w:shd w:val="clear" w:color="auto" w:fill="EDEDED"/>
          </w:tcPr>
          <w:p>
            <w:pPr>
              <w:pStyle w:val="10"/>
              <w:spacing w:before="143"/>
              <w:ind w:left="119"/>
              <w:rPr>
                <w:b/>
                <w:sz w:val="23"/>
              </w:rPr>
            </w:pPr>
            <w:r>
              <w:rPr>
                <w:b/>
                <w:color w:val="006F1F"/>
                <w:sz w:val="23"/>
              </w:rPr>
              <w:t xml:space="preserve">import </w:t>
            </w:r>
            <w:r>
              <w:rPr>
                <w:b/>
                <w:color w:val="0D84B5"/>
                <w:sz w:val="23"/>
              </w:rPr>
              <w:t>web</w:t>
            </w:r>
          </w:p>
          <w:p>
            <w:pPr>
              <w:pStyle w:val="10"/>
              <w:rPr>
                <w:rFonts w:ascii="宋体"/>
                <w:sz w:val="22"/>
              </w:rPr>
            </w:pPr>
          </w:p>
          <w:p>
            <w:pPr>
              <w:pStyle w:val="10"/>
              <w:rPr>
                <w:rFonts w:ascii="宋体"/>
                <w:sz w:val="22"/>
              </w:rPr>
            </w:pPr>
          </w:p>
          <w:p>
            <w:pPr>
              <w:pStyle w:val="10"/>
              <w:spacing w:before="12"/>
              <w:rPr>
                <w:rFonts w:ascii="宋体"/>
                <w:sz w:val="20"/>
              </w:rPr>
            </w:pPr>
          </w:p>
          <w:p>
            <w:pPr>
              <w:pStyle w:val="10"/>
              <w:ind w:left="119"/>
              <w:rPr>
                <w:sz w:val="23"/>
              </w:rPr>
            </w:pPr>
            <w:r>
              <w:rPr>
                <w:sz w:val="23"/>
              </w:rPr>
              <w:t xml:space="preserve">urls </w:t>
            </w:r>
            <w:r>
              <w:rPr>
                <w:color w:val="666666"/>
                <w:sz w:val="23"/>
              </w:rPr>
              <w:t xml:space="preserve">= </w:t>
            </w:r>
            <w:r>
              <w:rPr>
                <w:sz w:val="23"/>
              </w:rPr>
              <w:t>(</w:t>
            </w:r>
          </w:p>
          <w:p>
            <w:pPr>
              <w:pStyle w:val="10"/>
              <w:spacing w:before="1"/>
              <w:rPr>
                <w:rFonts w:ascii="宋体"/>
                <w:sz w:val="22"/>
              </w:rPr>
            </w:pPr>
          </w:p>
          <w:p>
            <w:pPr>
              <w:pStyle w:val="10"/>
              <w:ind w:left="366"/>
              <w:rPr>
                <w:sz w:val="23"/>
              </w:rPr>
            </w:pPr>
            <w:r>
              <w:rPr>
                <w:color w:val="406F9F"/>
                <w:sz w:val="23"/>
              </w:rPr>
              <w:t>'/hello'</w:t>
            </w:r>
            <w:r>
              <w:rPr>
                <w:sz w:val="23"/>
              </w:rPr>
              <w:t xml:space="preserve">, </w:t>
            </w:r>
            <w:r>
              <w:rPr>
                <w:color w:val="406F9F"/>
                <w:sz w:val="23"/>
              </w:rPr>
              <w:t>'Index'</w:t>
            </w:r>
          </w:p>
          <w:p>
            <w:pPr>
              <w:pStyle w:val="10"/>
              <w:spacing w:before="1"/>
              <w:rPr>
                <w:rFonts w:ascii="宋体"/>
                <w:sz w:val="22"/>
              </w:rPr>
            </w:pPr>
          </w:p>
          <w:p>
            <w:pPr>
              <w:pStyle w:val="10"/>
              <w:ind w:left="119"/>
              <w:rPr>
                <w:sz w:val="23"/>
              </w:rPr>
            </w:pPr>
            <w:r>
              <w:rPr>
                <w:w w:val="100"/>
                <w:sz w:val="23"/>
              </w:rPr>
              <w:t>)</w:t>
            </w:r>
          </w:p>
        </w:tc>
      </w:tr>
    </w:tbl>
    <w:p>
      <w:pPr>
        <w:spacing w:after="0"/>
        <w:rPr>
          <w:sz w:val="23"/>
        </w:rPr>
        <w:sectPr>
          <w:pgSz w:w="11910" w:h="16840"/>
          <w:pgMar w:top="1440" w:right="1440" w:bottom="1380" w:left="0" w:header="0" w:footer="1165" w:gutter="0"/>
        </w:sectPr>
      </w:pPr>
    </w:p>
    <w:tbl>
      <w:tblPr>
        <w:tblStyle w:val="7"/>
        <w:tblW w:w="7025"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64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09" w:hRule="atLeast"/>
        </w:trPr>
        <w:tc>
          <w:tcPr>
            <w:tcW w:w="582" w:type="dxa"/>
          </w:tcPr>
          <w:p>
            <w:pPr>
              <w:pStyle w:val="10"/>
              <w:spacing w:before="21"/>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2"/>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rPr>
                <w:rFonts w:ascii="宋体"/>
                <w:sz w:val="22"/>
              </w:rPr>
            </w:pPr>
          </w:p>
          <w:p>
            <w:pPr>
              <w:pStyle w:val="10"/>
              <w:spacing w:before="1"/>
              <w:ind w:left="180" w:right="98"/>
              <w:jc w:val="center"/>
              <w:rPr>
                <w:sz w:val="23"/>
              </w:rPr>
            </w:pPr>
            <w:r>
              <w:rPr>
                <w:color w:val="AAAAAA"/>
                <w:spacing w:val="5"/>
                <w:sz w:val="23"/>
              </w:rPr>
              <w:t>15</w:t>
            </w:r>
          </w:p>
          <w:p>
            <w:pPr>
              <w:pStyle w:val="10"/>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tc>
        <w:tc>
          <w:tcPr>
            <w:tcW w:w="6443" w:type="dxa"/>
            <w:tcBorders>
              <w:bottom w:val="single" w:color="CCCCCC" w:sz="6" w:space="0"/>
            </w:tcBorders>
            <w:shd w:val="clear" w:color="auto" w:fill="EDEDED"/>
          </w:tcPr>
          <w:p>
            <w:pPr>
              <w:pStyle w:val="10"/>
              <w:rPr>
                <w:rFonts w:ascii="宋体"/>
                <w:sz w:val="22"/>
              </w:rPr>
            </w:pPr>
          </w:p>
          <w:p>
            <w:pPr>
              <w:pStyle w:val="10"/>
              <w:spacing w:before="9"/>
              <w:rPr>
                <w:rFonts w:ascii="宋体"/>
                <w:sz w:val="22"/>
              </w:rPr>
            </w:pPr>
          </w:p>
          <w:p>
            <w:pPr>
              <w:pStyle w:val="10"/>
              <w:spacing w:before="1"/>
              <w:ind w:left="119"/>
              <w:rPr>
                <w:sz w:val="23"/>
              </w:rPr>
            </w:pPr>
            <w:r>
              <w:rPr>
                <w:sz w:val="23"/>
              </w:rPr>
              <w:t xml:space="preserve">app </w:t>
            </w:r>
            <w:r>
              <w:rPr>
                <w:color w:val="666666"/>
                <w:sz w:val="23"/>
              </w:rPr>
              <w:t xml:space="preserve">= </w:t>
            </w:r>
            <w:r>
              <w:rPr>
                <w:sz w:val="23"/>
              </w:rPr>
              <w:t>web</w:t>
            </w:r>
            <w:r>
              <w:rPr>
                <w:color w:val="666666"/>
                <w:sz w:val="23"/>
              </w:rPr>
              <w:t>.</w:t>
            </w:r>
            <w:r>
              <w:rPr>
                <w:sz w:val="23"/>
              </w:rPr>
              <w:t xml:space="preserve">application(urls, </w:t>
            </w:r>
            <w:r>
              <w:rPr>
                <w:color w:val="006F1F"/>
                <w:sz w:val="23"/>
              </w:rPr>
              <w:t>globals</w:t>
            </w:r>
            <w:r>
              <w:rPr>
                <w:sz w:val="23"/>
              </w:rPr>
              <w:t>())</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sz w:val="23"/>
              </w:rPr>
              <w:t xml:space="preserve">render </w:t>
            </w:r>
            <w:r>
              <w:rPr>
                <w:color w:val="666666"/>
                <w:sz w:val="23"/>
              </w:rPr>
              <w:t xml:space="preserve">= </w:t>
            </w:r>
            <w:r>
              <w:rPr>
                <w:sz w:val="23"/>
              </w:rPr>
              <w:t>web</w:t>
            </w:r>
            <w:r>
              <w:rPr>
                <w:color w:val="666666"/>
                <w:sz w:val="23"/>
              </w:rPr>
              <w:t>.</w:t>
            </w:r>
            <w:r>
              <w:rPr>
                <w:sz w:val="23"/>
              </w:rPr>
              <w:t>template</w:t>
            </w:r>
            <w:r>
              <w:rPr>
                <w:color w:val="666666"/>
                <w:sz w:val="23"/>
              </w:rPr>
              <w:t>.</w:t>
            </w:r>
            <w:r>
              <w:rPr>
                <w:sz w:val="23"/>
              </w:rPr>
              <w:t>render(</w:t>
            </w:r>
            <w:r>
              <w:rPr>
                <w:color w:val="406F9F"/>
                <w:sz w:val="23"/>
              </w:rPr>
              <w:t>'templates/'</w:t>
            </w:r>
            <w:r>
              <w:rPr>
                <w:sz w:val="23"/>
              </w:rPr>
              <w:t>)</w:t>
            </w:r>
          </w:p>
          <w:p>
            <w:pPr>
              <w:pStyle w:val="10"/>
              <w:rPr>
                <w:rFonts w:ascii="宋体"/>
                <w:sz w:val="22"/>
              </w:rPr>
            </w:pPr>
          </w:p>
          <w:p>
            <w:pPr>
              <w:pStyle w:val="10"/>
              <w:rPr>
                <w:rFonts w:ascii="宋体"/>
                <w:sz w:val="22"/>
              </w:rPr>
            </w:pPr>
          </w:p>
          <w:p>
            <w:pPr>
              <w:pStyle w:val="10"/>
              <w:spacing w:before="1"/>
              <w:rPr>
                <w:rFonts w:ascii="宋体"/>
                <w:sz w:val="21"/>
              </w:rPr>
            </w:pPr>
          </w:p>
          <w:p>
            <w:pPr>
              <w:pStyle w:val="10"/>
              <w:spacing w:line="491" w:lineRule="auto"/>
              <w:ind w:left="611" w:right="3435" w:hanging="492"/>
              <w:rPr>
                <w:sz w:val="23"/>
              </w:rPr>
            </w:pPr>
            <w:r>
              <w:rPr>
                <w:b/>
                <w:color w:val="006F1F"/>
                <w:sz w:val="23"/>
              </w:rPr>
              <w:t xml:space="preserve">class </w:t>
            </w:r>
            <w:r>
              <w:rPr>
                <w:b/>
                <w:color w:val="0D84B5"/>
                <w:sz w:val="23"/>
              </w:rPr>
              <w:t>Index</w:t>
            </w:r>
            <w:r>
              <w:rPr>
                <w:sz w:val="23"/>
              </w:rPr>
              <w:t>(</w:t>
            </w:r>
            <w:r>
              <w:rPr>
                <w:color w:val="006F1F"/>
                <w:sz w:val="23"/>
              </w:rPr>
              <w:t>object</w:t>
            </w:r>
            <w:r>
              <w:rPr>
                <w:sz w:val="23"/>
              </w:rPr>
              <w:t xml:space="preserve">): </w:t>
            </w:r>
            <w:r>
              <w:rPr>
                <w:b/>
                <w:color w:val="006F1F"/>
                <w:sz w:val="23"/>
              </w:rPr>
              <w:t xml:space="preserve">def </w:t>
            </w:r>
            <w:r>
              <w:rPr>
                <w:color w:val="05287D"/>
                <w:sz w:val="23"/>
              </w:rPr>
              <w:t>GET</w:t>
            </w:r>
            <w:r>
              <w:rPr>
                <w:sz w:val="23"/>
              </w:rPr>
              <w:t>(</w:t>
            </w:r>
            <w:r>
              <w:rPr>
                <w:color w:val="006F1F"/>
                <w:sz w:val="23"/>
              </w:rPr>
              <w:t>self</w:t>
            </w:r>
            <w:r>
              <w:rPr>
                <w:sz w:val="23"/>
              </w:rPr>
              <w:t>):</w:t>
            </w:r>
          </w:p>
          <w:p>
            <w:pPr>
              <w:pStyle w:val="10"/>
              <w:spacing w:before="1" w:line="491" w:lineRule="auto"/>
              <w:ind w:left="1103" w:right="899"/>
              <w:rPr>
                <w:sz w:val="23"/>
              </w:rPr>
            </w:pPr>
            <w:r>
              <w:rPr>
                <w:spacing w:val="2"/>
                <w:sz w:val="23"/>
              </w:rPr>
              <w:t xml:space="preserve">form </w:t>
            </w:r>
            <w:r>
              <w:rPr>
                <w:color w:val="666666"/>
                <w:sz w:val="23"/>
              </w:rPr>
              <w:t xml:space="preserve">= </w:t>
            </w:r>
            <w:r>
              <w:rPr>
                <w:spacing w:val="3"/>
                <w:sz w:val="23"/>
              </w:rPr>
              <w:t>web</w:t>
            </w:r>
            <w:r>
              <w:rPr>
                <w:color w:val="666666"/>
                <w:spacing w:val="3"/>
                <w:sz w:val="23"/>
              </w:rPr>
              <w:t>.</w:t>
            </w:r>
            <w:r>
              <w:rPr>
                <w:spacing w:val="3"/>
                <w:sz w:val="23"/>
              </w:rPr>
              <w:t>input(name</w:t>
            </w:r>
            <w:r>
              <w:rPr>
                <w:color w:val="666666"/>
                <w:spacing w:val="3"/>
                <w:sz w:val="23"/>
              </w:rPr>
              <w:t>=</w:t>
            </w:r>
            <w:r>
              <w:rPr>
                <w:color w:val="406F9F"/>
                <w:spacing w:val="3"/>
                <w:sz w:val="23"/>
              </w:rPr>
              <w:t>"Nobody"</w:t>
            </w:r>
            <w:r>
              <w:rPr>
                <w:spacing w:val="3"/>
                <w:sz w:val="23"/>
              </w:rPr>
              <w:t xml:space="preserve">) </w:t>
            </w:r>
            <w:r>
              <w:rPr>
                <w:spacing w:val="2"/>
                <w:sz w:val="23"/>
              </w:rPr>
              <w:t xml:space="preserve">greeting </w:t>
            </w:r>
            <w:r>
              <w:rPr>
                <w:color w:val="666666"/>
                <w:sz w:val="23"/>
              </w:rPr>
              <w:t xml:space="preserve">= </w:t>
            </w:r>
            <w:r>
              <w:rPr>
                <w:color w:val="406F9F"/>
                <w:spacing w:val="3"/>
                <w:sz w:val="23"/>
              </w:rPr>
              <w:t xml:space="preserve">"Hello, </w:t>
            </w:r>
            <w:r>
              <w:rPr>
                <w:i/>
                <w:color w:val="6F9FD0"/>
                <w:spacing w:val="2"/>
                <w:sz w:val="23"/>
              </w:rPr>
              <w:t>%s</w:t>
            </w:r>
            <w:r>
              <w:rPr>
                <w:color w:val="406F9F"/>
                <w:spacing w:val="2"/>
                <w:sz w:val="23"/>
              </w:rPr>
              <w:t xml:space="preserve">" </w:t>
            </w:r>
            <w:r>
              <w:rPr>
                <w:color w:val="666666"/>
                <w:sz w:val="23"/>
              </w:rPr>
              <w:t>%</w:t>
            </w:r>
            <w:r>
              <w:rPr>
                <w:color w:val="666666"/>
                <w:spacing w:val="53"/>
                <w:sz w:val="23"/>
              </w:rPr>
              <w:t xml:space="preserve"> </w:t>
            </w:r>
            <w:r>
              <w:rPr>
                <w:spacing w:val="2"/>
                <w:sz w:val="23"/>
              </w:rPr>
              <w:t>form</w:t>
            </w:r>
            <w:r>
              <w:rPr>
                <w:color w:val="666666"/>
                <w:spacing w:val="2"/>
                <w:sz w:val="23"/>
              </w:rPr>
              <w:t>.</w:t>
            </w:r>
            <w:r>
              <w:rPr>
                <w:spacing w:val="2"/>
                <w:sz w:val="23"/>
              </w:rPr>
              <w:t>name</w:t>
            </w:r>
          </w:p>
          <w:p>
            <w:pPr>
              <w:pStyle w:val="10"/>
              <w:rPr>
                <w:rFonts w:ascii="宋体"/>
                <w:sz w:val="22"/>
              </w:rPr>
            </w:pPr>
          </w:p>
          <w:p>
            <w:pPr>
              <w:pStyle w:val="10"/>
              <w:spacing w:before="1"/>
              <w:rPr>
                <w:rFonts w:ascii="宋体"/>
                <w:sz w:val="21"/>
              </w:rPr>
            </w:pPr>
          </w:p>
          <w:p>
            <w:pPr>
              <w:pStyle w:val="10"/>
              <w:ind w:left="1103"/>
              <w:rPr>
                <w:sz w:val="23"/>
              </w:rPr>
            </w:pPr>
            <w:r>
              <w:rPr>
                <w:b/>
                <w:color w:val="006F1F"/>
                <w:sz w:val="23"/>
              </w:rPr>
              <w:t xml:space="preserve">return </w:t>
            </w:r>
            <w:r>
              <w:rPr>
                <w:sz w:val="23"/>
              </w:rPr>
              <w:t>render</w:t>
            </w:r>
            <w:r>
              <w:rPr>
                <w:color w:val="666666"/>
                <w:sz w:val="23"/>
              </w:rPr>
              <w:t>.</w:t>
            </w:r>
            <w:r>
              <w:rPr>
                <w:sz w:val="23"/>
              </w:rPr>
              <w:t xml:space="preserve">index(greeting </w:t>
            </w:r>
            <w:r>
              <w:rPr>
                <w:color w:val="666666"/>
                <w:sz w:val="23"/>
              </w:rPr>
              <w:t xml:space="preserve">= </w:t>
            </w:r>
            <w:r>
              <w:rPr>
                <w:sz w:val="23"/>
              </w:rPr>
              <w:t>greeting)</w:t>
            </w:r>
          </w:p>
          <w:p>
            <w:pPr>
              <w:pStyle w:val="10"/>
              <w:rPr>
                <w:rFonts w:ascii="宋体"/>
                <w:sz w:val="22"/>
              </w:rPr>
            </w:pPr>
          </w:p>
          <w:p>
            <w:pPr>
              <w:pStyle w:val="10"/>
              <w:spacing w:before="3"/>
              <w:rPr>
                <w:rFonts w:ascii="宋体"/>
                <w:sz w:val="21"/>
              </w:rPr>
            </w:pPr>
          </w:p>
          <w:p>
            <w:pPr>
              <w:pStyle w:val="10"/>
              <w:spacing w:line="550" w:lineRule="atLeast"/>
              <w:ind w:left="611" w:right="1918" w:hanging="492"/>
              <w:rPr>
                <w:sz w:val="23"/>
              </w:rPr>
            </w:pPr>
            <w:r>
              <w:rPr>
                <w:b/>
                <w:color w:val="006F1F"/>
                <w:sz w:val="23"/>
              </w:rPr>
              <w:t xml:space="preserve">if </w:t>
            </w:r>
            <w:r>
              <w:rPr>
                <w:sz w:val="23"/>
              </w:rPr>
              <w:t xml:space="preserve">__name__ </w:t>
            </w:r>
            <w:r>
              <w:rPr>
                <w:color w:val="666666"/>
                <w:sz w:val="23"/>
              </w:rPr>
              <w:t xml:space="preserve">== </w:t>
            </w:r>
            <w:r>
              <w:rPr>
                <w:color w:val="406F9F"/>
                <w:sz w:val="23"/>
              </w:rPr>
              <w:t>"__main__"</w:t>
            </w:r>
            <w:r>
              <w:rPr>
                <w:sz w:val="23"/>
              </w:rPr>
              <w:t>: app</w:t>
            </w:r>
            <w:r>
              <w:rPr>
                <w:color w:val="666666"/>
                <w:sz w:val="23"/>
              </w:rPr>
              <w:t>.</w:t>
            </w:r>
            <w:r>
              <w:rPr>
                <w:sz w:val="23"/>
              </w:rPr>
              <w:t>run()</w:t>
            </w:r>
          </w:p>
        </w:tc>
      </w:tr>
    </w:tbl>
    <w:p>
      <w:pPr>
        <w:pStyle w:val="5"/>
        <w:rPr>
          <w:sz w:val="20"/>
        </w:rPr>
      </w:pPr>
    </w:p>
    <w:p>
      <w:pPr>
        <w:pStyle w:val="5"/>
        <w:spacing w:before="221" w:line="278" w:lineRule="auto"/>
        <w:ind w:left="1800" w:right="382"/>
        <w:jc w:val="both"/>
      </w:pPr>
      <w:r>
        <w:rPr>
          <w:spacing w:val="-1"/>
        </w:rPr>
        <w:t xml:space="preserve">重启你的 </w:t>
      </w:r>
      <w:r>
        <w:rPr>
          <w:rFonts w:ascii="Arial" w:hAnsi="Arial" w:eastAsia="Arial"/>
        </w:rPr>
        <w:t>web</w:t>
      </w:r>
      <w:r>
        <w:rPr>
          <w:rFonts w:ascii="Arial" w:hAnsi="Arial" w:eastAsia="Arial"/>
          <w:spacing w:val="54"/>
        </w:rPr>
        <w:t xml:space="preserve"> </w:t>
      </w:r>
      <w:r>
        <w:t xml:space="preserve">程序（按 </w:t>
      </w:r>
      <w:r>
        <w:rPr>
          <w:rFonts w:ascii="Arial" w:hAnsi="Arial" w:eastAsia="Arial"/>
        </w:rPr>
        <w:t>CTRL-C</w:t>
      </w:r>
      <w:r>
        <w:rPr>
          <w:rFonts w:ascii="Arial" w:hAnsi="Arial" w:eastAsia="Arial"/>
          <w:spacing w:val="52"/>
        </w:rPr>
        <w:t xml:space="preserve"> </w:t>
      </w:r>
      <w:r>
        <w:t>后重新运行），</w:t>
      </w:r>
      <w:r>
        <w:rPr>
          <w:spacing w:val="-2"/>
        </w:rPr>
        <w:t>确认它有运行起来，然后使</w:t>
      </w:r>
      <w:r>
        <w:rPr>
          <w:spacing w:val="-6"/>
        </w:rPr>
        <w:t xml:space="preserve">用浏览器访问 </w:t>
      </w:r>
      <w:r>
        <w:rPr>
          <w:rFonts w:ascii="Consolas" w:hAnsi="Consolas" w:eastAsia="Consolas"/>
          <w:color w:val="444444"/>
          <w:sz w:val="23"/>
          <w:shd w:val="clear" w:color="auto" w:fill="F1F1F1"/>
        </w:rPr>
        <w:t>http://localhost:8080/hello</w:t>
      </w:r>
      <w:r>
        <w:t>，这时浏览器应该会显示</w:t>
      </w:r>
      <w:r>
        <w:rPr>
          <w:rFonts w:ascii="Arial" w:hAnsi="Arial" w:eastAsia="Arial"/>
        </w:rPr>
        <w:t>“I just wanted to say Hello, Nobody.”</w:t>
      </w:r>
      <w:r>
        <w:t>，接下来，将浏览器的地址改</w:t>
      </w:r>
    </w:p>
    <w:p>
      <w:pPr>
        <w:spacing w:before="0" w:line="278" w:lineRule="auto"/>
        <w:ind w:left="1800" w:right="356" w:firstLine="0"/>
        <w:jc w:val="left"/>
        <w:rPr>
          <w:rFonts w:hint="eastAsia" w:ascii="宋体" w:hAnsi="宋体" w:eastAsia="宋体"/>
          <w:sz w:val="24"/>
        </w:rPr>
      </w:pPr>
      <w:r>
        <w:rPr>
          <w:rFonts w:hint="eastAsia" w:ascii="宋体" w:hAnsi="宋体" w:eastAsia="宋体"/>
          <w:spacing w:val="-1"/>
          <w:sz w:val="24"/>
        </w:rPr>
        <w:t xml:space="preserve">成 </w:t>
      </w:r>
      <w:r>
        <w:rPr>
          <w:color w:val="444444"/>
          <w:sz w:val="23"/>
          <w:shd w:val="clear" w:color="auto" w:fill="F1F1F1"/>
        </w:rPr>
        <w:t>http://localhost:8080/hello?name=Frank</w:t>
      </w:r>
      <w:r>
        <w:rPr>
          <w:rFonts w:hint="eastAsia" w:ascii="宋体" w:hAnsi="宋体" w:eastAsia="宋体"/>
          <w:spacing w:val="-1"/>
          <w:sz w:val="24"/>
        </w:rPr>
        <w:t>，然后你可以看到页面显示为</w:t>
      </w:r>
      <w:r>
        <w:rPr>
          <w:rFonts w:ascii="Arial" w:hAnsi="Arial" w:eastAsia="Arial"/>
          <w:spacing w:val="-1"/>
          <w:sz w:val="24"/>
        </w:rPr>
        <w:t xml:space="preserve">“Hello, </w:t>
      </w:r>
      <w:r>
        <w:rPr>
          <w:rFonts w:ascii="Arial" w:hAnsi="Arial" w:eastAsia="Arial"/>
          <w:sz w:val="24"/>
        </w:rPr>
        <w:t>Frank.”</w:t>
      </w:r>
      <w:r>
        <w:rPr>
          <w:rFonts w:hint="eastAsia" w:ascii="宋体" w:hAnsi="宋体" w:eastAsia="宋体"/>
          <w:spacing w:val="-11"/>
          <w:sz w:val="24"/>
        </w:rPr>
        <w:t xml:space="preserve">，最后将 </w:t>
      </w:r>
      <w:r>
        <w:rPr>
          <w:color w:val="444444"/>
          <w:sz w:val="23"/>
          <w:shd w:val="clear" w:color="auto" w:fill="F1F1F1"/>
        </w:rPr>
        <w:t>name=Frank</w:t>
      </w:r>
      <w:r>
        <w:rPr>
          <w:color w:val="444444"/>
          <w:spacing w:val="-53"/>
          <w:sz w:val="23"/>
        </w:rPr>
        <w:t xml:space="preserve"> </w:t>
      </w:r>
      <w:r>
        <w:rPr>
          <w:rFonts w:hint="eastAsia" w:ascii="宋体" w:hAnsi="宋体" w:eastAsia="宋体"/>
          <w:spacing w:val="-1"/>
          <w:sz w:val="24"/>
        </w:rPr>
        <w:t>修改为你自己的名字，你就可以看到它对你说</w:t>
      </w:r>
      <w:r>
        <w:rPr>
          <w:rFonts w:ascii="Arial" w:hAnsi="Arial" w:eastAsia="Arial"/>
          <w:spacing w:val="-1"/>
          <w:sz w:val="24"/>
        </w:rPr>
        <w:t>“Hello”</w:t>
      </w:r>
      <w:r>
        <w:rPr>
          <w:rFonts w:hint="eastAsia" w:ascii="宋体" w:hAnsi="宋体" w:eastAsia="宋体"/>
          <w:spacing w:val="-1"/>
          <w:sz w:val="24"/>
        </w:rPr>
        <w:t>了。</w:t>
      </w:r>
    </w:p>
    <w:p>
      <w:pPr>
        <w:pStyle w:val="5"/>
        <w:spacing w:before="188"/>
        <w:ind w:left="1800"/>
      </w:pPr>
      <w:r>
        <w:t>让我们研究一下你的程序里做过的修改。</w:t>
      </w:r>
    </w:p>
    <w:p>
      <w:pPr>
        <w:pStyle w:val="5"/>
        <w:spacing w:before="8"/>
        <w:rPr>
          <w:sz w:val="22"/>
        </w:rPr>
      </w:pPr>
    </w:p>
    <w:p>
      <w:pPr>
        <w:pStyle w:val="9"/>
        <w:numPr>
          <w:ilvl w:val="0"/>
          <w:numId w:val="110"/>
        </w:numPr>
        <w:tabs>
          <w:tab w:val="left" w:pos="2521"/>
        </w:tabs>
        <w:spacing w:before="79" w:after="0" w:line="316" w:lineRule="auto"/>
        <w:ind w:left="2520" w:right="353" w:hanging="360"/>
        <w:jc w:val="left"/>
        <w:rPr>
          <w:sz w:val="21"/>
        </w:rPr>
      </w:pPr>
      <w:r>
        <w:rPr>
          <w:spacing w:val="-2"/>
          <w:sz w:val="21"/>
        </w:rPr>
        <w:t>我们没有直接为</w:t>
      </w:r>
      <w:r>
        <w:rPr>
          <w:color w:val="444444"/>
          <w:spacing w:val="-39"/>
          <w:sz w:val="21"/>
        </w:rPr>
        <w:t xml:space="preserve"> </w:t>
      </w:r>
      <w:r>
        <w:rPr>
          <w:rFonts w:ascii="Consolas" w:eastAsia="Consolas"/>
          <w:color w:val="444444"/>
          <w:sz w:val="23"/>
          <w:shd w:val="clear" w:color="auto" w:fill="F1F1F1"/>
        </w:rPr>
        <w:t>greeting</w:t>
      </w:r>
      <w:r>
        <w:rPr>
          <w:rFonts w:ascii="Consolas" w:eastAsia="Consolas"/>
          <w:color w:val="444444"/>
          <w:spacing w:val="-52"/>
          <w:sz w:val="23"/>
        </w:rPr>
        <w:t xml:space="preserve"> </w:t>
      </w:r>
      <w:r>
        <w:rPr>
          <w:spacing w:val="-7"/>
          <w:sz w:val="21"/>
        </w:rPr>
        <w:t>赋值，而是使用了</w:t>
      </w:r>
      <w:r>
        <w:rPr>
          <w:color w:val="444444"/>
          <w:spacing w:val="-36"/>
          <w:sz w:val="21"/>
        </w:rPr>
        <w:t xml:space="preserve"> </w:t>
      </w:r>
      <w:r>
        <w:rPr>
          <w:rFonts w:ascii="Consolas" w:eastAsia="Consolas"/>
          <w:color w:val="444444"/>
          <w:sz w:val="23"/>
          <w:shd w:val="clear" w:color="auto" w:fill="F1F1F1"/>
        </w:rPr>
        <w:t>web.input</w:t>
      </w:r>
      <w:r>
        <w:rPr>
          <w:rFonts w:ascii="Consolas" w:eastAsia="Consolas"/>
          <w:color w:val="444444"/>
          <w:spacing w:val="-55"/>
          <w:sz w:val="23"/>
        </w:rPr>
        <w:t xml:space="preserve"> </w:t>
      </w:r>
      <w:r>
        <w:rPr>
          <w:spacing w:val="-8"/>
          <w:sz w:val="21"/>
        </w:rPr>
        <w:t>从浏览器获取数据。这</w:t>
      </w:r>
      <w:r>
        <w:rPr>
          <w:spacing w:val="-5"/>
          <w:sz w:val="21"/>
        </w:rPr>
        <w:t xml:space="preserve">个函数会将一组 </w:t>
      </w:r>
      <w:r>
        <w:rPr>
          <w:rFonts w:ascii="Arial" w:eastAsia="Arial"/>
          <w:sz w:val="21"/>
        </w:rPr>
        <w:t>key=value</w:t>
      </w:r>
      <w:r>
        <w:rPr>
          <w:rFonts w:ascii="Arial" w:eastAsia="Arial"/>
          <w:spacing w:val="48"/>
          <w:sz w:val="21"/>
        </w:rPr>
        <w:t xml:space="preserve"> </w:t>
      </w:r>
      <w:r>
        <w:rPr>
          <w:spacing w:val="-3"/>
          <w:sz w:val="21"/>
        </w:rPr>
        <w:t xml:space="preserve">的表述作为默认参数，解析你提供的 </w:t>
      </w:r>
      <w:r>
        <w:rPr>
          <w:rFonts w:ascii="Arial" w:eastAsia="Arial"/>
          <w:sz w:val="21"/>
        </w:rPr>
        <w:t>URL</w:t>
      </w:r>
      <w:r>
        <w:rPr>
          <w:rFonts w:ascii="Arial" w:eastAsia="Arial"/>
          <w:spacing w:val="40"/>
          <w:sz w:val="21"/>
        </w:rPr>
        <w:t xml:space="preserve"> </w:t>
      </w:r>
      <w:r>
        <w:rPr>
          <w:sz w:val="21"/>
        </w:rPr>
        <w:t>中</w:t>
      </w:r>
    </w:p>
    <w:p>
      <w:pPr>
        <w:spacing w:before="0" w:line="316" w:lineRule="auto"/>
        <w:ind w:left="2520" w:right="351" w:firstLine="0"/>
        <w:jc w:val="left"/>
        <w:rPr>
          <w:rFonts w:hint="eastAsia" w:ascii="宋体" w:eastAsia="宋体"/>
          <w:sz w:val="21"/>
        </w:rPr>
      </w:pPr>
      <w:r>
        <w:rPr>
          <w:rFonts w:hint="eastAsia" w:ascii="宋体" w:eastAsia="宋体"/>
          <w:spacing w:val="-13"/>
          <w:sz w:val="21"/>
        </w:rPr>
        <w:t xml:space="preserve">的 </w:t>
      </w:r>
      <w:r>
        <w:rPr>
          <w:color w:val="444444"/>
          <w:sz w:val="23"/>
          <w:shd w:val="clear" w:color="auto" w:fill="F1F1F1"/>
        </w:rPr>
        <w:t>?name=Frank</w:t>
      </w:r>
      <w:r>
        <w:rPr>
          <w:color w:val="444444"/>
          <w:sz w:val="23"/>
        </w:rPr>
        <w:t xml:space="preserve"> </w:t>
      </w:r>
      <w:r>
        <w:rPr>
          <w:rFonts w:hint="eastAsia" w:ascii="宋体" w:eastAsia="宋体"/>
          <w:spacing w:val="-7"/>
          <w:sz w:val="21"/>
        </w:rPr>
        <w:t>部分，然后返回一个对象，你可以通过这个对象方便地访问到表</w:t>
      </w:r>
      <w:r>
        <w:rPr>
          <w:rFonts w:hint="eastAsia" w:ascii="宋体" w:eastAsia="宋体"/>
          <w:spacing w:val="-5"/>
          <w:sz w:val="21"/>
        </w:rPr>
        <w:t>单的值。</w:t>
      </w:r>
    </w:p>
    <w:p>
      <w:pPr>
        <w:pStyle w:val="9"/>
        <w:numPr>
          <w:ilvl w:val="0"/>
          <w:numId w:val="110"/>
        </w:numPr>
        <w:tabs>
          <w:tab w:val="left" w:pos="2521"/>
        </w:tabs>
        <w:spacing w:before="0" w:after="0" w:line="316" w:lineRule="auto"/>
        <w:ind w:left="2520" w:right="353" w:hanging="360"/>
        <w:jc w:val="left"/>
        <w:rPr>
          <w:sz w:val="21"/>
        </w:rPr>
      </w:pPr>
      <w:r>
        <w:rPr>
          <w:spacing w:val="-1"/>
          <w:sz w:val="21"/>
        </w:rPr>
        <w:t>然后我通过</w:t>
      </w:r>
      <w:r>
        <w:rPr>
          <w:color w:val="444444"/>
          <w:spacing w:val="-42"/>
          <w:sz w:val="21"/>
        </w:rPr>
        <w:t xml:space="preserve"> </w:t>
      </w:r>
      <w:r>
        <w:rPr>
          <w:rFonts w:ascii="Consolas" w:eastAsia="Consolas"/>
          <w:color w:val="444444"/>
          <w:sz w:val="23"/>
          <w:shd w:val="clear" w:color="auto" w:fill="F1F1F1"/>
        </w:rPr>
        <w:t>form</w:t>
      </w:r>
      <w:r>
        <w:rPr>
          <w:rFonts w:ascii="Consolas" w:eastAsia="Consolas"/>
          <w:color w:val="444444"/>
          <w:spacing w:val="-56"/>
          <w:sz w:val="23"/>
        </w:rPr>
        <w:t xml:space="preserve"> </w:t>
      </w:r>
      <w:r>
        <w:rPr>
          <w:spacing w:val="-2"/>
          <w:sz w:val="21"/>
        </w:rPr>
        <w:t>对象的</w:t>
      </w:r>
      <w:r>
        <w:rPr>
          <w:color w:val="444444"/>
          <w:spacing w:val="-41"/>
          <w:sz w:val="21"/>
        </w:rPr>
        <w:t xml:space="preserve"> </w:t>
      </w:r>
      <w:r>
        <w:rPr>
          <w:rFonts w:ascii="Consolas" w:eastAsia="Consolas"/>
          <w:color w:val="444444"/>
          <w:sz w:val="23"/>
          <w:shd w:val="clear" w:color="auto" w:fill="F1F1F1"/>
        </w:rPr>
        <w:t>form.name</w:t>
      </w:r>
      <w:r>
        <w:rPr>
          <w:rFonts w:ascii="Consolas" w:eastAsia="Consolas"/>
          <w:color w:val="444444"/>
          <w:spacing w:val="-55"/>
          <w:sz w:val="23"/>
        </w:rPr>
        <w:t xml:space="preserve"> </w:t>
      </w:r>
      <w:r>
        <w:rPr>
          <w:spacing w:val="-2"/>
          <w:sz w:val="21"/>
        </w:rPr>
        <w:t>属性为</w:t>
      </w:r>
      <w:r>
        <w:rPr>
          <w:color w:val="444444"/>
          <w:spacing w:val="-42"/>
          <w:sz w:val="21"/>
        </w:rPr>
        <w:t xml:space="preserve"> </w:t>
      </w:r>
      <w:r>
        <w:rPr>
          <w:rFonts w:ascii="Consolas" w:eastAsia="Consolas"/>
          <w:color w:val="444444"/>
          <w:sz w:val="23"/>
          <w:shd w:val="clear" w:color="auto" w:fill="F1F1F1"/>
        </w:rPr>
        <w:t>greeting</w:t>
      </w:r>
      <w:r>
        <w:rPr>
          <w:rFonts w:ascii="Consolas" w:eastAsia="Consolas"/>
          <w:color w:val="444444"/>
          <w:spacing w:val="-55"/>
          <w:sz w:val="23"/>
        </w:rPr>
        <w:t xml:space="preserve"> </w:t>
      </w:r>
      <w:r>
        <w:rPr>
          <w:spacing w:val="-11"/>
          <w:sz w:val="21"/>
        </w:rPr>
        <w:t>赋值，这句你应该已经熟悉了。</w:t>
      </w:r>
    </w:p>
    <w:p>
      <w:pPr>
        <w:pStyle w:val="9"/>
        <w:numPr>
          <w:ilvl w:val="0"/>
          <w:numId w:val="110"/>
        </w:numPr>
        <w:tabs>
          <w:tab w:val="left" w:pos="2521"/>
        </w:tabs>
        <w:spacing w:before="0" w:after="0" w:line="240" w:lineRule="auto"/>
        <w:ind w:left="2520" w:right="0" w:hanging="360"/>
        <w:jc w:val="left"/>
        <w:rPr>
          <w:sz w:val="21"/>
        </w:rPr>
      </w:pPr>
      <w:r>
        <w:rPr>
          <w:spacing w:val="-3"/>
          <w:sz w:val="21"/>
        </w:rPr>
        <w:t>其他的内容和以前是一样的，我们就不再分析了。</w:t>
      </w:r>
    </w:p>
    <w:p>
      <w:pPr>
        <w:spacing w:after="0" w:line="240" w:lineRule="auto"/>
        <w:jc w:val="left"/>
        <w:rPr>
          <w:sz w:val="21"/>
        </w:rPr>
        <w:sectPr>
          <w:pgSz w:w="11910" w:h="16840"/>
          <w:pgMar w:top="1420" w:right="1440" w:bottom="1380" w:left="0" w:header="0" w:footer="1165" w:gutter="0"/>
        </w:sectPr>
      </w:pPr>
    </w:p>
    <w:p>
      <w:pPr>
        <w:pStyle w:val="5"/>
        <w:spacing w:before="47"/>
        <w:ind w:left="1800"/>
      </w:pPr>
      <w:r>
        <w:rPr>
          <w:rFonts w:ascii="Arial" w:eastAsia="Arial"/>
        </w:rPr>
        <w:t>URL</w:t>
      </w:r>
      <w:r>
        <w:rPr>
          <w:rFonts w:ascii="Arial" w:eastAsia="Arial"/>
          <w:spacing w:val="53"/>
        </w:rPr>
        <w:t xml:space="preserve"> </w:t>
      </w:r>
      <w:r>
        <w:t xml:space="preserve">中该还可以包含多个参数。将本例的 </w:t>
      </w:r>
      <w:r>
        <w:rPr>
          <w:rFonts w:ascii="Arial" w:eastAsia="Arial"/>
        </w:rPr>
        <w:t>URL</w:t>
      </w:r>
      <w:r>
        <w:rPr>
          <w:rFonts w:ascii="Arial" w:eastAsia="Arial"/>
          <w:spacing w:val="54"/>
        </w:rPr>
        <w:t xml:space="preserve"> </w:t>
      </w:r>
      <w:r>
        <w:t>改成这样</w:t>
      </w:r>
    </w:p>
    <w:p>
      <w:pPr>
        <w:spacing w:before="48" w:line="278" w:lineRule="auto"/>
        <w:ind w:left="1800" w:right="382" w:firstLine="0"/>
        <w:jc w:val="left"/>
        <w:rPr>
          <w:rFonts w:hint="eastAsia" w:ascii="宋体" w:eastAsia="宋体"/>
          <w:sz w:val="24"/>
        </w:rPr>
      </w:pPr>
      <w:r>
        <w:rPr>
          <w:rFonts w:hint="eastAsia" w:ascii="宋体" w:eastAsia="宋体"/>
          <w:spacing w:val="5"/>
          <w:sz w:val="24"/>
        </w:rPr>
        <w:t xml:space="preserve">子： </w:t>
      </w:r>
      <w:r>
        <w:rPr>
          <w:color w:val="444444"/>
          <w:sz w:val="23"/>
          <w:shd w:val="clear" w:color="auto" w:fill="F1F1F1"/>
        </w:rPr>
        <w:t>http://localhost:8080/hello?name=Frank&amp;greet=Hola</w:t>
      </w:r>
      <w:r>
        <w:rPr>
          <w:rFonts w:hint="eastAsia" w:ascii="宋体" w:eastAsia="宋体"/>
          <w:spacing w:val="-2"/>
          <w:sz w:val="24"/>
        </w:rPr>
        <w:t>。然后修改代</w:t>
      </w:r>
      <w:r>
        <w:rPr>
          <w:rFonts w:hint="eastAsia" w:ascii="宋体" w:eastAsia="宋体"/>
          <w:spacing w:val="-10"/>
          <w:sz w:val="24"/>
        </w:rPr>
        <w:t xml:space="preserve">码，让它去获取 </w:t>
      </w:r>
      <w:r>
        <w:rPr>
          <w:color w:val="444444"/>
          <w:sz w:val="23"/>
          <w:shd w:val="clear" w:color="auto" w:fill="F1F1F1"/>
        </w:rPr>
        <w:t>form.name</w:t>
      </w:r>
      <w:r>
        <w:rPr>
          <w:color w:val="444444"/>
          <w:spacing w:val="-53"/>
          <w:sz w:val="23"/>
        </w:rPr>
        <w:t xml:space="preserve"> </w:t>
      </w:r>
      <w:r>
        <w:rPr>
          <w:rFonts w:hint="eastAsia" w:ascii="宋体" w:eastAsia="宋体"/>
          <w:spacing w:val="-28"/>
          <w:sz w:val="24"/>
        </w:rPr>
        <w:t xml:space="preserve">和 </w:t>
      </w:r>
      <w:r>
        <w:rPr>
          <w:color w:val="444444"/>
          <w:sz w:val="23"/>
          <w:shd w:val="clear" w:color="auto" w:fill="F1F1F1"/>
        </w:rPr>
        <w:t>form.greet</w:t>
      </w:r>
      <w:r>
        <w:rPr>
          <w:rFonts w:hint="eastAsia" w:ascii="宋体" w:eastAsia="宋体"/>
          <w:sz w:val="24"/>
        </w:rPr>
        <w:t>，如下所示：</w:t>
      </w:r>
    </w:p>
    <w:p>
      <w:pPr>
        <w:pStyle w:val="5"/>
        <w:rPr>
          <w:sz w:val="12"/>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127635</wp:posOffset>
                </wp:positionV>
                <wp:extent cx="4864100" cy="361315"/>
                <wp:effectExtent l="5080" t="4445" r="7620" b="15240"/>
                <wp:wrapTopAndBottom/>
                <wp:docPr id="362" name="文本框 755"/>
                <wp:cNvGraphicFramePr/>
                <a:graphic xmlns:a="http://schemas.openxmlformats.org/drawingml/2006/main">
                  <a:graphicData uri="http://schemas.microsoft.com/office/word/2010/wordprocessingShape">
                    <wps:wsp>
                      <wps:cNvSpPr txBox="1"/>
                      <wps:spPr>
                        <a:xfrm>
                          <a:off x="0" y="0"/>
                          <a:ext cx="4864100" cy="36131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 xml:space="preserve">greeting </w:t>
                            </w:r>
                            <w:r>
                              <w:rPr>
                                <w:color w:val="666666"/>
                                <w:sz w:val="23"/>
                              </w:rPr>
                              <w:t xml:space="preserve">= </w:t>
                            </w:r>
                            <w:r>
                              <w:rPr>
                                <w:color w:val="406F9F"/>
                                <w:sz w:val="23"/>
                              </w:rPr>
                              <w:t>"</w:t>
                            </w:r>
                            <w:r>
                              <w:rPr>
                                <w:i/>
                                <w:color w:val="6F9FD0"/>
                                <w:sz w:val="23"/>
                              </w:rPr>
                              <w:t>%s</w:t>
                            </w:r>
                            <w:r>
                              <w:rPr>
                                <w:color w:val="406F9F"/>
                                <w:sz w:val="23"/>
                              </w:rPr>
                              <w:t xml:space="preserve">, </w:t>
                            </w:r>
                            <w:r>
                              <w:rPr>
                                <w:i/>
                                <w:color w:val="6F9FD0"/>
                                <w:sz w:val="23"/>
                              </w:rPr>
                              <w:t>%s</w:t>
                            </w:r>
                            <w:r>
                              <w:rPr>
                                <w:color w:val="406F9F"/>
                                <w:sz w:val="23"/>
                              </w:rPr>
                              <w:t xml:space="preserve">" </w:t>
                            </w:r>
                            <w:r>
                              <w:rPr>
                                <w:color w:val="666666"/>
                                <w:sz w:val="23"/>
                              </w:rPr>
                              <w:t xml:space="preserve">% </w:t>
                            </w:r>
                            <w:r>
                              <w:rPr>
                                <w:sz w:val="23"/>
                              </w:rPr>
                              <w:t>(form</w:t>
                            </w:r>
                            <w:r>
                              <w:rPr>
                                <w:color w:val="666666"/>
                                <w:sz w:val="23"/>
                              </w:rPr>
                              <w:t>.</w:t>
                            </w:r>
                            <w:r>
                              <w:rPr>
                                <w:sz w:val="23"/>
                              </w:rPr>
                              <w:t>greet, form</w:t>
                            </w:r>
                            <w:r>
                              <w:rPr>
                                <w:color w:val="666666"/>
                                <w:sz w:val="23"/>
                              </w:rPr>
                              <w:t>.</w:t>
                            </w:r>
                            <w:r>
                              <w:rPr>
                                <w:sz w:val="23"/>
                              </w:rPr>
                              <w:t>name)</w:t>
                            </w:r>
                          </w:p>
                        </w:txbxContent>
                      </wps:txbx>
                      <wps:bodyPr lIns="0" tIns="0" rIns="0" bIns="0" upright="1"/>
                    </wps:wsp>
                  </a:graphicData>
                </a:graphic>
              </wp:anchor>
            </w:drawing>
          </mc:Choice>
          <mc:Fallback>
            <w:pict>
              <v:shape id="文本框 755" o:spid="_x0000_s1026" o:spt="202" type="#_x0000_t202" style="position:absolute;left:0pt;margin-left:106.2pt;margin-top:10.05pt;height:28.45pt;width:383pt;mso-position-horizontal-relative:page;mso-wrap-distance-bottom:0pt;mso-wrap-distance-top:0pt;z-index:6144;mso-width-relative:page;mso-height-relative:page;" fillcolor="#EDEDED" filled="t" stroked="t" coordsize="21600,21600" o:gfxdata="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1EcNgAAAAJAQAADwAAAAAAAAABACAAAAAiAAAA&#10;ZHJzL2Rvd25yZXYueG1sUEsBAhQAFAAAAAgAh07iQM3aKQoHAgAAEAQAAA4AAAAAAAAAAQAgAAAA&#10;JwEAAGRycy9lMm9Eb2MueG1sUEsFBgAAAAAGAAYAWQEAAKAFA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 xml:space="preserve">greeting </w:t>
                      </w:r>
                      <w:r>
                        <w:rPr>
                          <w:color w:val="666666"/>
                          <w:sz w:val="23"/>
                        </w:rPr>
                        <w:t xml:space="preserve">= </w:t>
                      </w:r>
                      <w:r>
                        <w:rPr>
                          <w:color w:val="406F9F"/>
                          <w:sz w:val="23"/>
                        </w:rPr>
                        <w:t>"</w:t>
                      </w:r>
                      <w:r>
                        <w:rPr>
                          <w:i/>
                          <w:color w:val="6F9FD0"/>
                          <w:sz w:val="23"/>
                        </w:rPr>
                        <w:t>%s</w:t>
                      </w:r>
                      <w:r>
                        <w:rPr>
                          <w:color w:val="406F9F"/>
                          <w:sz w:val="23"/>
                        </w:rPr>
                        <w:t xml:space="preserve">, </w:t>
                      </w:r>
                      <w:r>
                        <w:rPr>
                          <w:i/>
                          <w:color w:val="6F9FD0"/>
                          <w:sz w:val="23"/>
                        </w:rPr>
                        <w:t>%s</w:t>
                      </w:r>
                      <w:r>
                        <w:rPr>
                          <w:color w:val="406F9F"/>
                          <w:sz w:val="23"/>
                        </w:rPr>
                        <w:t xml:space="preserve">" </w:t>
                      </w:r>
                      <w:r>
                        <w:rPr>
                          <w:color w:val="666666"/>
                          <w:sz w:val="23"/>
                        </w:rPr>
                        <w:t xml:space="preserve">% </w:t>
                      </w:r>
                      <w:r>
                        <w:rPr>
                          <w:sz w:val="23"/>
                        </w:rPr>
                        <w:t>(form</w:t>
                      </w:r>
                      <w:r>
                        <w:rPr>
                          <w:color w:val="666666"/>
                          <w:sz w:val="23"/>
                        </w:rPr>
                        <w:t>.</w:t>
                      </w:r>
                      <w:r>
                        <w:rPr>
                          <w:sz w:val="23"/>
                        </w:rPr>
                        <w:t>greet, form</w:t>
                      </w:r>
                      <w:r>
                        <w:rPr>
                          <w:color w:val="666666"/>
                          <w:sz w:val="23"/>
                        </w:rPr>
                        <w:t>.</w:t>
                      </w:r>
                      <w:r>
                        <w:rPr>
                          <w:sz w:val="23"/>
                        </w:rPr>
                        <w:t>name)</w:t>
                      </w:r>
                    </w:p>
                  </w:txbxContent>
                </v:textbox>
                <w10:wrap type="topAndBottom"/>
              </v:shape>
            </w:pict>
          </mc:Fallback>
        </mc:AlternateContent>
      </w:r>
    </w:p>
    <w:p>
      <w:pPr>
        <w:pStyle w:val="5"/>
        <w:spacing w:before="11"/>
        <w:rPr>
          <w:sz w:val="13"/>
        </w:rPr>
      </w:pPr>
    </w:p>
    <w:p>
      <w:pPr>
        <w:spacing w:before="78" w:line="278" w:lineRule="auto"/>
        <w:ind w:left="1800" w:right="356" w:firstLine="0"/>
        <w:jc w:val="both"/>
        <w:rPr>
          <w:rFonts w:hint="eastAsia" w:ascii="宋体" w:eastAsia="宋体"/>
          <w:sz w:val="24"/>
        </w:rPr>
      </w:pPr>
      <w:r>
        <w:rPr>
          <w:rFonts w:hint="eastAsia" w:ascii="宋体" w:eastAsia="宋体"/>
          <w:spacing w:val="-5"/>
          <w:sz w:val="24"/>
        </w:rPr>
        <w:t xml:space="preserve">修改完毕后，试着访问新的 </w:t>
      </w:r>
      <w:r>
        <w:rPr>
          <w:rFonts w:ascii="Arial" w:eastAsia="Arial"/>
          <w:sz w:val="24"/>
        </w:rPr>
        <w:t>URL</w:t>
      </w:r>
      <w:r>
        <w:rPr>
          <w:rFonts w:hint="eastAsia" w:ascii="宋体" w:eastAsia="宋体"/>
          <w:spacing w:val="-17"/>
          <w:sz w:val="24"/>
        </w:rPr>
        <w:t xml:space="preserve">。然后将 </w:t>
      </w:r>
      <w:r>
        <w:rPr>
          <w:color w:val="444444"/>
          <w:sz w:val="23"/>
          <w:shd w:val="clear" w:color="auto" w:fill="F1F1F1"/>
        </w:rPr>
        <w:t>&amp;greet=Hola</w:t>
      </w:r>
      <w:r>
        <w:rPr>
          <w:color w:val="444444"/>
          <w:spacing w:val="-52"/>
          <w:sz w:val="23"/>
        </w:rPr>
        <w:t xml:space="preserve"> </w:t>
      </w:r>
      <w:r>
        <w:rPr>
          <w:rFonts w:hint="eastAsia" w:ascii="宋体" w:eastAsia="宋体"/>
          <w:spacing w:val="-6"/>
          <w:sz w:val="24"/>
        </w:rPr>
        <w:t>部分删除，看看你会得</w:t>
      </w:r>
      <w:r>
        <w:rPr>
          <w:rFonts w:hint="eastAsia" w:ascii="宋体" w:eastAsia="宋体"/>
          <w:spacing w:val="-9"/>
          <w:sz w:val="24"/>
        </w:rPr>
        <w:t xml:space="preserve">到什么样的错误信息。由于我们在 </w:t>
      </w:r>
      <w:r>
        <w:rPr>
          <w:color w:val="444444"/>
          <w:sz w:val="23"/>
          <w:shd w:val="clear" w:color="auto" w:fill="F1F1F1"/>
        </w:rPr>
        <w:t>web.input(name="Nobody")</w:t>
      </w:r>
      <w:r>
        <w:rPr>
          <w:color w:val="444444"/>
          <w:sz w:val="23"/>
        </w:rPr>
        <w:t xml:space="preserve"> </w:t>
      </w:r>
      <w:r>
        <w:rPr>
          <w:rFonts w:hint="eastAsia" w:ascii="宋体" w:eastAsia="宋体"/>
          <w:spacing w:val="-2"/>
          <w:sz w:val="24"/>
        </w:rPr>
        <w:t>中没有</w:t>
      </w:r>
    </w:p>
    <w:p>
      <w:pPr>
        <w:spacing w:before="0" w:line="278" w:lineRule="auto"/>
        <w:ind w:left="1800" w:right="356" w:firstLine="0"/>
        <w:jc w:val="both"/>
        <w:rPr>
          <w:rFonts w:hint="eastAsia" w:ascii="宋体" w:eastAsia="宋体"/>
          <w:sz w:val="24"/>
        </w:rPr>
      </w:pPr>
      <w:r>
        <w:rPr>
          <w:rFonts w:hint="eastAsia" w:ascii="宋体" w:eastAsia="宋体"/>
          <w:spacing w:val="-26"/>
          <w:sz w:val="24"/>
        </w:rPr>
        <w:t xml:space="preserve">为 </w:t>
      </w:r>
      <w:r>
        <w:rPr>
          <w:color w:val="444444"/>
          <w:sz w:val="23"/>
          <w:shd w:val="clear" w:color="auto" w:fill="F1F1F1"/>
        </w:rPr>
        <w:t>greet</w:t>
      </w:r>
      <w:r>
        <w:rPr>
          <w:color w:val="444444"/>
          <w:spacing w:val="-53"/>
          <w:sz w:val="23"/>
        </w:rPr>
        <w:t xml:space="preserve"> </w:t>
      </w:r>
      <w:r>
        <w:rPr>
          <w:rFonts w:hint="eastAsia" w:ascii="宋体" w:eastAsia="宋体"/>
          <w:spacing w:val="-7"/>
          <w:sz w:val="24"/>
        </w:rPr>
        <w:t xml:space="preserve">设定默认值，这样 </w:t>
      </w:r>
      <w:r>
        <w:rPr>
          <w:color w:val="444444"/>
          <w:sz w:val="23"/>
          <w:shd w:val="clear" w:color="auto" w:fill="F1F1F1"/>
        </w:rPr>
        <w:t>greet</w:t>
      </w:r>
      <w:r>
        <w:rPr>
          <w:color w:val="444444"/>
          <w:spacing w:val="-53"/>
          <w:sz w:val="23"/>
        </w:rPr>
        <w:t xml:space="preserve"> </w:t>
      </w:r>
      <w:r>
        <w:rPr>
          <w:rFonts w:hint="eastAsia" w:ascii="宋体" w:eastAsia="宋体"/>
          <w:spacing w:val="-1"/>
          <w:sz w:val="24"/>
        </w:rPr>
        <w:t>就变成了一个必须的参数，如果没有这个参</w:t>
      </w:r>
      <w:r>
        <w:rPr>
          <w:rFonts w:hint="eastAsia" w:ascii="宋体" w:eastAsia="宋体"/>
          <w:spacing w:val="-4"/>
          <w:sz w:val="24"/>
        </w:rPr>
        <w:t xml:space="preserve">数程序就会报错。现在修改一下你的程序，在 </w:t>
      </w:r>
      <w:r>
        <w:rPr>
          <w:color w:val="444444"/>
          <w:sz w:val="23"/>
          <w:shd w:val="clear" w:color="auto" w:fill="F1F1F1"/>
        </w:rPr>
        <w:t>web.input</w:t>
      </w:r>
      <w:r>
        <w:rPr>
          <w:color w:val="444444"/>
          <w:spacing w:val="-54"/>
          <w:sz w:val="23"/>
        </w:rPr>
        <w:t xml:space="preserve"> </w:t>
      </w:r>
      <w:r>
        <w:rPr>
          <w:rFonts w:hint="eastAsia" w:ascii="宋体" w:eastAsia="宋体"/>
          <w:spacing w:val="-16"/>
          <w:sz w:val="24"/>
        </w:rPr>
        <w:t xml:space="preserve">中为 </w:t>
      </w:r>
      <w:r>
        <w:rPr>
          <w:color w:val="444444"/>
          <w:sz w:val="23"/>
          <w:shd w:val="clear" w:color="auto" w:fill="F1F1F1"/>
        </w:rPr>
        <w:t>greet</w:t>
      </w:r>
      <w:r>
        <w:rPr>
          <w:color w:val="444444"/>
          <w:spacing w:val="-52"/>
          <w:sz w:val="23"/>
        </w:rPr>
        <w:t xml:space="preserve"> </w:t>
      </w:r>
      <w:r>
        <w:rPr>
          <w:rFonts w:hint="eastAsia" w:ascii="宋体" w:eastAsia="宋体"/>
          <w:spacing w:val="-4"/>
          <w:sz w:val="24"/>
        </w:rPr>
        <w:t>设一个默</w:t>
      </w:r>
      <w:r>
        <w:rPr>
          <w:rFonts w:hint="eastAsia" w:ascii="宋体" w:eastAsia="宋体"/>
          <w:spacing w:val="-10"/>
          <w:sz w:val="24"/>
        </w:rPr>
        <w:t xml:space="preserve">认值试试看。另外你还可以设 </w:t>
      </w:r>
      <w:r>
        <w:rPr>
          <w:color w:val="444444"/>
          <w:sz w:val="23"/>
          <w:shd w:val="clear" w:color="auto" w:fill="F1F1F1"/>
        </w:rPr>
        <w:t>greet=None</w:t>
      </w:r>
      <w:r>
        <w:rPr>
          <w:rFonts w:hint="eastAsia" w:ascii="宋体" w:eastAsia="宋体"/>
          <w:spacing w:val="-5"/>
          <w:sz w:val="24"/>
        </w:rPr>
        <w:t xml:space="preserve">，这样你可以通过程序检查 </w:t>
      </w:r>
      <w:r>
        <w:rPr>
          <w:color w:val="444444"/>
          <w:sz w:val="23"/>
          <w:shd w:val="clear" w:color="auto" w:fill="F1F1F1"/>
        </w:rPr>
        <w:t>greet</w:t>
      </w:r>
      <w:r>
        <w:rPr>
          <w:color w:val="444444"/>
          <w:spacing w:val="-59"/>
          <w:sz w:val="23"/>
        </w:rPr>
        <w:t xml:space="preserve"> </w:t>
      </w:r>
      <w:r>
        <w:rPr>
          <w:rFonts w:hint="eastAsia" w:ascii="宋体" w:eastAsia="宋体"/>
          <w:spacing w:val="-11"/>
          <w:sz w:val="24"/>
        </w:rPr>
        <w:t>的</w:t>
      </w:r>
      <w:r>
        <w:rPr>
          <w:rFonts w:hint="eastAsia" w:ascii="宋体" w:eastAsia="宋体"/>
          <w:sz w:val="24"/>
        </w:rPr>
        <w:t>值是否存在，然后提供一个比较好的错误信息出来，例如：</w:t>
      </w:r>
    </w:p>
    <w:p>
      <w:pPr>
        <w:pStyle w:val="5"/>
        <w:spacing w:before="10"/>
        <w:rPr>
          <w:sz w:val="11"/>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125730</wp:posOffset>
                </wp:positionV>
                <wp:extent cx="4864100" cy="2463165"/>
                <wp:effectExtent l="5080" t="4445" r="7620" b="8890"/>
                <wp:wrapTopAndBottom/>
                <wp:docPr id="363" name="文本框 756"/>
                <wp:cNvGraphicFramePr/>
                <a:graphic xmlns:a="http://schemas.openxmlformats.org/drawingml/2006/main">
                  <a:graphicData uri="http://schemas.microsoft.com/office/word/2010/wordprocessingShape">
                    <wps:wsp>
                      <wps:cNvSpPr txBox="1"/>
                      <wps:spPr>
                        <a:xfrm>
                          <a:off x="0" y="0"/>
                          <a:ext cx="4864100" cy="246316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 xml:space="preserve">form </w:t>
                            </w:r>
                            <w:r>
                              <w:rPr>
                                <w:color w:val="666666"/>
                                <w:sz w:val="23"/>
                              </w:rPr>
                              <w:t xml:space="preserve">= </w:t>
                            </w:r>
                            <w:r>
                              <w:rPr>
                                <w:sz w:val="23"/>
                              </w:rPr>
                              <w:t>web</w:t>
                            </w:r>
                            <w:r>
                              <w:rPr>
                                <w:color w:val="666666"/>
                                <w:sz w:val="23"/>
                              </w:rPr>
                              <w:t>.</w:t>
                            </w:r>
                            <w:r>
                              <w:rPr>
                                <w:sz w:val="23"/>
                              </w:rPr>
                              <w:t>input(name</w:t>
                            </w:r>
                            <w:r>
                              <w:rPr>
                                <w:color w:val="666666"/>
                                <w:sz w:val="23"/>
                              </w:rPr>
                              <w:t>=</w:t>
                            </w:r>
                            <w:r>
                              <w:rPr>
                                <w:color w:val="406F9F"/>
                                <w:sz w:val="23"/>
                              </w:rPr>
                              <w:t>"Nobody"</w:t>
                            </w:r>
                            <w:r>
                              <w:rPr>
                                <w:sz w:val="23"/>
                              </w:rPr>
                              <w:t>, greet</w:t>
                            </w:r>
                            <w:r>
                              <w:rPr>
                                <w:color w:val="666666"/>
                                <w:sz w:val="23"/>
                              </w:rPr>
                              <w:t>=</w:t>
                            </w:r>
                            <w:r>
                              <w:rPr>
                                <w:color w:val="006F1F"/>
                                <w:sz w:val="23"/>
                              </w:rPr>
                              <w:t>None</w:t>
                            </w:r>
                            <w:r>
                              <w:rPr>
                                <w:sz w:val="23"/>
                              </w:rPr>
                              <w:t>)</w:t>
                            </w:r>
                          </w:p>
                          <w:p>
                            <w:pPr>
                              <w:pStyle w:val="5"/>
                              <w:rPr>
                                <w:sz w:val="22"/>
                              </w:rPr>
                            </w:pPr>
                          </w:p>
                          <w:p>
                            <w:pPr>
                              <w:pStyle w:val="5"/>
                              <w:rPr>
                                <w:sz w:val="22"/>
                              </w:rPr>
                            </w:pPr>
                          </w:p>
                          <w:p>
                            <w:pPr>
                              <w:pStyle w:val="5"/>
                              <w:rPr>
                                <w:sz w:val="21"/>
                              </w:rPr>
                            </w:pPr>
                          </w:p>
                          <w:p>
                            <w:pPr>
                              <w:spacing w:before="0"/>
                              <w:ind w:left="148" w:right="0" w:firstLine="0"/>
                              <w:jc w:val="left"/>
                              <w:rPr>
                                <w:sz w:val="23"/>
                              </w:rPr>
                            </w:pPr>
                            <w:r>
                              <w:rPr>
                                <w:b/>
                                <w:color w:val="006F1F"/>
                                <w:sz w:val="23"/>
                              </w:rPr>
                              <w:t xml:space="preserve">if </w:t>
                            </w:r>
                            <w:r>
                              <w:rPr>
                                <w:sz w:val="23"/>
                              </w:rPr>
                              <w:t>form</w:t>
                            </w:r>
                            <w:r>
                              <w:rPr>
                                <w:color w:val="666666"/>
                                <w:sz w:val="23"/>
                              </w:rPr>
                              <w:t>.</w:t>
                            </w:r>
                            <w:r>
                              <w:rPr>
                                <w:sz w:val="23"/>
                              </w:rPr>
                              <w:t>greet:</w:t>
                            </w:r>
                          </w:p>
                          <w:p>
                            <w:pPr>
                              <w:pStyle w:val="5"/>
                              <w:spacing w:before="1"/>
                              <w:rPr>
                                <w:sz w:val="22"/>
                              </w:rPr>
                            </w:pPr>
                          </w:p>
                          <w:p>
                            <w:pPr>
                              <w:spacing w:before="0"/>
                              <w:ind w:left="640" w:right="0" w:firstLine="0"/>
                              <w:jc w:val="left"/>
                              <w:rPr>
                                <w:sz w:val="23"/>
                              </w:rPr>
                            </w:pPr>
                            <w:r>
                              <w:rPr>
                                <w:spacing w:val="2"/>
                                <w:sz w:val="23"/>
                              </w:rPr>
                              <w:t xml:space="preserve">greeting </w:t>
                            </w:r>
                            <w:r>
                              <w:rPr>
                                <w:color w:val="666666"/>
                                <w:sz w:val="23"/>
                              </w:rPr>
                              <w:t xml:space="preserve">= </w:t>
                            </w:r>
                            <w:r>
                              <w:rPr>
                                <w:color w:val="406F9F"/>
                                <w:spacing w:val="2"/>
                                <w:sz w:val="23"/>
                              </w:rPr>
                              <w:t>"</w:t>
                            </w:r>
                            <w:r>
                              <w:rPr>
                                <w:i/>
                                <w:color w:val="6F9FD0"/>
                                <w:spacing w:val="2"/>
                                <w:sz w:val="23"/>
                              </w:rPr>
                              <w:t>%s</w:t>
                            </w:r>
                            <w:r>
                              <w:rPr>
                                <w:color w:val="406F9F"/>
                                <w:spacing w:val="2"/>
                                <w:sz w:val="23"/>
                              </w:rPr>
                              <w:t xml:space="preserve">, </w:t>
                            </w:r>
                            <w:r>
                              <w:rPr>
                                <w:i/>
                                <w:color w:val="6F9FD0"/>
                                <w:sz w:val="23"/>
                              </w:rPr>
                              <w:t>%s</w:t>
                            </w:r>
                            <w:r>
                              <w:rPr>
                                <w:color w:val="406F9F"/>
                                <w:sz w:val="23"/>
                              </w:rPr>
                              <w:t xml:space="preserve">" </w:t>
                            </w:r>
                            <w:r>
                              <w:rPr>
                                <w:color w:val="666666"/>
                                <w:sz w:val="23"/>
                              </w:rPr>
                              <w:t xml:space="preserve">% </w:t>
                            </w:r>
                            <w:r>
                              <w:rPr>
                                <w:spacing w:val="2"/>
                                <w:sz w:val="23"/>
                              </w:rPr>
                              <w:t>(form</w:t>
                            </w:r>
                            <w:r>
                              <w:rPr>
                                <w:color w:val="666666"/>
                                <w:spacing w:val="2"/>
                                <w:sz w:val="23"/>
                              </w:rPr>
                              <w:t>.</w:t>
                            </w:r>
                            <w:r>
                              <w:rPr>
                                <w:spacing w:val="2"/>
                                <w:sz w:val="23"/>
                              </w:rPr>
                              <w:t>greet,</w:t>
                            </w:r>
                            <w:r>
                              <w:rPr>
                                <w:spacing w:val="57"/>
                                <w:sz w:val="23"/>
                              </w:rPr>
                              <w:t xml:space="preserve"> </w:t>
                            </w:r>
                            <w:r>
                              <w:rPr>
                                <w:spacing w:val="3"/>
                                <w:sz w:val="23"/>
                              </w:rPr>
                              <w:t>form</w:t>
                            </w:r>
                            <w:r>
                              <w:rPr>
                                <w:color w:val="666666"/>
                                <w:spacing w:val="3"/>
                                <w:sz w:val="23"/>
                              </w:rPr>
                              <w:t>.</w:t>
                            </w:r>
                            <w:r>
                              <w:rPr>
                                <w:spacing w:val="3"/>
                                <w:sz w:val="23"/>
                              </w:rPr>
                              <w:t>name)</w:t>
                            </w:r>
                          </w:p>
                          <w:p>
                            <w:pPr>
                              <w:pStyle w:val="5"/>
                              <w:spacing w:before="1"/>
                              <w:rPr>
                                <w:sz w:val="22"/>
                              </w:rPr>
                            </w:pPr>
                          </w:p>
                          <w:p>
                            <w:pPr>
                              <w:spacing w:before="0"/>
                              <w:ind w:left="640" w:right="0" w:firstLine="0"/>
                              <w:jc w:val="left"/>
                              <w:rPr>
                                <w:sz w:val="23"/>
                              </w:rPr>
                            </w:pPr>
                            <w:r>
                              <w:rPr>
                                <w:b/>
                                <w:color w:val="006F1F"/>
                                <w:sz w:val="23"/>
                              </w:rPr>
                              <w:t xml:space="preserve">return </w:t>
                            </w:r>
                            <w:r>
                              <w:rPr>
                                <w:sz w:val="23"/>
                              </w:rPr>
                              <w:t>render</w:t>
                            </w:r>
                            <w:r>
                              <w:rPr>
                                <w:color w:val="666666"/>
                                <w:sz w:val="23"/>
                              </w:rPr>
                              <w:t>.</w:t>
                            </w:r>
                            <w:r>
                              <w:rPr>
                                <w:sz w:val="23"/>
                              </w:rPr>
                              <w:t xml:space="preserve">index(greeting </w:t>
                            </w:r>
                            <w:r>
                              <w:rPr>
                                <w:color w:val="666666"/>
                                <w:sz w:val="23"/>
                              </w:rPr>
                              <w:t xml:space="preserve">= </w:t>
                            </w:r>
                            <w:r>
                              <w:rPr>
                                <w:sz w:val="23"/>
                              </w:rPr>
                              <w:t>greeting)</w:t>
                            </w:r>
                          </w:p>
                          <w:p>
                            <w:pPr>
                              <w:pStyle w:val="5"/>
                              <w:rPr>
                                <w:sz w:val="22"/>
                              </w:rPr>
                            </w:pPr>
                          </w:p>
                          <w:p>
                            <w:pPr>
                              <w:spacing w:before="1"/>
                              <w:ind w:left="148" w:right="0" w:firstLine="0"/>
                              <w:jc w:val="left"/>
                              <w:rPr>
                                <w:sz w:val="23"/>
                              </w:rPr>
                            </w:pPr>
                            <w:r>
                              <w:rPr>
                                <w:b/>
                                <w:color w:val="006F1F"/>
                                <w:sz w:val="23"/>
                              </w:rPr>
                              <w:t>else</w:t>
                            </w:r>
                            <w:r>
                              <w:rPr>
                                <w:sz w:val="23"/>
                              </w:rPr>
                              <w:t>:</w:t>
                            </w:r>
                          </w:p>
                          <w:p>
                            <w:pPr>
                              <w:pStyle w:val="5"/>
                              <w:spacing w:before="3"/>
                              <w:rPr>
                                <w:sz w:val="22"/>
                              </w:rPr>
                            </w:pPr>
                          </w:p>
                          <w:p>
                            <w:pPr>
                              <w:spacing w:before="0"/>
                              <w:ind w:left="640" w:right="0" w:firstLine="0"/>
                              <w:jc w:val="left"/>
                              <w:rPr>
                                <w:sz w:val="23"/>
                              </w:rPr>
                            </w:pPr>
                            <w:r>
                              <w:rPr>
                                <w:b/>
                                <w:color w:val="006F1F"/>
                                <w:sz w:val="23"/>
                              </w:rPr>
                              <w:t xml:space="preserve">return </w:t>
                            </w:r>
                            <w:r>
                              <w:rPr>
                                <w:color w:val="406F9F"/>
                                <w:sz w:val="23"/>
                              </w:rPr>
                              <w:t>"ERROR: greet is required."</w:t>
                            </w:r>
                          </w:p>
                        </w:txbxContent>
                      </wps:txbx>
                      <wps:bodyPr lIns="0" tIns="0" rIns="0" bIns="0" upright="1"/>
                    </wps:wsp>
                  </a:graphicData>
                </a:graphic>
              </wp:anchor>
            </w:drawing>
          </mc:Choice>
          <mc:Fallback>
            <w:pict>
              <v:shape id="文本框 756" o:spid="_x0000_s1026" o:spt="202" type="#_x0000_t202" style="position:absolute;left:0pt;margin-left:106.2pt;margin-top:9.9pt;height:193.95pt;width:383pt;mso-position-horizontal-relative:page;mso-wrap-distance-bottom:0pt;mso-wrap-distance-top:0pt;z-index:6144;mso-width-relative:page;mso-height-relative:page;" fillcolor="#EDEDED" filled="t" stroked="t" coordsize="21600,21600" o:gfxdata="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w18i2QAAAAoBAAAPAAAAAAAAAAEAIAAAACIAAABk&#10;cnMvZG93bnJldi54bWxQSwECFAAUAAAACACHTuJAZZJwWwUCAAARBAAADgAAAAAAAAABACAAAAAo&#10;AQAAZHJzL2Uyb0RvYy54bWxQSwUGAAAAAAYABgBZAQAAnwU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 xml:space="preserve">form </w:t>
                      </w:r>
                      <w:r>
                        <w:rPr>
                          <w:color w:val="666666"/>
                          <w:sz w:val="23"/>
                        </w:rPr>
                        <w:t xml:space="preserve">= </w:t>
                      </w:r>
                      <w:r>
                        <w:rPr>
                          <w:sz w:val="23"/>
                        </w:rPr>
                        <w:t>web</w:t>
                      </w:r>
                      <w:r>
                        <w:rPr>
                          <w:color w:val="666666"/>
                          <w:sz w:val="23"/>
                        </w:rPr>
                        <w:t>.</w:t>
                      </w:r>
                      <w:r>
                        <w:rPr>
                          <w:sz w:val="23"/>
                        </w:rPr>
                        <w:t>input(name</w:t>
                      </w:r>
                      <w:r>
                        <w:rPr>
                          <w:color w:val="666666"/>
                          <w:sz w:val="23"/>
                        </w:rPr>
                        <w:t>=</w:t>
                      </w:r>
                      <w:r>
                        <w:rPr>
                          <w:color w:val="406F9F"/>
                          <w:sz w:val="23"/>
                        </w:rPr>
                        <w:t>"Nobody"</w:t>
                      </w:r>
                      <w:r>
                        <w:rPr>
                          <w:sz w:val="23"/>
                        </w:rPr>
                        <w:t>, greet</w:t>
                      </w:r>
                      <w:r>
                        <w:rPr>
                          <w:color w:val="666666"/>
                          <w:sz w:val="23"/>
                        </w:rPr>
                        <w:t>=</w:t>
                      </w:r>
                      <w:r>
                        <w:rPr>
                          <w:color w:val="006F1F"/>
                          <w:sz w:val="23"/>
                        </w:rPr>
                        <w:t>None</w:t>
                      </w:r>
                      <w:r>
                        <w:rPr>
                          <w:sz w:val="23"/>
                        </w:rPr>
                        <w:t>)</w:t>
                      </w:r>
                    </w:p>
                    <w:p>
                      <w:pPr>
                        <w:pStyle w:val="5"/>
                        <w:rPr>
                          <w:sz w:val="22"/>
                        </w:rPr>
                      </w:pPr>
                    </w:p>
                    <w:p>
                      <w:pPr>
                        <w:pStyle w:val="5"/>
                        <w:rPr>
                          <w:sz w:val="22"/>
                        </w:rPr>
                      </w:pPr>
                    </w:p>
                    <w:p>
                      <w:pPr>
                        <w:pStyle w:val="5"/>
                        <w:rPr>
                          <w:sz w:val="21"/>
                        </w:rPr>
                      </w:pPr>
                    </w:p>
                    <w:p>
                      <w:pPr>
                        <w:spacing w:before="0"/>
                        <w:ind w:left="148" w:right="0" w:firstLine="0"/>
                        <w:jc w:val="left"/>
                        <w:rPr>
                          <w:sz w:val="23"/>
                        </w:rPr>
                      </w:pPr>
                      <w:r>
                        <w:rPr>
                          <w:b/>
                          <w:color w:val="006F1F"/>
                          <w:sz w:val="23"/>
                        </w:rPr>
                        <w:t xml:space="preserve">if </w:t>
                      </w:r>
                      <w:r>
                        <w:rPr>
                          <w:sz w:val="23"/>
                        </w:rPr>
                        <w:t>form</w:t>
                      </w:r>
                      <w:r>
                        <w:rPr>
                          <w:color w:val="666666"/>
                          <w:sz w:val="23"/>
                        </w:rPr>
                        <w:t>.</w:t>
                      </w:r>
                      <w:r>
                        <w:rPr>
                          <w:sz w:val="23"/>
                        </w:rPr>
                        <w:t>greet:</w:t>
                      </w:r>
                    </w:p>
                    <w:p>
                      <w:pPr>
                        <w:pStyle w:val="5"/>
                        <w:spacing w:before="1"/>
                        <w:rPr>
                          <w:sz w:val="22"/>
                        </w:rPr>
                      </w:pPr>
                    </w:p>
                    <w:p>
                      <w:pPr>
                        <w:spacing w:before="0"/>
                        <w:ind w:left="640" w:right="0" w:firstLine="0"/>
                        <w:jc w:val="left"/>
                        <w:rPr>
                          <w:sz w:val="23"/>
                        </w:rPr>
                      </w:pPr>
                      <w:r>
                        <w:rPr>
                          <w:spacing w:val="2"/>
                          <w:sz w:val="23"/>
                        </w:rPr>
                        <w:t xml:space="preserve">greeting </w:t>
                      </w:r>
                      <w:r>
                        <w:rPr>
                          <w:color w:val="666666"/>
                          <w:sz w:val="23"/>
                        </w:rPr>
                        <w:t xml:space="preserve">= </w:t>
                      </w:r>
                      <w:r>
                        <w:rPr>
                          <w:color w:val="406F9F"/>
                          <w:spacing w:val="2"/>
                          <w:sz w:val="23"/>
                        </w:rPr>
                        <w:t>"</w:t>
                      </w:r>
                      <w:r>
                        <w:rPr>
                          <w:i/>
                          <w:color w:val="6F9FD0"/>
                          <w:spacing w:val="2"/>
                          <w:sz w:val="23"/>
                        </w:rPr>
                        <w:t>%s</w:t>
                      </w:r>
                      <w:r>
                        <w:rPr>
                          <w:color w:val="406F9F"/>
                          <w:spacing w:val="2"/>
                          <w:sz w:val="23"/>
                        </w:rPr>
                        <w:t xml:space="preserve">, </w:t>
                      </w:r>
                      <w:r>
                        <w:rPr>
                          <w:i/>
                          <w:color w:val="6F9FD0"/>
                          <w:sz w:val="23"/>
                        </w:rPr>
                        <w:t>%s</w:t>
                      </w:r>
                      <w:r>
                        <w:rPr>
                          <w:color w:val="406F9F"/>
                          <w:sz w:val="23"/>
                        </w:rPr>
                        <w:t xml:space="preserve">" </w:t>
                      </w:r>
                      <w:r>
                        <w:rPr>
                          <w:color w:val="666666"/>
                          <w:sz w:val="23"/>
                        </w:rPr>
                        <w:t xml:space="preserve">% </w:t>
                      </w:r>
                      <w:r>
                        <w:rPr>
                          <w:spacing w:val="2"/>
                          <w:sz w:val="23"/>
                        </w:rPr>
                        <w:t>(form</w:t>
                      </w:r>
                      <w:r>
                        <w:rPr>
                          <w:color w:val="666666"/>
                          <w:spacing w:val="2"/>
                          <w:sz w:val="23"/>
                        </w:rPr>
                        <w:t>.</w:t>
                      </w:r>
                      <w:r>
                        <w:rPr>
                          <w:spacing w:val="2"/>
                          <w:sz w:val="23"/>
                        </w:rPr>
                        <w:t>greet,</w:t>
                      </w:r>
                      <w:r>
                        <w:rPr>
                          <w:spacing w:val="57"/>
                          <w:sz w:val="23"/>
                        </w:rPr>
                        <w:t xml:space="preserve"> </w:t>
                      </w:r>
                      <w:r>
                        <w:rPr>
                          <w:spacing w:val="3"/>
                          <w:sz w:val="23"/>
                        </w:rPr>
                        <w:t>form</w:t>
                      </w:r>
                      <w:r>
                        <w:rPr>
                          <w:color w:val="666666"/>
                          <w:spacing w:val="3"/>
                          <w:sz w:val="23"/>
                        </w:rPr>
                        <w:t>.</w:t>
                      </w:r>
                      <w:r>
                        <w:rPr>
                          <w:spacing w:val="3"/>
                          <w:sz w:val="23"/>
                        </w:rPr>
                        <w:t>name)</w:t>
                      </w:r>
                    </w:p>
                    <w:p>
                      <w:pPr>
                        <w:pStyle w:val="5"/>
                        <w:spacing w:before="1"/>
                        <w:rPr>
                          <w:sz w:val="22"/>
                        </w:rPr>
                      </w:pPr>
                    </w:p>
                    <w:p>
                      <w:pPr>
                        <w:spacing w:before="0"/>
                        <w:ind w:left="640" w:right="0" w:firstLine="0"/>
                        <w:jc w:val="left"/>
                        <w:rPr>
                          <w:sz w:val="23"/>
                        </w:rPr>
                      </w:pPr>
                      <w:r>
                        <w:rPr>
                          <w:b/>
                          <w:color w:val="006F1F"/>
                          <w:sz w:val="23"/>
                        </w:rPr>
                        <w:t xml:space="preserve">return </w:t>
                      </w:r>
                      <w:r>
                        <w:rPr>
                          <w:sz w:val="23"/>
                        </w:rPr>
                        <w:t>render</w:t>
                      </w:r>
                      <w:r>
                        <w:rPr>
                          <w:color w:val="666666"/>
                          <w:sz w:val="23"/>
                        </w:rPr>
                        <w:t>.</w:t>
                      </w:r>
                      <w:r>
                        <w:rPr>
                          <w:sz w:val="23"/>
                        </w:rPr>
                        <w:t xml:space="preserve">index(greeting </w:t>
                      </w:r>
                      <w:r>
                        <w:rPr>
                          <w:color w:val="666666"/>
                          <w:sz w:val="23"/>
                        </w:rPr>
                        <w:t xml:space="preserve">= </w:t>
                      </w:r>
                      <w:r>
                        <w:rPr>
                          <w:sz w:val="23"/>
                        </w:rPr>
                        <w:t>greeting)</w:t>
                      </w:r>
                    </w:p>
                    <w:p>
                      <w:pPr>
                        <w:pStyle w:val="5"/>
                        <w:rPr>
                          <w:sz w:val="22"/>
                        </w:rPr>
                      </w:pPr>
                    </w:p>
                    <w:p>
                      <w:pPr>
                        <w:spacing w:before="1"/>
                        <w:ind w:left="148" w:right="0" w:firstLine="0"/>
                        <w:jc w:val="left"/>
                        <w:rPr>
                          <w:sz w:val="23"/>
                        </w:rPr>
                      </w:pPr>
                      <w:r>
                        <w:rPr>
                          <w:b/>
                          <w:color w:val="006F1F"/>
                          <w:sz w:val="23"/>
                        </w:rPr>
                        <w:t>else</w:t>
                      </w:r>
                      <w:r>
                        <w:rPr>
                          <w:sz w:val="23"/>
                        </w:rPr>
                        <w:t>:</w:t>
                      </w:r>
                    </w:p>
                    <w:p>
                      <w:pPr>
                        <w:pStyle w:val="5"/>
                        <w:spacing w:before="3"/>
                        <w:rPr>
                          <w:sz w:val="22"/>
                        </w:rPr>
                      </w:pPr>
                    </w:p>
                    <w:p>
                      <w:pPr>
                        <w:spacing w:before="0"/>
                        <w:ind w:left="640" w:right="0" w:firstLine="0"/>
                        <w:jc w:val="left"/>
                        <w:rPr>
                          <w:sz w:val="23"/>
                        </w:rPr>
                      </w:pPr>
                      <w:r>
                        <w:rPr>
                          <w:b/>
                          <w:color w:val="006F1F"/>
                          <w:sz w:val="23"/>
                        </w:rPr>
                        <w:t xml:space="preserve">return </w:t>
                      </w:r>
                      <w:r>
                        <w:rPr>
                          <w:color w:val="406F9F"/>
                          <w:sz w:val="23"/>
                        </w:rPr>
                        <w:t>"ERROR: greet is required."</w:t>
                      </w:r>
                    </w:p>
                  </w:txbxContent>
                </v:textbox>
                <w10:wrap type="topAndBottom"/>
              </v:shape>
            </w:pict>
          </mc:Fallback>
        </mc:AlternateContent>
      </w:r>
    </w:p>
    <w:p>
      <w:pPr>
        <w:pStyle w:val="5"/>
        <w:rPr>
          <w:sz w:val="20"/>
        </w:rPr>
      </w:pPr>
    </w:p>
    <w:p>
      <w:pPr>
        <w:pStyle w:val="5"/>
        <w:spacing w:before="11"/>
        <w:rPr>
          <w:sz w:val="17"/>
        </w:rPr>
      </w:pPr>
    </w:p>
    <w:p>
      <w:pPr>
        <w:pStyle w:val="3"/>
        <w:spacing w:before="70"/>
      </w:pPr>
      <w:bookmarkStart w:id="191" w:name="创建 HTML 表单"/>
      <w:bookmarkEnd w:id="191"/>
      <w:r>
        <w:rPr>
          <w:color w:val="465157"/>
        </w:rPr>
        <w:t xml:space="preserve">创建 </w:t>
      </w:r>
      <w:r>
        <w:rPr>
          <w:rFonts w:ascii="Arial" w:eastAsia="Arial"/>
          <w:color w:val="465157"/>
        </w:rPr>
        <w:t>HTML</w:t>
      </w:r>
      <w:r>
        <w:rPr>
          <w:rFonts w:ascii="Arial" w:eastAsia="Arial"/>
          <w:color w:val="465157"/>
          <w:spacing w:val="67"/>
        </w:rPr>
        <w:t xml:space="preserve"> </w:t>
      </w:r>
      <w:r>
        <w:rPr>
          <w:color w:val="465157"/>
        </w:rPr>
        <w:t>表单</w:t>
      </w:r>
    </w:p>
    <w:p>
      <w:pPr>
        <w:pStyle w:val="5"/>
        <w:spacing w:before="1"/>
        <w:rPr>
          <w:b/>
          <w:sz w:val="27"/>
        </w:rPr>
      </w:pPr>
    </w:p>
    <w:p>
      <w:pPr>
        <w:pStyle w:val="5"/>
        <w:spacing w:line="278" w:lineRule="auto"/>
        <w:ind w:left="1800" w:right="359"/>
        <w:jc w:val="both"/>
      </w:pPr>
      <w:r>
        <w:rPr>
          <w:spacing w:val="-1"/>
        </w:rPr>
        <w:t xml:space="preserve">你可以通过 </w:t>
      </w:r>
      <w:r>
        <w:rPr>
          <w:rFonts w:ascii="Arial" w:hAnsi="Arial" w:eastAsia="Arial"/>
        </w:rPr>
        <w:t>URL</w:t>
      </w:r>
      <w:r>
        <w:rPr>
          <w:rFonts w:ascii="Arial" w:hAnsi="Arial" w:eastAsia="Arial"/>
          <w:spacing w:val="54"/>
        </w:rPr>
        <w:t xml:space="preserve"> </w:t>
      </w:r>
      <w:r>
        <w:rPr>
          <w:spacing w:val="-9"/>
        </w:rPr>
        <w:t>参数实现表单提交，不过这样看上去有些丑陋，而且不方便一</w:t>
      </w:r>
      <w:r>
        <w:t>般人使用，你真正需要的是一个</w:t>
      </w:r>
      <w:r>
        <w:rPr>
          <w:rFonts w:ascii="Arial" w:hAnsi="Arial" w:eastAsia="Arial"/>
        </w:rPr>
        <w:t>“POST</w:t>
      </w:r>
      <w:r>
        <w:rPr>
          <w:rFonts w:ascii="Arial" w:hAnsi="Arial" w:eastAsia="Arial"/>
          <w:spacing w:val="59"/>
        </w:rPr>
        <w:t xml:space="preserve"> </w:t>
      </w:r>
      <w:r>
        <w:t>表单</w:t>
      </w:r>
      <w:r>
        <w:rPr>
          <w:rFonts w:ascii="Arial" w:hAnsi="Arial" w:eastAsia="Arial"/>
        </w:rPr>
        <w:t>”</w:t>
      </w:r>
      <w:r>
        <w:rPr>
          <w:spacing w:val="-6"/>
        </w:rPr>
        <w:t xml:space="preserve">，这是一种包含了 </w:t>
      </w:r>
      <w:r>
        <w:rPr>
          <w:rFonts w:ascii="Consolas" w:hAnsi="Consolas" w:eastAsia="Consolas"/>
          <w:color w:val="444444"/>
          <w:sz w:val="23"/>
          <w:shd w:val="clear" w:color="auto" w:fill="F1F1F1"/>
        </w:rPr>
        <w:t>&lt;form&gt;</w:t>
      </w:r>
      <w:r>
        <w:t>标签的</w:t>
      </w:r>
      <w:r>
        <w:rPr>
          <w:spacing w:val="-1"/>
        </w:rPr>
        <w:t xml:space="preserve">特殊 </w:t>
      </w:r>
      <w:r>
        <w:rPr>
          <w:rFonts w:ascii="Arial" w:hAnsi="Arial" w:eastAsia="Arial"/>
        </w:rPr>
        <w:t>HTML</w:t>
      </w:r>
      <w:r>
        <w:rPr>
          <w:rFonts w:ascii="Arial" w:hAnsi="Arial" w:eastAsia="Arial"/>
          <w:spacing w:val="53"/>
        </w:rPr>
        <w:t xml:space="preserve"> </w:t>
      </w:r>
      <w:r>
        <w:rPr>
          <w:spacing w:val="-1"/>
        </w:rPr>
        <w:t xml:space="preserve">文件。这种表单收集用户输入并将其传递给你的 </w:t>
      </w:r>
      <w:r>
        <w:rPr>
          <w:rFonts w:ascii="Arial" w:hAnsi="Arial" w:eastAsia="Arial"/>
        </w:rPr>
        <w:t>web</w:t>
      </w:r>
      <w:r>
        <w:rPr>
          <w:rFonts w:ascii="Arial" w:hAnsi="Arial" w:eastAsia="Arial"/>
          <w:spacing w:val="56"/>
        </w:rPr>
        <w:t xml:space="preserve"> </w:t>
      </w:r>
      <w:r>
        <w:t>程序，这和你上面实现的目的基本是一样的。</w:t>
      </w:r>
    </w:p>
    <w:p>
      <w:pPr>
        <w:pStyle w:val="5"/>
        <w:spacing w:before="189"/>
        <w:ind w:left="1800"/>
        <w:jc w:val="both"/>
      </w:pPr>
      <w:r>
        <w:t>让我们来快速创建一个，从中你可以看出它的工作原理。你需要创建一个新的</w:t>
      </w:r>
    </w:p>
    <w:p>
      <w:pPr>
        <w:spacing w:before="50"/>
        <w:ind w:left="1800" w:right="0" w:firstLine="0"/>
        <w:jc w:val="both"/>
        <w:rPr>
          <w:rFonts w:hint="eastAsia" w:ascii="宋体" w:eastAsia="宋体"/>
          <w:sz w:val="24"/>
        </w:rPr>
      </w:pPr>
      <w:r>
        <w:rPr>
          <w:rFonts w:ascii="Arial" w:eastAsia="Arial"/>
          <w:sz w:val="24"/>
        </w:rPr>
        <w:t>HTML</w:t>
      </w:r>
      <w:r>
        <w:rPr>
          <w:rFonts w:ascii="Arial" w:eastAsia="Arial"/>
          <w:spacing w:val="55"/>
          <w:sz w:val="24"/>
        </w:rPr>
        <w:t xml:space="preserve"> </w:t>
      </w:r>
      <w:r>
        <w:rPr>
          <w:rFonts w:hint="eastAsia" w:ascii="宋体" w:eastAsia="宋体"/>
          <w:spacing w:val="-8"/>
          <w:sz w:val="24"/>
        </w:rPr>
        <w:t xml:space="preserve">文件， 叫做 </w:t>
      </w:r>
      <w:r>
        <w:rPr>
          <w:color w:val="444444"/>
          <w:sz w:val="23"/>
          <w:shd w:val="clear" w:color="auto" w:fill="F1F1F1"/>
        </w:rPr>
        <w:t>templates/hello_form.html</w:t>
      </w:r>
      <w:r>
        <w:rPr>
          <w:rFonts w:hint="eastAsia" w:ascii="宋体" w:eastAsia="宋体"/>
          <w:sz w:val="24"/>
        </w:rPr>
        <w:t>：</w:t>
      </w:r>
    </w:p>
    <w:p>
      <w:pPr>
        <w:pStyle w:val="5"/>
        <w:spacing w:before="10"/>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158115</wp:posOffset>
                </wp:positionV>
                <wp:extent cx="4864100" cy="1061085"/>
                <wp:effectExtent l="5080" t="5080" r="7620" b="13335"/>
                <wp:wrapTopAndBottom/>
                <wp:docPr id="364" name="文本框 757"/>
                <wp:cNvGraphicFramePr/>
                <a:graphic xmlns:a="http://schemas.openxmlformats.org/drawingml/2006/main">
                  <a:graphicData uri="http://schemas.microsoft.com/office/word/2010/wordprocessingShape">
                    <wps:wsp>
                      <wps:cNvSpPr txBox="1"/>
                      <wps:spPr>
                        <a:xfrm>
                          <a:off x="0" y="0"/>
                          <a:ext cx="4864100" cy="106108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&lt;html&gt;</w:t>
                            </w:r>
                          </w:p>
                          <w:p>
                            <w:pPr>
                              <w:pStyle w:val="5"/>
                              <w:spacing w:before="12"/>
                              <w:rPr>
                                <w:sz w:val="21"/>
                              </w:rPr>
                            </w:pPr>
                          </w:p>
                          <w:p>
                            <w:pPr>
                              <w:spacing w:before="0"/>
                              <w:ind w:left="640" w:right="0" w:firstLine="0"/>
                              <w:jc w:val="left"/>
                              <w:rPr>
                                <w:sz w:val="23"/>
                              </w:rPr>
                            </w:pPr>
                            <w:r>
                              <w:rPr>
                                <w:sz w:val="23"/>
                              </w:rPr>
                              <w:t>&lt;head&gt;</w:t>
                            </w:r>
                          </w:p>
                          <w:p>
                            <w:pPr>
                              <w:pStyle w:val="5"/>
                              <w:spacing w:before="3"/>
                              <w:rPr>
                                <w:sz w:val="22"/>
                              </w:rPr>
                            </w:pPr>
                          </w:p>
                          <w:p>
                            <w:pPr>
                              <w:spacing w:before="0"/>
                              <w:ind w:left="1132" w:right="0" w:firstLine="0"/>
                              <w:jc w:val="left"/>
                              <w:rPr>
                                <w:sz w:val="23"/>
                              </w:rPr>
                            </w:pPr>
                            <w:r>
                              <w:rPr>
                                <w:sz w:val="23"/>
                              </w:rPr>
                              <w:t>&lt;title&gt;Sample Web Form&lt;/title&gt;</w:t>
                            </w:r>
                          </w:p>
                        </w:txbxContent>
                      </wps:txbx>
                      <wps:bodyPr lIns="0" tIns="0" rIns="0" bIns="0" upright="1"/>
                    </wps:wsp>
                  </a:graphicData>
                </a:graphic>
              </wp:anchor>
            </w:drawing>
          </mc:Choice>
          <mc:Fallback>
            <w:pict>
              <v:shape id="文本框 757" o:spid="_x0000_s1026" o:spt="202" type="#_x0000_t202" style="position:absolute;left:0pt;margin-left:106.2pt;margin-top:12.45pt;height:83.55pt;width:383pt;mso-position-horizontal-relative:page;mso-wrap-distance-bottom:0pt;mso-wrap-distance-top:0pt;z-index:6144;mso-width-relative:page;mso-height-relative:page;" fillcolor="#EDEDED" filled="t" stroked="t" coordsize="21600,21600" o:gfxdata="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&#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wUeIDYAAAACgEAAA8AAAAAAAAAAQAgAAAAIgAAAGRy&#10;cy9kb3ducmV2LnhtbFBLAQIUABQAAAAIAIdO4kA3Ek56BQIAABEEAAAOAAAAAAAAAAEAIAAAACcB&#10;AABkcnMvZTJvRG9jLnhtbFBLBQYAAAAABgAGAFkBAACeBQ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&lt;html&gt;</w:t>
                      </w:r>
                    </w:p>
                    <w:p>
                      <w:pPr>
                        <w:pStyle w:val="5"/>
                        <w:spacing w:before="12"/>
                        <w:rPr>
                          <w:sz w:val="21"/>
                        </w:rPr>
                      </w:pPr>
                    </w:p>
                    <w:p>
                      <w:pPr>
                        <w:spacing w:before="0"/>
                        <w:ind w:left="640" w:right="0" w:firstLine="0"/>
                        <w:jc w:val="left"/>
                        <w:rPr>
                          <w:sz w:val="23"/>
                        </w:rPr>
                      </w:pPr>
                      <w:r>
                        <w:rPr>
                          <w:sz w:val="23"/>
                        </w:rPr>
                        <w:t>&lt;head&gt;</w:t>
                      </w:r>
                    </w:p>
                    <w:p>
                      <w:pPr>
                        <w:pStyle w:val="5"/>
                        <w:spacing w:before="3"/>
                        <w:rPr>
                          <w:sz w:val="22"/>
                        </w:rPr>
                      </w:pPr>
                    </w:p>
                    <w:p>
                      <w:pPr>
                        <w:spacing w:before="0"/>
                        <w:ind w:left="1132" w:right="0" w:firstLine="0"/>
                        <w:jc w:val="left"/>
                        <w:rPr>
                          <w:sz w:val="23"/>
                        </w:rPr>
                      </w:pPr>
                      <w:r>
                        <w:rPr>
                          <w:sz w:val="23"/>
                        </w:rPr>
                        <w:t>&lt;title&gt;Sample Web Form&lt;/title&gt;</w:t>
                      </w:r>
                    </w:p>
                  </w:txbxContent>
                </v:textbox>
                <w10:wrap type="topAndBottom"/>
              </v:shape>
            </w:pict>
          </mc:Fallback>
        </mc:AlternateContent>
      </w:r>
    </w:p>
    <w:p>
      <w:pPr>
        <w:spacing w:after="0"/>
        <w:rPr>
          <w:sz w:val="15"/>
        </w:rPr>
        <w:sectPr>
          <w:pgSz w:w="11910" w:h="16840"/>
          <w:pgMar w:top="1420" w:right="1440" w:bottom="1380" w:left="0" w:header="0" w:footer="1165" w:gutter="0"/>
        </w:sectPr>
      </w:pPr>
    </w:p>
    <w:p>
      <w:pPr>
        <w:pStyle w:val="5"/>
        <w:ind w:left="2116"/>
        <w:rPr>
          <w:sz w:val="20"/>
        </w:rPr>
      </w:pPr>
      <w:r>
        <w:rPr>
          <w:sz w:val="20"/>
        </w:rPr>
        <mc:AlternateContent>
          <mc:Choice Requires="wpg">
            <w:drawing>
              <wp:inline distT="0" distB="0" distL="114300" distR="114300">
                <wp:extent cx="4873625" cy="1137285"/>
                <wp:effectExtent l="0" t="0" r="3175" b="5715"/>
                <wp:docPr id="678" name="组合 758"/>
                <wp:cNvGraphicFramePr/>
                <a:graphic xmlns:a="http://schemas.openxmlformats.org/drawingml/2006/main">
                  <a:graphicData uri="http://schemas.microsoft.com/office/word/2010/wordprocessingGroup">
                    <wpg:wgp>
                      <wpg:cNvGrpSpPr/>
                      <wpg:grpSpPr>
                        <a:xfrm>
                          <a:off x="0" y="0"/>
                          <a:ext cx="4873625" cy="1137285"/>
                          <a:chOff x="0" y="0"/>
                          <a:chExt cx="7675" cy="1791"/>
                        </a:xfrm>
                      </wpg:grpSpPr>
                      <wps:wsp>
                        <wps:cNvPr id="674" name="直线 759"/>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675" name="直线 760"/>
                        <wps:cNvSpPr/>
                        <wps:spPr>
                          <a:xfrm>
                            <a:off x="7" y="0"/>
                            <a:ext cx="0" cy="1791"/>
                          </a:xfrm>
                          <a:prstGeom prst="line">
                            <a:avLst/>
                          </a:prstGeom>
                          <a:ln w="9144" cap="flat" cmpd="sng">
                            <a:solidFill>
                              <a:srgbClr val="CCCCCC"/>
                            </a:solidFill>
                            <a:prstDash val="solid"/>
                            <a:headEnd type="none" w="med" len="med"/>
                            <a:tailEnd type="none" w="med" len="med"/>
                          </a:ln>
                        </wps:spPr>
                        <wps:bodyPr upright="1"/>
                      </wps:wsp>
                      <wps:wsp>
                        <wps:cNvPr id="676" name="直线 761"/>
                        <wps:cNvSpPr/>
                        <wps:spPr>
                          <a:xfrm>
                            <a:off x="7667" y="0"/>
                            <a:ext cx="0" cy="1791"/>
                          </a:xfrm>
                          <a:prstGeom prst="line">
                            <a:avLst/>
                          </a:prstGeom>
                          <a:ln w="9144" cap="flat" cmpd="sng">
                            <a:solidFill>
                              <a:srgbClr val="CCCCCC"/>
                            </a:solidFill>
                            <a:prstDash val="solid"/>
                            <a:headEnd type="none" w="med" len="med"/>
                            <a:tailEnd type="none" w="med" len="med"/>
                          </a:ln>
                        </wps:spPr>
                        <wps:bodyPr upright="1"/>
                      </wps:wsp>
                      <wps:wsp>
                        <wps:cNvPr id="677" name="文本框 762"/>
                        <wps:cNvSpPr txBox="1"/>
                        <wps:spPr>
                          <a:xfrm>
                            <a:off x="14" y="14"/>
                            <a:ext cx="7646" cy="1777"/>
                          </a:xfrm>
                          <a:prstGeom prst="rect">
                            <a:avLst/>
                          </a:prstGeom>
                          <a:solidFill>
                            <a:srgbClr val="EDEDED"/>
                          </a:solidFill>
                          <a:ln w="9525">
                            <a:noFill/>
                          </a:ln>
                        </wps:spPr>
                        <wps:txbx>
                          <w:txbxContent>
                            <w:p>
                              <w:pPr>
                                <w:spacing w:before="144"/>
                                <w:ind w:left="640" w:right="0" w:firstLine="0"/>
                                <w:jc w:val="left"/>
                                <w:rPr>
                                  <w:sz w:val="23"/>
                                </w:rPr>
                              </w:pPr>
                              <w:r>
                                <w:rPr>
                                  <w:sz w:val="23"/>
                                </w:rPr>
                                <w:t>&lt;/head&gt;</w:t>
                              </w:r>
                            </w:p>
                            <w:p>
                              <w:pPr>
                                <w:spacing w:before="11" w:line="240" w:lineRule="auto"/>
                                <w:rPr>
                                  <w:rFonts w:ascii="宋体"/>
                                  <w:sz w:val="21"/>
                                </w:rPr>
                              </w:pPr>
                            </w:p>
                            <w:p>
                              <w:pPr>
                                <w:spacing w:before="0"/>
                                <w:ind w:left="148" w:right="0" w:firstLine="0"/>
                                <w:jc w:val="left"/>
                                <w:rPr>
                                  <w:sz w:val="23"/>
                                </w:rPr>
                              </w:pPr>
                              <w:r>
                                <w:rPr>
                                  <w:sz w:val="23"/>
                                </w:rPr>
                                <w:t>&lt;body&gt;</w:t>
                              </w:r>
                            </w:p>
                          </w:txbxContent>
                        </wps:txbx>
                        <wps:bodyPr lIns="0" tIns="0" rIns="0" bIns="0" upright="1"/>
                      </wps:wsp>
                    </wpg:wgp>
                  </a:graphicData>
                </a:graphic>
              </wp:inline>
            </w:drawing>
          </mc:Choice>
          <mc:Fallback>
            <w:pict>
              <v:group id="组合 758" o:spid="_x0000_s1026" o:spt="203" style="height:89.55pt;width:383.75pt;" coordsize="7675,1791" o:gfxdata="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O2e8mfWAAAABQEAAA8AAAAA&#10;AAAAAQAgAAAAIgAAAGRycy9kb3ducmV2LnhtbFBLAQIUABQAAAAIAIdO4kC5q5Rb+gIAAIQKAAAO&#10;AAAAAAAAAAEAIAAAACUBAABkcnMvZTJvRG9jLnhtbFBLBQYAAAAABgAGAFkBAACRBgAAAAA=&#10;">
                <o:lock v:ext="edit" aspectratio="f"/>
                <v:line id="直线 759" o:spid="_x0000_s1026" o:spt="20" style="position:absolute;left:14;top:7;height:0;width:7646;" filled="f" stroked="t" coordsize="21600,21600" o:gfxdata="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1Pj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760" o:spid="_x0000_s1026" o:spt="20" style="position:absolute;left:7;top:0;height:1791;width:0;" filled="f" stroked="t" coordsize="21600,21600" o:gfxdata="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HqF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761" o:spid="_x0000_s1026" o:spt="20" style="position:absolute;left:7667;top:0;height:1791;width:0;" filled="f" stroked="t" coordsize="21600,21600" o:gfxdata="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3Rj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762" o:spid="_x0000_s1026" o:spt="202" type="#_x0000_t202" style="position:absolute;left:14;top:14;height:1777;width:7646;" fillcolor="#EDEDED" filled="t" stroked="f" coordsize="21600,21600" o:gfxdata="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Cd5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44"/>
                          <w:ind w:left="640" w:right="0" w:firstLine="0"/>
                          <w:jc w:val="left"/>
                          <w:rPr>
                            <w:sz w:val="23"/>
                          </w:rPr>
                        </w:pPr>
                        <w:r>
                          <w:rPr>
                            <w:sz w:val="23"/>
                          </w:rPr>
                          <w:t>&lt;/head&gt;</w:t>
                        </w:r>
                      </w:p>
                      <w:p>
                        <w:pPr>
                          <w:spacing w:before="11" w:line="240" w:lineRule="auto"/>
                          <w:rPr>
                            <w:rFonts w:ascii="宋体"/>
                            <w:sz w:val="21"/>
                          </w:rPr>
                        </w:pPr>
                      </w:p>
                      <w:p>
                        <w:pPr>
                          <w:spacing w:before="0"/>
                          <w:ind w:left="148" w:right="0" w:firstLine="0"/>
                          <w:jc w:val="left"/>
                          <w:rPr>
                            <w:sz w:val="23"/>
                          </w:rPr>
                        </w:pPr>
                        <w:r>
                          <w:rPr>
                            <w:sz w:val="23"/>
                          </w:rPr>
                          <w:t>&lt;body&gt;</w:t>
                        </w:r>
                      </w:p>
                    </w:txbxContent>
                  </v:textbox>
                </v:shape>
                <w10:wrap type="none"/>
                <w10:anchorlock/>
              </v:group>
            </w:pict>
          </mc:Fallback>
        </mc:AlternateContent>
      </w:r>
    </w:p>
    <w:p>
      <w:pPr>
        <w:pStyle w:val="5"/>
        <w:spacing w:before="6"/>
        <w:rPr>
          <w:sz w:val="6"/>
        </w:rPr>
      </w:pPr>
    </w:p>
    <w:p>
      <w:pPr>
        <w:pStyle w:val="5"/>
        <w:ind w:left="2116"/>
        <w:rPr>
          <w:sz w:val="20"/>
        </w:rPr>
      </w:pPr>
      <w:r>
        <w:rPr>
          <w:sz w:val="20"/>
        </w:rPr>
        <mc:AlternateContent>
          <mc:Choice Requires="wpg">
            <w:drawing>
              <wp:inline distT="0" distB="0" distL="114300" distR="114300">
                <wp:extent cx="4873625" cy="4141470"/>
                <wp:effectExtent l="635" t="0" r="2540" b="11430"/>
                <wp:docPr id="709" name="组合 763"/>
                <wp:cNvGraphicFramePr/>
                <a:graphic xmlns:a="http://schemas.openxmlformats.org/drawingml/2006/main">
                  <a:graphicData uri="http://schemas.microsoft.com/office/word/2010/wordprocessingGroup">
                    <wpg:wgp>
                      <wpg:cNvGrpSpPr/>
                      <wpg:grpSpPr>
                        <a:xfrm>
                          <a:off x="0" y="0"/>
                          <a:ext cx="4873625" cy="4141470"/>
                          <a:chOff x="0" y="0"/>
                          <a:chExt cx="7675" cy="6522"/>
                        </a:xfrm>
                      </wpg:grpSpPr>
                      <wps:wsp>
                        <wps:cNvPr id="679" name="直线 764"/>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680" name="直线 765"/>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681" name="直线 766"/>
                        <wps:cNvSpPr/>
                        <wps:spPr>
                          <a:xfrm>
                            <a:off x="7" y="1104"/>
                            <a:ext cx="0" cy="553"/>
                          </a:xfrm>
                          <a:prstGeom prst="line">
                            <a:avLst/>
                          </a:prstGeom>
                          <a:ln w="9144" cap="flat" cmpd="sng">
                            <a:solidFill>
                              <a:srgbClr val="CCCCCC"/>
                            </a:solidFill>
                            <a:prstDash val="solid"/>
                            <a:headEnd type="none" w="med" len="med"/>
                            <a:tailEnd type="none" w="med" len="med"/>
                          </a:ln>
                        </wps:spPr>
                        <wps:bodyPr upright="1"/>
                      </wps:wsp>
                      <wps:wsp>
                        <wps:cNvPr id="682" name="直线 767"/>
                        <wps:cNvSpPr/>
                        <wps:spPr>
                          <a:xfrm>
                            <a:off x="7" y="1657"/>
                            <a:ext cx="0" cy="552"/>
                          </a:xfrm>
                          <a:prstGeom prst="line">
                            <a:avLst/>
                          </a:prstGeom>
                          <a:ln w="9144" cap="flat" cmpd="sng">
                            <a:solidFill>
                              <a:srgbClr val="CCCCCC"/>
                            </a:solidFill>
                            <a:prstDash val="solid"/>
                            <a:headEnd type="none" w="med" len="med"/>
                            <a:tailEnd type="none" w="med" len="med"/>
                          </a:ln>
                        </wps:spPr>
                        <wps:bodyPr upright="1"/>
                      </wps:wsp>
                      <wps:wsp>
                        <wps:cNvPr id="683" name="直线 768"/>
                        <wps:cNvSpPr/>
                        <wps:spPr>
                          <a:xfrm>
                            <a:off x="7" y="2209"/>
                            <a:ext cx="0" cy="552"/>
                          </a:xfrm>
                          <a:prstGeom prst="line">
                            <a:avLst/>
                          </a:prstGeom>
                          <a:ln w="9144" cap="flat" cmpd="sng">
                            <a:solidFill>
                              <a:srgbClr val="CCCCCC"/>
                            </a:solidFill>
                            <a:prstDash val="solid"/>
                            <a:headEnd type="none" w="med" len="med"/>
                            <a:tailEnd type="none" w="med" len="med"/>
                          </a:ln>
                        </wps:spPr>
                        <wps:bodyPr upright="1"/>
                      </wps:wsp>
                      <wps:wsp>
                        <wps:cNvPr id="684" name="直线 769"/>
                        <wps:cNvSpPr/>
                        <wps:spPr>
                          <a:xfrm>
                            <a:off x="7" y="2761"/>
                            <a:ext cx="0" cy="552"/>
                          </a:xfrm>
                          <a:prstGeom prst="line">
                            <a:avLst/>
                          </a:prstGeom>
                          <a:ln w="9144" cap="flat" cmpd="sng">
                            <a:solidFill>
                              <a:srgbClr val="CCCCCC"/>
                            </a:solidFill>
                            <a:prstDash val="solid"/>
                            <a:headEnd type="none" w="med" len="med"/>
                            <a:tailEnd type="none" w="med" len="med"/>
                          </a:ln>
                        </wps:spPr>
                        <wps:bodyPr upright="1"/>
                      </wps:wsp>
                      <wps:wsp>
                        <wps:cNvPr id="685" name="直线 770"/>
                        <wps:cNvSpPr/>
                        <wps:spPr>
                          <a:xfrm>
                            <a:off x="7" y="3313"/>
                            <a:ext cx="0" cy="552"/>
                          </a:xfrm>
                          <a:prstGeom prst="line">
                            <a:avLst/>
                          </a:prstGeom>
                          <a:ln w="9144" cap="flat" cmpd="sng">
                            <a:solidFill>
                              <a:srgbClr val="CCCCCC"/>
                            </a:solidFill>
                            <a:prstDash val="solid"/>
                            <a:headEnd type="none" w="med" len="med"/>
                            <a:tailEnd type="none" w="med" len="med"/>
                          </a:ln>
                        </wps:spPr>
                        <wps:bodyPr upright="1"/>
                      </wps:wsp>
                      <wps:wsp>
                        <wps:cNvPr id="686" name="直线 771"/>
                        <wps:cNvSpPr/>
                        <wps:spPr>
                          <a:xfrm>
                            <a:off x="7" y="3865"/>
                            <a:ext cx="0" cy="552"/>
                          </a:xfrm>
                          <a:prstGeom prst="line">
                            <a:avLst/>
                          </a:prstGeom>
                          <a:ln w="9144" cap="flat" cmpd="sng">
                            <a:solidFill>
                              <a:srgbClr val="CCCCCC"/>
                            </a:solidFill>
                            <a:prstDash val="solid"/>
                            <a:headEnd type="none" w="med" len="med"/>
                            <a:tailEnd type="none" w="med" len="med"/>
                          </a:ln>
                        </wps:spPr>
                        <wps:bodyPr upright="1"/>
                      </wps:wsp>
                      <wps:wsp>
                        <wps:cNvPr id="687" name="直线 772"/>
                        <wps:cNvSpPr/>
                        <wps:spPr>
                          <a:xfrm>
                            <a:off x="7" y="4417"/>
                            <a:ext cx="0" cy="552"/>
                          </a:xfrm>
                          <a:prstGeom prst="line">
                            <a:avLst/>
                          </a:prstGeom>
                          <a:ln w="9144" cap="flat" cmpd="sng">
                            <a:solidFill>
                              <a:srgbClr val="CCCCCC"/>
                            </a:solidFill>
                            <a:prstDash val="solid"/>
                            <a:headEnd type="none" w="med" len="med"/>
                            <a:tailEnd type="none" w="med" len="med"/>
                          </a:ln>
                        </wps:spPr>
                        <wps:bodyPr upright="1"/>
                      </wps:wsp>
                      <wps:wsp>
                        <wps:cNvPr id="688" name="直线 773"/>
                        <wps:cNvSpPr/>
                        <wps:spPr>
                          <a:xfrm>
                            <a:off x="7" y="4969"/>
                            <a:ext cx="0" cy="552"/>
                          </a:xfrm>
                          <a:prstGeom prst="line">
                            <a:avLst/>
                          </a:prstGeom>
                          <a:ln w="9144" cap="flat" cmpd="sng">
                            <a:solidFill>
                              <a:srgbClr val="CCCCCC"/>
                            </a:solidFill>
                            <a:prstDash val="solid"/>
                            <a:headEnd type="none" w="med" len="med"/>
                            <a:tailEnd type="none" w="med" len="med"/>
                          </a:ln>
                        </wps:spPr>
                        <wps:bodyPr upright="1"/>
                      </wps:wsp>
                      <wps:wsp>
                        <wps:cNvPr id="689" name="直线 774"/>
                        <wps:cNvSpPr/>
                        <wps:spPr>
                          <a:xfrm>
                            <a:off x="7" y="5521"/>
                            <a:ext cx="0" cy="552"/>
                          </a:xfrm>
                          <a:prstGeom prst="line">
                            <a:avLst/>
                          </a:prstGeom>
                          <a:ln w="9144" cap="flat" cmpd="sng">
                            <a:solidFill>
                              <a:srgbClr val="CCCCCC"/>
                            </a:solidFill>
                            <a:prstDash val="solid"/>
                            <a:headEnd type="none" w="med" len="med"/>
                            <a:tailEnd type="none" w="med" len="med"/>
                          </a:ln>
                        </wps:spPr>
                        <wps:bodyPr upright="1"/>
                      </wps:wsp>
                      <wps:wsp>
                        <wps:cNvPr id="690" name="矩形 775"/>
                        <wps:cNvSpPr/>
                        <wps:spPr>
                          <a:xfrm>
                            <a:off x="0" y="6507"/>
                            <a:ext cx="15" cy="15"/>
                          </a:xfrm>
                          <a:prstGeom prst="rect">
                            <a:avLst/>
                          </a:prstGeom>
                          <a:solidFill>
                            <a:srgbClr val="CCCCCC"/>
                          </a:solidFill>
                          <a:ln w="9525">
                            <a:noFill/>
                          </a:ln>
                        </wps:spPr>
                        <wps:bodyPr upright="1"/>
                      </wps:wsp>
                      <wps:wsp>
                        <wps:cNvPr id="691" name="矩形 776"/>
                        <wps:cNvSpPr/>
                        <wps:spPr>
                          <a:xfrm>
                            <a:off x="0" y="6507"/>
                            <a:ext cx="15" cy="15"/>
                          </a:xfrm>
                          <a:prstGeom prst="rect">
                            <a:avLst/>
                          </a:prstGeom>
                          <a:solidFill>
                            <a:srgbClr val="CCCCCC"/>
                          </a:solidFill>
                          <a:ln w="9525">
                            <a:noFill/>
                          </a:ln>
                        </wps:spPr>
                        <wps:bodyPr upright="1"/>
                      </wps:wsp>
                      <wps:wsp>
                        <wps:cNvPr id="692" name="直线 777"/>
                        <wps:cNvSpPr/>
                        <wps:spPr>
                          <a:xfrm>
                            <a:off x="14" y="6515"/>
                            <a:ext cx="7646" cy="0"/>
                          </a:xfrm>
                          <a:prstGeom prst="line">
                            <a:avLst/>
                          </a:prstGeom>
                          <a:ln w="9144" cap="flat" cmpd="sng">
                            <a:solidFill>
                              <a:srgbClr val="CCCCCC"/>
                            </a:solidFill>
                            <a:prstDash val="solid"/>
                            <a:headEnd type="none" w="med" len="med"/>
                            <a:tailEnd type="none" w="med" len="med"/>
                          </a:ln>
                        </wps:spPr>
                        <wps:bodyPr upright="1"/>
                      </wps:wsp>
                      <wps:wsp>
                        <wps:cNvPr id="693" name="矩形 778"/>
                        <wps:cNvSpPr/>
                        <wps:spPr>
                          <a:xfrm>
                            <a:off x="7660" y="6507"/>
                            <a:ext cx="15" cy="15"/>
                          </a:xfrm>
                          <a:prstGeom prst="rect">
                            <a:avLst/>
                          </a:prstGeom>
                          <a:solidFill>
                            <a:srgbClr val="CCCCCC"/>
                          </a:solidFill>
                          <a:ln w="9525">
                            <a:noFill/>
                          </a:ln>
                        </wps:spPr>
                        <wps:bodyPr upright="1"/>
                      </wps:wsp>
                      <wps:wsp>
                        <wps:cNvPr id="694" name="矩形 779"/>
                        <wps:cNvSpPr/>
                        <wps:spPr>
                          <a:xfrm>
                            <a:off x="7660" y="6507"/>
                            <a:ext cx="15" cy="15"/>
                          </a:xfrm>
                          <a:prstGeom prst="rect">
                            <a:avLst/>
                          </a:prstGeom>
                          <a:solidFill>
                            <a:srgbClr val="CCCCCC"/>
                          </a:solidFill>
                          <a:ln w="9525">
                            <a:noFill/>
                          </a:ln>
                        </wps:spPr>
                        <wps:bodyPr upright="1"/>
                      </wps:wsp>
                      <wps:wsp>
                        <wps:cNvPr id="695" name="直线 780"/>
                        <wps:cNvSpPr/>
                        <wps:spPr>
                          <a:xfrm>
                            <a:off x="7" y="6073"/>
                            <a:ext cx="0" cy="434"/>
                          </a:xfrm>
                          <a:prstGeom prst="line">
                            <a:avLst/>
                          </a:prstGeom>
                          <a:ln w="9144" cap="flat" cmpd="sng">
                            <a:solidFill>
                              <a:srgbClr val="CCCCCC"/>
                            </a:solidFill>
                            <a:prstDash val="solid"/>
                            <a:headEnd type="none" w="med" len="med"/>
                            <a:tailEnd type="none" w="med" len="med"/>
                          </a:ln>
                        </wps:spPr>
                        <wps:bodyPr upright="1"/>
                      </wps:wsp>
                      <wps:wsp>
                        <wps:cNvPr id="696" name="直线 781"/>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697" name="直线 782"/>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698" name="直线 783"/>
                        <wps:cNvSpPr/>
                        <wps:spPr>
                          <a:xfrm>
                            <a:off x="7667" y="1104"/>
                            <a:ext cx="0" cy="553"/>
                          </a:xfrm>
                          <a:prstGeom prst="line">
                            <a:avLst/>
                          </a:prstGeom>
                          <a:ln w="9144" cap="flat" cmpd="sng">
                            <a:solidFill>
                              <a:srgbClr val="CCCCCC"/>
                            </a:solidFill>
                            <a:prstDash val="solid"/>
                            <a:headEnd type="none" w="med" len="med"/>
                            <a:tailEnd type="none" w="med" len="med"/>
                          </a:ln>
                        </wps:spPr>
                        <wps:bodyPr upright="1"/>
                      </wps:wsp>
                      <wps:wsp>
                        <wps:cNvPr id="699" name="直线 784"/>
                        <wps:cNvSpPr/>
                        <wps:spPr>
                          <a:xfrm>
                            <a:off x="7667" y="1657"/>
                            <a:ext cx="0" cy="552"/>
                          </a:xfrm>
                          <a:prstGeom prst="line">
                            <a:avLst/>
                          </a:prstGeom>
                          <a:ln w="9144" cap="flat" cmpd="sng">
                            <a:solidFill>
                              <a:srgbClr val="CCCCCC"/>
                            </a:solidFill>
                            <a:prstDash val="solid"/>
                            <a:headEnd type="none" w="med" len="med"/>
                            <a:tailEnd type="none" w="med" len="med"/>
                          </a:ln>
                        </wps:spPr>
                        <wps:bodyPr upright="1"/>
                      </wps:wsp>
                      <wps:wsp>
                        <wps:cNvPr id="700" name="直线 785"/>
                        <wps:cNvSpPr/>
                        <wps:spPr>
                          <a:xfrm>
                            <a:off x="7667" y="2209"/>
                            <a:ext cx="0" cy="552"/>
                          </a:xfrm>
                          <a:prstGeom prst="line">
                            <a:avLst/>
                          </a:prstGeom>
                          <a:ln w="9144" cap="flat" cmpd="sng">
                            <a:solidFill>
                              <a:srgbClr val="CCCCCC"/>
                            </a:solidFill>
                            <a:prstDash val="solid"/>
                            <a:headEnd type="none" w="med" len="med"/>
                            <a:tailEnd type="none" w="med" len="med"/>
                          </a:ln>
                        </wps:spPr>
                        <wps:bodyPr upright="1"/>
                      </wps:wsp>
                      <wps:wsp>
                        <wps:cNvPr id="701" name="直线 786"/>
                        <wps:cNvSpPr/>
                        <wps:spPr>
                          <a:xfrm>
                            <a:off x="7667" y="2761"/>
                            <a:ext cx="0" cy="552"/>
                          </a:xfrm>
                          <a:prstGeom prst="line">
                            <a:avLst/>
                          </a:prstGeom>
                          <a:ln w="9144" cap="flat" cmpd="sng">
                            <a:solidFill>
                              <a:srgbClr val="CCCCCC"/>
                            </a:solidFill>
                            <a:prstDash val="solid"/>
                            <a:headEnd type="none" w="med" len="med"/>
                            <a:tailEnd type="none" w="med" len="med"/>
                          </a:ln>
                        </wps:spPr>
                        <wps:bodyPr upright="1"/>
                      </wps:wsp>
                      <wps:wsp>
                        <wps:cNvPr id="702" name="直线 787"/>
                        <wps:cNvSpPr/>
                        <wps:spPr>
                          <a:xfrm>
                            <a:off x="7667" y="3313"/>
                            <a:ext cx="0" cy="552"/>
                          </a:xfrm>
                          <a:prstGeom prst="line">
                            <a:avLst/>
                          </a:prstGeom>
                          <a:ln w="9144" cap="flat" cmpd="sng">
                            <a:solidFill>
                              <a:srgbClr val="CCCCCC"/>
                            </a:solidFill>
                            <a:prstDash val="solid"/>
                            <a:headEnd type="none" w="med" len="med"/>
                            <a:tailEnd type="none" w="med" len="med"/>
                          </a:ln>
                        </wps:spPr>
                        <wps:bodyPr upright="1"/>
                      </wps:wsp>
                      <wps:wsp>
                        <wps:cNvPr id="703" name="直线 788"/>
                        <wps:cNvSpPr/>
                        <wps:spPr>
                          <a:xfrm>
                            <a:off x="7667" y="3865"/>
                            <a:ext cx="0" cy="552"/>
                          </a:xfrm>
                          <a:prstGeom prst="line">
                            <a:avLst/>
                          </a:prstGeom>
                          <a:ln w="9144" cap="flat" cmpd="sng">
                            <a:solidFill>
                              <a:srgbClr val="CCCCCC"/>
                            </a:solidFill>
                            <a:prstDash val="solid"/>
                            <a:headEnd type="none" w="med" len="med"/>
                            <a:tailEnd type="none" w="med" len="med"/>
                          </a:ln>
                        </wps:spPr>
                        <wps:bodyPr upright="1"/>
                      </wps:wsp>
                      <wps:wsp>
                        <wps:cNvPr id="704" name="直线 789"/>
                        <wps:cNvSpPr/>
                        <wps:spPr>
                          <a:xfrm>
                            <a:off x="7667" y="4417"/>
                            <a:ext cx="0" cy="552"/>
                          </a:xfrm>
                          <a:prstGeom prst="line">
                            <a:avLst/>
                          </a:prstGeom>
                          <a:ln w="9144" cap="flat" cmpd="sng">
                            <a:solidFill>
                              <a:srgbClr val="CCCCCC"/>
                            </a:solidFill>
                            <a:prstDash val="solid"/>
                            <a:headEnd type="none" w="med" len="med"/>
                            <a:tailEnd type="none" w="med" len="med"/>
                          </a:ln>
                        </wps:spPr>
                        <wps:bodyPr upright="1"/>
                      </wps:wsp>
                      <wps:wsp>
                        <wps:cNvPr id="705" name="直线 790"/>
                        <wps:cNvSpPr/>
                        <wps:spPr>
                          <a:xfrm>
                            <a:off x="7667" y="4969"/>
                            <a:ext cx="0" cy="552"/>
                          </a:xfrm>
                          <a:prstGeom prst="line">
                            <a:avLst/>
                          </a:prstGeom>
                          <a:ln w="9144" cap="flat" cmpd="sng">
                            <a:solidFill>
                              <a:srgbClr val="CCCCCC"/>
                            </a:solidFill>
                            <a:prstDash val="solid"/>
                            <a:headEnd type="none" w="med" len="med"/>
                            <a:tailEnd type="none" w="med" len="med"/>
                          </a:ln>
                        </wps:spPr>
                        <wps:bodyPr upright="1"/>
                      </wps:wsp>
                      <wps:wsp>
                        <wps:cNvPr id="706" name="直线 791"/>
                        <wps:cNvSpPr/>
                        <wps:spPr>
                          <a:xfrm>
                            <a:off x="7667" y="5521"/>
                            <a:ext cx="0" cy="552"/>
                          </a:xfrm>
                          <a:prstGeom prst="line">
                            <a:avLst/>
                          </a:prstGeom>
                          <a:ln w="9144" cap="flat" cmpd="sng">
                            <a:solidFill>
                              <a:srgbClr val="CCCCCC"/>
                            </a:solidFill>
                            <a:prstDash val="solid"/>
                            <a:headEnd type="none" w="med" len="med"/>
                            <a:tailEnd type="none" w="med" len="med"/>
                          </a:ln>
                        </wps:spPr>
                        <wps:bodyPr upright="1"/>
                      </wps:wsp>
                      <wps:wsp>
                        <wps:cNvPr id="707" name="直线 792"/>
                        <wps:cNvSpPr/>
                        <wps:spPr>
                          <a:xfrm>
                            <a:off x="7667" y="6073"/>
                            <a:ext cx="0" cy="434"/>
                          </a:xfrm>
                          <a:prstGeom prst="line">
                            <a:avLst/>
                          </a:prstGeom>
                          <a:ln w="9144" cap="flat" cmpd="sng">
                            <a:solidFill>
                              <a:srgbClr val="CCCCCC"/>
                            </a:solidFill>
                            <a:prstDash val="solid"/>
                            <a:headEnd type="none" w="med" len="med"/>
                            <a:tailEnd type="none" w="med" len="med"/>
                          </a:ln>
                        </wps:spPr>
                        <wps:bodyPr upright="1"/>
                      </wps:wsp>
                      <wps:wsp>
                        <wps:cNvPr id="708" name="文本框 793"/>
                        <wps:cNvSpPr txBox="1"/>
                        <wps:spPr>
                          <a:xfrm>
                            <a:off x="14" y="0"/>
                            <a:ext cx="7646" cy="6508"/>
                          </a:xfrm>
                          <a:prstGeom prst="rect">
                            <a:avLst/>
                          </a:prstGeom>
                          <a:solidFill>
                            <a:srgbClr val="EDEDED"/>
                          </a:solidFill>
                          <a:ln w="9525">
                            <a:noFill/>
                          </a:ln>
                        </wps:spPr>
                        <wps:txbx>
                          <w:txbxContent>
                            <w:p>
                              <w:pPr>
                                <w:spacing w:before="21"/>
                                <w:ind w:left="148" w:right="0" w:firstLine="0"/>
                                <w:jc w:val="left"/>
                                <w:rPr>
                                  <w:sz w:val="23"/>
                                </w:rPr>
                              </w:pPr>
                              <w:r>
                                <w:rPr>
                                  <w:sz w:val="23"/>
                                </w:rPr>
                                <w:t>&lt;h1&gt;Fill Out This Form&lt;/h1&gt;</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sz w:val="23"/>
                                </w:rPr>
                                <w:t>&lt;form action="/hello" method="POST"&gt;</w:t>
                              </w:r>
                            </w:p>
                            <w:p>
                              <w:pPr>
                                <w:spacing w:before="1" w:line="240" w:lineRule="auto"/>
                                <w:rPr>
                                  <w:rFonts w:ascii="宋体"/>
                                  <w:sz w:val="22"/>
                                </w:rPr>
                              </w:pPr>
                            </w:p>
                            <w:p>
                              <w:pPr>
                                <w:spacing w:before="0"/>
                                <w:ind w:left="640" w:right="0" w:firstLine="0"/>
                                <w:jc w:val="left"/>
                                <w:rPr>
                                  <w:sz w:val="23"/>
                                </w:rPr>
                              </w:pPr>
                              <w:r>
                                <w:rPr>
                                  <w:sz w:val="23"/>
                                </w:rPr>
                                <w:t>A Greeting: &lt;input type="text" name="greet"&gt;</w:t>
                              </w:r>
                            </w:p>
                            <w:p>
                              <w:pPr>
                                <w:spacing w:before="1" w:line="240" w:lineRule="auto"/>
                                <w:rPr>
                                  <w:rFonts w:ascii="宋体"/>
                                  <w:sz w:val="22"/>
                                </w:rPr>
                              </w:pPr>
                            </w:p>
                            <w:p>
                              <w:pPr>
                                <w:spacing w:before="0"/>
                                <w:ind w:left="640" w:right="0" w:firstLine="0"/>
                                <w:jc w:val="left"/>
                                <w:rPr>
                                  <w:sz w:val="23"/>
                                </w:rPr>
                              </w:pPr>
                              <w:r>
                                <w:rPr>
                                  <w:sz w:val="23"/>
                                </w:rPr>
                                <w:t>&lt;br/&gt;</w:t>
                              </w:r>
                            </w:p>
                            <w:p>
                              <w:pPr>
                                <w:spacing w:before="1" w:line="240" w:lineRule="auto"/>
                                <w:rPr>
                                  <w:rFonts w:ascii="宋体"/>
                                  <w:sz w:val="22"/>
                                </w:rPr>
                              </w:pPr>
                            </w:p>
                            <w:p>
                              <w:pPr>
                                <w:spacing w:before="0"/>
                                <w:ind w:left="640" w:right="0" w:firstLine="0"/>
                                <w:jc w:val="left"/>
                                <w:rPr>
                                  <w:sz w:val="23"/>
                                </w:rPr>
                              </w:pPr>
                              <w:r>
                                <w:rPr>
                                  <w:sz w:val="23"/>
                                </w:rPr>
                                <w:t>Your Name: &lt;input type="text" name="name"&gt;</w:t>
                              </w:r>
                            </w:p>
                            <w:p>
                              <w:pPr>
                                <w:spacing w:before="0" w:line="240" w:lineRule="auto"/>
                                <w:rPr>
                                  <w:rFonts w:ascii="宋体"/>
                                  <w:sz w:val="22"/>
                                </w:rPr>
                              </w:pPr>
                            </w:p>
                            <w:p>
                              <w:pPr>
                                <w:spacing w:before="1"/>
                                <w:ind w:left="640" w:right="0" w:firstLine="0"/>
                                <w:jc w:val="left"/>
                                <w:rPr>
                                  <w:sz w:val="23"/>
                                </w:rPr>
                              </w:pPr>
                              <w:r>
                                <w:rPr>
                                  <w:sz w:val="23"/>
                                </w:rPr>
                                <w:t>&lt;br/&gt;</w:t>
                              </w:r>
                            </w:p>
                            <w:p>
                              <w:pPr>
                                <w:spacing w:before="0" w:line="240" w:lineRule="auto"/>
                                <w:rPr>
                                  <w:rFonts w:ascii="宋体"/>
                                  <w:sz w:val="22"/>
                                </w:rPr>
                              </w:pPr>
                            </w:p>
                            <w:p>
                              <w:pPr>
                                <w:spacing w:before="0"/>
                                <w:ind w:left="640" w:right="0" w:firstLine="0"/>
                                <w:jc w:val="left"/>
                                <w:rPr>
                                  <w:sz w:val="23"/>
                                </w:rPr>
                              </w:pPr>
                              <w:r>
                                <w:rPr>
                                  <w:sz w:val="23"/>
                                </w:rPr>
                                <w:t>&lt;input type="submit"&gt;</w:t>
                              </w:r>
                            </w:p>
                            <w:p>
                              <w:pPr>
                                <w:spacing w:before="2" w:line="240" w:lineRule="auto"/>
                                <w:rPr>
                                  <w:rFonts w:ascii="宋体"/>
                                  <w:sz w:val="22"/>
                                </w:rPr>
                              </w:pPr>
                            </w:p>
                            <w:p>
                              <w:pPr>
                                <w:spacing w:before="0"/>
                                <w:ind w:left="148" w:right="0" w:firstLine="0"/>
                                <w:jc w:val="left"/>
                                <w:rPr>
                                  <w:sz w:val="23"/>
                                </w:rPr>
                              </w:pPr>
                              <w:r>
                                <w:rPr>
                                  <w:spacing w:val="3"/>
                                  <w:sz w:val="23"/>
                                </w:rPr>
                                <w:t>&lt;/form&gt;</w:t>
                              </w:r>
                            </w:p>
                            <w:p>
                              <w:pPr>
                                <w:spacing w:before="0" w:line="240" w:lineRule="auto"/>
                                <w:rPr>
                                  <w:rFonts w:ascii="宋体"/>
                                  <w:sz w:val="22"/>
                                </w:rPr>
                              </w:pPr>
                            </w:p>
                            <w:p>
                              <w:pPr>
                                <w:spacing w:before="0" w:line="240" w:lineRule="auto"/>
                                <w:rPr>
                                  <w:rFonts w:ascii="宋体"/>
                                  <w:sz w:val="22"/>
                                </w:rPr>
                              </w:pPr>
                            </w:p>
                            <w:p>
                              <w:pPr>
                                <w:spacing w:before="1" w:line="240" w:lineRule="auto"/>
                                <w:rPr>
                                  <w:rFonts w:ascii="宋体"/>
                                  <w:sz w:val="21"/>
                                </w:rPr>
                              </w:pPr>
                            </w:p>
                            <w:p>
                              <w:pPr>
                                <w:spacing w:before="1"/>
                                <w:ind w:left="148" w:right="0" w:firstLine="0"/>
                                <w:jc w:val="left"/>
                                <w:rPr>
                                  <w:sz w:val="23"/>
                                </w:rPr>
                              </w:pPr>
                              <w:r>
                                <w:rPr>
                                  <w:spacing w:val="3"/>
                                  <w:sz w:val="23"/>
                                </w:rPr>
                                <w:t>&lt;/body&gt;</w:t>
                              </w:r>
                            </w:p>
                            <w:p>
                              <w:pPr>
                                <w:spacing w:before="3" w:line="240" w:lineRule="auto"/>
                                <w:rPr>
                                  <w:rFonts w:ascii="宋体"/>
                                  <w:sz w:val="22"/>
                                </w:rPr>
                              </w:pPr>
                            </w:p>
                            <w:p>
                              <w:pPr>
                                <w:spacing w:before="0"/>
                                <w:ind w:left="148" w:right="0" w:firstLine="0"/>
                                <w:jc w:val="left"/>
                                <w:rPr>
                                  <w:sz w:val="23"/>
                                </w:rPr>
                              </w:pPr>
                              <w:r>
                                <w:rPr>
                                  <w:spacing w:val="3"/>
                                  <w:sz w:val="23"/>
                                </w:rPr>
                                <w:t>&lt;/html&gt;</w:t>
                              </w:r>
                            </w:p>
                          </w:txbxContent>
                        </wps:txbx>
                        <wps:bodyPr lIns="0" tIns="0" rIns="0" bIns="0" upright="1"/>
                      </wps:wsp>
                    </wpg:wgp>
                  </a:graphicData>
                </a:graphic>
              </wp:inline>
            </w:drawing>
          </mc:Choice>
          <mc:Fallback>
            <w:pict>
              <v:group id="组合 763" o:spid="_x0000_s1026" o:spt="203" style="height:326.1pt;width:383.75pt;" coordsize="7675,6522" o:gfxdata="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">
                <o:lock v:ext="edit" aspectratio="f"/>
                <v:line id="直线 764" o:spid="_x0000_s1026" o:spt="20" style="position:absolute;left:7;top:0;height:552;width:0;" filled="f" stroked="t" coordsize="21600,21600" o:gfxdata="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TOAR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65" o:spid="_x0000_s1026" o:spt="20" style="position:absolute;left:7;top:552;height:552;width:0;" filled="f" stroked="t" coordsize="21600,21600" o:gfxdata="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zmr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766" o:spid="_x0000_s1026" o:spt="20" style="position:absolute;left:7;top:1104;height:553;width:0;" filled="f" stroked="t" coordsize="21600,21600" o:gfxdata="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75ww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67" o:spid="_x0000_s1026" o:spt="20" style="position:absolute;left:7;top:1657;height:552;width:0;" filled="f" stroked="t" coordsize="21600,21600" o:gfxdata="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PQJH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68" o:spid="_x0000_s1026" o:spt="20" style="position:absolute;left:7;top:2209;height:552;width:0;" filled="f" stroked="t" coordsize="21600,21600" o:gfxdata="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cafc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69" o:spid="_x0000_s1026" o:spt="20" style="position:absolute;left:7;top:2761;height:552;width:0;" filled="f" stroked="t" coordsize="21600,21600" o:gfxdata="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D+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70" o:spid="_x0000_s1026" o:spt="20" style="position:absolute;left:7;top:3313;height:552;width:0;" filled="f" stroked="t" coordsize="21600,21600" o:gfxdata="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1Jo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71" o:spid="_x0000_s1026" o:spt="20" style="position:absolute;left:7;top:3865;height:552;width:0;" filled="f" stroked="t" coordsize="21600,21600" o:gfxdata="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BgRE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72" o:spid="_x0000_s1026" o:spt="20" style="position:absolute;left:7;top:4417;height:552;width:0;" filled="f" stroked="t" coordsize="21600,21600" o:gfxdata="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qHf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73" o:spid="_x0000_s1026" o:spt="20" style="position:absolute;left:7;top:4969;height:552;width:0;" filled="f" stroked="t" coordsize="21600,21600" o:gfxdata="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1TWt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774" o:spid="_x0000_s1026" o:spt="20" style="position:absolute;left:7;top:5521;height:552;width:0;" filled="f" stroked="t" coordsize="21600,21600" o:gfxdata="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ZkDa8AAAA&#10;3AAAAA8AAAAAAAAAAQAgAAAAIgAAAGRycy9kb3ducmV2LnhtbFBLAQIUABQAAAAIAIdO4kAzLwWe&#10;OwAAADkAAAAQAAAAAAAAAAEAIAAAAAsBAABkcnMvc2hhcGV4bWwueG1sUEsFBgAAAAAGAAYAWwEA&#10;ALUDAAAAAA==&#10;">
                  <v:fill on="f" focussize="0,0"/>
                  <v:stroke weight="0.72pt" color="#CCCCCC" joinstyle="round"/>
                  <v:imagedata o:title=""/>
                  <o:lock v:ext="edit" aspectratio="f"/>
                </v:line>
                <v:rect id="矩形 775" o:spid="_x0000_s1026" o:spt="1" style="position:absolute;left:0;top:6507;height:15;width:15;" fillcolor="#CCCCCC" filled="t" stroked="f" coordsize="21600,21600" o:gfxdata="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DjyrsAAADc&#10;AAAADwAAAAAAAAABACAAAAAiAAAAZHJzL2Rvd25yZXYueG1sUEsBAhQAFAAAAAgAh07iQDMvBZ47&#10;AAAAOQAAABAAAAAAAAAAAQAgAAAACgEAAGRycy9zaGFwZXhtbC54bWxQSwUGAAAAAAYABgBbAQAA&#10;tAMAAAAA&#10;">
                  <v:fill on="t" focussize="0,0"/>
                  <v:stroke on="f"/>
                  <v:imagedata o:title=""/>
                  <o:lock v:ext="edit" aspectratio="f"/>
                </v:rect>
                <v:rect id="矩形 776" o:spid="_x0000_s1026" o:spt="1" style="position:absolute;left:0;top:6507;height:15;width:15;" fillcolor="#CCCCCC" filled="t" stroked="f" coordsize="21600,21600" o:gfxdata="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MRlG8AAAA&#10;3AAAAA8AAAAAAAAAAQAgAAAAIgAAAGRycy9kb3ducmV2LnhtbFBLAQIUABQAAAAIAIdO4kAzLwWe&#10;OwAAADkAAAAQAAAAAAAAAAEAIAAAAAsBAABkcnMvc2hhcGV4bWwueG1sUEsFBgAAAAAGAAYAWwEA&#10;ALUDAAAAAA==&#10;">
                  <v:fill on="t" focussize="0,0"/>
                  <v:stroke on="f"/>
                  <v:imagedata o:title=""/>
                  <o:lock v:ext="edit" aspectratio="f"/>
                </v:rect>
                <v:line id="直线 777" o:spid="_x0000_s1026" o:spt="20" style="position:absolute;left:14;top:6515;height:0;width:7646;" filled="f" stroked="t" coordsize="21600,21600" o:gfxdata="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5JSa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rect id="矩形 778" o:spid="_x0000_s1026" o:spt="1" style="position:absolute;left:7660;top:6507;height:15;width:15;" fillcolor="#CCCCCC" filled="t" stroked="f" coordsize="21600,21600" o:gfxdata="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J9vb4A&#10;AADcAAAADwAAAAAAAAABACAAAAAiAAAAZHJzL2Rvd25yZXYueG1sUEsBAhQAFAAAAAgAh07iQDMv&#10;BZ47AAAAOQAAABAAAAAAAAAAAQAgAAAADQEAAGRycy9zaGFwZXhtbC54bWxQSwUGAAAAAAYABgBb&#10;AQAAtwMAAAAA&#10;">
                  <v:fill on="t" focussize="0,0"/>
                  <v:stroke on="f"/>
                  <v:imagedata o:title=""/>
                  <o:lock v:ext="edit" aspectratio="f"/>
                </v:rect>
                <v:rect id="矩形 779" o:spid="_x0000_s1026" o:spt="1" style="position:absolute;left:7660;top:6507;height:15;width:15;" fillcolor="#CCCCCC" filled="t" stroked="f" coordsize="21600,21600" o:gfxdata="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75cm/&#10;AAAA3AAAAA8AAAAAAAAAAQAgAAAAIgAAAGRycy9kb3ducmV2LnhtbFBLAQIUABQAAAAIAIdO4kAz&#10;LwWeOwAAADkAAAAQAAAAAAAAAAEAIAAAAA4BAABkcnMvc2hhcGV4bWwueG1sUEsFBgAAAAAGAAYA&#10;WwEAALgDAAAAAA==&#10;">
                  <v:fill on="t" focussize="0,0"/>
                  <v:stroke on="f"/>
                  <v:imagedata o:title=""/>
                  <o:lock v:ext="edit" aspectratio="f"/>
                </v:rect>
                <v:line id="直线 780" o:spid="_x0000_s1026" o:spt="20" style="position:absolute;left:7;top:6073;height:434;width:0;" filled="f" stroked="t" coordsize="21600,21600" o:gfxdata="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0M7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781" o:spid="_x0000_s1026" o:spt="20" style="position:absolute;left:7667;top:0;height:552;width:0;" filled="f" stroked="t" coordsize="21600,21600" o:gfxdata="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35KZ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82" o:spid="_x0000_s1026" o:spt="20" style="position:absolute;left:7667;top:552;height:552;width:0;" filled="f" stroked="t" coordsize="21600,21600" o:gfxdata="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kzcC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83" o:spid="_x0000_s1026" o:spt="20" style="position:absolute;left:7667;top:1104;height:553;width:0;" filled="f" stroked="t" coordsize="21600,21600" o:gfxdata="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yjc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784" o:spid="_x0000_s1026" o:spt="20" style="position:absolute;left:7667;top:1657;height:552;width:0;" filled="f" stroked="t" coordsize="21600,21600" o:gfxdata="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QAbr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85" o:spid="_x0000_s1026" o:spt="20" style="position:absolute;left:7667;top:2209;height:552;width:0;" filled="f" stroked="t" coordsize="21600,21600" o:gfxdata="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RNWy5AAAA3AAA&#10;AA8AAAAAAAAAAQAgAAAAIgAAAGRycy9kb3ducmV2LnhtbFBLAQIUABQAAAAIAIdO4kAzLwWeOwAA&#10;ADkAAAAQAAAAAAAAAAEAIAAAAAgBAABkcnMvc2hhcGV4bWwueG1sUEsFBgAAAAAGAAYAWwEAALID&#10;AAAAAA==&#10;">
                  <v:fill on="f" focussize="0,0"/>
                  <v:stroke weight="0.72pt" color="#CCCCCC" joinstyle="round"/>
                  <v:imagedata o:title=""/>
                  <o:lock v:ext="edit" aspectratio="f"/>
                </v:line>
                <v:line id="直线 786" o:spid="_x0000_s1026" o:spt="20" style="position:absolute;left:7667;top:2761;height:552;width:0;" filled="f" stroked="t" coordsize="21600,21600" o:gfxdata="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3ZD3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87" o:spid="_x0000_s1026" o:spt="20" style="position:absolute;left:7667;top:3313;height:552;width:0;" filled="f" stroked="t" coordsize="21600,21600" o:gfxdata="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Dw6A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88" o:spid="_x0000_s1026" o:spt="20" style="position:absolute;left:7667;top:3865;height:552;width:0;" filled="f" stroked="t" coordsize="21600,21600" o:gfxdata="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Q6sb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89" o:spid="_x0000_s1026" o:spt="20" style="position:absolute;left:7667;top:4417;height:552;width:0;" filled="f" stroked="t" coordsize="21600,21600" o:gfxdata="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qjNv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90" o:spid="_x0000_s1026" o:spt="20" style="position:absolute;left:7667;top:4969;height:552;width:0;" filled="f" stroked="t" coordsize="21600,21600" o:gfxdata="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5pb0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91" o:spid="_x0000_s1026" o:spt="20" style="position:absolute;left:7667;top:5521;height:552;width:0;" filled="f" stroked="t" coordsize="21600,21600" o:gfxdata="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NAiD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92" o:spid="_x0000_s1026" o:spt="20" style="position:absolute;left:7667;top:6073;height:434;width:0;" filled="f" stroked="t" coordsize="21600,21600" o:gfxdata="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eK0Y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793" o:spid="_x0000_s1026" o:spt="202" type="#_x0000_t202" style="position:absolute;left:14;top:0;height:6508;width:7646;" fillcolor="#EDEDED" filled="t" stroked="f" coordsize="21600,21600" o:gfxdata="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th1dbgAAADc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spacing w:before="21"/>
                          <w:ind w:left="148" w:right="0" w:firstLine="0"/>
                          <w:jc w:val="left"/>
                          <w:rPr>
                            <w:sz w:val="23"/>
                          </w:rPr>
                        </w:pPr>
                        <w:r>
                          <w:rPr>
                            <w:sz w:val="23"/>
                          </w:rPr>
                          <w:t>&lt;h1&gt;Fill Out This Form&lt;/h1&gt;</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sz w:val="23"/>
                          </w:rPr>
                          <w:t>&lt;form action="/hello" method="POST"&gt;</w:t>
                        </w:r>
                      </w:p>
                      <w:p>
                        <w:pPr>
                          <w:spacing w:before="1" w:line="240" w:lineRule="auto"/>
                          <w:rPr>
                            <w:rFonts w:ascii="宋体"/>
                            <w:sz w:val="22"/>
                          </w:rPr>
                        </w:pPr>
                      </w:p>
                      <w:p>
                        <w:pPr>
                          <w:spacing w:before="0"/>
                          <w:ind w:left="640" w:right="0" w:firstLine="0"/>
                          <w:jc w:val="left"/>
                          <w:rPr>
                            <w:sz w:val="23"/>
                          </w:rPr>
                        </w:pPr>
                        <w:r>
                          <w:rPr>
                            <w:sz w:val="23"/>
                          </w:rPr>
                          <w:t>A Greeting: &lt;input type="text" name="greet"&gt;</w:t>
                        </w:r>
                      </w:p>
                      <w:p>
                        <w:pPr>
                          <w:spacing w:before="1" w:line="240" w:lineRule="auto"/>
                          <w:rPr>
                            <w:rFonts w:ascii="宋体"/>
                            <w:sz w:val="22"/>
                          </w:rPr>
                        </w:pPr>
                      </w:p>
                      <w:p>
                        <w:pPr>
                          <w:spacing w:before="0"/>
                          <w:ind w:left="640" w:right="0" w:firstLine="0"/>
                          <w:jc w:val="left"/>
                          <w:rPr>
                            <w:sz w:val="23"/>
                          </w:rPr>
                        </w:pPr>
                        <w:r>
                          <w:rPr>
                            <w:sz w:val="23"/>
                          </w:rPr>
                          <w:t>&lt;br/&gt;</w:t>
                        </w:r>
                      </w:p>
                      <w:p>
                        <w:pPr>
                          <w:spacing w:before="1" w:line="240" w:lineRule="auto"/>
                          <w:rPr>
                            <w:rFonts w:ascii="宋体"/>
                            <w:sz w:val="22"/>
                          </w:rPr>
                        </w:pPr>
                      </w:p>
                      <w:p>
                        <w:pPr>
                          <w:spacing w:before="0"/>
                          <w:ind w:left="640" w:right="0" w:firstLine="0"/>
                          <w:jc w:val="left"/>
                          <w:rPr>
                            <w:sz w:val="23"/>
                          </w:rPr>
                        </w:pPr>
                        <w:r>
                          <w:rPr>
                            <w:sz w:val="23"/>
                          </w:rPr>
                          <w:t>Your Name: &lt;input type="text" name="name"&gt;</w:t>
                        </w:r>
                      </w:p>
                      <w:p>
                        <w:pPr>
                          <w:spacing w:before="0" w:line="240" w:lineRule="auto"/>
                          <w:rPr>
                            <w:rFonts w:ascii="宋体"/>
                            <w:sz w:val="22"/>
                          </w:rPr>
                        </w:pPr>
                      </w:p>
                      <w:p>
                        <w:pPr>
                          <w:spacing w:before="1"/>
                          <w:ind w:left="640" w:right="0" w:firstLine="0"/>
                          <w:jc w:val="left"/>
                          <w:rPr>
                            <w:sz w:val="23"/>
                          </w:rPr>
                        </w:pPr>
                        <w:r>
                          <w:rPr>
                            <w:sz w:val="23"/>
                          </w:rPr>
                          <w:t>&lt;br/&gt;</w:t>
                        </w:r>
                      </w:p>
                      <w:p>
                        <w:pPr>
                          <w:spacing w:before="0" w:line="240" w:lineRule="auto"/>
                          <w:rPr>
                            <w:rFonts w:ascii="宋体"/>
                            <w:sz w:val="22"/>
                          </w:rPr>
                        </w:pPr>
                      </w:p>
                      <w:p>
                        <w:pPr>
                          <w:spacing w:before="0"/>
                          <w:ind w:left="640" w:right="0" w:firstLine="0"/>
                          <w:jc w:val="left"/>
                          <w:rPr>
                            <w:sz w:val="23"/>
                          </w:rPr>
                        </w:pPr>
                        <w:r>
                          <w:rPr>
                            <w:sz w:val="23"/>
                          </w:rPr>
                          <w:t>&lt;input type="submit"&gt;</w:t>
                        </w:r>
                      </w:p>
                      <w:p>
                        <w:pPr>
                          <w:spacing w:before="2" w:line="240" w:lineRule="auto"/>
                          <w:rPr>
                            <w:rFonts w:ascii="宋体"/>
                            <w:sz w:val="22"/>
                          </w:rPr>
                        </w:pPr>
                      </w:p>
                      <w:p>
                        <w:pPr>
                          <w:spacing w:before="0"/>
                          <w:ind w:left="148" w:right="0" w:firstLine="0"/>
                          <w:jc w:val="left"/>
                          <w:rPr>
                            <w:sz w:val="23"/>
                          </w:rPr>
                        </w:pPr>
                        <w:r>
                          <w:rPr>
                            <w:spacing w:val="3"/>
                            <w:sz w:val="23"/>
                          </w:rPr>
                          <w:t>&lt;/form&gt;</w:t>
                        </w:r>
                      </w:p>
                      <w:p>
                        <w:pPr>
                          <w:spacing w:before="0" w:line="240" w:lineRule="auto"/>
                          <w:rPr>
                            <w:rFonts w:ascii="宋体"/>
                            <w:sz w:val="22"/>
                          </w:rPr>
                        </w:pPr>
                      </w:p>
                      <w:p>
                        <w:pPr>
                          <w:spacing w:before="0" w:line="240" w:lineRule="auto"/>
                          <w:rPr>
                            <w:rFonts w:ascii="宋体"/>
                            <w:sz w:val="22"/>
                          </w:rPr>
                        </w:pPr>
                      </w:p>
                      <w:p>
                        <w:pPr>
                          <w:spacing w:before="1" w:line="240" w:lineRule="auto"/>
                          <w:rPr>
                            <w:rFonts w:ascii="宋体"/>
                            <w:sz w:val="21"/>
                          </w:rPr>
                        </w:pPr>
                      </w:p>
                      <w:p>
                        <w:pPr>
                          <w:spacing w:before="1"/>
                          <w:ind w:left="148" w:right="0" w:firstLine="0"/>
                          <w:jc w:val="left"/>
                          <w:rPr>
                            <w:sz w:val="23"/>
                          </w:rPr>
                        </w:pPr>
                        <w:r>
                          <w:rPr>
                            <w:spacing w:val="3"/>
                            <w:sz w:val="23"/>
                          </w:rPr>
                          <w:t>&lt;/body&gt;</w:t>
                        </w:r>
                      </w:p>
                      <w:p>
                        <w:pPr>
                          <w:spacing w:before="3" w:line="240" w:lineRule="auto"/>
                          <w:rPr>
                            <w:rFonts w:ascii="宋体"/>
                            <w:sz w:val="22"/>
                          </w:rPr>
                        </w:pPr>
                      </w:p>
                      <w:p>
                        <w:pPr>
                          <w:spacing w:before="0"/>
                          <w:ind w:left="148" w:right="0" w:firstLine="0"/>
                          <w:jc w:val="left"/>
                          <w:rPr>
                            <w:sz w:val="23"/>
                          </w:rPr>
                        </w:pPr>
                        <w:r>
                          <w:rPr>
                            <w:spacing w:val="3"/>
                            <w:sz w:val="23"/>
                          </w:rPr>
                          <w:t>&lt;/html&gt;</w:t>
                        </w:r>
                      </w:p>
                    </w:txbxContent>
                  </v:textbox>
                </v:shape>
                <w10:wrap type="none"/>
                <w10:anchorlock/>
              </v:group>
            </w:pict>
          </mc:Fallback>
        </mc:AlternateContent>
      </w:r>
    </w:p>
    <w:p>
      <w:pPr>
        <w:pStyle w:val="5"/>
        <w:spacing w:before="9"/>
        <w:rPr>
          <w:sz w:val="14"/>
        </w:rPr>
      </w:pPr>
    </w:p>
    <w:p>
      <w:pPr>
        <w:spacing w:before="66"/>
        <w:ind w:left="1800" w:right="0" w:firstLine="0"/>
        <w:jc w:val="left"/>
        <w:rPr>
          <w:rFonts w:hint="eastAsia" w:ascii="宋体" w:eastAsia="宋体"/>
          <w:sz w:val="24"/>
        </w:rPr>
      </w:pPr>
      <w:r>
        <w:rPr>
          <w:rFonts w:hint="eastAsia" w:ascii="宋体" w:eastAsia="宋体"/>
          <w:spacing w:val="-14"/>
          <w:sz w:val="24"/>
        </w:rPr>
        <w:t xml:space="preserve">然后将 </w:t>
      </w:r>
      <w:r>
        <w:rPr>
          <w:color w:val="444444"/>
          <w:sz w:val="23"/>
          <w:shd w:val="clear" w:color="auto" w:fill="F1F1F1"/>
        </w:rPr>
        <w:t>bin/app.py</w:t>
      </w:r>
      <w:r>
        <w:rPr>
          <w:color w:val="444444"/>
          <w:spacing w:val="-55"/>
          <w:sz w:val="23"/>
        </w:rPr>
        <w:t xml:space="preserve"> </w:t>
      </w:r>
      <w:r>
        <w:rPr>
          <w:rFonts w:hint="eastAsia" w:ascii="宋体" w:eastAsia="宋体"/>
          <w:spacing w:val="-2"/>
          <w:sz w:val="24"/>
        </w:rPr>
        <w:t>改成这样：</w:t>
      </w:r>
    </w:p>
    <w:p>
      <w:pPr>
        <w:pStyle w:val="5"/>
        <w:spacing w:before="4"/>
        <w:rPr>
          <w:sz w:val="28"/>
        </w:rPr>
      </w:pPr>
    </w:p>
    <w:tbl>
      <w:tblPr>
        <w:tblStyle w:val="7"/>
        <w:tblW w:w="7683"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72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36" w:hRule="atLeast"/>
        </w:trPr>
        <w:tc>
          <w:tcPr>
            <w:tcW w:w="457" w:type="dxa"/>
          </w:tcPr>
          <w:p>
            <w:pPr>
              <w:pStyle w:val="10"/>
              <w:spacing w:before="74"/>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rPr>
                <w:rFonts w:ascii="宋体"/>
                <w:sz w:val="22"/>
              </w:rPr>
            </w:pPr>
          </w:p>
          <w:p>
            <w:pPr>
              <w:pStyle w:val="10"/>
              <w:spacing w:before="1"/>
              <w:ind w:left="200"/>
              <w:rPr>
                <w:sz w:val="23"/>
              </w:rPr>
            </w:pPr>
            <w:r>
              <w:rPr>
                <w:color w:val="AAAAAA"/>
                <w:w w:val="100"/>
                <w:sz w:val="23"/>
              </w:rPr>
              <w:t>3</w:t>
            </w:r>
          </w:p>
          <w:p>
            <w:pPr>
              <w:pStyle w:val="10"/>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ind w:left="200"/>
              <w:rPr>
                <w:sz w:val="23"/>
              </w:rPr>
            </w:pPr>
            <w:r>
              <w:rPr>
                <w:color w:val="AAAAAA"/>
                <w:w w:val="100"/>
                <w:sz w:val="23"/>
              </w:rPr>
              <w:t>7</w:t>
            </w:r>
          </w:p>
          <w:p>
            <w:pPr>
              <w:pStyle w:val="10"/>
              <w:spacing w:before="1"/>
              <w:rPr>
                <w:rFonts w:ascii="宋体"/>
                <w:sz w:val="22"/>
              </w:rPr>
            </w:pPr>
          </w:p>
          <w:p>
            <w:pPr>
              <w:pStyle w:val="10"/>
              <w:ind w:left="200"/>
              <w:rPr>
                <w:sz w:val="23"/>
              </w:rPr>
            </w:pPr>
            <w:r>
              <w:rPr>
                <w:color w:val="AAAAAA"/>
                <w:w w:val="100"/>
                <w:sz w:val="23"/>
              </w:rPr>
              <w:t>8</w:t>
            </w:r>
          </w:p>
        </w:tc>
        <w:tc>
          <w:tcPr>
            <w:tcW w:w="7226" w:type="dxa"/>
            <w:tcBorders>
              <w:top w:val="single" w:color="CCCCCC" w:sz="6" w:space="0"/>
            </w:tcBorders>
            <w:shd w:val="clear" w:color="auto" w:fill="EDEDED"/>
          </w:tcPr>
          <w:p>
            <w:pPr>
              <w:pStyle w:val="10"/>
              <w:spacing w:before="144"/>
              <w:ind w:left="119"/>
              <w:rPr>
                <w:b/>
                <w:sz w:val="23"/>
              </w:rPr>
            </w:pPr>
            <w:r>
              <w:rPr>
                <w:b/>
                <w:color w:val="006F1F"/>
                <w:sz w:val="23"/>
              </w:rPr>
              <w:t xml:space="preserve">import </w:t>
            </w:r>
            <w:r>
              <w:rPr>
                <w:b/>
                <w:color w:val="0D84B5"/>
                <w:sz w:val="23"/>
              </w:rPr>
              <w:t>web</w:t>
            </w:r>
          </w:p>
          <w:p>
            <w:pPr>
              <w:pStyle w:val="10"/>
              <w:rPr>
                <w:rFonts w:ascii="宋体"/>
                <w:sz w:val="22"/>
              </w:rPr>
            </w:pPr>
          </w:p>
          <w:p>
            <w:pPr>
              <w:pStyle w:val="10"/>
              <w:rPr>
                <w:rFonts w:ascii="宋体"/>
                <w:sz w:val="22"/>
              </w:rPr>
            </w:pPr>
          </w:p>
          <w:p>
            <w:pPr>
              <w:pStyle w:val="10"/>
              <w:spacing w:before="12"/>
              <w:rPr>
                <w:rFonts w:ascii="宋体"/>
                <w:sz w:val="20"/>
              </w:rPr>
            </w:pPr>
          </w:p>
          <w:p>
            <w:pPr>
              <w:pStyle w:val="10"/>
              <w:ind w:left="119"/>
              <w:rPr>
                <w:sz w:val="23"/>
              </w:rPr>
            </w:pPr>
            <w:r>
              <w:rPr>
                <w:sz w:val="23"/>
              </w:rPr>
              <w:t xml:space="preserve">urls </w:t>
            </w:r>
            <w:r>
              <w:rPr>
                <w:color w:val="666666"/>
                <w:sz w:val="23"/>
              </w:rPr>
              <w:t xml:space="preserve">= </w:t>
            </w:r>
            <w:r>
              <w:rPr>
                <w:sz w:val="23"/>
              </w:rPr>
              <w:t>(</w:t>
            </w:r>
          </w:p>
          <w:p>
            <w:pPr>
              <w:pStyle w:val="10"/>
              <w:spacing w:before="1"/>
              <w:rPr>
                <w:rFonts w:ascii="宋体"/>
                <w:sz w:val="22"/>
              </w:rPr>
            </w:pPr>
          </w:p>
          <w:p>
            <w:pPr>
              <w:pStyle w:val="10"/>
              <w:ind w:left="366"/>
              <w:rPr>
                <w:sz w:val="23"/>
              </w:rPr>
            </w:pPr>
            <w:r>
              <w:rPr>
                <w:color w:val="406F9F"/>
                <w:sz w:val="23"/>
              </w:rPr>
              <w:t>'/hello'</w:t>
            </w:r>
            <w:r>
              <w:rPr>
                <w:sz w:val="23"/>
              </w:rPr>
              <w:t xml:space="preserve">, </w:t>
            </w:r>
            <w:r>
              <w:rPr>
                <w:color w:val="406F9F"/>
                <w:sz w:val="23"/>
              </w:rPr>
              <w:t>'Index'</w:t>
            </w:r>
          </w:p>
          <w:p>
            <w:pPr>
              <w:pStyle w:val="10"/>
              <w:rPr>
                <w:rFonts w:ascii="宋体"/>
                <w:sz w:val="22"/>
              </w:rPr>
            </w:pPr>
          </w:p>
          <w:p>
            <w:pPr>
              <w:pStyle w:val="10"/>
              <w:spacing w:before="1"/>
              <w:ind w:left="119"/>
              <w:rPr>
                <w:sz w:val="23"/>
              </w:rPr>
            </w:pPr>
            <w:r>
              <w:rPr>
                <w:w w:val="100"/>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 xml:space="preserve">app </w:t>
            </w:r>
            <w:r>
              <w:rPr>
                <w:color w:val="666666"/>
                <w:sz w:val="23"/>
              </w:rPr>
              <w:t xml:space="preserve">= </w:t>
            </w:r>
            <w:r>
              <w:rPr>
                <w:sz w:val="23"/>
              </w:rPr>
              <w:t>web</w:t>
            </w:r>
            <w:r>
              <w:rPr>
                <w:color w:val="666666"/>
                <w:sz w:val="23"/>
              </w:rPr>
              <w:t>.</w:t>
            </w:r>
            <w:r>
              <w:rPr>
                <w:sz w:val="23"/>
              </w:rPr>
              <w:t xml:space="preserve">application(urls, </w:t>
            </w:r>
            <w:r>
              <w:rPr>
                <w:color w:val="006F1F"/>
                <w:sz w:val="23"/>
              </w:rPr>
              <w:t>globals</w:t>
            </w:r>
            <w:r>
              <w:rPr>
                <w:sz w:val="23"/>
              </w:rPr>
              <w:t>())</w:t>
            </w:r>
          </w:p>
        </w:tc>
      </w:tr>
    </w:tbl>
    <w:p>
      <w:pPr>
        <w:spacing w:after="0"/>
        <w:rPr>
          <w:sz w:val="23"/>
        </w:rPr>
        <w:sectPr>
          <w:pgSz w:w="11910" w:h="16840"/>
          <w:pgMar w:top="1420" w:right="1440" w:bottom="1360" w:left="0" w:header="0" w:footer="1165" w:gutter="0"/>
        </w:sectPr>
      </w:pPr>
    </w:p>
    <w:tbl>
      <w:tblPr>
        <w:tblStyle w:val="7"/>
        <w:tblW w:w="7808"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2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057" w:hRule="atLeast"/>
        </w:trPr>
        <w:tc>
          <w:tcPr>
            <w:tcW w:w="582" w:type="dxa"/>
          </w:tcPr>
          <w:p>
            <w:pPr>
              <w:pStyle w:val="10"/>
              <w:spacing w:before="21"/>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2"/>
              <w:rPr>
                <w:rFonts w:ascii="宋体"/>
                <w:sz w:val="22"/>
              </w:rPr>
            </w:pPr>
          </w:p>
          <w:p>
            <w:pPr>
              <w:pStyle w:val="10"/>
              <w:ind w:left="180" w:right="98"/>
              <w:jc w:val="center"/>
              <w:rPr>
                <w:sz w:val="23"/>
              </w:rPr>
            </w:pPr>
            <w:r>
              <w:rPr>
                <w:color w:val="AAAAAA"/>
                <w:spacing w:val="5"/>
                <w:sz w:val="23"/>
              </w:rPr>
              <w:t>15</w:t>
            </w:r>
          </w:p>
          <w:p>
            <w:pPr>
              <w:pStyle w:val="10"/>
              <w:spacing w:before="1"/>
              <w:rPr>
                <w:rFonts w:ascii="宋体"/>
                <w:sz w:val="22"/>
              </w:rPr>
            </w:pPr>
          </w:p>
          <w:p>
            <w:pPr>
              <w:pStyle w:val="10"/>
              <w:ind w:left="180" w:right="98"/>
              <w:jc w:val="center"/>
              <w:rPr>
                <w:sz w:val="23"/>
              </w:rPr>
            </w:pPr>
            <w:r>
              <w:rPr>
                <w:color w:val="AAAAAA"/>
                <w:spacing w:val="5"/>
                <w:sz w:val="23"/>
              </w:rPr>
              <w:t>16</w:t>
            </w:r>
          </w:p>
          <w:p>
            <w:pPr>
              <w:pStyle w:val="10"/>
              <w:rPr>
                <w:rFonts w:ascii="宋体"/>
                <w:sz w:val="22"/>
              </w:rPr>
            </w:pPr>
          </w:p>
          <w:p>
            <w:pPr>
              <w:pStyle w:val="10"/>
              <w:spacing w:before="1"/>
              <w:ind w:left="180" w:right="98"/>
              <w:jc w:val="center"/>
              <w:rPr>
                <w:sz w:val="23"/>
              </w:rPr>
            </w:pPr>
            <w:r>
              <w:rPr>
                <w:color w:val="AAAAAA"/>
                <w:spacing w:val="5"/>
                <w:sz w:val="23"/>
              </w:rPr>
              <w:t>17</w:t>
            </w:r>
          </w:p>
          <w:p>
            <w:pPr>
              <w:pStyle w:val="10"/>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tc>
        <w:tc>
          <w:tcPr>
            <w:tcW w:w="7226" w:type="dxa"/>
            <w:tcBorders>
              <w:bottom w:val="single" w:color="CCCCCC" w:sz="6" w:space="0"/>
            </w:tcBorders>
            <w:shd w:val="clear" w:color="auto" w:fill="EDEDED"/>
          </w:tcPr>
          <w:p>
            <w:pPr>
              <w:pStyle w:val="10"/>
              <w:spacing w:before="21"/>
              <w:ind w:left="119"/>
              <w:rPr>
                <w:sz w:val="23"/>
              </w:rPr>
            </w:pPr>
            <w:r>
              <w:rPr>
                <w:sz w:val="23"/>
              </w:rPr>
              <w:t xml:space="preserve">render </w:t>
            </w:r>
            <w:r>
              <w:rPr>
                <w:color w:val="666666"/>
                <w:sz w:val="23"/>
              </w:rPr>
              <w:t xml:space="preserve">= </w:t>
            </w:r>
            <w:r>
              <w:rPr>
                <w:sz w:val="23"/>
              </w:rPr>
              <w:t>web</w:t>
            </w:r>
            <w:r>
              <w:rPr>
                <w:color w:val="666666"/>
                <w:sz w:val="23"/>
              </w:rPr>
              <w:t>.</w:t>
            </w:r>
            <w:r>
              <w:rPr>
                <w:sz w:val="23"/>
              </w:rPr>
              <w:t>template</w:t>
            </w:r>
            <w:r>
              <w:rPr>
                <w:color w:val="666666"/>
                <w:sz w:val="23"/>
              </w:rPr>
              <w:t>.</w:t>
            </w:r>
            <w:r>
              <w:rPr>
                <w:sz w:val="23"/>
              </w:rPr>
              <w:t>render(</w:t>
            </w:r>
            <w:r>
              <w:rPr>
                <w:color w:val="406F9F"/>
                <w:sz w:val="23"/>
              </w:rPr>
              <w:t>'templates/'</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611" w:right="4218" w:hanging="492"/>
              <w:rPr>
                <w:sz w:val="23"/>
              </w:rPr>
            </w:pPr>
            <w:r>
              <w:rPr>
                <w:b/>
                <w:color w:val="006F1F"/>
                <w:sz w:val="23"/>
              </w:rPr>
              <w:t xml:space="preserve">class </w:t>
            </w:r>
            <w:r>
              <w:rPr>
                <w:b/>
                <w:color w:val="0D84B5"/>
                <w:sz w:val="23"/>
              </w:rPr>
              <w:t>Index</w:t>
            </w:r>
            <w:r>
              <w:rPr>
                <w:sz w:val="23"/>
              </w:rPr>
              <w:t>(</w:t>
            </w:r>
            <w:r>
              <w:rPr>
                <w:color w:val="006F1F"/>
                <w:sz w:val="23"/>
              </w:rPr>
              <w:t>object</w:t>
            </w:r>
            <w:r>
              <w:rPr>
                <w:sz w:val="23"/>
              </w:rPr>
              <w:t xml:space="preserve">): </w:t>
            </w:r>
            <w:r>
              <w:rPr>
                <w:b/>
                <w:color w:val="006F1F"/>
                <w:sz w:val="23"/>
              </w:rPr>
              <w:t xml:space="preserve">def </w:t>
            </w:r>
            <w:r>
              <w:rPr>
                <w:color w:val="05287D"/>
                <w:sz w:val="23"/>
              </w:rPr>
              <w:t>GET</w:t>
            </w:r>
            <w:r>
              <w:rPr>
                <w:sz w:val="23"/>
              </w:rPr>
              <w:t>(</w:t>
            </w:r>
            <w:r>
              <w:rPr>
                <w:color w:val="006F1F"/>
                <w:sz w:val="23"/>
              </w:rPr>
              <w:t>self</w:t>
            </w:r>
            <w:r>
              <w:rPr>
                <w:sz w:val="23"/>
              </w:rPr>
              <w:t>):</w:t>
            </w:r>
          </w:p>
          <w:p>
            <w:pPr>
              <w:pStyle w:val="10"/>
              <w:ind w:left="1103"/>
              <w:rPr>
                <w:sz w:val="23"/>
              </w:rPr>
            </w:pPr>
            <w:r>
              <w:rPr>
                <w:b/>
                <w:color w:val="006F1F"/>
                <w:sz w:val="23"/>
              </w:rPr>
              <w:t xml:space="preserve">return </w:t>
            </w:r>
            <w:r>
              <w:rPr>
                <w:sz w:val="23"/>
              </w:rPr>
              <w:t>render</w:t>
            </w:r>
            <w:r>
              <w:rPr>
                <w:color w:val="666666"/>
                <w:sz w:val="23"/>
              </w:rPr>
              <w:t>.</w:t>
            </w:r>
            <w:r>
              <w:rPr>
                <w:sz w:val="23"/>
              </w:rPr>
              <w:t>hello_form()</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ind w:left="611"/>
              <w:rPr>
                <w:sz w:val="23"/>
              </w:rPr>
            </w:pPr>
            <w:r>
              <w:rPr>
                <w:b/>
                <w:color w:val="006F1F"/>
                <w:sz w:val="23"/>
              </w:rPr>
              <w:t xml:space="preserve">def </w:t>
            </w:r>
            <w:r>
              <w:rPr>
                <w:color w:val="05287D"/>
                <w:sz w:val="23"/>
              </w:rPr>
              <w:t>POST</w:t>
            </w:r>
            <w:r>
              <w:rPr>
                <w:sz w:val="23"/>
              </w:rPr>
              <w:t>(</w:t>
            </w:r>
            <w:r>
              <w:rPr>
                <w:color w:val="006F1F"/>
                <w:sz w:val="23"/>
              </w:rPr>
              <w:t>self</w:t>
            </w:r>
            <w:r>
              <w:rPr>
                <w:sz w:val="23"/>
              </w:rPr>
              <w:t>):</w:t>
            </w:r>
          </w:p>
          <w:p>
            <w:pPr>
              <w:pStyle w:val="10"/>
              <w:rPr>
                <w:rFonts w:ascii="宋体"/>
                <w:sz w:val="22"/>
              </w:rPr>
            </w:pPr>
          </w:p>
          <w:p>
            <w:pPr>
              <w:pStyle w:val="10"/>
              <w:spacing w:line="491" w:lineRule="auto"/>
              <w:ind w:left="1103"/>
              <w:rPr>
                <w:sz w:val="23"/>
              </w:rPr>
            </w:pPr>
            <w:r>
              <w:rPr>
                <w:sz w:val="23"/>
              </w:rPr>
              <w:t xml:space="preserve">form </w:t>
            </w:r>
            <w:r>
              <w:rPr>
                <w:color w:val="666666"/>
                <w:sz w:val="23"/>
              </w:rPr>
              <w:t xml:space="preserve">= </w:t>
            </w:r>
            <w:r>
              <w:rPr>
                <w:sz w:val="23"/>
              </w:rPr>
              <w:t>web</w:t>
            </w:r>
            <w:r>
              <w:rPr>
                <w:color w:val="666666"/>
                <w:sz w:val="23"/>
              </w:rPr>
              <w:t>.</w:t>
            </w:r>
            <w:r>
              <w:rPr>
                <w:sz w:val="23"/>
              </w:rPr>
              <w:t>input(name</w:t>
            </w:r>
            <w:r>
              <w:rPr>
                <w:color w:val="666666"/>
                <w:sz w:val="23"/>
              </w:rPr>
              <w:t>=</w:t>
            </w:r>
            <w:r>
              <w:rPr>
                <w:color w:val="406F9F"/>
                <w:sz w:val="23"/>
              </w:rPr>
              <w:t>"Nobody"</w:t>
            </w:r>
            <w:r>
              <w:rPr>
                <w:sz w:val="23"/>
              </w:rPr>
              <w:t>, greet</w:t>
            </w:r>
            <w:r>
              <w:rPr>
                <w:color w:val="666666"/>
                <w:sz w:val="23"/>
              </w:rPr>
              <w:t>=</w:t>
            </w:r>
            <w:r>
              <w:rPr>
                <w:color w:val="406F9F"/>
                <w:sz w:val="23"/>
              </w:rPr>
              <w:t>"Hello"</w:t>
            </w:r>
            <w:r>
              <w:rPr>
                <w:sz w:val="23"/>
              </w:rPr>
              <w:t xml:space="preserve">) greeting </w:t>
            </w:r>
            <w:r>
              <w:rPr>
                <w:color w:val="666666"/>
                <w:sz w:val="23"/>
              </w:rPr>
              <w:t xml:space="preserve">= </w:t>
            </w:r>
            <w:r>
              <w:rPr>
                <w:color w:val="406F9F"/>
                <w:sz w:val="23"/>
              </w:rPr>
              <w:t>"</w:t>
            </w:r>
            <w:r>
              <w:rPr>
                <w:i/>
                <w:color w:val="6F9FD0"/>
                <w:sz w:val="23"/>
              </w:rPr>
              <w:t>%s</w:t>
            </w:r>
            <w:r>
              <w:rPr>
                <w:color w:val="406F9F"/>
                <w:sz w:val="23"/>
              </w:rPr>
              <w:t xml:space="preserve">, </w:t>
            </w:r>
            <w:r>
              <w:rPr>
                <w:i/>
                <w:color w:val="6F9FD0"/>
                <w:sz w:val="23"/>
              </w:rPr>
              <w:t>%s</w:t>
            </w:r>
            <w:r>
              <w:rPr>
                <w:color w:val="406F9F"/>
                <w:sz w:val="23"/>
              </w:rPr>
              <w:t xml:space="preserve">" </w:t>
            </w:r>
            <w:r>
              <w:rPr>
                <w:color w:val="666666"/>
                <w:sz w:val="23"/>
              </w:rPr>
              <w:t xml:space="preserve">% </w:t>
            </w:r>
            <w:r>
              <w:rPr>
                <w:sz w:val="23"/>
              </w:rPr>
              <w:t>(form</w:t>
            </w:r>
            <w:r>
              <w:rPr>
                <w:color w:val="666666"/>
                <w:sz w:val="23"/>
              </w:rPr>
              <w:t>.</w:t>
            </w:r>
            <w:r>
              <w:rPr>
                <w:sz w:val="23"/>
              </w:rPr>
              <w:t>greet, form</w:t>
            </w:r>
            <w:r>
              <w:rPr>
                <w:color w:val="666666"/>
                <w:sz w:val="23"/>
              </w:rPr>
              <w:t>.</w:t>
            </w:r>
            <w:r>
              <w:rPr>
                <w:sz w:val="23"/>
              </w:rPr>
              <w:t xml:space="preserve">name) </w:t>
            </w:r>
            <w:r>
              <w:rPr>
                <w:b/>
                <w:color w:val="006F1F"/>
                <w:sz w:val="23"/>
              </w:rPr>
              <w:t xml:space="preserve">return </w:t>
            </w:r>
            <w:r>
              <w:rPr>
                <w:sz w:val="23"/>
              </w:rPr>
              <w:t>render</w:t>
            </w:r>
            <w:r>
              <w:rPr>
                <w:color w:val="666666"/>
                <w:sz w:val="23"/>
              </w:rPr>
              <w:t>.</w:t>
            </w:r>
            <w:r>
              <w:rPr>
                <w:sz w:val="23"/>
              </w:rPr>
              <w:t xml:space="preserve">index(greeting </w:t>
            </w:r>
            <w:r>
              <w:rPr>
                <w:color w:val="666666"/>
                <w:sz w:val="23"/>
              </w:rPr>
              <w:t xml:space="preserve">= </w:t>
            </w:r>
            <w:r>
              <w:rPr>
                <w:sz w:val="23"/>
              </w:rPr>
              <w:t>greeting)</w:t>
            </w:r>
          </w:p>
          <w:p>
            <w:pPr>
              <w:pStyle w:val="10"/>
              <w:spacing w:before="2"/>
              <w:rPr>
                <w:rFonts w:ascii="宋体"/>
                <w:sz w:val="21"/>
              </w:rPr>
            </w:pPr>
          </w:p>
          <w:p>
            <w:pPr>
              <w:pStyle w:val="10"/>
              <w:spacing w:line="550" w:lineRule="atLeast"/>
              <w:ind w:left="611" w:right="2701" w:hanging="492"/>
              <w:rPr>
                <w:sz w:val="23"/>
              </w:rPr>
            </w:pPr>
            <w:r>
              <w:rPr>
                <w:b/>
                <w:color w:val="006F1F"/>
                <w:sz w:val="23"/>
              </w:rPr>
              <w:t xml:space="preserve">if </w:t>
            </w:r>
            <w:r>
              <w:rPr>
                <w:sz w:val="23"/>
              </w:rPr>
              <w:t xml:space="preserve">__name__ </w:t>
            </w:r>
            <w:r>
              <w:rPr>
                <w:color w:val="666666"/>
                <w:sz w:val="23"/>
              </w:rPr>
              <w:t xml:space="preserve">== </w:t>
            </w:r>
            <w:r>
              <w:rPr>
                <w:color w:val="406F9F"/>
                <w:sz w:val="23"/>
              </w:rPr>
              <w:t>"__main__"</w:t>
            </w:r>
            <w:r>
              <w:rPr>
                <w:sz w:val="23"/>
              </w:rPr>
              <w:t>: app</w:t>
            </w:r>
            <w:r>
              <w:rPr>
                <w:color w:val="666666"/>
                <w:sz w:val="23"/>
              </w:rPr>
              <w:t>.</w:t>
            </w:r>
            <w:r>
              <w:rPr>
                <w:sz w:val="23"/>
              </w:rPr>
              <w:t>run()</w:t>
            </w:r>
          </w:p>
        </w:tc>
      </w:tr>
    </w:tbl>
    <w:p>
      <w:pPr>
        <w:pStyle w:val="5"/>
        <w:rPr>
          <w:sz w:val="20"/>
        </w:rPr>
      </w:pPr>
    </w:p>
    <w:p>
      <w:pPr>
        <w:pStyle w:val="5"/>
        <w:spacing w:before="221"/>
        <w:ind w:left="1800"/>
      </w:pPr>
      <w:r>
        <w:t xml:space="preserve">都写好以后，重启 </w:t>
      </w:r>
      <w:r>
        <w:rPr>
          <w:rFonts w:ascii="Arial" w:eastAsia="Arial"/>
        </w:rPr>
        <w:t>web</w:t>
      </w:r>
      <w:r>
        <w:rPr>
          <w:rFonts w:ascii="Arial" w:eastAsia="Arial"/>
          <w:spacing w:val="53"/>
        </w:rPr>
        <w:t xml:space="preserve"> </w:t>
      </w:r>
      <w:r>
        <w:t>程序，然后通过你的浏览器访问它。</w:t>
      </w:r>
    </w:p>
    <w:p>
      <w:pPr>
        <w:pStyle w:val="5"/>
        <w:spacing w:before="11"/>
        <w:rPr>
          <w:sz w:val="18"/>
        </w:rPr>
      </w:pPr>
    </w:p>
    <w:p>
      <w:pPr>
        <w:pStyle w:val="5"/>
        <w:spacing w:before="1" w:line="278" w:lineRule="auto"/>
        <w:ind w:left="1800" w:right="380"/>
        <w:jc w:val="both"/>
      </w:pPr>
      <w:r>
        <w:t>这回你会看到一个表单，它要求你输入</w:t>
      </w:r>
      <w:r>
        <w:rPr>
          <w:rFonts w:ascii="Arial" w:hAnsi="Arial" w:eastAsia="Arial"/>
        </w:rPr>
        <w:t>“</w:t>
      </w:r>
      <w:r>
        <w:t>一个问候语句</w:t>
      </w:r>
      <w:r>
        <w:rPr>
          <w:rFonts w:ascii="Arial" w:hAnsi="Arial" w:eastAsia="Arial"/>
        </w:rPr>
        <w:t>(A Greeting)”</w:t>
      </w:r>
      <w:r>
        <w:t>和</w:t>
      </w:r>
      <w:r>
        <w:rPr>
          <w:rFonts w:ascii="Arial" w:hAnsi="Arial" w:eastAsia="Arial"/>
        </w:rPr>
        <w:t>“</w:t>
      </w:r>
      <w:r>
        <w:t>你的名字</w:t>
      </w:r>
      <w:r>
        <w:rPr>
          <w:rFonts w:ascii="Arial" w:hAnsi="Arial" w:eastAsia="Arial"/>
        </w:rPr>
        <w:t>(Your Name)”</w:t>
      </w:r>
      <w:r>
        <w:t>，等你输入完后点击</w:t>
      </w:r>
      <w:r>
        <w:rPr>
          <w:rFonts w:ascii="Arial" w:hAnsi="Arial" w:eastAsia="Arial"/>
        </w:rPr>
        <w:t>“</w:t>
      </w:r>
      <w:r>
        <w:t>提交</w:t>
      </w:r>
      <w:r>
        <w:rPr>
          <w:rFonts w:ascii="Arial" w:hAnsi="Arial" w:eastAsia="Arial"/>
        </w:rPr>
        <w:t>(Submit)”</w:t>
      </w:r>
      <w:r>
        <w:t xml:space="preserve">按钮，它就会输出一个正常的问候页面，不过这一次你的 </w:t>
      </w:r>
      <w:r>
        <w:rPr>
          <w:rFonts w:ascii="Arial" w:hAnsi="Arial" w:eastAsia="Arial"/>
        </w:rPr>
        <w:t xml:space="preserve">URL </w:t>
      </w:r>
      <w:r>
        <w:t xml:space="preserve">还是 </w:t>
      </w:r>
      <w:r>
        <w:rPr>
          <w:rFonts w:ascii="Consolas" w:hAnsi="Consolas" w:eastAsia="Consolas"/>
          <w:color w:val="444444"/>
          <w:sz w:val="23"/>
          <w:shd w:val="clear" w:color="auto" w:fill="F1F1F1"/>
        </w:rPr>
        <w:t>http://localhost:8080/hello</w:t>
      </w:r>
      <w:r>
        <w:t>，并没有添加参数进去。</w:t>
      </w:r>
    </w:p>
    <w:p>
      <w:pPr>
        <w:pStyle w:val="5"/>
        <w:spacing w:before="7"/>
        <w:rPr>
          <w:sz w:val="9"/>
        </w:rPr>
      </w:pPr>
    </w:p>
    <w:p>
      <w:pPr>
        <w:spacing w:before="66"/>
        <w:ind w:left="1800" w:right="0" w:firstLine="0"/>
        <w:jc w:val="left"/>
        <w:rPr>
          <w:rFonts w:hint="eastAsia" w:ascii="宋体" w:eastAsia="宋体"/>
          <w:sz w:val="24"/>
        </w:rPr>
      </w:pPr>
      <w:r>
        <w:rPr>
          <w:rFonts w:hint="eastAsia" w:ascii="宋体" w:eastAsia="宋体"/>
          <w:spacing w:val="-27"/>
          <w:sz w:val="24"/>
        </w:rPr>
        <w:t xml:space="preserve">在 </w:t>
      </w:r>
      <w:r>
        <w:rPr>
          <w:color w:val="444444"/>
          <w:sz w:val="23"/>
          <w:shd w:val="clear" w:color="auto" w:fill="F1F1F1"/>
        </w:rPr>
        <w:t>hello_form.html</w:t>
      </w:r>
      <w:r>
        <w:rPr>
          <w:color w:val="444444"/>
          <w:spacing w:val="-60"/>
          <w:sz w:val="23"/>
        </w:rPr>
        <w:t xml:space="preserve"> </w:t>
      </w:r>
      <w:r>
        <w:rPr>
          <w:rFonts w:hint="eastAsia" w:ascii="宋体" w:eastAsia="宋体"/>
          <w:sz w:val="24"/>
        </w:rPr>
        <w:t>里面关键的一行</w:t>
      </w:r>
    </w:p>
    <w:p>
      <w:pPr>
        <w:spacing w:before="48"/>
        <w:ind w:left="1800" w:right="0" w:firstLine="0"/>
        <w:jc w:val="left"/>
        <w:rPr>
          <w:rFonts w:hint="eastAsia" w:ascii="宋体" w:eastAsia="宋体"/>
          <w:sz w:val="24"/>
        </w:rPr>
      </w:pPr>
      <w:r>
        <w:rPr>
          <w:rFonts w:hint="eastAsia" w:ascii="宋体" w:eastAsia="宋体"/>
          <w:sz w:val="24"/>
        </w:rPr>
        <w:t xml:space="preserve">是 </w:t>
      </w:r>
      <w:r>
        <w:rPr>
          <w:color w:val="444444"/>
          <w:sz w:val="23"/>
          <w:shd w:val="clear" w:color="auto" w:fill="F1F1F1"/>
        </w:rPr>
        <w:t>&lt;form action="/hello" method="POST"&gt;</w:t>
      </w:r>
      <w:r>
        <w:rPr>
          <w:color w:val="444444"/>
          <w:sz w:val="23"/>
        </w:rPr>
        <w:t xml:space="preserve"> </w:t>
      </w:r>
      <w:r>
        <w:rPr>
          <w:rFonts w:hint="eastAsia" w:ascii="宋体" w:eastAsia="宋体"/>
          <w:sz w:val="24"/>
        </w:rPr>
        <w:t>，它告诉你的浏览器以下内容：</w:t>
      </w:r>
    </w:p>
    <w:p>
      <w:pPr>
        <w:pStyle w:val="5"/>
        <w:spacing w:before="11"/>
        <w:rPr>
          <w:sz w:val="28"/>
        </w:rPr>
      </w:pPr>
    </w:p>
    <w:p>
      <w:pPr>
        <w:pStyle w:val="9"/>
        <w:numPr>
          <w:ilvl w:val="0"/>
          <w:numId w:val="111"/>
        </w:numPr>
        <w:tabs>
          <w:tab w:val="left" w:pos="2521"/>
        </w:tabs>
        <w:spacing w:before="1" w:after="0" w:line="240" w:lineRule="auto"/>
        <w:ind w:left="2520" w:right="0" w:hanging="360"/>
        <w:jc w:val="left"/>
        <w:rPr>
          <w:sz w:val="21"/>
        </w:rPr>
      </w:pPr>
      <w:r>
        <w:rPr>
          <w:spacing w:val="-3"/>
          <w:sz w:val="21"/>
        </w:rPr>
        <w:t>从表单中的各个栏位收集用户输入的数据。</w:t>
      </w:r>
    </w:p>
    <w:p>
      <w:pPr>
        <w:pStyle w:val="9"/>
        <w:numPr>
          <w:ilvl w:val="0"/>
          <w:numId w:val="111"/>
        </w:numPr>
        <w:tabs>
          <w:tab w:val="left" w:pos="2521"/>
        </w:tabs>
        <w:spacing w:before="84" w:after="0" w:line="316" w:lineRule="auto"/>
        <w:ind w:left="2520" w:right="375" w:hanging="360"/>
        <w:jc w:val="left"/>
        <w:rPr>
          <w:sz w:val="21"/>
        </w:rPr>
      </w:pPr>
      <w:r>
        <w:rPr>
          <w:spacing w:val="-3"/>
          <w:sz w:val="21"/>
        </w:rPr>
        <w:t>让浏览器使用一种</w:t>
      </w:r>
      <w:r>
        <w:rPr>
          <w:color w:val="444444"/>
          <w:spacing w:val="-30"/>
          <w:sz w:val="21"/>
        </w:rPr>
        <w:t xml:space="preserve"> </w:t>
      </w:r>
      <w:r>
        <w:rPr>
          <w:rFonts w:ascii="Consolas" w:hAnsi="Consolas" w:eastAsia="Consolas"/>
          <w:color w:val="444444"/>
          <w:sz w:val="23"/>
          <w:shd w:val="clear" w:color="auto" w:fill="F1F1F1"/>
        </w:rPr>
        <w:t>POST</w:t>
      </w:r>
      <w:r>
        <w:rPr>
          <w:rFonts w:ascii="Consolas" w:hAnsi="Consolas" w:eastAsia="Consolas"/>
          <w:color w:val="444444"/>
          <w:spacing w:val="-47"/>
          <w:sz w:val="23"/>
        </w:rPr>
        <w:t xml:space="preserve"> </w:t>
      </w:r>
      <w:r>
        <w:rPr>
          <w:spacing w:val="-3"/>
          <w:sz w:val="21"/>
        </w:rPr>
        <w:t>类型的请求，将这些数据发送给服务器。这是另外一种浏览器请求，它会将表单栏位</w:t>
      </w:r>
      <w:r>
        <w:rPr>
          <w:rFonts w:ascii="Arial" w:hAnsi="Arial" w:eastAsia="Arial"/>
          <w:sz w:val="21"/>
        </w:rPr>
        <w:t>“</w:t>
      </w:r>
      <w:r>
        <w:rPr>
          <w:sz w:val="21"/>
        </w:rPr>
        <w:t>隐藏</w:t>
      </w:r>
      <w:r>
        <w:rPr>
          <w:rFonts w:ascii="Arial" w:hAnsi="Arial" w:eastAsia="Arial"/>
          <w:spacing w:val="-4"/>
          <w:sz w:val="21"/>
        </w:rPr>
        <w:t>”</w:t>
      </w:r>
      <w:r>
        <w:rPr>
          <w:spacing w:val="-2"/>
          <w:sz w:val="21"/>
        </w:rPr>
        <w:t>起来。</w:t>
      </w:r>
    </w:p>
    <w:p>
      <w:pPr>
        <w:pStyle w:val="9"/>
        <w:numPr>
          <w:ilvl w:val="0"/>
          <w:numId w:val="111"/>
        </w:numPr>
        <w:tabs>
          <w:tab w:val="left" w:pos="2521"/>
        </w:tabs>
        <w:spacing w:before="0" w:after="0" w:line="269" w:lineRule="exact"/>
        <w:ind w:left="2520" w:right="0" w:hanging="360"/>
        <w:jc w:val="left"/>
        <w:rPr>
          <w:sz w:val="21"/>
        </w:rPr>
      </w:pPr>
      <w:r>
        <w:rPr>
          <w:spacing w:val="-3"/>
          <w:sz w:val="21"/>
        </w:rPr>
        <w:t>将这个请求发送至</w:t>
      </w:r>
      <w:r>
        <w:rPr>
          <w:color w:val="444444"/>
          <w:spacing w:val="-45"/>
          <w:sz w:val="21"/>
        </w:rPr>
        <w:t xml:space="preserve"> </w:t>
      </w:r>
      <w:r>
        <w:rPr>
          <w:rFonts w:ascii="Consolas" w:eastAsia="Consolas"/>
          <w:color w:val="444444"/>
          <w:sz w:val="23"/>
          <w:shd w:val="clear" w:color="auto" w:fill="F1F1F1"/>
        </w:rPr>
        <w:t>/hello</w:t>
      </w:r>
      <w:r>
        <w:rPr>
          <w:rFonts w:ascii="Consolas" w:eastAsia="Consolas"/>
          <w:color w:val="444444"/>
          <w:spacing w:val="-62"/>
          <w:sz w:val="23"/>
        </w:rPr>
        <w:t xml:space="preserve"> </w:t>
      </w:r>
      <w:r>
        <w:rPr>
          <w:rFonts w:ascii="Arial" w:eastAsia="Arial"/>
          <w:sz w:val="21"/>
        </w:rPr>
        <w:t>URL</w:t>
      </w:r>
      <w:r>
        <w:rPr>
          <w:spacing w:val="-2"/>
          <w:sz w:val="21"/>
        </w:rPr>
        <w:t>，这是由</w:t>
      </w:r>
      <w:r>
        <w:rPr>
          <w:color w:val="444444"/>
          <w:spacing w:val="-45"/>
          <w:sz w:val="21"/>
        </w:rPr>
        <w:t xml:space="preserve"> </w:t>
      </w:r>
      <w:r>
        <w:rPr>
          <w:rFonts w:ascii="Consolas" w:eastAsia="Consolas"/>
          <w:color w:val="444444"/>
          <w:sz w:val="23"/>
          <w:shd w:val="clear" w:color="auto" w:fill="F1F1F1"/>
        </w:rPr>
        <w:t>action="/hello"</w:t>
      </w:r>
      <w:r>
        <w:rPr>
          <w:rFonts w:ascii="Consolas" w:eastAsia="Consolas"/>
          <w:color w:val="444444"/>
          <w:spacing w:val="-61"/>
          <w:sz w:val="23"/>
        </w:rPr>
        <w:t xml:space="preserve"> </w:t>
      </w:r>
      <w:r>
        <w:rPr>
          <w:spacing w:val="-3"/>
          <w:sz w:val="21"/>
        </w:rPr>
        <w:t>告诉浏览器的。</w:t>
      </w:r>
    </w:p>
    <w:p>
      <w:pPr>
        <w:pStyle w:val="5"/>
        <w:spacing w:before="7"/>
        <w:rPr>
          <w:sz w:val="19"/>
        </w:rPr>
      </w:pPr>
    </w:p>
    <w:p>
      <w:pPr>
        <w:spacing w:before="77" w:line="278" w:lineRule="auto"/>
        <w:ind w:left="1800" w:right="392" w:firstLine="0"/>
        <w:jc w:val="left"/>
        <w:rPr>
          <w:rFonts w:hint="eastAsia" w:ascii="宋体" w:eastAsia="宋体"/>
          <w:sz w:val="24"/>
        </w:rPr>
      </w:pPr>
      <w:r>
        <w:rPr>
          <w:rFonts w:hint="eastAsia" w:ascii="宋体" w:eastAsia="宋体"/>
          <w:spacing w:val="-7"/>
          <w:sz w:val="24"/>
        </w:rPr>
        <w:t xml:space="preserve">你可以看到两段 </w:t>
      </w:r>
      <w:r>
        <w:rPr>
          <w:color w:val="444444"/>
          <w:sz w:val="23"/>
          <w:shd w:val="clear" w:color="auto" w:fill="F1F1F1"/>
        </w:rPr>
        <w:t>&lt;input&gt;</w:t>
      </w:r>
      <w:r>
        <w:rPr>
          <w:color w:val="444444"/>
          <w:spacing w:val="-53"/>
          <w:sz w:val="23"/>
        </w:rPr>
        <w:t xml:space="preserve"> </w:t>
      </w:r>
      <w:r>
        <w:rPr>
          <w:rFonts w:hint="eastAsia" w:ascii="宋体" w:eastAsia="宋体"/>
          <w:sz w:val="24"/>
        </w:rPr>
        <w:t>标签的名字属性</w:t>
      </w:r>
      <w:r>
        <w:rPr>
          <w:rFonts w:ascii="Arial" w:eastAsia="Arial"/>
          <w:sz w:val="24"/>
        </w:rPr>
        <w:t>(name)</w:t>
      </w:r>
      <w:r>
        <w:rPr>
          <w:rFonts w:hint="eastAsia" w:ascii="宋体" w:eastAsia="宋体"/>
          <w:spacing w:val="-1"/>
          <w:sz w:val="24"/>
        </w:rPr>
        <w:t>和代码中的变量是对应的，另</w:t>
      </w:r>
      <w:r>
        <w:rPr>
          <w:rFonts w:hint="eastAsia" w:ascii="宋体" w:eastAsia="宋体"/>
          <w:spacing w:val="-11"/>
          <w:sz w:val="24"/>
        </w:rPr>
        <w:t xml:space="preserve">外我们在 </w:t>
      </w:r>
      <w:r>
        <w:rPr>
          <w:color w:val="444444"/>
          <w:sz w:val="23"/>
          <w:shd w:val="clear" w:color="auto" w:fill="F1F1F1"/>
        </w:rPr>
        <w:t>class index</w:t>
      </w:r>
      <w:r>
        <w:rPr>
          <w:color w:val="444444"/>
          <w:spacing w:val="-56"/>
          <w:sz w:val="23"/>
        </w:rPr>
        <w:t xml:space="preserve"> </w:t>
      </w:r>
      <w:r>
        <w:rPr>
          <w:rFonts w:hint="eastAsia" w:ascii="宋体" w:eastAsia="宋体"/>
          <w:spacing w:val="-6"/>
          <w:sz w:val="24"/>
        </w:rPr>
        <w:t xml:space="preserve">中使用的不再只是 </w:t>
      </w:r>
      <w:r>
        <w:rPr>
          <w:color w:val="444444"/>
          <w:sz w:val="23"/>
          <w:shd w:val="clear" w:color="auto" w:fill="F1F1F1"/>
        </w:rPr>
        <w:t>GET</w:t>
      </w:r>
      <w:r>
        <w:rPr>
          <w:color w:val="444444"/>
          <w:spacing w:val="-56"/>
          <w:sz w:val="23"/>
        </w:rPr>
        <w:t xml:space="preserve"> </w:t>
      </w:r>
      <w:r>
        <w:rPr>
          <w:rFonts w:hint="eastAsia" w:ascii="宋体" w:eastAsia="宋体"/>
          <w:spacing w:val="-6"/>
          <w:sz w:val="24"/>
        </w:rPr>
        <w:t xml:space="preserve">方法，而是另一个 </w:t>
      </w:r>
      <w:r>
        <w:rPr>
          <w:color w:val="444444"/>
          <w:sz w:val="23"/>
          <w:shd w:val="clear" w:color="auto" w:fill="F1F1F1"/>
        </w:rPr>
        <w:t>POST</w:t>
      </w:r>
      <w:r>
        <w:rPr>
          <w:color w:val="444444"/>
          <w:spacing w:val="-53"/>
          <w:sz w:val="23"/>
        </w:rPr>
        <w:t xml:space="preserve"> </w:t>
      </w:r>
      <w:r>
        <w:rPr>
          <w:rFonts w:hint="eastAsia" w:ascii="宋体" w:eastAsia="宋体"/>
          <w:sz w:val="24"/>
        </w:rPr>
        <w:t>方法。</w:t>
      </w:r>
    </w:p>
    <w:p>
      <w:pPr>
        <w:pStyle w:val="5"/>
        <w:spacing w:before="192"/>
        <w:ind w:left="1800"/>
      </w:pPr>
      <w:r>
        <w:t>这个新程序的工作原理如下：</w:t>
      </w:r>
    </w:p>
    <w:p>
      <w:pPr>
        <w:spacing w:after="0"/>
        <w:sectPr>
          <w:pgSz w:w="11910" w:h="16840"/>
          <w:pgMar w:top="1420" w:right="1440" w:bottom="1380" w:left="0" w:header="0" w:footer="1165" w:gutter="0"/>
        </w:sectPr>
      </w:pPr>
    </w:p>
    <w:p>
      <w:pPr>
        <w:pStyle w:val="9"/>
        <w:numPr>
          <w:ilvl w:val="0"/>
          <w:numId w:val="112"/>
        </w:numPr>
        <w:tabs>
          <w:tab w:val="left" w:pos="2521"/>
        </w:tabs>
        <w:spacing w:before="65" w:after="0" w:line="314" w:lineRule="auto"/>
        <w:ind w:left="2520" w:right="706" w:hanging="360"/>
        <w:jc w:val="left"/>
        <w:rPr>
          <w:sz w:val="21"/>
        </w:rPr>
      </w:pPr>
      <w:r>
        <w:rPr>
          <w:spacing w:val="-1"/>
          <w:sz w:val="21"/>
        </w:rPr>
        <w:t xml:space="preserve">浏览器访问到 </w:t>
      </w:r>
      <w:r>
        <w:rPr>
          <w:rFonts w:ascii="Arial" w:eastAsia="Arial"/>
          <w:sz w:val="21"/>
        </w:rPr>
        <w:t>web</w:t>
      </w:r>
      <w:r>
        <w:rPr>
          <w:rFonts w:ascii="Arial" w:eastAsia="Arial"/>
          <w:spacing w:val="54"/>
          <w:sz w:val="21"/>
        </w:rPr>
        <w:t xml:space="preserve"> </w:t>
      </w:r>
      <w:r>
        <w:rPr>
          <w:spacing w:val="-2"/>
          <w:sz w:val="21"/>
        </w:rPr>
        <w:t>程序的</w:t>
      </w:r>
      <w:r>
        <w:rPr>
          <w:color w:val="444444"/>
          <w:spacing w:val="-43"/>
          <w:sz w:val="21"/>
        </w:rPr>
        <w:t xml:space="preserve"> </w:t>
      </w:r>
      <w:r>
        <w:rPr>
          <w:rFonts w:ascii="Consolas" w:eastAsia="Consolas"/>
          <w:color w:val="444444"/>
          <w:sz w:val="23"/>
          <w:shd w:val="clear" w:color="auto" w:fill="F1F1F1"/>
        </w:rPr>
        <w:t>/hello</w:t>
      </w:r>
      <w:r>
        <w:rPr>
          <w:rFonts w:ascii="Consolas" w:eastAsia="Consolas"/>
          <w:color w:val="444444"/>
          <w:spacing w:val="-61"/>
          <w:sz w:val="23"/>
        </w:rPr>
        <w:t xml:space="preserve"> </w:t>
      </w:r>
      <w:r>
        <w:rPr>
          <w:spacing w:val="-3"/>
          <w:sz w:val="21"/>
        </w:rPr>
        <w:t>目录，它发送了一个</w:t>
      </w:r>
      <w:r>
        <w:rPr>
          <w:color w:val="444444"/>
          <w:spacing w:val="-44"/>
          <w:sz w:val="21"/>
        </w:rPr>
        <w:t xml:space="preserve"> </w:t>
      </w:r>
      <w:r>
        <w:rPr>
          <w:rFonts w:ascii="Consolas" w:eastAsia="Consolas"/>
          <w:color w:val="444444"/>
          <w:sz w:val="23"/>
          <w:shd w:val="clear" w:color="auto" w:fill="F1F1F1"/>
        </w:rPr>
        <w:t>GET</w:t>
      </w:r>
      <w:r>
        <w:rPr>
          <w:rFonts w:ascii="Consolas" w:eastAsia="Consolas"/>
          <w:color w:val="444444"/>
          <w:spacing w:val="-61"/>
          <w:sz w:val="23"/>
        </w:rPr>
        <w:t xml:space="preserve"> </w:t>
      </w:r>
      <w:r>
        <w:rPr>
          <w:spacing w:val="-3"/>
          <w:sz w:val="21"/>
        </w:rPr>
        <w:t>请求，于是我们的</w:t>
      </w:r>
      <w:r>
        <w:rPr>
          <w:color w:val="444444"/>
          <w:spacing w:val="-47"/>
          <w:sz w:val="21"/>
        </w:rPr>
        <w:t xml:space="preserve"> </w:t>
      </w:r>
      <w:r>
        <w:rPr>
          <w:rFonts w:ascii="Consolas" w:eastAsia="Consolas"/>
          <w:color w:val="444444"/>
          <w:sz w:val="23"/>
          <w:shd w:val="clear" w:color="auto" w:fill="F1F1F1"/>
        </w:rPr>
        <w:t>index.GET</w:t>
      </w:r>
      <w:r>
        <w:rPr>
          <w:rFonts w:ascii="Consolas" w:eastAsia="Consolas"/>
          <w:color w:val="444444"/>
          <w:spacing w:val="-66"/>
          <w:sz w:val="23"/>
        </w:rPr>
        <w:t xml:space="preserve"> </w:t>
      </w:r>
      <w:r>
        <w:rPr>
          <w:spacing w:val="-3"/>
          <w:sz w:val="21"/>
        </w:rPr>
        <w:t>函数就运行并返回了</w:t>
      </w:r>
      <w:r>
        <w:rPr>
          <w:color w:val="444444"/>
          <w:spacing w:val="-50"/>
          <w:sz w:val="21"/>
        </w:rPr>
        <w:t xml:space="preserve"> </w:t>
      </w:r>
      <w:r>
        <w:rPr>
          <w:rFonts w:ascii="Consolas" w:eastAsia="Consolas"/>
          <w:color w:val="444444"/>
          <w:sz w:val="23"/>
          <w:shd w:val="clear" w:color="auto" w:fill="F1F1F1"/>
        </w:rPr>
        <w:t>hello_form</w:t>
      </w:r>
      <w:r>
        <w:rPr>
          <w:sz w:val="21"/>
        </w:rPr>
        <w:t>。</w:t>
      </w:r>
    </w:p>
    <w:p>
      <w:pPr>
        <w:pStyle w:val="9"/>
        <w:numPr>
          <w:ilvl w:val="0"/>
          <w:numId w:val="112"/>
        </w:numPr>
        <w:tabs>
          <w:tab w:val="left" w:pos="2521"/>
        </w:tabs>
        <w:spacing w:before="5" w:after="0" w:line="316" w:lineRule="auto"/>
        <w:ind w:left="2520" w:right="353" w:hanging="360"/>
        <w:jc w:val="left"/>
        <w:rPr>
          <w:sz w:val="21"/>
        </w:rPr>
      </w:pPr>
      <w:r>
        <w:rPr>
          <w:spacing w:val="-5"/>
          <w:sz w:val="21"/>
        </w:rPr>
        <w:t>你填好了浏览器的表单，然后浏览器依照</w:t>
      </w:r>
      <w:r>
        <w:rPr>
          <w:color w:val="444444"/>
          <w:spacing w:val="-39"/>
          <w:sz w:val="21"/>
        </w:rPr>
        <w:t xml:space="preserve"> </w:t>
      </w:r>
      <w:r>
        <w:rPr>
          <w:rFonts w:ascii="Consolas" w:eastAsia="Consolas"/>
          <w:color w:val="444444"/>
          <w:sz w:val="23"/>
          <w:shd w:val="clear" w:color="auto" w:fill="F1F1F1"/>
        </w:rPr>
        <w:t>&lt;form&gt;</w:t>
      </w:r>
      <w:r>
        <w:rPr>
          <w:rFonts w:ascii="Consolas" w:eastAsia="Consolas"/>
          <w:color w:val="444444"/>
          <w:spacing w:val="-58"/>
          <w:sz w:val="23"/>
        </w:rPr>
        <w:t xml:space="preserve"> </w:t>
      </w:r>
      <w:r>
        <w:rPr>
          <w:spacing w:val="-4"/>
          <w:sz w:val="21"/>
        </w:rPr>
        <w:t>中的要求，将数据通过</w:t>
      </w:r>
      <w:r>
        <w:rPr>
          <w:color w:val="444444"/>
          <w:spacing w:val="-37"/>
          <w:sz w:val="21"/>
        </w:rPr>
        <w:t xml:space="preserve"> </w:t>
      </w:r>
      <w:r>
        <w:rPr>
          <w:rFonts w:ascii="Consolas" w:eastAsia="Consolas"/>
          <w:color w:val="444444"/>
          <w:sz w:val="23"/>
          <w:shd w:val="clear" w:color="auto" w:fill="F1F1F1"/>
        </w:rPr>
        <w:t>POST</w:t>
      </w:r>
      <w:r>
        <w:rPr>
          <w:rFonts w:ascii="Consolas" w:eastAsia="Consolas"/>
          <w:color w:val="444444"/>
          <w:spacing w:val="-53"/>
          <w:sz w:val="23"/>
        </w:rPr>
        <w:t xml:space="preserve"> </w:t>
      </w:r>
      <w:r>
        <w:rPr>
          <w:sz w:val="21"/>
        </w:rPr>
        <w:t>请</w:t>
      </w:r>
      <w:r>
        <w:rPr>
          <w:spacing w:val="-2"/>
          <w:sz w:val="21"/>
        </w:rPr>
        <w:t xml:space="preserve">求的方式发给 </w:t>
      </w:r>
      <w:r>
        <w:rPr>
          <w:rFonts w:ascii="Arial" w:eastAsia="Arial"/>
          <w:sz w:val="21"/>
        </w:rPr>
        <w:t>web</w:t>
      </w:r>
      <w:r>
        <w:rPr>
          <w:rFonts w:ascii="Arial" w:eastAsia="Arial"/>
          <w:spacing w:val="44"/>
          <w:sz w:val="21"/>
        </w:rPr>
        <w:t xml:space="preserve"> </w:t>
      </w:r>
      <w:r>
        <w:rPr>
          <w:spacing w:val="-2"/>
          <w:sz w:val="21"/>
        </w:rPr>
        <w:t>程序。</w:t>
      </w:r>
    </w:p>
    <w:p>
      <w:pPr>
        <w:pStyle w:val="9"/>
        <w:numPr>
          <w:ilvl w:val="0"/>
          <w:numId w:val="112"/>
        </w:numPr>
        <w:tabs>
          <w:tab w:val="left" w:pos="2521"/>
        </w:tabs>
        <w:spacing w:before="0" w:after="0" w:line="269" w:lineRule="exact"/>
        <w:ind w:left="2520" w:right="0" w:hanging="360"/>
        <w:jc w:val="left"/>
        <w:rPr>
          <w:sz w:val="21"/>
        </w:rPr>
      </w:pPr>
      <w:r>
        <w:rPr>
          <w:rFonts w:ascii="Arial" w:eastAsia="Arial"/>
          <w:sz w:val="21"/>
        </w:rPr>
        <w:t>Web</w:t>
      </w:r>
      <w:r>
        <w:rPr>
          <w:rFonts w:ascii="Arial" w:eastAsia="Arial"/>
          <w:spacing w:val="54"/>
          <w:sz w:val="21"/>
        </w:rPr>
        <w:t xml:space="preserve"> </w:t>
      </w:r>
      <w:r>
        <w:rPr>
          <w:spacing w:val="-3"/>
          <w:sz w:val="21"/>
        </w:rPr>
        <w:t>程序运行了</w:t>
      </w:r>
      <w:r>
        <w:rPr>
          <w:color w:val="444444"/>
          <w:spacing w:val="-44"/>
          <w:sz w:val="21"/>
        </w:rPr>
        <w:t xml:space="preserve"> </w:t>
      </w:r>
      <w:r>
        <w:rPr>
          <w:rFonts w:ascii="Consolas" w:eastAsia="Consolas"/>
          <w:color w:val="444444"/>
          <w:sz w:val="23"/>
          <w:shd w:val="clear" w:color="auto" w:fill="F1F1F1"/>
        </w:rPr>
        <w:t>index.POST</w:t>
      </w:r>
      <w:r>
        <w:rPr>
          <w:rFonts w:ascii="Consolas" w:eastAsia="Consolas"/>
          <w:color w:val="444444"/>
          <w:spacing w:val="-54"/>
          <w:sz w:val="23"/>
        </w:rPr>
        <w:t xml:space="preserve"> </w:t>
      </w:r>
      <w:r>
        <w:rPr>
          <w:sz w:val="21"/>
        </w:rPr>
        <w:t>方法（不是</w:t>
      </w:r>
      <w:r>
        <w:rPr>
          <w:color w:val="444444"/>
          <w:spacing w:val="-35"/>
          <w:sz w:val="21"/>
        </w:rPr>
        <w:t xml:space="preserve"> </w:t>
      </w:r>
      <w:r>
        <w:rPr>
          <w:rFonts w:ascii="Consolas" w:eastAsia="Consolas"/>
          <w:color w:val="444444"/>
          <w:spacing w:val="3"/>
          <w:sz w:val="23"/>
          <w:shd w:val="clear" w:color="auto" w:fill="F1F1F1"/>
        </w:rPr>
        <w:t>index.GET</w:t>
      </w:r>
      <w:r>
        <w:rPr>
          <w:rFonts w:ascii="Consolas" w:eastAsia="Consolas"/>
          <w:color w:val="444444"/>
          <w:spacing w:val="-56"/>
          <w:sz w:val="23"/>
        </w:rPr>
        <w:t xml:space="preserve"> </w:t>
      </w:r>
      <w:r>
        <w:rPr>
          <w:sz w:val="21"/>
        </w:rPr>
        <w:t>方法）来处理这个请求。</w:t>
      </w:r>
    </w:p>
    <w:p>
      <w:pPr>
        <w:pStyle w:val="9"/>
        <w:numPr>
          <w:ilvl w:val="0"/>
          <w:numId w:val="112"/>
        </w:numPr>
        <w:tabs>
          <w:tab w:val="left" w:pos="2521"/>
        </w:tabs>
        <w:spacing w:before="87" w:after="0" w:line="316" w:lineRule="auto"/>
        <w:ind w:left="2520" w:right="428" w:hanging="360"/>
        <w:jc w:val="left"/>
        <w:rPr>
          <w:sz w:val="21"/>
        </w:rPr>
      </w:pPr>
      <w:r>
        <w:rPr>
          <w:sz w:val="21"/>
        </w:rPr>
        <w:t>这个</w:t>
      </w:r>
      <w:r>
        <w:rPr>
          <w:color w:val="444444"/>
          <w:spacing w:val="-41"/>
          <w:sz w:val="21"/>
        </w:rPr>
        <w:t xml:space="preserve"> </w:t>
      </w:r>
      <w:r>
        <w:rPr>
          <w:rFonts w:ascii="Consolas" w:eastAsia="Consolas"/>
          <w:color w:val="444444"/>
          <w:sz w:val="23"/>
          <w:shd w:val="clear" w:color="auto" w:fill="F1F1F1"/>
        </w:rPr>
        <w:t>index.POST</w:t>
      </w:r>
      <w:r>
        <w:rPr>
          <w:rFonts w:ascii="Consolas" w:eastAsia="Consolas"/>
          <w:color w:val="444444"/>
          <w:spacing w:val="-59"/>
          <w:sz w:val="23"/>
        </w:rPr>
        <w:t xml:space="preserve"> </w:t>
      </w:r>
      <w:r>
        <w:rPr>
          <w:spacing w:val="-2"/>
          <w:sz w:val="21"/>
        </w:rPr>
        <w:t xml:space="preserve">方法完成了它正常的功能，将 </w:t>
      </w:r>
      <w:r>
        <w:rPr>
          <w:rFonts w:ascii="Arial" w:eastAsia="Arial"/>
          <w:sz w:val="21"/>
        </w:rPr>
        <w:t>hello</w:t>
      </w:r>
      <w:r>
        <w:rPr>
          <w:rFonts w:ascii="Arial" w:eastAsia="Arial"/>
          <w:spacing w:val="2"/>
          <w:sz w:val="21"/>
        </w:rPr>
        <w:t xml:space="preserve"> </w:t>
      </w:r>
      <w:r>
        <w:rPr>
          <w:spacing w:val="-3"/>
          <w:sz w:val="21"/>
        </w:rPr>
        <w:t>页面返回，这里并没有新的东西，只是一个新函数名称而已。</w:t>
      </w:r>
    </w:p>
    <w:p>
      <w:pPr>
        <w:pStyle w:val="5"/>
        <w:spacing w:before="8"/>
        <w:rPr>
          <w:sz w:val="13"/>
        </w:rPr>
      </w:pPr>
    </w:p>
    <w:p>
      <w:pPr>
        <w:spacing w:before="66" w:line="278" w:lineRule="auto"/>
        <w:ind w:left="1800" w:right="357" w:firstLine="0"/>
        <w:jc w:val="both"/>
        <w:rPr>
          <w:rFonts w:hint="eastAsia" w:ascii="宋体" w:eastAsia="宋体"/>
          <w:sz w:val="24"/>
        </w:rPr>
      </w:pPr>
      <w:r>
        <w:rPr>
          <w:rFonts w:hint="eastAsia" w:ascii="宋体" w:eastAsia="宋体"/>
          <w:spacing w:val="-9"/>
          <w:sz w:val="24"/>
        </w:rPr>
        <w:t xml:space="preserve">作为练习，在 </w:t>
      </w:r>
      <w:r>
        <w:rPr>
          <w:color w:val="444444"/>
          <w:sz w:val="23"/>
          <w:shd w:val="clear" w:color="auto" w:fill="F1F1F1"/>
        </w:rPr>
        <w:t>templates/index.html</w:t>
      </w:r>
      <w:r>
        <w:rPr>
          <w:color w:val="444444"/>
          <w:sz w:val="23"/>
        </w:rPr>
        <w:t xml:space="preserve"> </w:t>
      </w:r>
      <w:r>
        <w:rPr>
          <w:rFonts w:hint="eastAsia" w:ascii="宋体" w:eastAsia="宋体"/>
          <w:spacing w:val="-7"/>
          <w:sz w:val="24"/>
        </w:rPr>
        <w:t xml:space="preserve">中添加一个链接，让它指向 </w:t>
      </w:r>
      <w:r>
        <w:rPr>
          <w:color w:val="444444"/>
          <w:sz w:val="23"/>
          <w:shd w:val="clear" w:color="auto" w:fill="F1F1F1"/>
        </w:rPr>
        <w:t>/hello</w:t>
      </w:r>
      <w:r>
        <w:rPr>
          <w:rFonts w:hint="eastAsia" w:ascii="宋体" w:eastAsia="宋体"/>
          <w:spacing w:val="-6"/>
          <w:sz w:val="24"/>
        </w:rPr>
        <w:t>，这</w:t>
      </w:r>
      <w:r>
        <w:rPr>
          <w:rFonts w:hint="eastAsia" w:ascii="宋体" w:eastAsia="宋体"/>
          <w:spacing w:val="-7"/>
          <w:sz w:val="24"/>
        </w:rPr>
        <w:t>样你可以反复填写并提交表单查看结果。确认你可以解释清楚这个链接的工作原</w:t>
      </w:r>
      <w:r>
        <w:rPr>
          <w:rFonts w:hint="eastAsia" w:ascii="宋体" w:eastAsia="宋体"/>
          <w:sz w:val="24"/>
        </w:rPr>
        <w:t>理，以及它是如何让你实现</w:t>
      </w:r>
    </w:p>
    <w:p>
      <w:pPr>
        <w:spacing w:before="0" w:line="278" w:lineRule="auto"/>
        <w:ind w:left="1800" w:right="68" w:firstLine="0"/>
        <w:jc w:val="left"/>
        <w:rPr>
          <w:rFonts w:hint="eastAsia" w:ascii="宋体" w:eastAsia="宋体"/>
          <w:sz w:val="24"/>
        </w:rPr>
      </w:pPr>
      <w:r>
        <w:rPr>
          <w:rFonts w:hint="eastAsia" w:ascii="宋体" w:eastAsia="宋体"/>
          <w:spacing w:val="-14"/>
          <w:sz w:val="24"/>
        </w:rPr>
        <w:t xml:space="preserve">在 </w:t>
      </w:r>
      <w:r>
        <w:rPr>
          <w:color w:val="444444"/>
          <w:sz w:val="23"/>
          <w:shd w:val="clear" w:color="auto" w:fill="F1F1F1"/>
        </w:rPr>
        <w:t>templates/index.html</w:t>
      </w:r>
      <w:r>
        <w:rPr>
          <w:color w:val="444444"/>
          <w:sz w:val="23"/>
        </w:rPr>
        <w:t xml:space="preserve"> </w:t>
      </w:r>
      <w:r>
        <w:rPr>
          <w:rFonts w:hint="eastAsia" w:ascii="宋体" w:eastAsia="宋体"/>
          <w:spacing w:val="-14"/>
          <w:sz w:val="24"/>
        </w:rPr>
        <w:t xml:space="preserve">和 </w:t>
      </w:r>
      <w:r>
        <w:rPr>
          <w:color w:val="444444"/>
          <w:sz w:val="23"/>
          <w:shd w:val="clear" w:color="auto" w:fill="F1F1F1"/>
        </w:rPr>
        <w:t>templates/hello_form.html</w:t>
      </w:r>
      <w:r>
        <w:rPr>
          <w:color w:val="444444"/>
          <w:sz w:val="23"/>
        </w:rPr>
        <w:t xml:space="preserve"> </w:t>
      </w:r>
      <w:r>
        <w:rPr>
          <w:rFonts w:hint="eastAsia" w:ascii="宋体" w:eastAsia="宋体"/>
          <w:spacing w:val="5"/>
          <w:sz w:val="24"/>
        </w:rPr>
        <w:t xml:space="preserve">之间循环跳转的， </w:t>
      </w:r>
      <w:r>
        <w:rPr>
          <w:rFonts w:hint="eastAsia" w:ascii="宋体" w:eastAsia="宋体"/>
          <w:spacing w:val="4"/>
          <w:sz w:val="24"/>
        </w:rPr>
        <w:t xml:space="preserve">还有就是要明白你新修改过的 </w:t>
      </w:r>
      <w:r>
        <w:rPr>
          <w:rFonts w:ascii="Arial" w:eastAsia="Arial"/>
          <w:sz w:val="24"/>
        </w:rPr>
        <w:t>Python</w:t>
      </w:r>
      <w:r>
        <w:rPr>
          <w:rFonts w:ascii="Arial" w:eastAsia="Arial"/>
          <w:spacing w:val="54"/>
          <w:sz w:val="24"/>
        </w:rPr>
        <w:t xml:space="preserve"> </w:t>
      </w:r>
      <w:r>
        <w:rPr>
          <w:rFonts w:hint="eastAsia" w:ascii="宋体" w:eastAsia="宋体"/>
          <w:spacing w:val="-1"/>
          <w:sz w:val="24"/>
        </w:rPr>
        <w:t>代码，你需要知道在什么情况下会运行</w:t>
      </w:r>
    </w:p>
    <w:p>
      <w:pPr>
        <w:pStyle w:val="5"/>
        <w:spacing w:line="307" w:lineRule="exact"/>
        <w:ind w:left="1800"/>
      </w:pPr>
      <w:r>
        <w:t>到哪一部分代码。</w:t>
      </w:r>
    </w:p>
    <w:p>
      <w:pPr>
        <w:pStyle w:val="5"/>
      </w:pPr>
    </w:p>
    <w:p>
      <w:pPr>
        <w:pStyle w:val="5"/>
        <w:spacing w:before="9"/>
        <w:rPr>
          <w:sz w:val="21"/>
        </w:rPr>
      </w:pPr>
    </w:p>
    <w:p>
      <w:pPr>
        <w:pStyle w:val="3"/>
        <w:rPr>
          <w:rFonts w:ascii="Arial" w:eastAsia="Arial"/>
        </w:rPr>
      </w:pPr>
      <w:bookmarkStart w:id="192" w:name="创建布局模板(layout template)"/>
      <w:bookmarkEnd w:id="192"/>
      <w:r>
        <w:rPr>
          <w:color w:val="465157"/>
        </w:rPr>
        <w:t>创建布局模板</w:t>
      </w:r>
      <w:r>
        <w:rPr>
          <w:rFonts w:ascii="Arial" w:eastAsia="Arial"/>
          <w:color w:val="465157"/>
        </w:rPr>
        <w:t>(layout template)</w:t>
      </w:r>
    </w:p>
    <w:p>
      <w:pPr>
        <w:pStyle w:val="5"/>
        <w:spacing w:before="2"/>
        <w:rPr>
          <w:rFonts w:ascii="Arial"/>
          <w:b/>
          <w:sz w:val="30"/>
        </w:rPr>
      </w:pPr>
    </w:p>
    <w:p>
      <w:pPr>
        <w:pStyle w:val="5"/>
        <w:spacing w:before="1" w:line="278" w:lineRule="auto"/>
        <w:ind w:left="1800" w:right="358"/>
        <w:jc w:val="both"/>
      </w:pPr>
      <w:r>
        <w:rPr>
          <w:spacing w:val="-1"/>
        </w:rPr>
        <w:t xml:space="preserve">在你下一节练习创建游戏的过程中，你需要创建很多的小 </w:t>
      </w:r>
      <w:r>
        <w:rPr>
          <w:rFonts w:ascii="Arial" w:eastAsia="Arial"/>
        </w:rPr>
        <w:t>HTML</w:t>
      </w:r>
      <w:r>
        <w:rPr>
          <w:rFonts w:ascii="Arial" w:eastAsia="Arial"/>
          <w:spacing w:val="55"/>
        </w:rPr>
        <w:t xml:space="preserve"> </w:t>
      </w:r>
      <w:r>
        <w:rPr>
          <w:spacing w:val="-7"/>
        </w:rPr>
        <w:t>页面。如果你</w:t>
      </w:r>
      <w:r>
        <w:t>每次都写一个完整的网页，你会很快感觉到厌烦的。幸运的 是你可以创建一个</w:t>
      </w:r>
    </w:p>
    <w:p>
      <w:pPr>
        <w:pStyle w:val="5"/>
        <w:spacing w:line="278" w:lineRule="auto"/>
        <w:ind w:left="1800" w:right="357"/>
        <w:jc w:val="both"/>
      </w:pPr>
      <w:r>
        <w:rPr>
          <w:rFonts w:ascii="Arial" w:hAnsi="Arial" w:eastAsia="Arial"/>
        </w:rPr>
        <w:t>“</w:t>
      </w:r>
      <w:r>
        <w:t>布局模板</w:t>
      </w:r>
      <w:r>
        <w:rPr>
          <w:rFonts w:ascii="Arial" w:hAnsi="Arial" w:eastAsia="Arial"/>
          <w:spacing w:val="-5"/>
        </w:rPr>
        <w:t>”</w:t>
      </w:r>
      <w:r>
        <w:rPr>
          <w:spacing w:val="-4"/>
        </w:rPr>
        <w:t>，也就是一种提供了通用的头文件和脚注的外壳模板，你可以用它将</w:t>
      </w:r>
      <w:r>
        <w:rPr>
          <w:spacing w:val="-7"/>
        </w:rPr>
        <w:t>你所有的其他网页包裹起来。好程序员会尽可能减少重复动作，所以要做一个好</w:t>
      </w:r>
      <w:r>
        <w:t>程序员，使用布局模板是很重要的。</w:t>
      </w:r>
    </w:p>
    <w:p>
      <w:pPr>
        <w:pStyle w:val="5"/>
        <w:spacing w:before="7"/>
        <w:rPr>
          <w:sz w:val="9"/>
        </w:rPr>
      </w:pPr>
    </w:p>
    <w:p>
      <w:pPr>
        <w:spacing w:before="67"/>
        <w:ind w:left="1800" w:right="0" w:firstLine="0"/>
        <w:jc w:val="left"/>
        <w:rPr>
          <w:rFonts w:hint="eastAsia" w:ascii="宋体" w:eastAsia="宋体"/>
          <w:sz w:val="24"/>
        </w:rPr>
      </w:pPr>
      <w:r>
        <w:rPr>
          <w:rFonts w:hint="eastAsia" w:ascii="宋体" w:eastAsia="宋体"/>
          <w:spacing w:val="-27"/>
          <w:sz w:val="24"/>
        </w:rPr>
        <w:t xml:space="preserve">将 </w:t>
      </w:r>
      <w:r>
        <w:rPr>
          <w:color w:val="444444"/>
          <w:sz w:val="23"/>
          <w:shd w:val="clear" w:color="auto" w:fill="F1F1F1"/>
        </w:rPr>
        <w:t>templates/index.html</w:t>
      </w:r>
      <w:r>
        <w:rPr>
          <w:color w:val="444444"/>
          <w:spacing w:val="-53"/>
          <w:sz w:val="23"/>
        </w:rPr>
        <w:t xml:space="preserve"> </w:t>
      </w:r>
      <w:r>
        <w:rPr>
          <w:rFonts w:hint="eastAsia" w:ascii="宋体" w:eastAsia="宋体"/>
          <w:sz w:val="24"/>
        </w:rPr>
        <w:t>修改成这样：</w:t>
      </w:r>
    </w:p>
    <w:p>
      <w:pPr>
        <w:pStyle w:val="5"/>
        <w:spacing w:before="9"/>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158115</wp:posOffset>
                </wp:positionV>
                <wp:extent cx="4864100" cy="2661920"/>
                <wp:effectExtent l="5080" t="4445" r="7620" b="13335"/>
                <wp:wrapTopAndBottom/>
                <wp:docPr id="347" name="文本框 794"/>
                <wp:cNvGraphicFramePr/>
                <a:graphic xmlns:a="http://schemas.openxmlformats.org/drawingml/2006/main">
                  <a:graphicData uri="http://schemas.microsoft.com/office/word/2010/wordprocessingShape">
                    <wps:wsp>
                      <wps:cNvSpPr txBox="1"/>
                      <wps:spPr>
                        <a:xfrm>
                          <a:off x="0" y="0"/>
                          <a:ext cx="4864100" cy="266192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$def with (greeting)</w:t>
                            </w:r>
                          </w:p>
                          <w:p>
                            <w:pPr>
                              <w:pStyle w:val="5"/>
                              <w:rPr>
                                <w:sz w:val="22"/>
                              </w:rPr>
                            </w:pPr>
                          </w:p>
                          <w:p>
                            <w:pPr>
                              <w:pStyle w:val="5"/>
                              <w:rPr>
                                <w:sz w:val="22"/>
                              </w:rPr>
                            </w:pPr>
                          </w:p>
                          <w:p>
                            <w:pPr>
                              <w:pStyle w:val="5"/>
                              <w:rPr>
                                <w:sz w:val="21"/>
                              </w:rPr>
                            </w:pPr>
                          </w:p>
                          <w:p>
                            <w:pPr>
                              <w:spacing w:before="0"/>
                              <w:ind w:left="148" w:right="0" w:firstLine="0"/>
                              <w:jc w:val="left"/>
                              <w:rPr>
                                <w:sz w:val="23"/>
                              </w:rPr>
                            </w:pPr>
                            <w:r>
                              <w:rPr>
                                <w:sz w:val="23"/>
                              </w:rPr>
                              <w:t>$if greeting:</w:t>
                            </w:r>
                          </w:p>
                          <w:p>
                            <w:pPr>
                              <w:pStyle w:val="5"/>
                              <w:spacing w:before="1"/>
                              <w:rPr>
                                <w:sz w:val="22"/>
                              </w:rPr>
                            </w:pPr>
                          </w:p>
                          <w:p>
                            <w:pPr>
                              <w:spacing w:before="0" w:line="278" w:lineRule="auto"/>
                              <w:ind w:left="148" w:right="0" w:firstLine="492"/>
                              <w:jc w:val="left"/>
                              <w:rPr>
                                <w:sz w:val="23"/>
                              </w:rPr>
                            </w:pPr>
                            <w:r>
                              <w:rPr>
                                <w:sz w:val="23"/>
                              </w:rPr>
                              <w:t>I</w:t>
                            </w:r>
                            <w:r>
                              <w:rPr>
                                <w:spacing w:val="-44"/>
                                <w:sz w:val="23"/>
                              </w:rPr>
                              <w:t xml:space="preserve"> </w:t>
                            </w:r>
                            <w:r>
                              <w:rPr>
                                <w:spacing w:val="2"/>
                                <w:sz w:val="23"/>
                              </w:rPr>
                              <w:t>just</w:t>
                            </w:r>
                            <w:r>
                              <w:rPr>
                                <w:spacing w:val="-47"/>
                                <w:sz w:val="23"/>
                              </w:rPr>
                              <w:t xml:space="preserve"> </w:t>
                            </w:r>
                            <w:r>
                              <w:rPr>
                                <w:spacing w:val="2"/>
                                <w:sz w:val="23"/>
                              </w:rPr>
                              <w:t>wanted</w:t>
                            </w:r>
                            <w:r>
                              <w:rPr>
                                <w:spacing w:val="-48"/>
                                <w:sz w:val="23"/>
                              </w:rPr>
                              <w:t xml:space="preserve"> </w:t>
                            </w:r>
                            <w:r>
                              <w:rPr>
                                <w:sz w:val="23"/>
                              </w:rPr>
                              <w:t>to</w:t>
                            </w:r>
                            <w:r>
                              <w:rPr>
                                <w:spacing w:val="-47"/>
                                <w:sz w:val="23"/>
                              </w:rPr>
                              <w:t xml:space="preserve"> </w:t>
                            </w:r>
                            <w:r>
                              <w:rPr>
                                <w:spacing w:val="2"/>
                                <w:sz w:val="23"/>
                              </w:rPr>
                              <w:t>say</w:t>
                            </w:r>
                            <w:r>
                              <w:rPr>
                                <w:spacing w:val="-47"/>
                                <w:sz w:val="23"/>
                              </w:rPr>
                              <w:t xml:space="preserve"> </w:t>
                            </w:r>
                            <w:r>
                              <w:rPr>
                                <w:spacing w:val="2"/>
                                <w:sz w:val="23"/>
                              </w:rPr>
                              <w:t>&lt;em</w:t>
                            </w:r>
                            <w:r>
                              <w:rPr>
                                <w:spacing w:val="-47"/>
                                <w:sz w:val="23"/>
                              </w:rPr>
                              <w:t xml:space="preserve"> </w:t>
                            </w:r>
                            <w:r>
                              <w:rPr>
                                <w:spacing w:val="3"/>
                                <w:sz w:val="23"/>
                              </w:rPr>
                              <w:t>style="color:</w:t>
                            </w:r>
                            <w:r>
                              <w:rPr>
                                <w:spacing w:val="-47"/>
                                <w:sz w:val="23"/>
                              </w:rPr>
                              <w:t xml:space="preserve"> </w:t>
                            </w:r>
                            <w:r>
                              <w:rPr>
                                <w:spacing w:val="2"/>
                                <w:sz w:val="23"/>
                              </w:rPr>
                              <w:t>green;</w:t>
                            </w:r>
                            <w:r>
                              <w:rPr>
                                <w:spacing w:val="-47"/>
                                <w:sz w:val="23"/>
                              </w:rPr>
                              <w:t xml:space="preserve"> </w:t>
                            </w:r>
                            <w:r>
                              <w:rPr>
                                <w:spacing w:val="4"/>
                                <w:sz w:val="23"/>
                              </w:rPr>
                              <w:t xml:space="preserve">font-size: </w:t>
                            </w:r>
                            <w:r>
                              <w:rPr>
                                <w:spacing w:val="2"/>
                                <w:sz w:val="23"/>
                              </w:rPr>
                              <w:t>2em;"&gt;$greeting&lt;/em&gt;.</w:t>
                            </w:r>
                          </w:p>
                          <w:p>
                            <w:pPr>
                              <w:pStyle w:val="5"/>
                              <w:spacing w:before="9"/>
                              <w:rPr>
                                <w:sz w:val="18"/>
                              </w:rPr>
                            </w:pPr>
                          </w:p>
                          <w:p>
                            <w:pPr>
                              <w:spacing w:before="0"/>
                              <w:ind w:left="148" w:right="0" w:firstLine="0"/>
                              <w:jc w:val="left"/>
                              <w:rPr>
                                <w:sz w:val="23"/>
                              </w:rPr>
                            </w:pPr>
                            <w:r>
                              <w:rPr>
                                <w:sz w:val="23"/>
                              </w:rPr>
                              <w:t>$else:</w:t>
                            </w:r>
                          </w:p>
                          <w:p>
                            <w:pPr>
                              <w:pStyle w:val="5"/>
                              <w:rPr>
                                <w:sz w:val="22"/>
                              </w:rPr>
                            </w:pPr>
                          </w:p>
                          <w:p>
                            <w:pPr>
                              <w:spacing w:before="1"/>
                              <w:ind w:left="640" w:right="0" w:firstLine="0"/>
                              <w:jc w:val="left"/>
                              <w:rPr>
                                <w:sz w:val="23"/>
                              </w:rPr>
                            </w:pPr>
                            <w:r>
                              <w:rPr>
                                <w:sz w:val="23"/>
                              </w:rPr>
                              <w:t>&lt;em&gt;Hello&lt;/em&gt;, world!</w:t>
                            </w:r>
                          </w:p>
                        </w:txbxContent>
                      </wps:txbx>
                      <wps:bodyPr lIns="0" tIns="0" rIns="0" bIns="0" upright="1"/>
                    </wps:wsp>
                  </a:graphicData>
                </a:graphic>
              </wp:anchor>
            </w:drawing>
          </mc:Choice>
          <mc:Fallback>
            <w:pict>
              <v:shape id="文本框 794" o:spid="_x0000_s1026" o:spt="202" type="#_x0000_t202" style="position:absolute;left:0pt;margin-left:106.2pt;margin-top:12.45pt;height:209.6pt;width:383pt;mso-position-horizontal-relative:page;mso-wrap-distance-bottom:0pt;mso-wrap-distance-top:0pt;z-index:6144;mso-width-relative:page;mso-height-relative:page;" fillcolor="#EDEDED" filled="t" stroked="t" coordsize="21600,21600" o:gfxdata="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Jw4TDZAAAACgEAAA8AAAAAAAAAAQAgAAAAIgAA&#10;AGRycy9kb3ducmV2LnhtbFBLAQIUABQAAAAIAIdO4kCRIoZaBwIAABEEAAAOAAAAAAAAAAEAIAAA&#10;ACgBAABkcnMvZTJvRG9jLnhtbFBLBQYAAAAABgAGAFkBAAChBQ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$def with (greeting)</w:t>
                      </w:r>
                    </w:p>
                    <w:p>
                      <w:pPr>
                        <w:pStyle w:val="5"/>
                        <w:rPr>
                          <w:sz w:val="22"/>
                        </w:rPr>
                      </w:pPr>
                    </w:p>
                    <w:p>
                      <w:pPr>
                        <w:pStyle w:val="5"/>
                        <w:rPr>
                          <w:sz w:val="22"/>
                        </w:rPr>
                      </w:pPr>
                    </w:p>
                    <w:p>
                      <w:pPr>
                        <w:pStyle w:val="5"/>
                        <w:rPr>
                          <w:sz w:val="21"/>
                        </w:rPr>
                      </w:pPr>
                    </w:p>
                    <w:p>
                      <w:pPr>
                        <w:spacing w:before="0"/>
                        <w:ind w:left="148" w:right="0" w:firstLine="0"/>
                        <w:jc w:val="left"/>
                        <w:rPr>
                          <w:sz w:val="23"/>
                        </w:rPr>
                      </w:pPr>
                      <w:r>
                        <w:rPr>
                          <w:sz w:val="23"/>
                        </w:rPr>
                        <w:t>$if greeting:</w:t>
                      </w:r>
                    </w:p>
                    <w:p>
                      <w:pPr>
                        <w:pStyle w:val="5"/>
                        <w:spacing w:before="1"/>
                        <w:rPr>
                          <w:sz w:val="22"/>
                        </w:rPr>
                      </w:pPr>
                    </w:p>
                    <w:p>
                      <w:pPr>
                        <w:spacing w:before="0" w:line="278" w:lineRule="auto"/>
                        <w:ind w:left="148" w:right="0" w:firstLine="492"/>
                        <w:jc w:val="left"/>
                        <w:rPr>
                          <w:sz w:val="23"/>
                        </w:rPr>
                      </w:pPr>
                      <w:r>
                        <w:rPr>
                          <w:sz w:val="23"/>
                        </w:rPr>
                        <w:t>I</w:t>
                      </w:r>
                      <w:r>
                        <w:rPr>
                          <w:spacing w:val="-44"/>
                          <w:sz w:val="23"/>
                        </w:rPr>
                        <w:t xml:space="preserve"> </w:t>
                      </w:r>
                      <w:r>
                        <w:rPr>
                          <w:spacing w:val="2"/>
                          <w:sz w:val="23"/>
                        </w:rPr>
                        <w:t>just</w:t>
                      </w:r>
                      <w:r>
                        <w:rPr>
                          <w:spacing w:val="-47"/>
                          <w:sz w:val="23"/>
                        </w:rPr>
                        <w:t xml:space="preserve"> </w:t>
                      </w:r>
                      <w:r>
                        <w:rPr>
                          <w:spacing w:val="2"/>
                          <w:sz w:val="23"/>
                        </w:rPr>
                        <w:t>wanted</w:t>
                      </w:r>
                      <w:r>
                        <w:rPr>
                          <w:spacing w:val="-48"/>
                          <w:sz w:val="23"/>
                        </w:rPr>
                        <w:t xml:space="preserve"> </w:t>
                      </w:r>
                      <w:r>
                        <w:rPr>
                          <w:sz w:val="23"/>
                        </w:rPr>
                        <w:t>to</w:t>
                      </w:r>
                      <w:r>
                        <w:rPr>
                          <w:spacing w:val="-47"/>
                          <w:sz w:val="23"/>
                        </w:rPr>
                        <w:t xml:space="preserve"> </w:t>
                      </w:r>
                      <w:r>
                        <w:rPr>
                          <w:spacing w:val="2"/>
                          <w:sz w:val="23"/>
                        </w:rPr>
                        <w:t>say</w:t>
                      </w:r>
                      <w:r>
                        <w:rPr>
                          <w:spacing w:val="-47"/>
                          <w:sz w:val="23"/>
                        </w:rPr>
                        <w:t xml:space="preserve"> </w:t>
                      </w:r>
                      <w:r>
                        <w:rPr>
                          <w:spacing w:val="2"/>
                          <w:sz w:val="23"/>
                        </w:rPr>
                        <w:t>&lt;em</w:t>
                      </w:r>
                      <w:r>
                        <w:rPr>
                          <w:spacing w:val="-47"/>
                          <w:sz w:val="23"/>
                        </w:rPr>
                        <w:t xml:space="preserve"> </w:t>
                      </w:r>
                      <w:r>
                        <w:rPr>
                          <w:spacing w:val="3"/>
                          <w:sz w:val="23"/>
                        </w:rPr>
                        <w:t>style="color:</w:t>
                      </w:r>
                      <w:r>
                        <w:rPr>
                          <w:spacing w:val="-47"/>
                          <w:sz w:val="23"/>
                        </w:rPr>
                        <w:t xml:space="preserve"> </w:t>
                      </w:r>
                      <w:r>
                        <w:rPr>
                          <w:spacing w:val="2"/>
                          <w:sz w:val="23"/>
                        </w:rPr>
                        <w:t>green;</w:t>
                      </w:r>
                      <w:r>
                        <w:rPr>
                          <w:spacing w:val="-47"/>
                          <w:sz w:val="23"/>
                        </w:rPr>
                        <w:t xml:space="preserve"> </w:t>
                      </w:r>
                      <w:r>
                        <w:rPr>
                          <w:spacing w:val="4"/>
                          <w:sz w:val="23"/>
                        </w:rPr>
                        <w:t xml:space="preserve">font-size: </w:t>
                      </w:r>
                      <w:r>
                        <w:rPr>
                          <w:spacing w:val="2"/>
                          <w:sz w:val="23"/>
                        </w:rPr>
                        <w:t>2em;"&gt;$greeting&lt;/em&gt;.</w:t>
                      </w:r>
                    </w:p>
                    <w:p>
                      <w:pPr>
                        <w:pStyle w:val="5"/>
                        <w:spacing w:before="9"/>
                        <w:rPr>
                          <w:sz w:val="18"/>
                        </w:rPr>
                      </w:pPr>
                    </w:p>
                    <w:p>
                      <w:pPr>
                        <w:spacing w:before="0"/>
                        <w:ind w:left="148" w:right="0" w:firstLine="0"/>
                        <w:jc w:val="left"/>
                        <w:rPr>
                          <w:sz w:val="23"/>
                        </w:rPr>
                      </w:pPr>
                      <w:r>
                        <w:rPr>
                          <w:sz w:val="23"/>
                        </w:rPr>
                        <w:t>$else:</w:t>
                      </w:r>
                    </w:p>
                    <w:p>
                      <w:pPr>
                        <w:pStyle w:val="5"/>
                        <w:rPr>
                          <w:sz w:val="22"/>
                        </w:rPr>
                      </w:pPr>
                    </w:p>
                    <w:p>
                      <w:pPr>
                        <w:spacing w:before="1"/>
                        <w:ind w:left="640" w:right="0" w:firstLine="0"/>
                        <w:jc w:val="left"/>
                        <w:rPr>
                          <w:sz w:val="23"/>
                        </w:rPr>
                      </w:pPr>
                      <w:r>
                        <w:rPr>
                          <w:sz w:val="23"/>
                        </w:rPr>
                        <w:t>&lt;em&gt;Hello&lt;/em&gt;, world!</w:t>
                      </w:r>
                    </w:p>
                  </w:txbxContent>
                </v:textbox>
                <w10:wrap type="topAndBottom"/>
              </v:shape>
            </w:pict>
          </mc:Fallback>
        </mc:AlternateContent>
      </w:r>
    </w:p>
    <w:p>
      <w:pPr>
        <w:pStyle w:val="5"/>
        <w:spacing w:before="10"/>
        <w:rPr>
          <w:sz w:val="14"/>
        </w:rPr>
      </w:pPr>
    </w:p>
    <w:p>
      <w:pPr>
        <w:spacing w:before="66"/>
        <w:ind w:left="1800" w:right="0" w:firstLine="0"/>
        <w:jc w:val="left"/>
        <w:rPr>
          <w:rFonts w:hint="eastAsia" w:ascii="宋体" w:eastAsia="宋体"/>
          <w:sz w:val="24"/>
        </w:rPr>
      </w:pPr>
      <w:r>
        <w:rPr>
          <w:rFonts w:hint="eastAsia" w:ascii="宋体" w:eastAsia="宋体"/>
          <w:spacing w:val="-14"/>
          <w:sz w:val="24"/>
        </w:rPr>
        <w:t xml:space="preserve">然后把 </w:t>
      </w:r>
      <w:r>
        <w:rPr>
          <w:color w:val="444444"/>
          <w:sz w:val="23"/>
          <w:shd w:val="clear" w:color="auto" w:fill="F1F1F1"/>
        </w:rPr>
        <w:t>templates/hello_form.html</w:t>
      </w:r>
      <w:r>
        <w:rPr>
          <w:color w:val="444444"/>
          <w:spacing w:val="-52"/>
          <w:sz w:val="23"/>
        </w:rPr>
        <w:t xml:space="preserve"> </w:t>
      </w:r>
      <w:r>
        <w:rPr>
          <w:rFonts w:hint="eastAsia" w:ascii="宋体" w:eastAsia="宋体"/>
          <w:spacing w:val="-2"/>
          <w:sz w:val="24"/>
        </w:rPr>
        <w:t>修改成这样：</w:t>
      </w:r>
    </w:p>
    <w:p>
      <w:pPr>
        <w:spacing w:after="0"/>
        <w:jc w:val="left"/>
        <w:rPr>
          <w:rFonts w:hint="eastAsia" w:ascii="宋体" w:eastAsia="宋体"/>
          <w:sz w:val="24"/>
        </w:rPr>
        <w:sectPr>
          <w:pgSz w:w="11910" w:h="16840"/>
          <w:pgMar w:top="1440" w:right="1440" w:bottom="1380" w:left="0" w:header="0" w:footer="1165" w:gutter="0"/>
        </w:sectPr>
      </w:pPr>
    </w:p>
    <w:p>
      <w:pPr>
        <w:pStyle w:val="5"/>
        <w:ind w:left="2116"/>
        <w:rPr>
          <w:sz w:val="20"/>
        </w:rPr>
      </w:pPr>
      <w:r>
        <w:rPr>
          <w:sz w:val="20"/>
        </w:rPr>
        <mc:AlternateContent>
          <mc:Choice Requires="wpg">
            <w:drawing>
              <wp:inline distT="0" distB="0" distL="114300" distR="114300">
                <wp:extent cx="4873625" cy="786765"/>
                <wp:effectExtent l="0" t="0" r="3175" b="635"/>
                <wp:docPr id="715" name="组合 795"/>
                <wp:cNvGraphicFramePr/>
                <a:graphic xmlns:a="http://schemas.openxmlformats.org/drawingml/2006/main">
                  <a:graphicData uri="http://schemas.microsoft.com/office/word/2010/wordprocessingGroup">
                    <wpg:wgp>
                      <wpg:cNvGrpSpPr/>
                      <wpg:grpSpPr>
                        <a:xfrm>
                          <a:off x="0" y="0"/>
                          <a:ext cx="4873625" cy="786765"/>
                          <a:chOff x="0" y="0"/>
                          <a:chExt cx="7675" cy="1239"/>
                        </a:xfrm>
                      </wpg:grpSpPr>
                      <wps:wsp>
                        <wps:cNvPr id="711" name="直线 796"/>
                        <wps:cNvSpPr/>
                        <wps:spPr>
                          <a:xfrm>
                            <a:off x="14" y="7"/>
                            <a:ext cx="7646" cy="0"/>
                          </a:xfrm>
                          <a:prstGeom prst="line">
                            <a:avLst/>
                          </a:prstGeom>
                          <a:ln w="9144" cap="flat" cmpd="sng">
                            <a:solidFill>
                              <a:srgbClr val="CCCCCC"/>
                            </a:solidFill>
                            <a:prstDash val="solid"/>
                            <a:headEnd type="none" w="med" len="med"/>
                            <a:tailEnd type="none" w="med" len="med"/>
                          </a:ln>
                        </wps:spPr>
                        <wps:bodyPr upright="1"/>
                      </wps:wsp>
                      <wps:wsp>
                        <wps:cNvPr id="712" name="直线 797"/>
                        <wps:cNvSpPr/>
                        <wps:spPr>
                          <a:xfrm>
                            <a:off x="7" y="0"/>
                            <a:ext cx="0" cy="1239"/>
                          </a:xfrm>
                          <a:prstGeom prst="line">
                            <a:avLst/>
                          </a:prstGeom>
                          <a:ln w="9144" cap="flat" cmpd="sng">
                            <a:solidFill>
                              <a:srgbClr val="CCCCCC"/>
                            </a:solidFill>
                            <a:prstDash val="solid"/>
                            <a:headEnd type="none" w="med" len="med"/>
                            <a:tailEnd type="none" w="med" len="med"/>
                          </a:ln>
                        </wps:spPr>
                        <wps:bodyPr upright="1"/>
                      </wps:wsp>
                      <wps:wsp>
                        <wps:cNvPr id="713" name="直线 798"/>
                        <wps:cNvSpPr/>
                        <wps:spPr>
                          <a:xfrm>
                            <a:off x="7667" y="0"/>
                            <a:ext cx="0" cy="1239"/>
                          </a:xfrm>
                          <a:prstGeom prst="line">
                            <a:avLst/>
                          </a:prstGeom>
                          <a:ln w="9144" cap="flat" cmpd="sng">
                            <a:solidFill>
                              <a:srgbClr val="CCCCCC"/>
                            </a:solidFill>
                            <a:prstDash val="solid"/>
                            <a:headEnd type="none" w="med" len="med"/>
                            <a:tailEnd type="none" w="med" len="med"/>
                          </a:ln>
                        </wps:spPr>
                        <wps:bodyPr upright="1"/>
                      </wps:wsp>
                      <wps:wsp>
                        <wps:cNvPr id="714" name="文本框 799"/>
                        <wps:cNvSpPr txBox="1"/>
                        <wps:spPr>
                          <a:xfrm>
                            <a:off x="14" y="14"/>
                            <a:ext cx="7646" cy="1225"/>
                          </a:xfrm>
                          <a:prstGeom prst="rect">
                            <a:avLst/>
                          </a:prstGeom>
                          <a:solidFill>
                            <a:srgbClr val="EDEDED"/>
                          </a:solidFill>
                          <a:ln w="9525">
                            <a:noFill/>
                          </a:ln>
                        </wps:spPr>
                        <wps:txbx>
                          <w:txbxContent>
                            <w:p>
                              <w:pPr>
                                <w:spacing w:before="144"/>
                                <w:ind w:left="148" w:right="0" w:firstLine="0"/>
                                <w:jc w:val="left"/>
                                <w:rPr>
                                  <w:sz w:val="23"/>
                                </w:rPr>
                              </w:pPr>
                              <w:r>
                                <w:rPr>
                                  <w:sz w:val="23"/>
                                </w:rPr>
                                <w:t>&lt;h1&gt;Fill Out This Form&lt;/h1&gt;</w:t>
                              </w:r>
                            </w:p>
                          </w:txbxContent>
                        </wps:txbx>
                        <wps:bodyPr lIns="0" tIns="0" rIns="0" bIns="0" upright="1"/>
                      </wps:wsp>
                    </wpg:wgp>
                  </a:graphicData>
                </a:graphic>
              </wp:inline>
            </w:drawing>
          </mc:Choice>
          <mc:Fallback>
            <w:pict>
              <v:group id="组合 795" o:spid="_x0000_s1026" o:spt="203" style="height:61.95pt;width:383.75pt;" coordsize="7675,1239" o:gfxdata="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BzpGW01gAAAAUBAAAPAAAAAAAA&#10;AAEAIAAAACIAAABkcnMvZG93bnJldi54bWxQSwECFAAUAAAACACHTuJAgxRjMfgCAACDCgAADgAA&#10;AAAAAAABACAAAAAlAQAAZHJzL2Uyb0RvYy54bWxQSwUGAAAAAAYABgBZAQAAjwYAAAAA&#10;">
                <o:lock v:ext="edit" aspectratio="f"/>
                <v:line id="直线 796" o:spid="_x0000_s1026" o:spt="20" style="position:absolute;left:14;top:7;height:0;width:7646;" filled="f" stroked="t" coordsize="21600,21600" o:gfxdata="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BAYq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97" o:spid="_x0000_s1026" o:spt="20" style="position:absolute;left:7;top:0;height:1239;width:0;" filled="f" stroked="t" coordsize="21600,21600" o:gfxdata="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phd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798" o:spid="_x0000_s1026" o:spt="20" style="position:absolute;left:7667;top:0;height:1239;width:0;" filled="f" stroked="t" coordsize="21600,21600" o:gfxdata="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o9x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shape id="文本框 799" o:spid="_x0000_s1026" o:spt="202" type="#_x0000_t202" style="position:absolute;left:14;top:14;height:1225;width:7646;" fillcolor="#EDEDED" filled="t" stroked="f" coordsize="21600,21600" o:gfxdata="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zprb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44"/>
                          <w:ind w:left="148" w:right="0" w:firstLine="0"/>
                          <w:jc w:val="left"/>
                          <w:rPr>
                            <w:sz w:val="23"/>
                          </w:rPr>
                        </w:pPr>
                        <w:r>
                          <w:rPr>
                            <w:sz w:val="23"/>
                          </w:rPr>
                          <w:t>&lt;h1&gt;Fill Out This Form&lt;/h1&gt;</w:t>
                        </w:r>
                      </w:p>
                    </w:txbxContent>
                  </v:textbox>
                </v:shape>
                <w10:wrap type="none"/>
                <w10:anchorlock/>
              </v:group>
            </w:pict>
          </mc:Fallback>
        </mc:AlternateContent>
      </w:r>
    </w:p>
    <w:p>
      <w:pPr>
        <w:pStyle w:val="5"/>
        <w:spacing w:before="9"/>
        <w:rPr>
          <w:sz w:val="6"/>
        </w:rPr>
      </w:pPr>
    </w:p>
    <w:p>
      <w:pPr>
        <w:pStyle w:val="5"/>
        <w:ind w:left="2116"/>
        <w:rPr>
          <w:sz w:val="20"/>
        </w:rPr>
      </w:pPr>
      <w:r>
        <w:rPr>
          <w:sz w:val="20"/>
        </w:rPr>
        <mc:AlternateContent>
          <mc:Choice Requires="wpg">
            <w:drawing>
              <wp:inline distT="0" distB="0" distL="114300" distR="114300">
                <wp:extent cx="4873625" cy="2739390"/>
                <wp:effectExtent l="0" t="0" r="3175" b="3810"/>
                <wp:docPr id="734" name="组合 800"/>
                <wp:cNvGraphicFramePr/>
                <a:graphic xmlns:a="http://schemas.openxmlformats.org/drawingml/2006/main">
                  <a:graphicData uri="http://schemas.microsoft.com/office/word/2010/wordprocessingGroup">
                    <wpg:wgp>
                      <wpg:cNvGrpSpPr/>
                      <wpg:grpSpPr>
                        <a:xfrm>
                          <a:off x="0" y="0"/>
                          <a:ext cx="4873625" cy="2739390"/>
                          <a:chOff x="0" y="0"/>
                          <a:chExt cx="7675" cy="4314"/>
                        </a:xfrm>
                      </wpg:grpSpPr>
                      <wps:wsp>
                        <wps:cNvPr id="716" name="直线 801"/>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717" name="直线 802"/>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718" name="直线 803"/>
                        <wps:cNvSpPr/>
                        <wps:spPr>
                          <a:xfrm>
                            <a:off x="7" y="1104"/>
                            <a:ext cx="0" cy="552"/>
                          </a:xfrm>
                          <a:prstGeom prst="line">
                            <a:avLst/>
                          </a:prstGeom>
                          <a:ln w="9144" cap="flat" cmpd="sng">
                            <a:solidFill>
                              <a:srgbClr val="CCCCCC"/>
                            </a:solidFill>
                            <a:prstDash val="solid"/>
                            <a:headEnd type="none" w="med" len="med"/>
                            <a:tailEnd type="none" w="med" len="med"/>
                          </a:ln>
                        </wps:spPr>
                        <wps:bodyPr upright="1"/>
                      </wps:wsp>
                      <wps:wsp>
                        <wps:cNvPr id="719" name="直线 804"/>
                        <wps:cNvSpPr/>
                        <wps:spPr>
                          <a:xfrm>
                            <a:off x="7" y="1656"/>
                            <a:ext cx="0" cy="553"/>
                          </a:xfrm>
                          <a:prstGeom prst="line">
                            <a:avLst/>
                          </a:prstGeom>
                          <a:ln w="9144" cap="flat" cmpd="sng">
                            <a:solidFill>
                              <a:srgbClr val="CCCCCC"/>
                            </a:solidFill>
                            <a:prstDash val="solid"/>
                            <a:headEnd type="none" w="med" len="med"/>
                            <a:tailEnd type="none" w="med" len="med"/>
                          </a:ln>
                        </wps:spPr>
                        <wps:bodyPr upright="1"/>
                      </wps:wsp>
                      <wps:wsp>
                        <wps:cNvPr id="720" name="直线 805"/>
                        <wps:cNvSpPr/>
                        <wps:spPr>
                          <a:xfrm>
                            <a:off x="7" y="2209"/>
                            <a:ext cx="0" cy="552"/>
                          </a:xfrm>
                          <a:prstGeom prst="line">
                            <a:avLst/>
                          </a:prstGeom>
                          <a:ln w="9144" cap="flat" cmpd="sng">
                            <a:solidFill>
                              <a:srgbClr val="CCCCCC"/>
                            </a:solidFill>
                            <a:prstDash val="solid"/>
                            <a:headEnd type="none" w="med" len="med"/>
                            <a:tailEnd type="none" w="med" len="med"/>
                          </a:ln>
                        </wps:spPr>
                        <wps:bodyPr upright="1"/>
                      </wps:wsp>
                      <wps:wsp>
                        <wps:cNvPr id="721" name="直线 806"/>
                        <wps:cNvSpPr/>
                        <wps:spPr>
                          <a:xfrm>
                            <a:off x="7" y="2761"/>
                            <a:ext cx="0" cy="552"/>
                          </a:xfrm>
                          <a:prstGeom prst="line">
                            <a:avLst/>
                          </a:prstGeom>
                          <a:ln w="9144" cap="flat" cmpd="sng">
                            <a:solidFill>
                              <a:srgbClr val="CCCCCC"/>
                            </a:solidFill>
                            <a:prstDash val="solid"/>
                            <a:headEnd type="none" w="med" len="med"/>
                            <a:tailEnd type="none" w="med" len="med"/>
                          </a:ln>
                        </wps:spPr>
                        <wps:bodyPr upright="1"/>
                      </wps:wsp>
                      <wps:wsp>
                        <wps:cNvPr id="722" name="直线 807"/>
                        <wps:cNvSpPr/>
                        <wps:spPr>
                          <a:xfrm>
                            <a:off x="7" y="3313"/>
                            <a:ext cx="0" cy="552"/>
                          </a:xfrm>
                          <a:prstGeom prst="line">
                            <a:avLst/>
                          </a:prstGeom>
                          <a:ln w="9144" cap="flat" cmpd="sng">
                            <a:solidFill>
                              <a:srgbClr val="CCCCCC"/>
                            </a:solidFill>
                            <a:prstDash val="solid"/>
                            <a:headEnd type="none" w="med" len="med"/>
                            <a:tailEnd type="none" w="med" len="med"/>
                          </a:ln>
                        </wps:spPr>
                        <wps:bodyPr upright="1"/>
                      </wps:wsp>
                      <wps:wsp>
                        <wps:cNvPr id="723" name="直线 808"/>
                        <wps:cNvSpPr/>
                        <wps:spPr>
                          <a:xfrm>
                            <a:off x="14" y="4306"/>
                            <a:ext cx="7646" cy="0"/>
                          </a:xfrm>
                          <a:prstGeom prst="line">
                            <a:avLst/>
                          </a:prstGeom>
                          <a:ln w="9144" cap="flat" cmpd="sng">
                            <a:solidFill>
                              <a:srgbClr val="CCCCCC"/>
                            </a:solidFill>
                            <a:prstDash val="solid"/>
                            <a:headEnd type="none" w="med" len="med"/>
                            <a:tailEnd type="none" w="med" len="med"/>
                          </a:ln>
                        </wps:spPr>
                        <wps:bodyPr upright="1"/>
                      </wps:wsp>
                      <wps:wsp>
                        <wps:cNvPr id="724" name="直线 809"/>
                        <wps:cNvSpPr/>
                        <wps:spPr>
                          <a:xfrm>
                            <a:off x="7" y="3865"/>
                            <a:ext cx="0" cy="448"/>
                          </a:xfrm>
                          <a:prstGeom prst="line">
                            <a:avLst/>
                          </a:prstGeom>
                          <a:ln w="9144" cap="flat" cmpd="sng">
                            <a:solidFill>
                              <a:srgbClr val="CCCCCC"/>
                            </a:solidFill>
                            <a:prstDash val="solid"/>
                            <a:headEnd type="none" w="med" len="med"/>
                            <a:tailEnd type="none" w="med" len="med"/>
                          </a:ln>
                        </wps:spPr>
                        <wps:bodyPr upright="1"/>
                      </wps:wsp>
                      <wps:wsp>
                        <wps:cNvPr id="725" name="直线 810"/>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726" name="直线 811"/>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727" name="直线 812"/>
                        <wps:cNvSpPr/>
                        <wps:spPr>
                          <a:xfrm>
                            <a:off x="7667" y="1104"/>
                            <a:ext cx="0" cy="552"/>
                          </a:xfrm>
                          <a:prstGeom prst="line">
                            <a:avLst/>
                          </a:prstGeom>
                          <a:ln w="9144" cap="flat" cmpd="sng">
                            <a:solidFill>
                              <a:srgbClr val="CCCCCC"/>
                            </a:solidFill>
                            <a:prstDash val="solid"/>
                            <a:headEnd type="none" w="med" len="med"/>
                            <a:tailEnd type="none" w="med" len="med"/>
                          </a:ln>
                        </wps:spPr>
                        <wps:bodyPr upright="1"/>
                      </wps:wsp>
                      <wps:wsp>
                        <wps:cNvPr id="728" name="直线 813"/>
                        <wps:cNvSpPr/>
                        <wps:spPr>
                          <a:xfrm>
                            <a:off x="7667" y="1656"/>
                            <a:ext cx="0" cy="553"/>
                          </a:xfrm>
                          <a:prstGeom prst="line">
                            <a:avLst/>
                          </a:prstGeom>
                          <a:ln w="9144" cap="flat" cmpd="sng">
                            <a:solidFill>
                              <a:srgbClr val="CCCCCC"/>
                            </a:solidFill>
                            <a:prstDash val="solid"/>
                            <a:headEnd type="none" w="med" len="med"/>
                            <a:tailEnd type="none" w="med" len="med"/>
                          </a:ln>
                        </wps:spPr>
                        <wps:bodyPr upright="1"/>
                      </wps:wsp>
                      <wps:wsp>
                        <wps:cNvPr id="729" name="直线 814"/>
                        <wps:cNvSpPr/>
                        <wps:spPr>
                          <a:xfrm>
                            <a:off x="7667" y="2209"/>
                            <a:ext cx="0" cy="552"/>
                          </a:xfrm>
                          <a:prstGeom prst="line">
                            <a:avLst/>
                          </a:prstGeom>
                          <a:ln w="9144" cap="flat" cmpd="sng">
                            <a:solidFill>
                              <a:srgbClr val="CCCCCC"/>
                            </a:solidFill>
                            <a:prstDash val="solid"/>
                            <a:headEnd type="none" w="med" len="med"/>
                            <a:tailEnd type="none" w="med" len="med"/>
                          </a:ln>
                        </wps:spPr>
                        <wps:bodyPr upright="1"/>
                      </wps:wsp>
                      <wps:wsp>
                        <wps:cNvPr id="730" name="直线 815"/>
                        <wps:cNvSpPr/>
                        <wps:spPr>
                          <a:xfrm>
                            <a:off x="7667" y="2761"/>
                            <a:ext cx="0" cy="552"/>
                          </a:xfrm>
                          <a:prstGeom prst="line">
                            <a:avLst/>
                          </a:prstGeom>
                          <a:ln w="9144" cap="flat" cmpd="sng">
                            <a:solidFill>
                              <a:srgbClr val="CCCCCC"/>
                            </a:solidFill>
                            <a:prstDash val="solid"/>
                            <a:headEnd type="none" w="med" len="med"/>
                            <a:tailEnd type="none" w="med" len="med"/>
                          </a:ln>
                        </wps:spPr>
                        <wps:bodyPr upright="1"/>
                      </wps:wsp>
                      <wps:wsp>
                        <wps:cNvPr id="731" name="直线 816"/>
                        <wps:cNvSpPr/>
                        <wps:spPr>
                          <a:xfrm>
                            <a:off x="7667" y="3313"/>
                            <a:ext cx="0" cy="552"/>
                          </a:xfrm>
                          <a:prstGeom prst="line">
                            <a:avLst/>
                          </a:prstGeom>
                          <a:ln w="9144" cap="flat" cmpd="sng">
                            <a:solidFill>
                              <a:srgbClr val="CCCCCC"/>
                            </a:solidFill>
                            <a:prstDash val="solid"/>
                            <a:headEnd type="none" w="med" len="med"/>
                            <a:tailEnd type="none" w="med" len="med"/>
                          </a:ln>
                        </wps:spPr>
                        <wps:bodyPr upright="1"/>
                      </wps:wsp>
                      <wps:wsp>
                        <wps:cNvPr id="732" name="直线 817"/>
                        <wps:cNvSpPr/>
                        <wps:spPr>
                          <a:xfrm>
                            <a:off x="7667" y="3865"/>
                            <a:ext cx="0" cy="448"/>
                          </a:xfrm>
                          <a:prstGeom prst="line">
                            <a:avLst/>
                          </a:prstGeom>
                          <a:ln w="9144" cap="flat" cmpd="sng">
                            <a:solidFill>
                              <a:srgbClr val="CCCCCC"/>
                            </a:solidFill>
                            <a:prstDash val="solid"/>
                            <a:headEnd type="none" w="med" len="med"/>
                            <a:tailEnd type="none" w="med" len="med"/>
                          </a:ln>
                        </wps:spPr>
                        <wps:bodyPr upright="1"/>
                      </wps:wsp>
                      <wps:wsp>
                        <wps:cNvPr id="733" name="文本框 818"/>
                        <wps:cNvSpPr txBox="1"/>
                        <wps:spPr>
                          <a:xfrm>
                            <a:off x="14" y="0"/>
                            <a:ext cx="7646" cy="4299"/>
                          </a:xfrm>
                          <a:prstGeom prst="rect">
                            <a:avLst/>
                          </a:prstGeom>
                          <a:solidFill>
                            <a:srgbClr val="EDEDED"/>
                          </a:solidFill>
                          <a:ln w="9525">
                            <a:noFill/>
                          </a:ln>
                        </wps:spPr>
                        <wps:txbx>
                          <w:txbxContent>
                            <w:p>
                              <w:pPr>
                                <w:spacing w:before="21"/>
                                <w:ind w:left="148" w:right="0" w:firstLine="0"/>
                                <w:jc w:val="left"/>
                                <w:rPr>
                                  <w:sz w:val="23"/>
                                </w:rPr>
                              </w:pPr>
                              <w:r>
                                <w:rPr>
                                  <w:sz w:val="23"/>
                                </w:rPr>
                                <w:t>&lt;form action="/hello" method="POST"&gt;</w:t>
                              </w:r>
                            </w:p>
                            <w:p>
                              <w:pPr>
                                <w:spacing w:before="1" w:line="240" w:lineRule="auto"/>
                                <w:rPr>
                                  <w:rFonts w:ascii="宋体"/>
                                  <w:sz w:val="22"/>
                                </w:rPr>
                              </w:pPr>
                            </w:p>
                            <w:p>
                              <w:pPr>
                                <w:spacing w:before="0"/>
                                <w:ind w:left="640" w:right="0" w:firstLine="0"/>
                                <w:jc w:val="left"/>
                                <w:rPr>
                                  <w:sz w:val="23"/>
                                </w:rPr>
                              </w:pPr>
                              <w:r>
                                <w:rPr>
                                  <w:sz w:val="23"/>
                                </w:rPr>
                                <w:t>A Greeting: &lt;input type="text" name="greet"&gt;</w:t>
                              </w:r>
                            </w:p>
                            <w:p>
                              <w:pPr>
                                <w:spacing w:before="0" w:line="240" w:lineRule="auto"/>
                                <w:rPr>
                                  <w:rFonts w:ascii="宋体"/>
                                  <w:sz w:val="22"/>
                                </w:rPr>
                              </w:pPr>
                            </w:p>
                            <w:p>
                              <w:pPr>
                                <w:spacing w:before="1"/>
                                <w:ind w:left="640" w:right="0" w:firstLine="0"/>
                                <w:jc w:val="left"/>
                                <w:rPr>
                                  <w:sz w:val="23"/>
                                </w:rPr>
                              </w:pPr>
                              <w:r>
                                <w:rPr>
                                  <w:sz w:val="23"/>
                                </w:rPr>
                                <w:t>&lt;br/&gt;</w:t>
                              </w:r>
                            </w:p>
                            <w:p>
                              <w:pPr>
                                <w:spacing w:before="0" w:line="240" w:lineRule="auto"/>
                                <w:rPr>
                                  <w:rFonts w:ascii="宋体"/>
                                  <w:sz w:val="22"/>
                                </w:rPr>
                              </w:pPr>
                            </w:p>
                            <w:p>
                              <w:pPr>
                                <w:spacing w:before="0"/>
                                <w:ind w:left="640" w:right="0" w:firstLine="0"/>
                                <w:jc w:val="left"/>
                                <w:rPr>
                                  <w:sz w:val="23"/>
                                </w:rPr>
                              </w:pPr>
                              <w:r>
                                <w:rPr>
                                  <w:sz w:val="23"/>
                                </w:rPr>
                                <w:t>Your Name: &lt;input type="text" name="name"&gt;</w:t>
                              </w:r>
                            </w:p>
                            <w:p>
                              <w:pPr>
                                <w:spacing w:before="2" w:line="240" w:lineRule="auto"/>
                                <w:rPr>
                                  <w:rFonts w:ascii="宋体"/>
                                  <w:sz w:val="22"/>
                                </w:rPr>
                              </w:pPr>
                            </w:p>
                            <w:p>
                              <w:pPr>
                                <w:spacing w:before="0"/>
                                <w:ind w:left="640" w:right="0" w:firstLine="0"/>
                                <w:jc w:val="left"/>
                                <w:rPr>
                                  <w:sz w:val="23"/>
                                </w:rPr>
                              </w:pPr>
                              <w:r>
                                <w:rPr>
                                  <w:sz w:val="23"/>
                                </w:rPr>
                                <w:t>&lt;br/&gt;</w:t>
                              </w:r>
                            </w:p>
                            <w:p>
                              <w:pPr>
                                <w:spacing w:before="0" w:line="240" w:lineRule="auto"/>
                                <w:rPr>
                                  <w:rFonts w:ascii="宋体"/>
                                  <w:sz w:val="22"/>
                                </w:rPr>
                              </w:pPr>
                            </w:p>
                            <w:p>
                              <w:pPr>
                                <w:spacing w:before="1"/>
                                <w:ind w:left="640" w:right="0" w:firstLine="0"/>
                                <w:jc w:val="left"/>
                                <w:rPr>
                                  <w:sz w:val="23"/>
                                </w:rPr>
                              </w:pPr>
                              <w:r>
                                <w:rPr>
                                  <w:sz w:val="23"/>
                                </w:rPr>
                                <w:t>&lt;input type="submit"&gt;</w:t>
                              </w:r>
                            </w:p>
                            <w:p>
                              <w:pPr>
                                <w:spacing w:before="0" w:line="240" w:lineRule="auto"/>
                                <w:rPr>
                                  <w:rFonts w:ascii="宋体"/>
                                  <w:sz w:val="22"/>
                                </w:rPr>
                              </w:pPr>
                            </w:p>
                            <w:p>
                              <w:pPr>
                                <w:spacing w:before="0"/>
                                <w:ind w:left="148" w:right="0" w:firstLine="0"/>
                                <w:jc w:val="left"/>
                                <w:rPr>
                                  <w:sz w:val="23"/>
                                </w:rPr>
                              </w:pPr>
                              <w:r>
                                <w:rPr>
                                  <w:sz w:val="23"/>
                                </w:rPr>
                                <w:t>&lt;/form&gt;</w:t>
                              </w:r>
                            </w:p>
                          </w:txbxContent>
                        </wps:txbx>
                        <wps:bodyPr lIns="0" tIns="0" rIns="0" bIns="0" upright="1"/>
                      </wps:wsp>
                    </wpg:wgp>
                  </a:graphicData>
                </a:graphic>
              </wp:inline>
            </w:drawing>
          </mc:Choice>
          <mc:Fallback>
            <w:pict>
              <v:group id="组合 800" o:spid="_x0000_s1026" o:spt="203" style="height:215.7pt;width:383.75pt;" coordsize="7675,4314" o:gfxdata="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">
                <o:lock v:ext="edit" aspectratio="f"/>
                <v:line id="直线 801" o:spid="_x0000_s1026" o:spt="20" style="position:absolute;left:7;top:0;height:552;width:0;" filled="f" stroked="t" coordsize="21600,21600" o:gfxdata="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7Z5e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02" o:spid="_x0000_s1026" o:spt="20" style="position:absolute;left:7;top:552;height:552;width:0;" filled="f" stroked="t" coordsize="21600,21600" o:gfxdata="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oTvF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03" o:spid="_x0000_s1026" o:spt="20" style="position:absolute;left:7;top:1104;height:552;width:0;" filled="f" stroked="t" coordsize="21600,21600" o:gfxdata="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Pq+3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804" o:spid="_x0000_s1026" o:spt="20" style="position:absolute;left:7;top:1656;height:553;width:0;" filled="f" stroked="t" coordsize="21600,21600" o:gfxdata="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gos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05" o:spid="_x0000_s1026" o:spt="20" style="position:absolute;left:7;top:2209;height:552;width:0;" filled="f" stroked="t" coordsize="21600,21600" o:gfxdata="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JGkM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806" o:spid="_x0000_s1026" o:spt="20" style="position:absolute;left:7;top:2761;height:552;width:0;" filled="f" stroked="t" coordsize="21600,21600" o:gfxdata="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aMyX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07" o:spid="_x0000_s1026" o:spt="20" style="position:absolute;left:7;top:3313;height:552;width:0;" filled="f" stroked="t" coordsize="21600,21600" o:gfxdata="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ulLg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08" o:spid="_x0000_s1026" o:spt="20" style="position:absolute;left:14;top:4306;height:0;width:7646;" filled="f" stroked="t" coordsize="21600,21600" o:gfxdata="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9vd7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09" o:spid="_x0000_s1026" o:spt="20" style="position:absolute;left:7;top:3865;height:448;width:0;" filled="f" stroked="t" coordsize="21600,21600" o:gfxdata="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28P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10" o:spid="_x0000_s1026" o:spt="20" style="position:absolute;left:7667;top:0;height:552;width:0;" filled="f" stroked="t" coordsize="21600,21600" o:gfxdata="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8qU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11" o:spid="_x0000_s1026" o:spt="20" style="position:absolute;left:7667;top:552;height:552;width:0;" filled="f" stroked="t" coordsize="21600,21600" o:gfxdata="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gVTj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12" o:spid="_x0000_s1026" o:spt="20" style="position:absolute;left:7667;top:1104;height:552;width:0;" filled="f" stroked="t" coordsize="21600,21600" o:gfxdata="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zfF4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13" o:spid="_x0000_s1026" o:spt="20" style="position:absolute;left:7667;top:1656;height:553;width:0;" filled="f" stroked="t" coordsize="21600,21600" o:gfxdata="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UmUK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814" o:spid="_x0000_s1026" o:spt="20" style="position:absolute;left:7667;top:2209;height:552;width:0;" filled="f" stroked="t" coordsize="21600,21600" o:gfxdata="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sCR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15" o:spid="_x0000_s1026" o:spt="20" style="position:absolute;left:7667;top:2761;height:552;width:0;" filled="f" stroked="t" coordsize="21600,21600" o:gfxdata="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f/R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816" o:spid="_x0000_s1026" o:spt="20" style="position:absolute;left:7667;top:3313;height:552;width:0;" filled="f" stroked="t" coordsize="21600,21600" o:gfxdata="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FaS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817" o:spid="_x0000_s1026" o:spt="20" style="position:absolute;left:7667;top:3865;height:448;width:0;" filled="f" stroked="t" coordsize="21600,21600" o:gfxdata="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Y8Q9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818" o:spid="_x0000_s1026" o:spt="202" type="#_x0000_t202" style="position:absolute;left:14;top:0;height:4299;width:7646;" fillcolor="#EDEDED" filled="t" stroked="f" coordsize="21600,21600" o:gfxdata="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QLbm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21"/>
                          <w:ind w:left="148" w:right="0" w:firstLine="0"/>
                          <w:jc w:val="left"/>
                          <w:rPr>
                            <w:sz w:val="23"/>
                          </w:rPr>
                        </w:pPr>
                        <w:r>
                          <w:rPr>
                            <w:sz w:val="23"/>
                          </w:rPr>
                          <w:t>&lt;form action="/hello" method="POST"&gt;</w:t>
                        </w:r>
                      </w:p>
                      <w:p>
                        <w:pPr>
                          <w:spacing w:before="1" w:line="240" w:lineRule="auto"/>
                          <w:rPr>
                            <w:rFonts w:ascii="宋体"/>
                            <w:sz w:val="22"/>
                          </w:rPr>
                        </w:pPr>
                      </w:p>
                      <w:p>
                        <w:pPr>
                          <w:spacing w:before="0"/>
                          <w:ind w:left="640" w:right="0" w:firstLine="0"/>
                          <w:jc w:val="left"/>
                          <w:rPr>
                            <w:sz w:val="23"/>
                          </w:rPr>
                        </w:pPr>
                        <w:r>
                          <w:rPr>
                            <w:sz w:val="23"/>
                          </w:rPr>
                          <w:t>A Greeting: &lt;input type="text" name="greet"&gt;</w:t>
                        </w:r>
                      </w:p>
                      <w:p>
                        <w:pPr>
                          <w:spacing w:before="0" w:line="240" w:lineRule="auto"/>
                          <w:rPr>
                            <w:rFonts w:ascii="宋体"/>
                            <w:sz w:val="22"/>
                          </w:rPr>
                        </w:pPr>
                      </w:p>
                      <w:p>
                        <w:pPr>
                          <w:spacing w:before="1"/>
                          <w:ind w:left="640" w:right="0" w:firstLine="0"/>
                          <w:jc w:val="left"/>
                          <w:rPr>
                            <w:sz w:val="23"/>
                          </w:rPr>
                        </w:pPr>
                        <w:r>
                          <w:rPr>
                            <w:sz w:val="23"/>
                          </w:rPr>
                          <w:t>&lt;br/&gt;</w:t>
                        </w:r>
                      </w:p>
                      <w:p>
                        <w:pPr>
                          <w:spacing w:before="0" w:line="240" w:lineRule="auto"/>
                          <w:rPr>
                            <w:rFonts w:ascii="宋体"/>
                            <w:sz w:val="22"/>
                          </w:rPr>
                        </w:pPr>
                      </w:p>
                      <w:p>
                        <w:pPr>
                          <w:spacing w:before="0"/>
                          <w:ind w:left="640" w:right="0" w:firstLine="0"/>
                          <w:jc w:val="left"/>
                          <w:rPr>
                            <w:sz w:val="23"/>
                          </w:rPr>
                        </w:pPr>
                        <w:r>
                          <w:rPr>
                            <w:sz w:val="23"/>
                          </w:rPr>
                          <w:t>Your Name: &lt;input type="text" name="name"&gt;</w:t>
                        </w:r>
                      </w:p>
                      <w:p>
                        <w:pPr>
                          <w:spacing w:before="2" w:line="240" w:lineRule="auto"/>
                          <w:rPr>
                            <w:rFonts w:ascii="宋体"/>
                            <w:sz w:val="22"/>
                          </w:rPr>
                        </w:pPr>
                      </w:p>
                      <w:p>
                        <w:pPr>
                          <w:spacing w:before="0"/>
                          <w:ind w:left="640" w:right="0" w:firstLine="0"/>
                          <w:jc w:val="left"/>
                          <w:rPr>
                            <w:sz w:val="23"/>
                          </w:rPr>
                        </w:pPr>
                        <w:r>
                          <w:rPr>
                            <w:sz w:val="23"/>
                          </w:rPr>
                          <w:t>&lt;br/&gt;</w:t>
                        </w:r>
                      </w:p>
                      <w:p>
                        <w:pPr>
                          <w:spacing w:before="0" w:line="240" w:lineRule="auto"/>
                          <w:rPr>
                            <w:rFonts w:ascii="宋体"/>
                            <w:sz w:val="22"/>
                          </w:rPr>
                        </w:pPr>
                      </w:p>
                      <w:p>
                        <w:pPr>
                          <w:spacing w:before="1"/>
                          <w:ind w:left="640" w:right="0" w:firstLine="0"/>
                          <w:jc w:val="left"/>
                          <w:rPr>
                            <w:sz w:val="23"/>
                          </w:rPr>
                        </w:pPr>
                        <w:r>
                          <w:rPr>
                            <w:sz w:val="23"/>
                          </w:rPr>
                          <w:t>&lt;input type="submit"&gt;</w:t>
                        </w:r>
                      </w:p>
                      <w:p>
                        <w:pPr>
                          <w:spacing w:before="0" w:line="240" w:lineRule="auto"/>
                          <w:rPr>
                            <w:rFonts w:ascii="宋体"/>
                            <w:sz w:val="22"/>
                          </w:rPr>
                        </w:pPr>
                      </w:p>
                      <w:p>
                        <w:pPr>
                          <w:spacing w:before="0"/>
                          <w:ind w:left="148" w:right="0" w:firstLine="0"/>
                          <w:jc w:val="left"/>
                          <w:rPr>
                            <w:sz w:val="23"/>
                          </w:rPr>
                        </w:pPr>
                        <w:r>
                          <w:rPr>
                            <w:sz w:val="23"/>
                          </w:rPr>
                          <w:t>&lt;/form&gt;</w:t>
                        </w:r>
                      </w:p>
                    </w:txbxContent>
                  </v:textbox>
                </v:shape>
                <w10:wrap type="none"/>
                <w10:anchorlock/>
              </v:group>
            </w:pict>
          </mc:Fallback>
        </mc:AlternateContent>
      </w:r>
    </w:p>
    <w:p>
      <w:pPr>
        <w:pStyle w:val="5"/>
        <w:spacing w:before="7"/>
        <w:rPr>
          <w:sz w:val="13"/>
        </w:rPr>
      </w:pPr>
    </w:p>
    <w:p>
      <w:pPr>
        <w:pStyle w:val="5"/>
        <w:spacing w:before="78" w:line="278" w:lineRule="auto"/>
        <w:ind w:left="1800" w:right="356"/>
        <w:jc w:val="both"/>
      </w:pPr>
      <w:r>
        <w:t>上面这些修改的目的，是将每一个页面顶部和底部的反复用到的</w:t>
      </w:r>
      <w:r>
        <w:rPr>
          <w:rFonts w:ascii="Arial" w:hAnsi="Arial" w:eastAsia="Arial"/>
        </w:rPr>
        <w:t>“boilerplate”</w:t>
      </w:r>
      <w:r>
        <w:t>代</w:t>
      </w:r>
      <w:r>
        <w:rPr>
          <w:spacing w:val="-8"/>
        </w:rPr>
        <w:t xml:space="preserve">码剥掉。这些被剥掉的代码会被放到一个单独的 </w:t>
      </w:r>
      <w:r>
        <w:rPr>
          <w:rFonts w:ascii="Consolas" w:hAnsi="Consolas" w:eastAsia="Consolas"/>
          <w:color w:val="444444"/>
          <w:sz w:val="23"/>
          <w:shd w:val="clear" w:color="auto" w:fill="F1F1F1"/>
        </w:rPr>
        <w:t>templates/layout.html</w:t>
      </w:r>
      <w:r>
        <w:rPr>
          <w:rFonts w:ascii="Consolas" w:hAnsi="Consolas" w:eastAsia="Consolas"/>
          <w:color w:val="444444"/>
          <w:sz w:val="23"/>
        </w:rPr>
        <w:t xml:space="preserve"> </w:t>
      </w:r>
      <w:r>
        <w:rPr>
          <w:spacing w:val="-6"/>
        </w:rPr>
        <w:t>文件</w:t>
      </w:r>
      <w:r>
        <w:t xml:space="preserve">中，从此以后，这些反复用到的代码就由 </w:t>
      </w:r>
      <w:r>
        <w:rPr>
          <w:rFonts w:ascii="Arial" w:hAnsi="Arial" w:eastAsia="Arial"/>
        </w:rPr>
        <w:t>layout.html</w:t>
      </w:r>
      <w:r>
        <w:rPr>
          <w:rFonts w:ascii="Arial" w:hAnsi="Arial" w:eastAsia="Arial"/>
          <w:spacing w:val="53"/>
        </w:rPr>
        <w:t xml:space="preserve"> </w:t>
      </w:r>
      <w:r>
        <w:t>来提供了。</w:t>
      </w:r>
    </w:p>
    <w:p>
      <w:pPr>
        <w:pStyle w:val="5"/>
        <w:spacing w:before="8"/>
        <w:rPr>
          <w:sz w:val="9"/>
        </w:rPr>
      </w:pPr>
    </w:p>
    <w:p>
      <w:pPr>
        <w:spacing w:before="67"/>
        <w:ind w:left="1800" w:right="0" w:firstLine="0"/>
        <w:jc w:val="left"/>
        <w:rPr>
          <w:rFonts w:hint="eastAsia" w:ascii="宋体" w:eastAsia="宋体"/>
          <w:sz w:val="24"/>
        </w:rPr>
      </w:pPr>
      <w:r>
        <w:rPr>
          <w:rFonts w:hint="eastAsia" w:ascii="宋体" w:eastAsia="宋体"/>
          <w:spacing w:val="-4"/>
          <w:sz w:val="24"/>
        </w:rPr>
        <w:t xml:space="preserve">上面的都改好以后，创建一个 </w:t>
      </w:r>
      <w:r>
        <w:rPr>
          <w:color w:val="444444"/>
          <w:sz w:val="23"/>
          <w:shd w:val="clear" w:color="auto" w:fill="F1F1F1"/>
        </w:rPr>
        <w:t>templates/layout.html</w:t>
      </w:r>
      <w:r>
        <w:rPr>
          <w:color w:val="444444"/>
          <w:spacing w:val="-52"/>
          <w:sz w:val="23"/>
        </w:rPr>
        <w:t xml:space="preserve"> </w:t>
      </w:r>
      <w:r>
        <w:rPr>
          <w:rFonts w:hint="eastAsia" w:ascii="宋体" w:eastAsia="宋体"/>
          <w:spacing w:val="-1"/>
          <w:sz w:val="24"/>
        </w:rPr>
        <w:t>文件，内容如下：</w:t>
      </w:r>
    </w:p>
    <w:p>
      <w:pPr>
        <w:pStyle w:val="5"/>
        <w:spacing w:before="10"/>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158115</wp:posOffset>
                </wp:positionV>
                <wp:extent cx="4864100" cy="3867150"/>
                <wp:effectExtent l="5080" t="4445" r="7620" b="14605"/>
                <wp:wrapTopAndBottom/>
                <wp:docPr id="365" name="文本框 819"/>
                <wp:cNvGraphicFramePr/>
                <a:graphic xmlns:a="http://schemas.openxmlformats.org/drawingml/2006/main">
                  <a:graphicData uri="http://schemas.microsoft.com/office/word/2010/wordprocessingShape">
                    <wps:wsp>
                      <wps:cNvSpPr txBox="1"/>
                      <wps:spPr>
                        <a:xfrm>
                          <a:off x="0" y="0"/>
                          <a:ext cx="4864100" cy="386715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$def with (content)</w:t>
                            </w:r>
                          </w:p>
                          <w:p>
                            <w:pPr>
                              <w:pStyle w:val="5"/>
                              <w:rPr>
                                <w:sz w:val="22"/>
                              </w:rPr>
                            </w:pPr>
                          </w:p>
                          <w:p>
                            <w:pPr>
                              <w:pStyle w:val="5"/>
                              <w:rPr>
                                <w:sz w:val="22"/>
                              </w:rPr>
                            </w:pPr>
                          </w:p>
                          <w:p>
                            <w:pPr>
                              <w:pStyle w:val="5"/>
                              <w:rPr>
                                <w:sz w:val="21"/>
                              </w:rPr>
                            </w:pPr>
                          </w:p>
                          <w:p>
                            <w:pPr>
                              <w:spacing w:before="0"/>
                              <w:ind w:left="148" w:right="0" w:firstLine="0"/>
                              <w:jc w:val="left"/>
                              <w:rPr>
                                <w:sz w:val="23"/>
                              </w:rPr>
                            </w:pPr>
                            <w:r>
                              <w:rPr>
                                <w:spacing w:val="2"/>
                                <w:sz w:val="23"/>
                              </w:rPr>
                              <w:t>&lt;html&gt;</w:t>
                            </w:r>
                          </w:p>
                          <w:p>
                            <w:pPr>
                              <w:pStyle w:val="5"/>
                              <w:spacing w:before="1"/>
                              <w:rPr>
                                <w:sz w:val="22"/>
                              </w:rPr>
                            </w:pPr>
                          </w:p>
                          <w:p>
                            <w:pPr>
                              <w:spacing w:before="0"/>
                              <w:ind w:left="148" w:right="0" w:firstLine="0"/>
                              <w:jc w:val="left"/>
                              <w:rPr>
                                <w:sz w:val="23"/>
                              </w:rPr>
                            </w:pPr>
                            <w:r>
                              <w:rPr>
                                <w:spacing w:val="2"/>
                                <w:sz w:val="23"/>
                              </w:rPr>
                              <w:t>&lt;head&gt;</w:t>
                            </w:r>
                          </w:p>
                          <w:p>
                            <w:pPr>
                              <w:pStyle w:val="5"/>
                              <w:spacing w:before="1"/>
                              <w:rPr>
                                <w:sz w:val="22"/>
                              </w:rPr>
                            </w:pPr>
                          </w:p>
                          <w:p>
                            <w:pPr>
                              <w:spacing w:before="0"/>
                              <w:ind w:left="640" w:right="0" w:firstLine="0"/>
                              <w:jc w:val="left"/>
                              <w:rPr>
                                <w:sz w:val="23"/>
                              </w:rPr>
                            </w:pPr>
                            <w:r>
                              <w:rPr>
                                <w:sz w:val="23"/>
                              </w:rPr>
                              <w:t>&lt;title&gt;Gothons From Planet Percal #25&lt;/title&gt;</w:t>
                            </w:r>
                          </w:p>
                          <w:p>
                            <w:pPr>
                              <w:pStyle w:val="5"/>
                              <w:spacing w:before="1"/>
                              <w:rPr>
                                <w:sz w:val="22"/>
                              </w:rPr>
                            </w:pPr>
                          </w:p>
                          <w:p>
                            <w:pPr>
                              <w:spacing w:before="0"/>
                              <w:ind w:left="148" w:right="0" w:firstLine="0"/>
                              <w:jc w:val="left"/>
                              <w:rPr>
                                <w:sz w:val="23"/>
                              </w:rPr>
                            </w:pPr>
                            <w:r>
                              <w:rPr>
                                <w:sz w:val="23"/>
                              </w:rPr>
                              <w:t>&lt;/head&gt;</w:t>
                            </w:r>
                          </w:p>
                          <w:p>
                            <w:pPr>
                              <w:pStyle w:val="5"/>
                              <w:rPr>
                                <w:sz w:val="22"/>
                              </w:rPr>
                            </w:pPr>
                          </w:p>
                          <w:p>
                            <w:pPr>
                              <w:spacing w:before="1"/>
                              <w:ind w:left="148" w:right="0" w:firstLine="0"/>
                              <w:jc w:val="left"/>
                              <w:rPr>
                                <w:sz w:val="23"/>
                              </w:rPr>
                            </w:pPr>
                            <w:r>
                              <w:rPr>
                                <w:sz w:val="23"/>
                              </w:rPr>
                              <w:t>&lt;body&gt;</w:t>
                            </w:r>
                          </w:p>
                          <w:p>
                            <w:pPr>
                              <w:pStyle w:val="5"/>
                              <w:rPr>
                                <w:sz w:val="22"/>
                              </w:rPr>
                            </w:pPr>
                          </w:p>
                          <w:p>
                            <w:pPr>
                              <w:pStyle w:val="5"/>
                              <w:rPr>
                                <w:sz w:val="22"/>
                              </w:rPr>
                            </w:pPr>
                          </w:p>
                          <w:p>
                            <w:pPr>
                              <w:pStyle w:val="5"/>
                              <w:spacing w:before="1"/>
                              <w:rPr>
                                <w:sz w:val="21"/>
                              </w:rPr>
                            </w:pPr>
                          </w:p>
                          <w:p>
                            <w:pPr>
                              <w:spacing w:before="1"/>
                              <w:ind w:left="148" w:right="0" w:firstLine="0"/>
                              <w:jc w:val="left"/>
                              <w:rPr>
                                <w:sz w:val="23"/>
                              </w:rPr>
                            </w:pPr>
                            <w:r>
                              <w:rPr>
                                <w:sz w:val="23"/>
                              </w:rPr>
                              <w:t>$:content</w:t>
                            </w:r>
                          </w:p>
                          <w:p>
                            <w:pPr>
                              <w:pStyle w:val="5"/>
                              <w:rPr>
                                <w:sz w:val="22"/>
                              </w:rPr>
                            </w:pPr>
                          </w:p>
                          <w:p>
                            <w:pPr>
                              <w:pStyle w:val="5"/>
                              <w:rPr>
                                <w:sz w:val="22"/>
                              </w:rPr>
                            </w:pPr>
                          </w:p>
                          <w:p>
                            <w:pPr>
                              <w:pStyle w:val="5"/>
                              <w:spacing w:before="4"/>
                              <w:rPr>
                                <w:sz w:val="21"/>
                              </w:rPr>
                            </w:pPr>
                          </w:p>
                          <w:p>
                            <w:pPr>
                              <w:spacing w:before="0"/>
                              <w:ind w:left="148" w:right="0" w:firstLine="0"/>
                              <w:jc w:val="left"/>
                              <w:rPr>
                                <w:sz w:val="23"/>
                              </w:rPr>
                            </w:pPr>
                            <w:r>
                              <w:rPr>
                                <w:sz w:val="23"/>
                              </w:rPr>
                              <w:t>&lt;/body&gt;</w:t>
                            </w:r>
                          </w:p>
                        </w:txbxContent>
                      </wps:txbx>
                      <wps:bodyPr lIns="0" tIns="0" rIns="0" bIns="0" upright="1"/>
                    </wps:wsp>
                  </a:graphicData>
                </a:graphic>
              </wp:anchor>
            </w:drawing>
          </mc:Choice>
          <mc:Fallback>
            <w:pict>
              <v:shape id="文本框 819" o:spid="_x0000_s1026" o:spt="202" type="#_x0000_t202" style="position:absolute;left:0pt;margin-left:106.2pt;margin-top:12.45pt;height:304.5pt;width:383pt;mso-position-horizontal-relative:page;mso-wrap-distance-bottom:0pt;mso-wrap-distance-top:0pt;z-index:6144;mso-width-relative:page;mso-height-relative:page;" fillcolor="#EDEDED" filled="t" stroked="t" coordsize="21600,21600" o:gfxdata="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ISzn9oAAAAKAQAADwAAAAAAAAABACAAAAAi&#10;AAAAZHJzL2Rvd25yZXYueG1sUEsBAhQAFAAAAAgAh07iQH95nJAIAgAAEQQAAA4AAAAAAAAAAQAg&#10;AAAAKQEAAGRycy9lMm9Eb2MueG1sUEsFBgAAAAAGAAYAWQEAAKMFA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$def with (content)</w:t>
                      </w:r>
                    </w:p>
                    <w:p>
                      <w:pPr>
                        <w:pStyle w:val="5"/>
                        <w:rPr>
                          <w:sz w:val="22"/>
                        </w:rPr>
                      </w:pPr>
                    </w:p>
                    <w:p>
                      <w:pPr>
                        <w:pStyle w:val="5"/>
                        <w:rPr>
                          <w:sz w:val="22"/>
                        </w:rPr>
                      </w:pPr>
                    </w:p>
                    <w:p>
                      <w:pPr>
                        <w:pStyle w:val="5"/>
                        <w:rPr>
                          <w:sz w:val="21"/>
                        </w:rPr>
                      </w:pPr>
                    </w:p>
                    <w:p>
                      <w:pPr>
                        <w:spacing w:before="0"/>
                        <w:ind w:left="148" w:right="0" w:firstLine="0"/>
                        <w:jc w:val="left"/>
                        <w:rPr>
                          <w:sz w:val="23"/>
                        </w:rPr>
                      </w:pPr>
                      <w:r>
                        <w:rPr>
                          <w:spacing w:val="2"/>
                          <w:sz w:val="23"/>
                        </w:rPr>
                        <w:t>&lt;html&gt;</w:t>
                      </w:r>
                    </w:p>
                    <w:p>
                      <w:pPr>
                        <w:pStyle w:val="5"/>
                        <w:spacing w:before="1"/>
                        <w:rPr>
                          <w:sz w:val="22"/>
                        </w:rPr>
                      </w:pPr>
                    </w:p>
                    <w:p>
                      <w:pPr>
                        <w:spacing w:before="0"/>
                        <w:ind w:left="148" w:right="0" w:firstLine="0"/>
                        <w:jc w:val="left"/>
                        <w:rPr>
                          <w:sz w:val="23"/>
                        </w:rPr>
                      </w:pPr>
                      <w:r>
                        <w:rPr>
                          <w:spacing w:val="2"/>
                          <w:sz w:val="23"/>
                        </w:rPr>
                        <w:t>&lt;head&gt;</w:t>
                      </w:r>
                    </w:p>
                    <w:p>
                      <w:pPr>
                        <w:pStyle w:val="5"/>
                        <w:spacing w:before="1"/>
                        <w:rPr>
                          <w:sz w:val="22"/>
                        </w:rPr>
                      </w:pPr>
                    </w:p>
                    <w:p>
                      <w:pPr>
                        <w:spacing w:before="0"/>
                        <w:ind w:left="640" w:right="0" w:firstLine="0"/>
                        <w:jc w:val="left"/>
                        <w:rPr>
                          <w:sz w:val="23"/>
                        </w:rPr>
                      </w:pPr>
                      <w:r>
                        <w:rPr>
                          <w:sz w:val="23"/>
                        </w:rPr>
                        <w:t>&lt;title&gt;Gothons From Planet Percal #25&lt;/title&gt;</w:t>
                      </w:r>
                    </w:p>
                    <w:p>
                      <w:pPr>
                        <w:pStyle w:val="5"/>
                        <w:spacing w:before="1"/>
                        <w:rPr>
                          <w:sz w:val="22"/>
                        </w:rPr>
                      </w:pPr>
                    </w:p>
                    <w:p>
                      <w:pPr>
                        <w:spacing w:before="0"/>
                        <w:ind w:left="148" w:right="0" w:firstLine="0"/>
                        <w:jc w:val="left"/>
                        <w:rPr>
                          <w:sz w:val="23"/>
                        </w:rPr>
                      </w:pPr>
                      <w:r>
                        <w:rPr>
                          <w:sz w:val="23"/>
                        </w:rPr>
                        <w:t>&lt;/head&gt;</w:t>
                      </w:r>
                    </w:p>
                    <w:p>
                      <w:pPr>
                        <w:pStyle w:val="5"/>
                        <w:rPr>
                          <w:sz w:val="22"/>
                        </w:rPr>
                      </w:pPr>
                    </w:p>
                    <w:p>
                      <w:pPr>
                        <w:spacing w:before="1"/>
                        <w:ind w:left="148" w:right="0" w:firstLine="0"/>
                        <w:jc w:val="left"/>
                        <w:rPr>
                          <w:sz w:val="23"/>
                        </w:rPr>
                      </w:pPr>
                      <w:r>
                        <w:rPr>
                          <w:sz w:val="23"/>
                        </w:rPr>
                        <w:t>&lt;body&gt;</w:t>
                      </w:r>
                    </w:p>
                    <w:p>
                      <w:pPr>
                        <w:pStyle w:val="5"/>
                        <w:rPr>
                          <w:sz w:val="22"/>
                        </w:rPr>
                      </w:pPr>
                    </w:p>
                    <w:p>
                      <w:pPr>
                        <w:pStyle w:val="5"/>
                        <w:rPr>
                          <w:sz w:val="22"/>
                        </w:rPr>
                      </w:pPr>
                    </w:p>
                    <w:p>
                      <w:pPr>
                        <w:pStyle w:val="5"/>
                        <w:spacing w:before="1"/>
                        <w:rPr>
                          <w:sz w:val="21"/>
                        </w:rPr>
                      </w:pPr>
                    </w:p>
                    <w:p>
                      <w:pPr>
                        <w:spacing w:before="1"/>
                        <w:ind w:left="148" w:right="0" w:firstLine="0"/>
                        <w:jc w:val="left"/>
                        <w:rPr>
                          <w:sz w:val="23"/>
                        </w:rPr>
                      </w:pPr>
                      <w:r>
                        <w:rPr>
                          <w:sz w:val="23"/>
                        </w:rPr>
                        <w:t>$:content</w:t>
                      </w:r>
                    </w:p>
                    <w:p>
                      <w:pPr>
                        <w:pStyle w:val="5"/>
                        <w:rPr>
                          <w:sz w:val="22"/>
                        </w:rPr>
                      </w:pPr>
                    </w:p>
                    <w:p>
                      <w:pPr>
                        <w:pStyle w:val="5"/>
                        <w:rPr>
                          <w:sz w:val="22"/>
                        </w:rPr>
                      </w:pPr>
                    </w:p>
                    <w:p>
                      <w:pPr>
                        <w:pStyle w:val="5"/>
                        <w:spacing w:before="4"/>
                        <w:rPr>
                          <w:sz w:val="21"/>
                        </w:rPr>
                      </w:pPr>
                    </w:p>
                    <w:p>
                      <w:pPr>
                        <w:spacing w:before="0"/>
                        <w:ind w:left="148" w:right="0" w:firstLine="0"/>
                        <w:jc w:val="left"/>
                        <w:rPr>
                          <w:sz w:val="23"/>
                        </w:rPr>
                      </w:pPr>
                      <w:r>
                        <w:rPr>
                          <w:sz w:val="23"/>
                        </w:rPr>
                        <w:t>&lt;/body&gt;</w:t>
                      </w:r>
                    </w:p>
                  </w:txbxContent>
                </v:textbox>
                <w10:wrap type="topAndBottom"/>
              </v:shape>
            </w:pict>
          </mc:Fallback>
        </mc:AlternateContent>
      </w:r>
    </w:p>
    <w:p>
      <w:pPr>
        <w:spacing w:after="0"/>
        <w:rPr>
          <w:sz w:val="15"/>
        </w:rPr>
        <w:sectPr>
          <w:pgSz w:w="11910" w:h="16840"/>
          <w:pgMar w:top="1420" w:right="1440" w:bottom="1380" w:left="0" w:header="0" w:footer="1165" w:gutter="0"/>
        </w:sectPr>
      </w:pPr>
    </w:p>
    <w:p>
      <w:pPr>
        <w:pStyle w:val="5"/>
        <w:ind w:left="2116"/>
        <w:rPr>
          <w:sz w:val="20"/>
        </w:rPr>
      </w:pPr>
      <w:r>
        <w:rPr>
          <w:position w:val="0"/>
          <w:sz w:val="20"/>
        </w:rPr>
        <mc:AlternateContent>
          <mc:Choice Requires="wps">
            <w:drawing>
              <wp:inline distT="0" distB="0" distL="114300" distR="114300">
                <wp:extent cx="4864100" cy="360045"/>
                <wp:effectExtent l="5080" t="4445" r="7620" b="16510"/>
                <wp:docPr id="736" name="文本框 820"/>
                <wp:cNvGraphicFramePr/>
                <a:graphic xmlns:a="http://schemas.openxmlformats.org/drawingml/2006/main">
                  <a:graphicData uri="http://schemas.microsoft.com/office/word/2010/wordprocessingShape">
                    <wps:wsp>
                      <wps:cNvSpPr txBox="1"/>
                      <wps:spPr>
                        <a:xfrm>
                          <a:off x="0" y="0"/>
                          <a:ext cx="4864100" cy="3600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4"/>
                              <w:ind w:left="148" w:right="0" w:firstLine="0"/>
                              <w:jc w:val="left"/>
                              <w:rPr>
                                <w:sz w:val="23"/>
                              </w:rPr>
                            </w:pPr>
                            <w:r>
                              <w:rPr>
                                <w:sz w:val="23"/>
                              </w:rPr>
                              <w:t>&lt;/html&gt;</w:t>
                            </w:r>
                          </w:p>
                        </w:txbxContent>
                      </wps:txbx>
                      <wps:bodyPr lIns="0" tIns="0" rIns="0" bIns="0" upright="1"/>
                    </wps:wsp>
                  </a:graphicData>
                </a:graphic>
              </wp:inline>
            </w:drawing>
          </mc:Choice>
          <mc:Fallback>
            <w:pict>
              <v:shape id="文本框 820" o:spid="_x0000_s1026" o:spt="202" type="#_x0000_t202" style="height:28.35pt;width:383pt;" fillcolor="#EDEDED" filled="t" stroked="t" coordsize="21600,21600" o:gfxdata="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MfCxnUAAAABAEAAA8AAAAAAAAAAQAgAAAAIgAAAGRycy9kb3du&#10;cmV2LnhtbFBLAQIUABQAAAAIAIdO4kDpBa1TAwIAABAEAAAOAAAAAAAAAAEAIAAAACMBAABkcnMv&#10;ZTJvRG9jLnhtbFBLBQYAAAAABgAGAFkBAACYBQAAAAA=&#10;">
                <v:fill on="t" focussize="0,0"/>
                <v:stroke weight="0.72pt" color="#CCCCCC" joinstyle="miter"/>
                <v:imagedata o:title=""/>
                <o:lock v:ext="edit" aspectratio="f"/>
                <v:textbox inset="0mm,0mm,0mm,0mm">
                  <w:txbxContent>
                    <w:p>
                      <w:pPr>
                        <w:spacing w:before="144"/>
                        <w:ind w:left="148" w:right="0" w:firstLine="0"/>
                        <w:jc w:val="left"/>
                        <w:rPr>
                          <w:sz w:val="23"/>
                        </w:rPr>
                      </w:pPr>
                      <w:r>
                        <w:rPr>
                          <w:sz w:val="23"/>
                        </w:rPr>
                        <w:t>&lt;/html&gt;</w:t>
                      </w:r>
                    </w:p>
                  </w:txbxContent>
                </v:textbox>
                <w10:wrap type="none"/>
                <w10:anchorlock/>
              </v:shape>
            </w:pict>
          </mc:Fallback>
        </mc:AlternateContent>
      </w:r>
    </w:p>
    <w:p>
      <w:pPr>
        <w:pStyle w:val="5"/>
        <w:spacing w:before="3"/>
        <w:rPr>
          <w:sz w:val="15"/>
        </w:rPr>
      </w:pPr>
    </w:p>
    <w:p>
      <w:pPr>
        <w:pStyle w:val="5"/>
        <w:spacing w:before="67" w:line="278" w:lineRule="auto"/>
        <w:ind w:left="1800" w:right="359"/>
      </w:pPr>
      <w:r>
        <w:rPr>
          <w:spacing w:val="-7"/>
        </w:rPr>
        <w:t>这个文件和普通的模板文件类似，不过其它的模板的内容将被传递给它，然后它</w:t>
      </w:r>
      <w:r>
        <w:rPr>
          <w:spacing w:val="-1"/>
        </w:rPr>
        <w:t>会将其它 模板的内容</w:t>
      </w:r>
      <w:r>
        <w:rPr>
          <w:rFonts w:ascii="Arial" w:hAnsi="Arial" w:eastAsia="Arial"/>
        </w:rPr>
        <w:t>“</w:t>
      </w:r>
      <w:r>
        <w:t>包裹</w:t>
      </w:r>
      <w:r>
        <w:rPr>
          <w:rFonts w:ascii="Arial" w:hAnsi="Arial" w:eastAsia="Arial"/>
        </w:rPr>
        <w:t>”</w:t>
      </w:r>
      <w:r>
        <w:t>起来。任何写在这里的内容多无需写在别的模板中了。你需要注意</w:t>
      </w:r>
      <w:r>
        <w:rPr>
          <w:rFonts w:ascii="Consolas" w:hAnsi="Consolas" w:eastAsia="Consolas"/>
          <w:color w:val="444444"/>
          <w:sz w:val="23"/>
          <w:shd w:val="clear" w:color="auto" w:fill="F1F1F1"/>
        </w:rPr>
        <w:t>$:content</w:t>
      </w:r>
      <w:r>
        <w:rPr>
          <w:rFonts w:ascii="Consolas" w:hAnsi="Consolas" w:eastAsia="Consolas"/>
          <w:color w:val="444444"/>
          <w:spacing w:val="-57"/>
          <w:sz w:val="23"/>
        </w:rPr>
        <w:t xml:space="preserve"> </w:t>
      </w:r>
      <w:r>
        <w:rPr>
          <w:spacing w:val="-1"/>
        </w:rPr>
        <w:t>的用法，这和其它的模板变量有些不同。</w:t>
      </w:r>
    </w:p>
    <w:p>
      <w:pPr>
        <w:pStyle w:val="5"/>
        <w:spacing w:before="10"/>
        <w:rPr>
          <w:sz w:val="9"/>
        </w:rPr>
      </w:pPr>
    </w:p>
    <w:p>
      <w:pPr>
        <w:spacing w:before="66"/>
        <w:ind w:left="1800" w:right="0" w:firstLine="0"/>
        <w:jc w:val="left"/>
        <w:rPr>
          <w:rFonts w:hint="eastAsia" w:ascii="宋体" w:eastAsia="宋体"/>
          <w:sz w:val="24"/>
        </w:rPr>
      </w:pPr>
      <w:r>
        <w:rPr>
          <w:rFonts w:hint="eastAsia" w:ascii="宋体" w:eastAsia="宋体"/>
          <w:spacing w:val="-6"/>
          <w:sz w:val="24"/>
        </w:rPr>
        <w:t xml:space="preserve">最后一步，就是将 </w:t>
      </w:r>
      <w:r>
        <w:rPr>
          <w:color w:val="444444"/>
          <w:sz w:val="23"/>
          <w:shd w:val="clear" w:color="auto" w:fill="F1F1F1"/>
        </w:rPr>
        <w:t>render</w:t>
      </w:r>
      <w:r>
        <w:rPr>
          <w:color w:val="444444"/>
          <w:spacing w:val="-58"/>
          <w:sz w:val="23"/>
        </w:rPr>
        <w:t xml:space="preserve"> </w:t>
      </w:r>
      <w:r>
        <w:rPr>
          <w:rFonts w:hint="eastAsia" w:ascii="宋体" w:eastAsia="宋体"/>
          <w:sz w:val="24"/>
        </w:rPr>
        <w:t>对象改成这样：</w:t>
      </w:r>
    </w:p>
    <w:p>
      <w:pPr>
        <w:pStyle w:val="5"/>
        <w:spacing w:before="10"/>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158750</wp:posOffset>
                </wp:positionV>
                <wp:extent cx="4864100" cy="360045"/>
                <wp:effectExtent l="5080" t="4445" r="7620" b="16510"/>
                <wp:wrapTopAndBottom/>
                <wp:docPr id="366" name="文本框 821"/>
                <wp:cNvGraphicFramePr/>
                <a:graphic xmlns:a="http://schemas.openxmlformats.org/drawingml/2006/main">
                  <a:graphicData uri="http://schemas.microsoft.com/office/word/2010/wordprocessingShape">
                    <wps:wsp>
                      <wps:cNvSpPr txBox="1"/>
                      <wps:spPr>
                        <a:xfrm>
                          <a:off x="0" y="0"/>
                          <a:ext cx="4864100" cy="3600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pacing w:val="2"/>
                                <w:sz w:val="23"/>
                              </w:rPr>
                              <w:t xml:space="preserve">render </w:t>
                            </w:r>
                            <w:r>
                              <w:rPr>
                                <w:color w:val="666666"/>
                                <w:sz w:val="23"/>
                              </w:rPr>
                              <w:t xml:space="preserve">= </w:t>
                            </w:r>
                            <w:r>
                              <w:rPr>
                                <w:spacing w:val="3"/>
                                <w:sz w:val="23"/>
                              </w:rPr>
                              <w:t>web</w:t>
                            </w:r>
                            <w:r>
                              <w:rPr>
                                <w:color w:val="666666"/>
                                <w:spacing w:val="3"/>
                                <w:sz w:val="23"/>
                              </w:rPr>
                              <w:t>.</w:t>
                            </w:r>
                            <w:r>
                              <w:rPr>
                                <w:spacing w:val="3"/>
                                <w:sz w:val="23"/>
                              </w:rPr>
                              <w:t>template</w:t>
                            </w:r>
                            <w:r>
                              <w:rPr>
                                <w:color w:val="666666"/>
                                <w:spacing w:val="3"/>
                                <w:sz w:val="23"/>
                              </w:rPr>
                              <w:t>.</w:t>
                            </w:r>
                            <w:r>
                              <w:rPr>
                                <w:spacing w:val="3"/>
                                <w:sz w:val="23"/>
                              </w:rPr>
                              <w:t>render(</w:t>
                            </w:r>
                            <w:r>
                              <w:rPr>
                                <w:color w:val="406F9F"/>
                                <w:spacing w:val="3"/>
                                <w:sz w:val="23"/>
                              </w:rPr>
                              <w:t>'templates/'</w:t>
                            </w:r>
                            <w:r>
                              <w:rPr>
                                <w:spacing w:val="3"/>
                                <w:sz w:val="23"/>
                              </w:rPr>
                              <w:t>,</w:t>
                            </w:r>
                            <w:r>
                              <w:rPr>
                                <w:spacing w:val="-55"/>
                                <w:sz w:val="23"/>
                              </w:rPr>
                              <w:t xml:space="preserve"> </w:t>
                            </w:r>
                            <w:r>
                              <w:rPr>
                                <w:spacing w:val="3"/>
                                <w:sz w:val="23"/>
                              </w:rPr>
                              <w:t>base</w:t>
                            </w:r>
                            <w:r>
                              <w:rPr>
                                <w:color w:val="666666"/>
                                <w:spacing w:val="3"/>
                                <w:sz w:val="23"/>
                              </w:rPr>
                              <w:t>=</w:t>
                            </w:r>
                            <w:r>
                              <w:rPr>
                                <w:color w:val="406F9F"/>
                                <w:spacing w:val="3"/>
                                <w:sz w:val="23"/>
                              </w:rPr>
                              <w:t>"layout"</w:t>
                            </w:r>
                            <w:r>
                              <w:rPr>
                                <w:spacing w:val="3"/>
                                <w:sz w:val="23"/>
                              </w:rPr>
                              <w:t>)</w:t>
                            </w:r>
                          </w:p>
                        </w:txbxContent>
                      </wps:txbx>
                      <wps:bodyPr lIns="0" tIns="0" rIns="0" bIns="0" upright="1"/>
                    </wps:wsp>
                  </a:graphicData>
                </a:graphic>
              </wp:anchor>
            </w:drawing>
          </mc:Choice>
          <mc:Fallback>
            <w:pict>
              <v:shape id="文本框 821" o:spid="_x0000_s1026" o:spt="202" type="#_x0000_t202" style="position:absolute;left:0pt;margin-left:106.2pt;margin-top:12.5pt;height:28.35pt;width:383pt;mso-position-horizontal-relative:page;mso-wrap-distance-bottom:0pt;mso-wrap-distance-top:0pt;z-index:6144;mso-width-relative:page;mso-height-relative:page;" fillcolor="#EDEDED" filled="t" stroked="t" coordsize="21600,21600" o:gfxdata="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&#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bhn4nZAAAACQEAAA8AAAAAAAAAAQAgAAAAIgAAAGRy&#10;cy9kb3ducmV2LnhtbFBLAQIUABQAAAAIAIdO4kC7NqUgBAIAABAEAAAOAAAAAAAAAAEAIAAAACgB&#10;AABkcnMvZTJvRG9jLnhtbFBLBQYAAAAABgAGAFkBAACeBQAAAAA=&#10;">
                <v:fill on="t" focussize="0,0"/>
                <v:stroke weight="0.72pt" color="#CCCCCC" joinstyle="miter"/>
                <v:imagedata o:title=""/>
                <o:lock v:ext="edit" aspectratio="f"/>
                <v:textbox inset="0mm,0mm,0mm,0mm">
                  <w:txbxContent>
                    <w:p>
                      <w:pPr>
                        <w:spacing w:before="143"/>
                        <w:ind w:left="148" w:right="0" w:firstLine="0"/>
                        <w:jc w:val="left"/>
                        <w:rPr>
                          <w:sz w:val="23"/>
                        </w:rPr>
                      </w:pPr>
                      <w:r>
                        <w:rPr>
                          <w:spacing w:val="2"/>
                          <w:sz w:val="23"/>
                        </w:rPr>
                        <w:t xml:space="preserve">render </w:t>
                      </w:r>
                      <w:r>
                        <w:rPr>
                          <w:color w:val="666666"/>
                          <w:sz w:val="23"/>
                        </w:rPr>
                        <w:t xml:space="preserve">= </w:t>
                      </w:r>
                      <w:r>
                        <w:rPr>
                          <w:spacing w:val="3"/>
                          <w:sz w:val="23"/>
                        </w:rPr>
                        <w:t>web</w:t>
                      </w:r>
                      <w:r>
                        <w:rPr>
                          <w:color w:val="666666"/>
                          <w:spacing w:val="3"/>
                          <w:sz w:val="23"/>
                        </w:rPr>
                        <w:t>.</w:t>
                      </w:r>
                      <w:r>
                        <w:rPr>
                          <w:spacing w:val="3"/>
                          <w:sz w:val="23"/>
                        </w:rPr>
                        <w:t>template</w:t>
                      </w:r>
                      <w:r>
                        <w:rPr>
                          <w:color w:val="666666"/>
                          <w:spacing w:val="3"/>
                          <w:sz w:val="23"/>
                        </w:rPr>
                        <w:t>.</w:t>
                      </w:r>
                      <w:r>
                        <w:rPr>
                          <w:spacing w:val="3"/>
                          <w:sz w:val="23"/>
                        </w:rPr>
                        <w:t>render(</w:t>
                      </w:r>
                      <w:r>
                        <w:rPr>
                          <w:color w:val="406F9F"/>
                          <w:spacing w:val="3"/>
                          <w:sz w:val="23"/>
                        </w:rPr>
                        <w:t>'templates/'</w:t>
                      </w:r>
                      <w:r>
                        <w:rPr>
                          <w:spacing w:val="3"/>
                          <w:sz w:val="23"/>
                        </w:rPr>
                        <w:t>,</w:t>
                      </w:r>
                      <w:r>
                        <w:rPr>
                          <w:spacing w:val="-55"/>
                          <w:sz w:val="23"/>
                        </w:rPr>
                        <w:t xml:space="preserve"> </w:t>
                      </w:r>
                      <w:r>
                        <w:rPr>
                          <w:spacing w:val="3"/>
                          <w:sz w:val="23"/>
                        </w:rPr>
                        <w:t>base</w:t>
                      </w:r>
                      <w:r>
                        <w:rPr>
                          <w:color w:val="666666"/>
                          <w:spacing w:val="3"/>
                          <w:sz w:val="23"/>
                        </w:rPr>
                        <w:t>=</w:t>
                      </w:r>
                      <w:r>
                        <w:rPr>
                          <w:color w:val="406F9F"/>
                          <w:spacing w:val="3"/>
                          <w:sz w:val="23"/>
                        </w:rPr>
                        <w:t>"layout"</w:t>
                      </w:r>
                      <w:r>
                        <w:rPr>
                          <w:spacing w:val="3"/>
                          <w:sz w:val="23"/>
                        </w:rPr>
                        <w:t>)</w:t>
                      </w:r>
                    </w:p>
                  </w:txbxContent>
                </v:textbox>
                <w10:wrap type="topAndBottom"/>
              </v:shape>
            </w:pict>
          </mc:Fallback>
        </mc:AlternateContent>
      </w:r>
    </w:p>
    <w:p>
      <w:pPr>
        <w:pStyle w:val="5"/>
        <w:spacing w:before="10"/>
        <w:rPr>
          <w:sz w:val="14"/>
        </w:rPr>
      </w:pPr>
    </w:p>
    <w:p>
      <w:pPr>
        <w:spacing w:before="67" w:line="278" w:lineRule="auto"/>
        <w:ind w:left="1800" w:right="153" w:firstLine="0"/>
        <w:jc w:val="left"/>
        <w:rPr>
          <w:rFonts w:hint="eastAsia" w:ascii="宋体" w:eastAsia="宋体"/>
          <w:sz w:val="24"/>
        </w:rPr>
      </w:pPr>
      <w:r>
        <w:rPr>
          <w:rFonts w:hint="eastAsia" w:ascii="宋体" w:eastAsia="宋体"/>
          <w:spacing w:val="-8"/>
          <w:sz w:val="24"/>
        </w:rPr>
        <w:t xml:space="preserve">这会告诉 </w:t>
      </w:r>
      <w:r>
        <w:rPr>
          <w:color w:val="444444"/>
          <w:sz w:val="23"/>
          <w:shd w:val="clear" w:color="auto" w:fill="F1F1F1"/>
        </w:rPr>
        <w:t>lpthw.web</w:t>
      </w:r>
      <w:r>
        <w:rPr>
          <w:color w:val="444444"/>
          <w:sz w:val="23"/>
        </w:rPr>
        <w:t xml:space="preserve"> </w:t>
      </w:r>
      <w:r>
        <w:rPr>
          <w:rFonts w:hint="eastAsia" w:ascii="宋体" w:eastAsia="宋体"/>
          <w:spacing w:val="-7"/>
          <w:sz w:val="24"/>
        </w:rPr>
        <w:t xml:space="preserve">让它去使用 </w:t>
      </w:r>
      <w:r>
        <w:rPr>
          <w:color w:val="444444"/>
          <w:sz w:val="23"/>
          <w:shd w:val="clear" w:color="auto" w:fill="F1F1F1"/>
        </w:rPr>
        <w:t>templates/layout.html</w:t>
      </w:r>
      <w:r>
        <w:rPr>
          <w:color w:val="444444"/>
          <w:sz w:val="23"/>
        </w:rPr>
        <w:t xml:space="preserve"> </w:t>
      </w:r>
      <w:r>
        <w:rPr>
          <w:rFonts w:hint="eastAsia" w:ascii="宋体" w:eastAsia="宋体"/>
          <w:spacing w:val="-1"/>
          <w:sz w:val="24"/>
        </w:rPr>
        <w:t>作为其它模板的基础</w:t>
      </w:r>
      <w:r>
        <w:rPr>
          <w:rFonts w:hint="eastAsia" w:ascii="宋体" w:eastAsia="宋体"/>
          <w:sz w:val="24"/>
        </w:rPr>
        <w:t xml:space="preserve">模板。重启你的程序观察一下，然后试着用各种方法修改你的 </w:t>
      </w:r>
      <w:r>
        <w:rPr>
          <w:rFonts w:ascii="Arial" w:eastAsia="Arial"/>
          <w:spacing w:val="2"/>
          <w:sz w:val="24"/>
        </w:rPr>
        <w:t xml:space="preserve">layout </w:t>
      </w:r>
      <w:r>
        <w:rPr>
          <w:rFonts w:hint="eastAsia" w:ascii="宋体" w:eastAsia="宋体"/>
          <w:spacing w:val="4"/>
          <w:sz w:val="24"/>
        </w:rPr>
        <w:t xml:space="preserve">模板， </w:t>
      </w:r>
      <w:r>
        <w:rPr>
          <w:rFonts w:hint="eastAsia" w:ascii="宋体" w:eastAsia="宋体"/>
          <w:sz w:val="24"/>
        </w:rPr>
        <w:t>不要修改你别的模板，看看输出会有什么样的变化。</w:t>
      </w:r>
    </w:p>
    <w:p>
      <w:pPr>
        <w:pStyle w:val="5"/>
      </w:pPr>
    </w:p>
    <w:p>
      <w:pPr>
        <w:pStyle w:val="5"/>
        <w:spacing w:before="11"/>
        <w:rPr>
          <w:sz w:val="17"/>
        </w:rPr>
      </w:pPr>
    </w:p>
    <w:p>
      <w:pPr>
        <w:pStyle w:val="3"/>
        <w:spacing w:before="1"/>
      </w:pPr>
      <w:bookmarkStart w:id="193" w:name="为表单撰写自动测试代码"/>
      <w:bookmarkEnd w:id="193"/>
      <w:r>
        <w:rPr>
          <w:color w:val="465157"/>
        </w:rPr>
        <w:t>为表单撰写自动测试代码</w:t>
      </w:r>
    </w:p>
    <w:p>
      <w:pPr>
        <w:pStyle w:val="5"/>
        <w:rPr>
          <w:b/>
          <w:sz w:val="27"/>
        </w:rPr>
      </w:pPr>
    </w:p>
    <w:p>
      <w:pPr>
        <w:pStyle w:val="5"/>
        <w:spacing w:line="278" w:lineRule="auto"/>
        <w:ind w:left="1800" w:right="354"/>
        <w:jc w:val="both"/>
      </w:pPr>
      <w:r>
        <w:rPr>
          <w:spacing w:val="-1"/>
        </w:rPr>
        <w:t xml:space="preserve">使用浏览器测试 </w:t>
      </w:r>
      <w:r>
        <w:rPr>
          <w:rFonts w:ascii="Arial" w:eastAsia="Arial"/>
        </w:rPr>
        <w:t>web</w:t>
      </w:r>
      <w:r>
        <w:rPr>
          <w:rFonts w:ascii="Arial" w:eastAsia="Arial"/>
          <w:spacing w:val="55"/>
        </w:rPr>
        <w:t xml:space="preserve"> </w:t>
      </w:r>
      <w:r>
        <w:rPr>
          <w:spacing w:val="-7"/>
        </w:rPr>
        <w:t>程序是很容易的，只要点刷新按钮就可以了。不过毕竟我</w:t>
      </w:r>
      <w:r>
        <w:rPr>
          <w:spacing w:val="-10"/>
        </w:rPr>
        <w:t>们是程序员嘛，如果我们可以写一些代码来测试我们的程序，为什么还要重复手</w:t>
      </w:r>
      <w:r>
        <w:rPr>
          <w:spacing w:val="-3"/>
        </w:rPr>
        <w:t xml:space="preserve">动测试呢？接下来你要做的，就是为你的 </w:t>
      </w:r>
      <w:r>
        <w:rPr>
          <w:rFonts w:ascii="Arial" w:eastAsia="Arial"/>
        </w:rPr>
        <w:t>web</w:t>
      </w:r>
      <w:r>
        <w:rPr>
          <w:rFonts w:ascii="Arial" w:eastAsia="Arial"/>
          <w:spacing w:val="53"/>
        </w:rPr>
        <w:t xml:space="preserve"> </w:t>
      </w:r>
      <w:r>
        <w:rPr>
          <w:spacing w:val="-4"/>
        </w:rPr>
        <w:t>程序写一个小测试。这会用到你</w:t>
      </w:r>
      <w:r>
        <w:rPr>
          <w:spacing w:val="-1"/>
        </w:rPr>
        <w:t xml:space="preserve">在《习题 </w:t>
      </w:r>
      <w:r>
        <w:rPr>
          <w:rFonts w:ascii="Arial" w:eastAsia="Arial"/>
        </w:rPr>
        <w:t>47</w:t>
      </w:r>
      <w:r>
        <w:rPr>
          <w:spacing w:val="-1"/>
        </w:rPr>
        <w:t>》学过的一些东西，如果你不记得的话，可以回去复习一下。</w:t>
      </w:r>
    </w:p>
    <w:p>
      <w:pPr>
        <w:pStyle w:val="5"/>
        <w:spacing w:before="12"/>
        <w:rPr>
          <w:sz w:val="8"/>
        </w:rPr>
      </w:pPr>
    </w:p>
    <w:p>
      <w:pPr>
        <w:spacing w:before="77" w:line="278" w:lineRule="auto"/>
        <w:ind w:left="1800" w:right="358" w:firstLine="0"/>
        <w:jc w:val="both"/>
        <w:rPr>
          <w:rFonts w:hint="eastAsia" w:ascii="宋体" w:eastAsia="宋体"/>
          <w:sz w:val="24"/>
        </w:rPr>
      </w:pPr>
      <w:r>
        <w:rPr>
          <w:rFonts w:hint="eastAsia" w:ascii="宋体" w:eastAsia="宋体"/>
          <w:sz w:val="24"/>
        </w:rPr>
        <w:t xml:space="preserve">为了让 </w:t>
      </w:r>
      <w:r>
        <w:rPr>
          <w:rFonts w:ascii="Arial" w:eastAsia="Arial"/>
          <w:sz w:val="24"/>
        </w:rPr>
        <w:t>Python</w:t>
      </w:r>
      <w:r>
        <w:rPr>
          <w:rFonts w:ascii="Arial" w:eastAsia="Arial"/>
          <w:spacing w:val="59"/>
          <w:sz w:val="24"/>
        </w:rPr>
        <w:t xml:space="preserve"> </w:t>
      </w:r>
      <w:r>
        <w:rPr>
          <w:rFonts w:hint="eastAsia" w:ascii="宋体" w:eastAsia="宋体"/>
          <w:spacing w:val="-17"/>
          <w:sz w:val="24"/>
        </w:rPr>
        <w:t xml:space="preserve">加载 </w:t>
      </w:r>
      <w:r>
        <w:rPr>
          <w:color w:val="444444"/>
          <w:sz w:val="23"/>
          <w:shd w:val="clear" w:color="auto" w:fill="F1F1F1"/>
        </w:rPr>
        <w:t>bin/app.py</w:t>
      </w:r>
      <w:r>
        <w:rPr>
          <w:color w:val="444444"/>
          <w:spacing w:val="-54"/>
          <w:sz w:val="23"/>
        </w:rPr>
        <w:t xml:space="preserve"> </w:t>
      </w:r>
      <w:r>
        <w:rPr>
          <w:rFonts w:hint="eastAsia" w:ascii="宋体" w:eastAsia="宋体"/>
          <w:spacing w:val="-11"/>
          <w:sz w:val="24"/>
        </w:rPr>
        <w:t xml:space="preserve">并进行测试，你需要先做一点准备工作。首先创建一个 </w:t>
      </w:r>
      <w:r>
        <w:rPr>
          <w:color w:val="444444"/>
          <w:sz w:val="23"/>
          <w:shd w:val="clear" w:color="auto" w:fill="F1F1F1"/>
        </w:rPr>
        <w:t>bin/__init</w:t>
      </w:r>
      <w:r>
        <w:rPr>
          <w:color w:val="444444"/>
          <w:spacing w:val="7"/>
          <w:sz w:val="23"/>
          <w:shd w:val="clear" w:color="auto" w:fill="F1F1F1"/>
        </w:rPr>
        <w:t xml:space="preserve"> .</w:t>
      </w:r>
      <w:r>
        <w:rPr>
          <w:color w:val="444444"/>
          <w:sz w:val="23"/>
          <w:shd w:val="clear" w:color="auto" w:fill="F1F1F1"/>
        </w:rPr>
        <w:t>py</w:t>
      </w:r>
      <w:r>
        <w:rPr>
          <w:color w:val="444444"/>
          <w:spacing w:val="-52"/>
          <w:sz w:val="23"/>
        </w:rPr>
        <w:t xml:space="preserve"> </w:t>
      </w:r>
      <w:r>
        <w:rPr>
          <w:rFonts w:hint="eastAsia" w:ascii="宋体" w:eastAsia="宋体"/>
          <w:sz w:val="24"/>
        </w:rPr>
        <w:t xml:space="preserve">空文件，这样 </w:t>
      </w:r>
      <w:r>
        <w:rPr>
          <w:rFonts w:ascii="Arial" w:eastAsia="Arial"/>
          <w:sz w:val="24"/>
        </w:rPr>
        <w:t>Python</w:t>
      </w:r>
      <w:r>
        <w:rPr>
          <w:rFonts w:ascii="Arial" w:eastAsia="Arial"/>
          <w:spacing w:val="58"/>
          <w:sz w:val="24"/>
        </w:rPr>
        <w:t xml:space="preserve"> </w:t>
      </w:r>
      <w:r>
        <w:rPr>
          <w:rFonts w:hint="eastAsia" w:ascii="宋体" w:eastAsia="宋体"/>
          <w:spacing w:val="-14"/>
          <w:sz w:val="24"/>
        </w:rPr>
        <w:t xml:space="preserve">就会将 </w:t>
      </w:r>
      <w:r>
        <w:rPr>
          <w:color w:val="444444"/>
          <w:sz w:val="23"/>
          <w:shd w:val="clear" w:color="auto" w:fill="F1F1F1"/>
        </w:rPr>
        <w:t>bin/</w:t>
      </w:r>
      <w:r>
        <w:rPr>
          <w:color w:val="444444"/>
          <w:spacing w:val="-56"/>
          <w:sz w:val="23"/>
        </w:rPr>
        <w:t xml:space="preserve"> </w:t>
      </w:r>
      <w:r>
        <w:rPr>
          <w:rFonts w:hint="eastAsia" w:ascii="宋体" w:eastAsia="宋体"/>
          <w:spacing w:val="-2"/>
          <w:sz w:val="24"/>
        </w:rPr>
        <w:t xml:space="preserve">当作一个目录了。（在《习题 </w:t>
      </w:r>
      <w:r>
        <w:rPr>
          <w:rFonts w:ascii="Arial" w:eastAsia="Arial"/>
          <w:sz w:val="24"/>
        </w:rPr>
        <w:t>52</w:t>
      </w:r>
      <w:r>
        <w:rPr>
          <w:rFonts w:hint="eastAsia" w:ascii="宋体" w:eastAsia="宋体"/>
          <w:spacing w:val="-2"/>
          <w:sz w:val="24"/>
        </w:rPr>
        <w:t>》中你会去修改</w:t>
      </w:r>
      <w:r>
        <w:rPr>
          <w:rFonts w:hint="eastAsia" w:ascii="宋体" w:eastAsia="宋体"/>
          <w:spacing w:val="-2"/>
          <w:sz w:val="24"/>
          <w:u w:val="single"/>
        </w:rPr>
        <w:t xml:space="preserve"> </w:t>
      </w:r>
      <w:r>
        <w:rPr>
          <w:rFonts w:ascii="Arial" w:eastAsia="Arial"/>
          <w:sz w:val="24"/>
        </w:rPr>
        <w:t>init</w:t>
      </w:r>
      <w:r>
        <w:rPr>
          <w:rFonts w:ascii="Arial" w:eastAsia="Arial"/>
          <w:spacing w:val="64"/>
          <w:sz w:val="24"/>
          <w:u w:val="single"/>
        </w:rPr>
        <w:t xml:space="preserve"> </w:t>
      </w:r>
      <w:r>
        <w:rPr>
          <w:rFonts w:ascii="Arial" w:eastAsia="Arial"/>
          <w:sz w:val="24"/>
        </w:rPr>
        <w:t>.py</w:t>
      </w:r>
      <w:r>
        <w:rPr>
          <w:rFonts w:hint="eastAsia" w:ascii="宋体" w:eastAsia="宋体"/>
          <w:sz w:val="24"/>
        </w:rPr>
        <w:t>，不过这是后话。）</w:t>
      </w:r>
    </w:p>
    <w:p>
      <w:pPr>
        <w:pStyle w:val="5"/>
        <w:spacing w:before="10"/>
        <w:rPr>
          <w:sz w:val="8"/>
        </w:rPr>
      </w:pPr>
    </w:p>
    <w:p>
      <w:pPr>
        <w:spacing w:before="77" w:line="278" w:lineRule="auto"/>
        <w:ind w:left="1800" w:right="411" w:firstLine="0"/>
        <w:jc w:val="left"/>
        <w:rPr>
          <w:rFonts w:hint="eastAsia" w:ascii="宋体" w:eastAsia="宋体"/>
          <w:sz w:val="24"/>
        </w:rPr>
      </w:pPr>
      <w:r>
        <w:rPr>
          <w:rFonts w:hint="eastAsia" w:ascii="宋体" w:eastAsia="宋体"/>
          <w:spacing w:val="-13"/>
          <w:sz w:val="24"/>
        </w:rPr>
        <w:t xml:space="preserve">我还为 </w:t>
      </w:r>
      <w:r>
        <w:rPr>
          <w:color w:val="444444"/>
          <w:sz w:val="23"/>
          <w:shd w:val="clear" w:color="auto" w:fill="F1F1F1"/>
        </w:rPr>
        <w:t>lpthw.web</w:t>
      </w:r>
      <w:r>
        <w:rPr>
          <w:color w:val="444444"/>
          <w:spacing w:val="-55"/>
          <w:sz w:val="23"/>
        </w:rPr>
        <w:t xml:space="preserve"> </w:t>
      </w:r>
      <w:r>
        <w:rPr>
          <w:rFonts w:hint="eastAsia" w:ascii="宋体" w:eastAsia="宋体"/>
          <w:spacing w:val="-2"/>
          <w:sz w:val="24"/>
        </w:rPr>
        <w:t>创建了一个简单的小函数，让你判断</w:t>
      </w:r>
      <w:r>
        <w:rPr>
          <w:rFonts w:ascii="Arial" w:eastAsia="Arial"/>
          <w:sz w:val="24"/>
        </w:rPr>
        <w:t>(assert) web</w:t>
      </w:r>
      <w:r>
        <w:rPr>
          <w:rFonts w:ascii="Arial" w:eastAsia="Arial"/>
          <w:spacing w:val="60"/>
          <w:sz w:val="24"/>
        </w:rPr>
        <w:t xml:space="preserve"> </w:t>
      </w:r>
      <w:r>
        <w:rPr>
          <w:rFonts w:hint="eastAsia" w:ascii="宋体" w:eastAsia="宋体"/>
          <w:spacing w:val="-3"/>
          <w:sz w:val="24"/>
        </w:rPr>
        <w:t xml:space="preserve">程序的响应，这个函数有一个很合适的名字，就叫 </w:t>
      </w:r>
      <w:r>
        <w:rPr>
          <w:color w:val="444444"/>
          <w:sz w:val="23"/>
          <w:shd w:val="clear" w:color="auto" w:fill="F1F1F1"/>
        </w:rPr>
        <w:t>assert_response</w:t>
      </w:r>
      <w:r>
        <w:rPr>
          <w:rFonts w:hint="eastAsia" w:ascii="宋体" w:eastAsia="宋体"/>
          <w:spacing w:val="-1"/>
          <w:sz w:val="24"/>
        </w:rPr>
        <w:t>。创建一个</w:t>
      </w:r>
    </w:p>
    <w:p>
      <w:pPr>
        <w:spacing w:before="0" w:line="305" w:lineRule="exact"/>
        <w:ind w:left="1800" w:right="0" w:firstLine="0"/>
        <w:jc w:val="left"/>
        <w:rPr>
          <w:rFonts w:hint="eastAsia" w:ascii="宋体" w:eastAsia="宋体"/>
          <w:sz w:val="24"/>
        </w:rPr>
      </w:pPr>
      <w:r>
        <w:rPr>
          <w:color w:val="444444"/>
          <w:sz w:val="23"/>
          <w:shd w:val="clear" w:color="auto" w:fill="F1F1F1"/>
        </w:rPr>
        <w:t>tests/tools.py</w:t>
      </w:r>
      <w:r>
        <w:rPr>
          <w:color w:val="444444"/>
          <w:spacing w:val="-55"/>
          <w:sz w:val="23"/>
        </w:rPr>
        <w:t xml:space="preserve"> </w:t>
      </w:r>
      <w:r>
        <w:rPr>
          <w:rFonts w:hint="eastAsia" w:ascii="宋体" w:eastAsia="宋体"/>
          <w:spacing w:val="-2"/>
          <w:sz w:val="24"/>
        </w:rPr>
        <w:t>文件，内容如下：</w:t>
      </w:r>
    </w:p>
    <w:p>
      <w:pPr>
        <w:pStyle w:val="5"/>
        <w:spacing w:before="6"/>
        <w:rPr>
          <w:sz w:val="28"/>
        </w:rPr>
      </w:pPr>
    </w:p>
    <w:tbl>
      <w:tblPr>
        <w:tblStyle w:val="7"/>
        <w:tblW w:w="8383"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79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04" w:hRule="atLeast"/>
        </w:trPr>
        <w:tc>
          <w:tcPr>
            <w:tcW w:w="457" w:type="dxa"/>
          </w:tcPr>
          <w:p>
            <w:pPr>
              <w:pStyle w:val="10"/>
              <w:spacing w:before="109"/>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spacing w:before="1"/>
              <w:rPr>
                <w:rFonts w:ascii="宋体"/>
                <w:sz w:val="22"/>
              </w:rPr>
            </w:pPr>
          </w:p>
          <w:p>
            <w:pPr>
              <w:pStyle w:val="10"/>
              <w:ind w:left="200"/>
              <w:rPr>
                <w:sz w:val="23"/>
              </w:rPr>
            </w:pPr>
            <w:r>
              <w:rPr>
                <w:color w:val="AAAAAA"/>
                <w:w w:val="100"/>
                <w:sz w:val="23"/>
              </w:rPr>
              <w:t>3</w:t>
            </w:r>
          </w:p>
          <w:p>
            <w:pPr>
              <w:pStyle w:val="10"/>
              <w:spacing w:before="1"/>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tc>
        <w:tc>
          <w:tcPr>
            <w:tcW w:w="7926" w:type="dxa"/>
            <w:tcBorders>
              <w:top w:val="single" w:color="CCCCCC" w:sz="6" w:space="0"/>
            </w:tcBorders>
            <w:shd w:val="clear" w:color="auto" w:fill="EDEDED"/>
          </w:tcPr>
          <w:p>
            <w:pPr>
              <w:pStyle w:val="10"/>
              <w:spacing w:before="143"/>
              <w:ind w:left="119"/>
              <w:rPr>
                <w:sz w:val="23"/>
              </w:rPr>
            </w:pPr>
            <w:r>
              <w:rPr>
                <w:b/>
                <w:color w:val="006F1F"/>
                <w:sz w:val="23"/>
              </w:rPr>
              <w:t xml:space="preserve">from </w:t>
            </w:r>
            <w:r>
              <w:rPr>
                <w:b/>
                <w:color w:val="0D84B5"/>
                <w:sz w:val="23"/>
              </w:rPr>
              <w:t xml:space="preserve">nose.tools </w:t>
            </w:r>
            <w:r>
              <w:rPr>
                <w:b/>
                <w:color w:val="006F1F"/>
                <w:sz w:val="23"/>
              </w:rPr>
              <w:t xml:space="preserve">import </w:t>
            </w:r>
            <w:r>
              <w:rPr>
                <w:color w:val="666666"/>
                <w:sz w:val="23"/>
              </w:rPr>
              <w:t>*</w:t>
            </w:r>
          </w:p>
          <w:p>
            <w:pPr>
              <w:pStyle w:val="10"/>
              <w:spacing w:before="11"/>
              <w:rPr>
                <w:rFonts w:ascii="宋体"/>
                <w:sz w:val="21"/>
              </w:rPr>
            </w:pPr>
          </w:p>
          <w:p>
            <w:pPr>
              <w:pStyle w:val="10"/>
              <w:ind w:left="119"/>
              <w:rPr>
                <w:b/>
                <w:sz w:val="23"/>
              </w:rPr>
            </w:pPr>
            <w:r>
              <w:rPr>
                <w:b/>
                <w:color w:val="006F1F"/>
                <w:sz w:val="23"/>
              </w:rPr>
              <w:t xml:space="preserve">import </w:t>
            </w:r>
            <w:r>
              <w:rPr>
                <w:b/>
                <w:color w:val="0D84B5"/>
                <w:sz w:val="23"/>
              </w:rPr>
              <w:t>re</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278" w:lineRule="auto"/>
              <w:ind w:left="119"/>
              <w:rPr>
                <w:sz w:val="23"/>
              </w:rPr>
            </w:pPr>
            <w:r>
              <w:rPr>
                <w:b/>
                <w:color w:val="006F1F"/>
                <w:sz w:val="23"/>
              </w:rPr>
              <w:t xml:space="preserve">def </w:t>
            </w:r>
            <w:r>
              <w:rPr>
                <w:color w:val="05287D"/>
                <w:sz w:val="23"/>
              </w:rPr>
              <w:t>assert_response</w:t>
            </w:r>
            <w:r>
              <w:rPr>
                <w:sz w:val="23"/>
              </w:rPr>
              <w:t>(resp, contains</w:t>
            </w:r>
            <w:r>
              <w:rPr>
                <w:color w:val="666666"/>
                <w:sz w:val="23"/>
              </w:rPr>
              <w:t>=</w:t>
            </w:r>
            <w:r>
              <w:rPr>
                <w:color w:val="006F1F"/>
                <w:sz w:val="23"/>
              </w:rPr>
              <w:t>None</w:t>
            </w:r>
            <w:r>
              <w:rPr>
                <w:sz w:val="23"/>
              </w:rPr>
              <w:t>, matches</w:t>
            </w:r>
            <w:r>
              <w:rPr>
                <w:color w:val="666666"/>
                <w:sz w:val="23"/>
              </w:rPr>
              <w:t>=</w:t>
            </w:r>
            <w:r>
              <w:rPr>
                <w:color w:val="006F1F"/>
                <w:sz w:val="23"/>
              </w:rPr>
              <w:t>None</w:t>
            </w:r>
            <w:r>
              <w:rPr>
                <w:sz w:val="23"/>
              </w:rPr>
              <w:t>, headers</w:t>
            </w:r>
            <w:r>
              <w:rPr>
                <w:color w:val="666666"/>
                <w:sz w:val="23"/>
              </w:rPr>
              <w:t>=</w:t>
            </w:r>
            <w:r>
              <w:rPr>
                <w:color w:val="006F1F"/>
                <w:sz w:val="23"/>
              </w:rPr>
              <w:t>None</w:t>
            </w:r>
            <w:r>
              <w:rPr>
                <w:sz w:val="23"/>
              </w:rPr>
              <w:t>, status</w:t>
            </w:r>
            <w:r>
              <w:rPr>
                <w:color w:val="666666"/>
                <w:sz w:val="23"/>
              </w:rPr>
              <w:t>=</w:t>
            </w:r>
            <w:r>
              <w:rPr>
                <w:color w:val="406F9F"/>
                <w:sz w:val="23"/>
              </w:rPr>
              <w:t>"200"</w:t>
            </w:r>
            <w:r>
              <w:rPr>
                <w:sz w:val="23"/>
              </w:rPr>
              <w:t>):</w:t>
            </w:r>
          </w:p>
          <w:p>
            <w:pPr>
              <w:pStyle w:val="10"/>
              <w:rPr>
                <w:rFonts w:ascii="宋体"/>
                <w:sz w:val="22"/>
              </w:rPr>
            </w:pPr>
          </w:p>
          <w:p>
            <w:pPr>
              <w:pStyle w:val="10"/>
              <w:rPr>
                <w:rFonts w:ascii="宋体"/>
                <w:sz w:val="22"/>
              </w:rPr>
            </w:pPr>
          </w:p>
          <w:p>
            <w:pPr>
              <w:pStyle w:val="10"/>
              <w:spacing w:before="10"/>
              <w:rPr>
                <w:rFonts w:ascii="宋体"/>
                <w:sz w:val="17"/>
              </w:rPr>
            </w:pPr>
          </w:p>
          <w:p>
            <w:pPr>
              <w:pStyle w:val="10"/>
              <w:ind w:left="611"/>
              <w:rPr>
                <w:sz w:val="23"/>
              </w:rPr>
            </w:pPr>
            <w:r>
              <w:rPr>
                <w:b/>
                <w:color w:val="006F1F"/>
                <w:spacing w:val="2"/>
                <w:sz w:val="23"/>
              </w:rPr>
              <w:t xml:space="preserve">assert </w:t>
            </w:r>
            <w:r>
              <w:rPr>
                <w:spacing w:val="2"/>
                <w:sz w:val="23"/>
              </w:rPr>
              <w:t xml:space="preserve">status </w:t>
            </w:r>
            <w:r>
              <w:rPr>
                <w:b/>
                <w:color w:val="006F1F"/>
                <w:sz w:val="23"/>
              </w:rPr>
              <w:t xml:space="preserve">in </w:t>
            </w:r>
            <w:r>
              <w:rPr>
                <w:spacing w:val="3"/>
                <w:sz w:val="23"/>
              </w:rPr>
              <w:t>resp</w:t>
            </w:r>
            <w:r>
              <w:rPr>
                <w:color w:val="666666"/>
                <w:spacing w:val="3"/>
                <w:sz w:val="23"/>
              </w:rPr>
              <w:t>.</w:t>
            </w:r>
            <w:r>
              <w:rPr>
                <w:spacing w:val="3"/>
                <w:sz w:val="23"/>
              </w:rPr>
              <w:t xml:space="preserve">status, </w:t>
            </w:r>
            <w:r>
              <w:rPr>
                <w:color w:val="406F9F"/>
                <w:spacing w:val="2"/>
                <w:sz w:val="23"/>
              </w:rPr>
              <w:t xml:space="preserve">"Expected response </w:t>
            </w:r>
            <w:r>
              <w:rPr>
                <w:i/>
                <w:color w:val="6F9FD0"/>
                <w:sz w:val="23"/>
              </w:rPr>
              <w:t>%r</w:t>
            </w:r>
            <w:r>
              <w:rPr>
                <w:i/>
                <w:color w:val="6F9FD0"/>
                <w:spacing w:val="81"/>
                <w:sz w:val="23"/>
              </w:rPr>
              <w:t xml:space="preserve"> </w:t>
            </w:r>
            <w:r>
              <w:rPr>
                <w:color w:val="406F9F"/>
                <w:sz w:val="23"/>
              </w:rPr>
              <w:t>not</w:t>
            </w:r>
          </w:p>
        </w:tc>
      </w:tr>
    </w:tbl>
    <w:p>
      <w:pPr>
        <w:spacing w:after="0"/>
        <w:rPr>
          <w:sz w:val="23"/>
        </w:rPr>
        <w:sectPr>
          <w:pgSz w:w="11910" w:h="16840"/>
          <w:pgMar w:top="1420" w:right="1440" w:bottom="1380" w:left="0" w:header="0" w:footer="116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33" w:hRule="atLeast"/>
        </w:trPr>
        <w:tc>
          <w:tcPr>
            <w:tcW w:w="582" w:type="dxa"/>
          </w:tcPr>
          <w:p>
            <w:pPr>
              <w:pStyle w:val="10"/>
              <w:spacing w:before="21"/>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rPr>
                <w:rFonts w:ascii="宋体"/>
                <w:sz w:val="22"/>
              </w:rPr>
            </w:pPr>
          </w:p>
          <w:p>
            <w:pPr>
              <w:pStyle w:val="10"/>
              <w:spacing w:before="1"/>
              <w:ind w:left="180" w:right="98"/>
              <w:jc w:val="center"/>
              <w:rPr>
                <w:sz w:val="23"/>
              </w:rPr>
            </w:pPr>
            <w:r>
              <w:rPr>
                <w:color w:val="AAAAAA"/>
                <w:spacing w:val="5"/>
                <w:sz w:val="23"/>
              </w:rPr>
              <w:t>11</w:t>
            </w:r>
          </w:p>
          <w:p>
            <w:pPr>
              <w:pStyle w:val="10"/>
              <w:rPr>
                <w:rFonts w:ascii="宋体"/>
                <w:sz w:val="22"/>
              </w:rPr>
            </w:pPr>
          </w:p>
          <w:p>
            <w:pPr>
              <w:pStyle w:val="10"/>
              <w:ind w:left="180" w:right="98"/>
              <w:jc w:val="center"/>
              <w:rPr>
                <w:sz w:val="23"/>
              </w:rPr>
            </w:pPr>
            <w:r>
              <w:rPr>
                <w:color w:val="AAAAAA"/>
                <w:spacing w:val="5"/>
                <w:sz w:val="23"/>
              </w:rPr>
              <w:t>12</w:t>
            </w:r>
          </w:p>
          <w:p>
            <w:pPr>
              <w:pStyle w:val="10"/>
              <w:spacing w:before="2"/>
              <w:rPr>
                <w:rFonts w:ascii="宋体"/>
                <w:sz w:val="22"/>
              </w:rPr>
            </w:pPr>
          </w:p>
          <w:p>
            <w:pPr>
              <w:pStyle w:val="10"/>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rPr>
                <w:rFonts w:ascii="宋体"/>
                <w:sz w:val="22"/>
              </w:rPr>
            </w:pPr>
          </w:p>
          <w:p>
            <w:pPr>
              <w:pStyle w:val="10"/>
              <w:spacing w:before="1"/>
              <w:ind w:left="180" w:right="98"/>
              <w:jc w:val="center"/>
              <w:rPr>
                <w:sz w:val="23"/>
              </w:rPr>
            </w:pPr>
            <w:r>
              <w:rPr>
                <w:color w:val="AAAAAA"/>
                <w:spacing w:val="5"/>
                <w:sz w:val="23"/>
              </w:rPr>
              <w:t>15</w:t>
            </w:r>
          </w:p>
          <w:p>
            <w:pPr>
              <w:pStyle w:val="10"/>
              <w:rPr>
                <w:rFonts w:ascii="宋体"/>
                <w:sz w:val="22"/>
              </w:rPr>
            </w:pPr>
          </w:p>
          <w:p>
            <w:pPr>
              <w:pStyle w:val="10"/>
              <w:ind w:left="180" w:right="98"/>
              <w:jc w:val="center"/>
              <w:rPr>
                <w:sz w:val="23"/>
              </w:rPr>
            </w:pPr>
            <w:r>
              <w:rPr>
                <w:color w:val="AAAAAA"/>
                <w:spacing w:val="5"/>
                <w:sz w:val="23"/>
              </w:rPr>
              <w:t>16</w:t>
            </w:r>
          </w:p>
          <w:p>
            <w:pPr>
              <w:pStyle w:val="10"/>
              <w:spacing w:before="1"/>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tc>
        <w:tc>
          <w:tcPr>
            <w:tcW w:w="7927" w:type="dxa"/>
            <w:tcBorders>
              <w:bottom w:val="single" w:color="CCCCCC" w:sz="6" w:space="0"/>
            </w:tcBorders>
            <w:shd w:val="clear" w:color="auto" w:fill="EDEDED"/>
          </w:tcPr>
          <w:p>
            <w:pPr>
              <w:pStyle w:val="10"/>
              <w:spacing w:before="21"/>
              <w:ind w:left="119"/>
              <w:rPr>
                <w:sz w:val="23"/>
              </w:rPr>
            </w:pPr>
            <w:r>
              <w:rPr>
                <w:color w:val="406F9F"/>
                <w:sz w:val="23"/>
              </w:rPr>
              <w:t xml:space="preserve">in </w:t>
            </w:r>
            <w:r>
              <w:rPr>
                <w:i/>
                <w:color w:val="6F9FD0"/>
                <w:sz w:val="23"/>
              </w:rPr>
              <w:t>%r</w:t>
            </w:r>
            <w:r>
              <w:rPr>
                <w:color w:val="406F9F"/>
                <w:sz w:val="23"/>
              </w:rPr>
              <w:t xml:space="preserve">" </w:t>
            </w:r>
            <w:r>
              <w:rPr>
                <w:color w:val="666666"/>
                <w:sz w:val="23"/>
              </w:rPr>
              <w:t xml:space="preserve">% </w:t>
            </w:r>
            <w:r>
              <w:rPr>
                <w:sz w:val="23"/>
              </w:rPr>
              <w:t>(status, resp</w:t>
            </w:r>
            <w:r>
              <w:rPr>
                <w:color w:val="666666"/>
                <w:sz w:val="23"/>
              </w:rPr>
              <w:t>.</w:t>
            </w:r>
            <w:r>
              <w:rPr>
                <w:sz w:val="23"/>
              </w:rPr>
              <w:t>status)</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1"/>
              <w:rPr>
                <w:sz w:val="23"/>
              </w:rPr>
            </w:pPr>
            <w:r>
              <w:rPr>
                <w:b/>
                <w:color w:val="006F1F"/>
                <w:sz w:val="23"/>
              </w:rPr>
              <w:t xml:space="preserve">if </w:t>
            </w:r>
            <w:r>
              <w:rPr>
                <w:sz w:val="23"/>
              </w:rPr>
              <w:t xml:space="preserve">status </w:t>
            </w:r>
            <w:r>
              <w:rPr>
                <w:color w:val="666666"/>
                <w:sz w:val="23"/>
              </w:rPr>
              <w:t xml:space="preserve">== </w:t>
            </w:r>
            <w:r>
              <w:rPr>
                <w:color w:val="406F9F"/>
                <w:sz w:val="23"/>
              </w:rPr>
              <w:t>"200"</w:t>
            </w:r>
            <w:r>
              <w:rPr>
                <w:sz w:val="23"/>
              </w:rPr>
              <w:t>:</w:t>
            </w:r>
          </w:p>
          <w:p>
            <w:pPr>
              <w:pStyle w:val="10"/>
              <w:spacing w:before="1"/>
              <w:rPr>
                <w:rFonts w:ascii="宋体"/>
                <w:sz w:val="22"/>
              </w:rPr>
            </w:pPr>
          </w:p>
          <w:p>
            <w:pPr>
              <w:pStyle w:val="10"/>
              <w:ind w:left="1103"/>
              <w:rPr>
                <w:sz w:val="23"/>
              </w:rPr>
            </w:pPr>
            <w:r>
              <w:rPr>
                <w:b/>
                <w:color w:val="006F1F"/>
                <w:sz w:val="23"/>
              </w:rPr>
              <w:t xml:space="preserve">assert </w:t>
            </w:r>
            <w:r>
              <w:rPr>
                <w:sz w:val="23"/>
              </w:rPr>
              <w:t>resp</w:t>
            </w:r>
            <w:r>
              <w:rPr>
                <w:color w:val="666666"/>
                <w:sz w:val="23"/>
              </w:rPr>
              <w:t>.</w:t>
            </w:r>
            <w:r>
              <w:rPr>
                <w:sz w:val="23"/>
              </w:rPr>
              <w:t xml:space="preserve">data, </w:t>
            </w:r>
            <w:r>
              <w:rPr>
                <w:color w:val="406F9F"/>
                <w:sz w:val="23"/>
              </w:rPr>
              <w:t>"Response data is empty."</w:t>
            </w:r>
          </w:p>
          <w:p>
            <w:pPr>
              <w:pStyle w:val="10"/>
              <w:rPr>
                <w:rFonts w:ascii="宋体"/>
                <w:sz w:val="22"/>
              </w:rPr>
            </w:pPr>
          </w:p>
          <w:p>
            <w:pPr>
              <w:pStyle w:val="10"/>
              <w:rPr>
                <w:rFonts w:ascii="宋体"/>
                <w:sz w:val="22"/>
              </w:rPr>
            </w:pPr>
          </w:p>
          <w:p>
            <w:pPr>
              <w:pStyle w:val="10"/>
              <w:spacing w:before="2"/>
              <w:rPr>
                <w:rFonts w:ascii="宋体"/>
                <w:sz w:val="21"/>
              </w:rPr>
            </w:pPr>
          </w:p>
          <w:p>
            <w:pPr>
              <w:pStyle w:val="10"/>
              <w:ind w:left="611"/>
              <w:rPr>
                <w:sz w:val="23"/>
              </w:rPr>
            </w:pPr>
            <w:r>
              <w:rPr>
                <w:b/>
                <w:color w:val="006F1F"/>
                <w:sz w:val="23"/>
              </w:rPr>
              <w:t xml:space="preserve">if </w:t>
            </w:r>
            <w:r>
              <w:rPr>
                <w:sz w:val="23"/>
              </w:rPr>
              <w:t>contains:</w:t>
            </w:r>
          </w:p>
          <w:p>
            <w:pPr>
              <w:pStyle w:val="10"/>
              <w:spacing w:before="1"/>
              <w:rPr>
                <w:rFonts w:ascii="宋体"/>
                <w:sz w:val="22"/>
              </w:rPr>
            </w:pPr>
          </w:p>
          <w:p>
            <w:pPr>
              <w:pStyle w:val="10"/>
              <w:spacing w:line="278" w:lineRule="auto"/>
              <w:ind w:left="119" w:firstLine="984"/>
              <w:rPr>
                <w:sz w:val="23"/>
              </w:rPr>
            </w:pPr>
            <w:r>
              <w:rPr>
                <w:b/>
                <w:color w:val="006F1F"/>
                <w:sz w:val="23"/>
              </w:rPr>
              <w:t xml:space="preserve">assert </w:t>
            </w:r>
            <w:r>
              <w:rPr>
                <w:sz w:val="23"/>
              </w:rPr>
              <w:t xml:space="preserve">contains </w:t>
            </w:r>
            <w:r>
              <w:rPr>
                <w:b/>
                <w:color w:val="006F1F"/>
                <w:sz w:val="23"/>
              </w:rPr>
              <w:t xml:space="preserve">in </w:t>
            </w:r>
            <w:r>
              <w:rPr>
                <w:sz w:val="23"/>
              </w:rPr>
              <w:t>resp</w:t>
            </w:r>
            <w:r>
              <w:rPr>
                <w:color w:val="666666"/>
                <w:sz w:val="23"/>
              </w:rPr>
              <w:t>.</w:t>
            </w:r>
            <w:r>
              <w:rPr>
                <w:sz w:val="23"/>
              </w:rPr>
              <w:t xml:space="preserve">data, </w:t>
            </w:r>
            <w:r>
              <w:rPr>
                <w:color w:val="406F9F"/>
                <w:sz w:val="23"/>
              </w:rPr>
              <w:t xml:space="preserve">"Response does not contain </w:t>
            </w:r>
            <w:r>
              <w:rPr>
                <w:i/>
                <w:color w:val="6F9FD0"/>
                <w:sz w:val="23"/>
              </w:rPr>
              <w:t>%r</w:t>
            </w:r>
            <w:r>
              <w:rPr>
                <w:color w:val="406F9F"/>
                <w:sz w:val="23"/>
              </w:rPr>
              <w:t xml:space="preserve">" </w:t>
            </w:r>
            <w:r>
              <w:rPr>
                <w:color w:val="666666"/>
                <w:sz w:val="23"/>
              </w:rPr>
              <w:t xml:space="preserve">% </w:t>
            </w:r>
            <w:r>
              <w:rPr>
                <w:sz w:val="23"/>
              </w:rPr>
              <w:t>contains</w:t>
            </w:r>
          </w:p>
          <w:p>
            <w:pPr>
              <w:pStyle w:val="10"/>
              <w:rPr>
                <w:rFonts w:ascii="宋体"/>
                <w:sz w:val="22"/>
              </w:rPr>
            </w:pPr>
          </w:p>
          <w:p>
            <w:pPr>
              <w:pStyle w:val="10"/>
              <w:rPr>
                <w:rFonts w:ascii="宋体"/>
                <w:sz w:val="22"/>
              </w:rPr>
            </w:pPr>
          </w:p>
          <w:p>
            <w:pPr>
              <w:pStyle w:val="10"/>
              <w:spacing w:before="10"/>
              <w:rPr>
                <w:rFonts w:ascii="宋体"/>
                <w:sz w:val="17"/>
              </w:rPr>
            </w:pPr>
          </w:p>
          <w:p>
            <w:pPr>
              <w:pStyle w:val="10"/>
              <w:ind w:left="611"/>
              <w:rPr>
                <w:sz w:val="23"/>
              </w:rPr>
            </w:pPr>
            <w:r>
              <w:rPr>
                <w:b/>
                <w:color w:val="006F1F"/>
                <w:sz w:val="23"/>
              </w:rPr>
              <w:t xml:space="preserve">if </w:t>
            </w:r>
            <w:r>
              <w:rPr>
                <w:sz w:val="23"/>
              </w:rPr>
              <w:t>matches:</w:t>
            </w:r>
          </w:p>
          <w:p>
            <w:pPr>
              <w:pStyle w:val="10"/>
              <w:spacing w:before="1"/>
              <w:rPr>
                <w:rFonts w:ascii="宋体"/>
                <w:sz w:val="22"/>
              </w:rPr>
            </w:pPr>
          </w:p>
          <w:p>
            <w:pPr>
              <w:pStyle w:val="10"/>
              <w:ind w:left="1103"/>
              <w:rPr>
                <w:sz w:val="23"/>
              </w:rPr>
            </w:pPr>
            <w:r>
              <w:rPr>
                <w:sz w:val="23"/>
              </w:rPr>
              <w:t xml:space="preserve">reg </w:t>
            </w:r>
            <w:r>
              <w:rPr>
                <w:color w:val="666666"/>
                <w:sz w:val="23"/>
              </w:rPr>
              <w:t xml:space="preserve">= </w:t>
            </w:r>
            <w:r>
              <w:rPr>
                <w:sz w:val="23"/>
              </w:rPr>
              <w:t>re</w:t>
            </w:r>
            <w:r>
              <w:rPr>
                <w:color w:val="666666"/>
                <w:sz w:val="23"/>
              </w:rPr>
              <w:t>.</w:t>
            </w:r>
            <w:r>
              <w:rPr>
                <w:sz w:val="23"/>
              </w:rPr>
              <w:t>compile(matches)</w:t>
            </w:r>
          </w:p>
          <w:p>
            <w:pPr>
              <w:pStyle w:val="10"/>
              <w:rPr>
                <w:rFonts w:ascii="宋体"/>
                <w:sz w:val="22"/>
              </w:rPr>
            </w:pPr>
          </w:p>
          <w:p>
            <w:pPr>
              <w:pStyle w:val="10"/>
              <w:spacing w:before="1" w:line="278" w:lineRule="auto"/>
              <w:ind w:left="119" w:right="126" w:firstLine="984"/>
              <w:rPr>
                <w:sz w:val="23"/>
              </w:rPr>
            </w:pPr>
            <w:r>
              <w:rPr>
                <w:b/>
                <w:color w:val="006F1F"/>
                <w:sz w:val="23"/>
              </w:rPr>
              <w:t xml:space="preserve">assert </w:t>
            </w:r>
            <w:r>
              <w:rPr>
                <w:sz w:val="23"/>
              </w:rPr>
              <w:t>reg</w:t>
            </w:r>
            <w:r>
              <w:rPr>
                <w:color w:val="666666"/>
                <w:sz w:val="23"/>
              </w:rPr>
              <w:t>.</w:t>
            </w:r>
            <w:r>
              <w:rPr>
                <w:sz w:val="23"/>
              </w:rPr>
              <w:t>matches(resp</w:t>
            </w:r>
            <w:r>
              <w:rPr>
                <w:color w:val="666666"/>
                <w:sz w:val="23"/>
              </w:rPr>
              <w:t>.</w:t>
            </w:r>
            <w:r>
              <w:rPr>
                <w:sz w:val="23"/>
              </w:rPr>
              <w:t xml:space="preserve">data), </w:t>
            </w:r>
            <w:r>
              <w:rPr>
                <w:color w:val="406F9F"/>
                <w:sz w:val="23"/>
              </w:rPr>
              <w:t xml:space="preserve">"Response does not match </w:t>
            </w:r>
            <w:r>
              <w:rPr>
                <w:i/>
                <w:color w:val="6F9FD0"/>
                <w:sz w:val="23"/>
              </w:rPr>
              <w:t>%r</w:t>
            </w:r>
            <w:r>
              <w:rPr>
                <w:color w:val="406F9F"/>
                <w:sz w:val="23"/>
              </w:rPr>
              <w:t xml:space="preserve">" </w:t>
            </w:r>
            <w:r>
              <w:rPr>
                <w:color w:val="666666"/>
                <w:sz w:val="23"/>
              </w:rPr>
              <w:t xml:space="preserve">% </w:t>
            </w:r>
            <w:r>
              <w:rPr>
                <w:sz w:val="23"/>
              </w:rPr>
              <w:t>matches</w:t>
            </w:r>
          </w:p>
          <w:p>
            <w:pPr>
              <w:pStyle w:val="10"/>
              <w:rPr>
                <w:rFonts w:ascii="宋体"/>
                <w:sz w:val="22"/>
              </w:rPr>
            </w:pPr>
          </w:p>
          <w:p>
            <w:pPr>
              <w:pStyle w:val="10"/>
              <w:rPr>
                <w:rFonts w:ascii="宋体"/>
                <w:sz w:val="22"/>
              </w:rPr>
            </w:pPr>
          </w:p>
          <w:p>
            <w:pPr>
              <w:pStyle w:val="10"/>
              <w:spacing w:before="10"/>
              <w:rPr>
                <w:rFonts w:ascii="宋体"/>
                <w:sz w:val="17"/>
              </w:rPr>
            </w:pPr>
          </w:p>
          <w:p>
            <w:pPr>
              <w:pStyle w:val="10"/>
              <w:ind w:left="611"/>
              <w:rPr>
                <w:sz w:val="23"/>
              </w:rPr>
            </w:pPr>
            <w:r>
              <w:rPr>
                <w:b/>
                <w:color w:val="006F1F"/>
                <w:sz w:val="23"/>
              </w:rPr>
              <w:t xml:space="preserve">if </w:t>
            </w:r>
            <w:r>
              <w:rPr>
                <w:sz w:val="23"/>
              </w:rPr>
              <w:t>headers:</w:t>
            </w:r>
          </w:p>
          <w:p>
            <w:pPr>
              <w:pStyle w:val="10"/>
              <w:spacing w:before="3"/>
              <w:rPr>
                <w:rFonts w:ascii="宋体"/>
                <w:sz w:val="22"/>
              </w:rPr>
            </w:pPr>
          </w:p>
          <w:p>
            <w:pPr>
              <w:pStyle w:val="10"/>
              <w:ind w:left="1103"/>
              <w:rPr>
                <w:sz w:val="23"/>
              </w:rPr>
            </w:pPr>
            <w:r>
              <w:rPr>
                <w:sz w:val="23"/>
              </w:rPr>
              <w:t>assert_equal(resp</w:t>
            </w:r>
            <w:r>
              <w:rPr>
                <w:color w:val="666666"/>
                <w:sz w:val="23"/>
              </w:rPr>
              <w:t>.</w:t>
            </w:r>
            <w:r>
              <w:rPr>
                <w:sz w:val="23"/>
              </w:rPr>
              <w:t>headers, headers)</w:t>
            </w:r>
          </w:p>
        </w:tc>
      </w:tr>
    </w:tbl>
    <w:p>
      <w:pPr>
        <w:pStyle w:val="5"/>
        <w:rPr>
          <w:sz w:val="20"/>
        </w:rPr>
      </w:pPr>
    </w:p>
    <w:p>
      <w:pPr>
        <w:spacing w:before="221" w:line="278" w:lineRule="auto"/>
        <w:ind w:left="1800" w:right="359" w:firstLine="0"/>
        <w:jc w:val="left"/>
        <w:rPr>
          <w:rFonts w:hint="eastAsia" w:ascii="宋体" w:eastAsia="宋体"/>
          <w:sz w:val="24"/>
        </w:rPr>
      </w:pPr>
      <w:r>
        <w:rPr>
          <w:rFonts w:hint="eastAsia" w:ascii="宋体" w:eastAsia="宋体"/>
          <w:spacing w:val="-7"/>
          <w:sz w:val="24"/>
        </w:rPr>
        <w:t xml:space="preserve">准备好这个文件以后，你就可以为你的 </w:t>
      </w:r>
      <w:r>
        <w:rPr>
          <w:color w:val="444444"/>
          <w:sz w:val="23"/>
          <w:shd w:val="clear" w:color="auto" w:fill="F1F1F1"/>
        </w:rPr>
        <w:t>bin/app.py</w:t>
      </w:r>
      <w:r>
        <w:rPr>
          <w:color w:val="444444"/>
          <w:spacing w:val="-51"/>
          <w:sz w:val="23"/>
        </w:rPr>
        <w:t xml:space="preserve"> </w:t>
      </w:r>
      <w:r>
        <w:rPr>
          <w:rFonts w:hint="eastAsia" w:ascii="宋体" w:eastAsia="宋体"/>
          <w:spacing w:val="-6"/>
          <w:sz w:val="24"/>
        </w:rPr>
        <w:t>写自动测试代码了。创建一</w:t>
      </w:r>
      <w:r>
        <w:rPr>
          <w:rFonts w:hint="eastAsia" w:ascii="宋体" w:eastAsia="宋体"/>
          <w:spacing w:val="-7"/>
          <w:sz w:val="24"/>
        </w:rPr>
        <w:t xml:space="preserve">个新文件，叫做 </w:t>
      </w:r>
      <w:r>
        <w:rPr>
          <w:color w:val="444444"/>
          <w:sz w:val="23"/>
          <w:shd w:val="clear" w:color="auto" w:fill="F1F1F1"/>
        </w:rPr>
        <w:t>tests/app_tests.py</w:t>
      </w:r>
      <w:r>
        <w:rPr>
          <w:rFonts w:hint="eastAsia" w:ascii="宋体" w:eastAsia="宋体"/>
          <w:spacing w:val="-1"/>
          <w:sz w:val="24"/>
        </w:rPr>
        <w:t>，内容如下：</w:t>
      </w:r>
    </w:p>
    <w:p>
      <w:pPr>
        <w:pStyle w:val="5"/>
        <w:spacing w:before="7"/>
      </w:pPr>
    </w:p>
    <w:tbl>
      <w:tblPr>
        <w:tblStyle w:val="7"/>
        <w:tblW w:w="8235"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7"/>
        <w:gridCol w:w="77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84" w:hRule="atLeast"/>
        </w:trPr>
        <w:tc>
          <w:tcPr>
            <w:tcW w:w="457" w:type="dxa"/>
          </w:tcPr>
          <w:p>
            <w:pPr>
              <w:pStyle w:val="10"/>
              <w:spacing w:before="73"/>
              <w:ind w:left="200"/>
              <w:rPr>
                <w:sz w:val="23"/>
              </w:rPr>
            </w:pPr>
            <w:r>
              <w:rPr>
                <w:color w:val="AAAAAA"/>
                <w:w w:val="100"/>
                <w:sz w:val="23"/>
              </w:rPr>
              <w:t>1</w:t>
            </w:r>
          </w:p>
          <w:p>
            <w:pPr>
              <w:pStyle w:val="10"/>
              <w:spacing w:before="1"/>
              <w:rPr>
                <w:rFonts w:ascii="宋体"/>
                <w:sz w:val="22"/>
              </w:rPr>
            </w:pPr>
          </w:p>
          <w:p>
            <w:pPr>
              <w:pStyle w:val="10"/>
              <w:ind w:left="200"/>
              <w:rPr>
                <w:sz w:val="23"/>
              </w:rPr>
            </w:pPr>
            <w:r>
              <w:rPr>
                <w:color w:val="AAAAAA"/>
                <w:w w:val="100"/>
                <w:sz w:val="23"/>
              </w:rPr>
              <w:t>2</w:t>
            </w:r>
          </w:p>
          <w:p>
            <w:pPr>
              <w:pStyle w:val="10"/>
              <w:spacing w:before="1"/>
              <w:rPr>
                <w:rFonts w:ascii="宋体"/>
                <w:sz w:val="22"/>
              </w:rPr>
            </w:pPr>
          </w:p>
          <w:p>
            <w:pPr>
              <w:pStyle w:val="10"/>
              <w:ind w:left="200"/>
              <w:rPr>
                <w:sz w:val="23"/>
              </w:rPr>
            </w:pPr>
            <w:r>
              <w:rPr>
                <w:color w:val="AAAAAA"/>
                <w:w w:val="100"/>
                <w:sz w:val="23"/>
              </w:rPr>
              <w:t>3</w:t>
            </w:r>
          </w:p>
          <w:p>
            <w:pPr>
              <w:pStyle w:val="10"/>
              <w:spacing w:before="1"/>
              <w:rPr>
                <w:rFonts w:ascii="宋体"/>
                <w:sz w:val="22"/>
              </w:rPr>
            </w:pPr>
          </w:p>
          <w:p>
            <w:pPr>
              <w:pStyle w:val="10"/>
              <w:ind w:left="200"/>
              <w:rPr>
                <w:sz w:val="23"/>
              </w:rPr>
            </w:pPr>
            <w:r>
              <w:rPr>
                <w:color w:val="AAAAAA"/>
                <w:w w:val="100"/>
                <w:sz w:val="23"/>
              </w:rPr>
              <w:t>4</w:t>
            </w:r>
          </w:p>
          <w:p>
            <w:pPr>
              <w:pStyle w:val="10"/>
              <w:spacing w:before="1"/>
              <w:rPr>
                <w:rFonts w:ascii="宋体"/>
                <w:sz w:val="22"/>
              </w:rPr>
            </w:pPr>
          </w:p>
          <w:p>
            <w:pPr>
              <w:pStyle w:val="10"/>
              <w:ind w:left="200"/>
              <w:rPr>
                <w:sz w:val="23"/>
              </w:rPr>
            </w:pPr>
            <w:r>
              <w:rPr>
                <w:color w:val="AAAAAA"/>
                <w:w w:val="100"/>
                <w:sz w:val="23"/>
              </w:rPr>
              <w:t>5</w:t>
            </w:r>
          </w:p>
          <w:p>
            <w:pPr>
              <w:pStyle w:val="10"/>
              <w:spacing w:before="1"/>
              <w:rPr>
                <w:rFonts w:ascii="宋体"/>
                <w:sz w:val="22"/>
              </w:rPr>
            </w:pPr>
          </w:p>
          <w:p>
            <w:pPr>
              <w:pStyle w:val="10"/>
              <w:ind w:left="200"/>
              <w:rPr>
                <w:sz w:val="23"/>
              </w:rPr>
            </w:pPr>
            <w:r>
              <w:rPr>
                <w:color w:val="AAAAAA"/>
                <w:w w:val="100"/>
                <w:sz w:val="23"/>
              </w:rPr>
              <w:t>6</w:t>
            </w:r>
          </w:p>
          <w:p>
            <w:pPr>
              <w:pStyle w:val="10"/>
              <w:spacing w:before="1"/>
              <w:rPr>
                <w:rFonts w:ascii="宋体"/>
                <w:sz w:val="22"/>
              </w:rPr>
            </w:pPr>
          </w:p>
          <w:p>
            <w:pPr>
              <w:pStyle w:val="10"/>
              <w:ind w:left="200"/>
              <w:rPr>
                <w:sz w:val="23"/>
              </w:rPr>
            </w:pPr>
            <w:r>
              <w:rPr>
                <w:color w:val="AAAAAA"/>
                <w:w w:val="100"/>
                <w:sz w:val="23"/>
              </w:rPr>
              <w:t>7</w:t>
            </w:r>
          </w:p>
        </w:tc>
        <w:tc>
          <w:tcPr>
            <w:tcW w:w="7778" w:type="dxa"/>
            <w:tcBorders>
              <w:top w:val="single" w:color="CCCCCC" w:sz="6" w:space="0"/>
            </w:tcBorders>
            <w:shd w:val="clear" w:color="auto" w:fill="EDEDED"/>
          </w:tcPr>
          <w:p>
            <w:pPr>
              <w:pStyle w:val="10"/>
              <w:spacing w:before="143"/>
              <w:ind w:left="119"/>
              <w:rPr>
                <w:sz w:val="23"/>
              </w:rPr>
            </w:pPr>
            <w:r>
              <w:rPr>
                <w:b/>
                <w:color w:val="006F1F"/>
                <w:sz w:val="23"/>
              </w:rPr>
              <w:t xml:space="preserve">from </w:t>
            </w:r>
            <w:r>
              <w:rPr>
                <w:b/>
                <w:color w:val="0D84B5"/>
                <w:sz w:val="23"/>
              </w:rPr>
              <w:t xml:space="preserve">nose.tools </w:t>
            </w:r>
            <w:r>
              <w:rPr>
                <w:b/>
                <w:color w:val="006F1F"/>
                <w:sz w:val="23"/>
              </w:rPr>
              <w:t xml:space="preserve">import </w:t>
            </w:r>
            <w:r>
              <w:rPr>
                <w:color w:val="666666"/>
                <w:sz w:val="23"/>
              </w:rPr>
              <w:t>*</w:t>
            </w:r>
          </w:p>
          <w:p>
            <w:pPr>
              <w:pStyle w:val="10"/>
              <w:spacing w:before="11"/>
              <w:rPr>
                <w:rFonts w:ascii="宋体"/>
                <w:sz w:val="21"/>
              </w:rPr>
            </w:pPr>
          </w:p>
          <w:p>
            <w:pPr>
              <w:pStyle w:val="10"/>
              <w:ind w:left="119"/>
              <w:rPr>
                <w:sz w:val="23"/>
              </w:rPr>
            </w:pPr>
            <w:r>
              <w:rPr>
                <w:b/>
                <w:color w:val="006F1F"/>
                <w:sz w:val="23"/>
              </w:rPr>
              <w:t xml:space="preserve">from </w:t>
            </w:r>
            <w:r>
              <w:rPr>
                <w:b/>
                <w:color w:val="0D84B5"/>
                <w:sz w:val="23"/>
              </w:rPr>
              <w:t xml:space="preserve">bin.app </w:t>
            </w:r>
            <w:r>
              <w:rPr>
                <w:b/>
                <w:color w:val="006F1F"/>
                <w:sz w:val="23"/>
              </w:rPr>
              <w:t xml:space="preserve">import </w:t>
            </w:r>
            <w:r>
              <w:rPr>
                <w:sz w:val="23"/>
              </w:rPr>
              <w:t>app</w:t>
            </w:r>
          </w:p>
          <w:p>
            <w:pPr>
              <w:pStyle w:val="10"/>
              <w:spacing w:before="1"/>
              <w:rPr>
                <w:rFonts w:ascii="宋体"/>
                <w:sz w:val="22"/>
              </w:rPr>
            </w:pPr>
          </w:p>
          <w:p>
            <w:pPr>
              <w:pStyle w:val="10"/>
              <w:ind w:left="119"/>
              <w:rPr>
                <w:sz w:val="23"/>
              </w:rPr>
            </w:pPr>
            <w:r>
              <w:rPr>
                <w:b/>
                <w:color w:val="006F1F"/>
                <w:sz w:val="23"/>
              </w:rPr>
              <w:t xml:space="preserve">from </w:t>
            </w:r>
            <w:r>
              <w:rPr>
                <w:b/>
                <w:color w:val="0D84B5"/>
                <w:sz w:val="23"/>
              </w:rPr>
              <w:t xml:space="preserve">tests.tools </w:t>
            </w:r>
            <w:r>
              <w:rPr>
                <w:b/>
                <w:color w:val="006F1F"/>
                <w:sz w:val="23"/>
              </w:rPr>
              <w:t xml:space="preserve">import </w:t>
            </w:r>
            <w:r>
              <w:rPr>
                <w:sz w:val="23"/>
              </w:rPr>
              <w:t>assert_response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b/>
                <w:color w:val="006F1F"/>
                <w:sz w:val="23"/>
              </w:rPr>
              <w:t xml:space="preserve">def </w:t>
            </w:r>
            <w:r>
              <w:rPr>
                <w:color w:val="05287D"/>
                <w:sz w:val="23"/>
              </w:rPr>
              <w:t>test_index</w:t>
            </w:r>
            <w:r>
              <w:rPr>
                <w:sz w:val="23"/>
              </w:rPr>
              <w:t>():</w:t>
            </w:r>
          </w:p>
          <w:p>
            <w:pPr>
              <w:pStyle w:val="10"/>
              <w:spacing w:before="1"/>
              <w:rPr>
                <w:rFonts w:ascii="宋体"/>
                <w:sz w:val="22"/>
              </w:rPr>
            </w:pPr>
          </w:p>
          <w:p>
            <w:pPr>
              <w:pStyle w:val="10"/>
              <w:ind w:left="611"/>
              <w:rPr>
                <w:i/>
                <w:sz w:val="23"/>
              </w:rPr>
            </w:pPr>
            <w:r>
              <w:rPr>
                <w:i/>
                <w:color w:val="408090"/>
                <w:sz w:val="23"/>
              </w:rPr>
              <w:t xml:space="preserve"># </w:t>
            </w:r>
            <w:r>
              <w:rPr>
                <w:i/>
                <w:color w:val="408090"/>
                <w:spacing w:val="2"/>
                <w:sz w:val="23"/>
              </w:rPr>
              <w:t xml:space="preserve">check that </w:t>
            </w:r>
            <w:r>
              <w:rPr>
                <w:i/>
                <w:color w:val="408090"/>
                <w:sz w:val="23"/>
              </w:rPr>
              <w:t xml:space="preserve">we get a </w:t>
            </w:r>
            <w:r>
              <w:rPr>
                <w:i/>
                <w:color w:val="408090"/>
                <w:spacing w:val="2"/>
                <w:sz w:val="23"/>
              </w:rPr>
              <w:t xml:space="preserve">404 on the </w:t>
            </w:r>
            <w:r>
              <w:rPr>
                <w:i/>
                <w:color w:val="408090"/>
                <w:sz w:val="23"/>
              </w:rPr>
              <w:t>/</w:t>
            </w:r>
            <w:r>
              <w:rPr>
                <w:i/>
                <w:color w:val="408090"/>
                <w:spacing w:val="59"/>
                <w:sz w:val="23"/>
              </w:rPr>
              <w:t xml:space="preserve"> </w:t>
            </w:r>
            <w:r>
              <w:rPr>
                <w:i/>
                <w:color w:val="408090"/>
                <w:spacing w:val="2"/>
                <w:sz w:val="23"/>
              </w:rPr>
              <w:t>URL</w:t>
            </w:r>
          </w:p>
          <w:p>
            <w:pPr>
              <w:pStyle w:val="10"/>
              <w:spacing w:before="1"/>
              <w:rPr>
                <w:rFonts w:ascii="宋体"/>
                <w:sz w:val="22"/>
              </w:rPr>
            </w:pPr>
          </w:p>
          <w:p>
            <w:pPr>
              <w:pStyle w:val="10"/>
              <w:ind w:left="611"/>
              <w:rPr>
                <w:sz w:val="23"/>
              </w:rPr>
            </w:pPr>
            <w:r>
              <w:rPr>
                <w:sz w:val="23"/>
              </w:rPr>
              <w:t xml:space="preserve">resp </w:t>
            </w:r>
            <w:r>
              <w:rPr>
                <w:color w:val="666666"/>
                <w:sz w:val="23"/>
              </w:rPr>
              <w:t xml:space="preserve">= </w:t>
            </w:r>
            <w:r>
              <w:rPr>
                <w:sz w:val="23"/>
              </w:rPr>
              <w:t>app</w:t>
            </w:r>
            <w:r>
              <w:rPr>
                <w:color w:val="666666"/>
                <w:sz w:val="23"/>
              </w:rPr>
              <w:t>.</w:t>
            </w:r>
            <w:r>
              <w:rPr>
                <w:sz w:val="23"/>
              </w:rPr>
              <w:t>request(</w:t>
            </w:r>
            <w:r>
              <w:rPr>
                <w:color w:val="406F9F"/>
                <w:sz w:val="23"/>
              </w:rPr>
              <w:t>"/"</w:t>
            </w:r>
            <w:r>
              <w:rPr>
                <w:sz w:val="23"/>
              </w:rPr>
              <w:t>)</w:t>
            </w:r>
          </w:p>
        </w:tc>
      </w:tr>
    </w:tbl>
    <w:p>
      <w:pPr>
        <w:spacing w:after="0"/>
        <w:rPr>
          <w:sz w:val="23"/>
        </w:rPr>
        <w:sectPr>
          <w:footerReference r:id="rId23" w:type="default"/>
          <w:pgSz w:w="11910" w:h="16840"/>
          <w:pgMar w:top="1420" w:right="1440" w:bottom="1380" w:left="0" w:header="0" w:footer="1195" w:gutter="0"/>
        </w:sectPr>
      </w:pPr>
    </w:p>
    <w:tbl>
      <w:tblPr>
        <w:tblStyle w:val="7"/>
        <w:tblW w:w="8360"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7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161" w:hRule="atLeast"/>
        </w:trPr>
        <w:tc>
          <w:tcPr>
            <w:tcW w:w="582" w:type="dxa"/>
          </w:tcPr>
          <w:p>
            <w:pPr>
              <w:pStyle w:val="10"/>
              <w:spacing w:before="21"/>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rPr>
                <w:rFonts w:ascii="宋体"/>
                <w:sz w:val="22"/>
              </w:rPr>
            </w:pPr>
          </w:p>
          <w:p>
            <w:pPr>
              <w:pStyle w:val="10"/>
              <w:spacing w:before="1"/>
              <w:ind w:left="180" w:right="98"/>
              <w:jc w:val="center"/>
              <w:rPr>
                <w:sz w:val="23"/>
              </w:rPr>
            </w:pPr>
            <w:r>
              <w:rPr>
                <w:color w:val="AAAAAA"/>
                <w:spacing w:val="5"/>
                <w:sz w:val="23"/>
              </w:rPr>
              <w:t>12</w:t>
            </w:r>
          </w:p>
          <w:p>
            <w:pPr>
              <w:pStyle w:val="10"/>
              <w:rPr>
                <w:rFonts w:ascii="宋体"/>
                <w:sz w:val="22"/>
              </w:rPr>
            </w:pPr>
          </w:p>
          <w:p>
            <w:pPr>
              <w:pStyle w:val="10"/>
              <w:ind w:left="180" w:right="98"/>
              <w:jc w:val="center"/>
              <w:rPr>
                <w:sz w:val="23"/>
              </w:rPr>
            </w:pPr>
            <w:r>
              <w:rPr>
                <w:color w:val="AAAAAA"/>
                <w:spacing w:val="5"/>
                <w:sz w:val="23"/>
              </w:rPr>
              <w:t>13</w:t>
            </w:r>
          </w:p>
          <w:p>
            <w:pPr>
              <w:pStyle w:val="10"/>
              <w:spacing w:before="2"/>
              <w:rPr>
                <w:rFonts w:ascii="宋体"/>
                <w:sz w:val="22"/>
              </w:rPr>
            </w:pPr>
          </w:p>
          <w:p>
            <w:pPr>
              <w:pStyle w:val="10"/>
              <w:ind w:left="180" w:right="98"/>
              <w:jc w:val="center"/>
              <w:rPr>
                <w:sz w:val="23"/>
              </w:rPr>
            </w:pPr>
            <w:r>
              <w:rPr>
                <w:color w:val="AAAAAA"/>
                <w:spacing w:val="5"/>
                <w:sz w:val="23"/>
              </w:rPr>
              <w:t>14</w:t>
            </w:r>
          </w:p>
          <w:p>
            <w:pPr>
              <w:pStyle w:val="10"/>
              <w:spacing w:before="1"/>
              <w:rPr>
                <w:rFonts w:ascii="宋体"/>
                <w:sz w:val="22"/>
              </w:rPr>
            </w:pPr>
          </w:p>
          <w:p>
            <w:pPr>
              <w:pStyle w:val="10"/>
              <w:ind w:left="180" w:right="98"/>
              <w:jc w:val="center"/>
              <w:rPr>
                <w:sz w:val="23"/>
              </w:rPr>
            </w:pPr>
            <w:r>
              <w:rPr>
                <w:color w:val="AAAAAA"/>
                <w:spacing w:val="5"/>
                <w:sz w:val="23"/>
              </w:rPr>
              <w:t>15</w:t>
            </w:r>
          </w:p>
          <w:p>
            <w:pPr>
              <w:pStyle w:val="10"/>
              <w:rPr>
                <w:rFonts w:ascii="宋体"/>
                <w:sz w:val="22"/>
              </w:rPr>
            </w:pPr>
          </w:p>
          <w:p>
            <w:pPr>
              <w:pStyle w:val="10"/>
              <w:spacing w:before="1"/>
              <w:ind w:left="180" w:right="98"/>
              <w:jc w:val="center"/>
              <w:rPr>
                <w:sz w:val="23"/>
              </w:rPr>
            </w:pPr>
            <w:r>
              <w:rPr>
                <w:color w:val="AAAAAA"/>
                <w:spacing w:val="5"/>
                <w:sz w:val="23"/>
              </w:rPr>
              <w:t>16</w:t>
            </w:r>
          </w:p>
          <w:p>
            <w:pPr>
              <w:pStyle w:val="10"/>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p>
            <w:pPr>
              <w:pStyle w:val="10"/>
              <w:spacing w:before="1"/>
              <w:rPr>
                <w:rFonts w:ascii="宋体"/>
                <w:sz w:val="22"/>
              </w:rPr>
            </w:pPr>
          </w:p>
          <w:p>
            <w:pPr>
              <w:pStyle w:val="10"/>
              <w:ind w:left="180" w:right="98"/>
              <w:jc w:val="center"/>
              <w:rPr>
                <w:sz w:val="23"/>
              </w:rPr>
            </w:pPr>
            <w:r>
              <w:rPr>
                <w:color w:val="AAAAAA"/>
                <w:spacing w:val="5"/>
                <w:sz w:val="23"/>
              </w:rPr>
              <w:t>22</w:t>
            </w:r>
          </w:p>
        </w:tc>
        <w:tc>
          <w:tcPr>
            <w:tcW w:w="7778" w:type="dxa"/>
            <w:tcBorders>
              <w:bottom w:val="single" w:color="CCCCCC" w:sz="6" w:space="0"/>
            </w:tcBorders>
            <w:shd w:val="clear" w:color="auto" w:fill="EDEDED"/>
          </w:tcPr>
          <w:p>
            <w:pPr>
              <w:pStyle w:val="10"/>
              <w:spacing w:before="21"/>
              <w:ind w:left="611"/>
              <w:rPr>
                <w:sz w:val="23"/>
              </w:rPr>
            </w:pPr>
            <w:r>
              <w:rPr>
                <w:sz w:val="23"/>
              </w:rPr>
              <w:t>assert_response(resp, status</w:t>
            </w:r>
            <w:r>
              <w:rPr>
                <w:color w:val="666666"/>
                <w:sz w:val="23"/>
              </w:rPr>
              <w:t>=</w:t>
            </w:r>
            <w:r>
              <w:rPr>
                <w:color w:val="406F9F"/>
                <w:sz w:val="23"/>
              </w:rPr>
              <w:t>"404"</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spacing w:line="491" w:lineRule="auto"/>
              <w:ind w:left="611" w:right="1875"/>
              <w:rPr>
                <w:sz w:val="23"/>
              </w:rPr>
            </w:pPr>
            <w:r>
              <w:rPr>
                <w:i/>
                <w:color w:val="408090"/>
                <w:sz w:val="23"/>
              </w:rPr>
              <w:t xml:space="preserve"># test our first GET request to /hello </w:t>
            </w:r>
            <w:r>
              <w:rPr>
                <w:sz w:val="23"/>
              </w:rPr>
              <w:t xml:space="preserve">resp </w:t>
            </w:r>
            <w:r>
              <w:rPr>
                <w:color w:val="666666"/>
                <w:sz w:val="23"/>
              </w:rPr>
              <w:t xml:space="preserve">= </w:t>
            </w:r>
            <w:r>
              <w:rPr>
                <w:sz w:val="23"/>
              </w:rPr>
              <w:t>app</w:t>
            </w:r>
            <w:r>
              <w:rPr>
                <w:color w:val="666666"/>
                <w:sz w:val="23"/>
              </w:rPr>
              <w:t>.</w:t>
            </w:r>
            <w:r>
              <w:rPr>
                <w:sz w:val="23"/>
              </w:rPr>
              <w:t>request(</w:t>
            </w:r>
            <w:r>
              <w:rPr>
                <w:color w:val="406F9F"/>
                <w:sz w:val="23"/>
              </w:rPr>
              <w:t>"/hello"</w:t>
            </w:r>
            <w:r>
              <w:rPr>
                <w:sz w:val="23"/>
              </w:rPr>
              <w:t>) assert_response(resp)</w:t>
            </w:r>
          </w:p>
          <w:p>
            <w:pPr>
              <w:pStyle w:val="10"/>
              <w:rPr>
                <w:rFonts w:ascii="宋体"/>
                <w:sz w:val="22"/>
              </w:rPr>
            </w:pPr>
          </w:p>
          <w:p>
            <w:pPr>
              <w:pStyle w:val="10"/>
              <w:spacing w:before="2"/>
              <w:rPr>
                <w:rFonts w:ascii="宋体"/>
                <w:sz w:val="21"/>
              </w:rPr>
            </w:pPr>
          </w:p>
          <w:p>
            <w:pPr>
              <w:pStyle w:val="10"/>
              <w:spacing w:line="491" w:lineRule="auto"/>
              <w:ind w:left="611" w:right="1117"/>
              <w:rPr>
                <w:sz w:val="23"/>
              </w:rPr>
            </w:pPr>
            <w:r>
              <w:rPr>
                <w:i/>
                <w:color w:val="408090"/>
                <w:sz w:val="23"/>
              </w:rPr>
              <w:t xml:space="preserve"># make sure default values work for the form </w:t>
            </w:r>
            <w:r>
              <w:rPr>
                <w:sz w:val="23"/>
              </w:rPr>
              <w:t xml:space="preserve">resp </w:t>
            </w:r>
            <w:r>
              <w:rPr>
                <w:color w:val="666666"/>
                <w:sz w:val="23"/>
              </w:rPr>
              <w:t xml:space="preserve">= </w:t>
            </w:r>
            <w:r>
              <w:rPr>
                <w:sz w:val="23"/>
              </w:rPr>
              <w:t>app</w:t>
            </w:r>
            <w:r>
              <w:rPr>
                <w:color w:val="666666"/>
                <w:sz w:val="23"/>
              </w:rPr>
              <w:t>.</w:t>
            </w:r>
            <w:r>
              <w:rPr>
                <w:sz w:val="23"/>
              </w:rPr>
              <w:t>request(</w:t>
            </w:r>
            <w:r>
              <w:rPr>
                <w:color w:val="406F9F"/>
                <w:sz w:val="23"/>
              </w:rPr>
              <w:t>"/hello"</w:t>
            </w:r>
            <w:r>
              <w:rPr>
                <w:sz w:val="23"/>
              </w:rPr>
              <w:t>, method</w:t>
            </w:r>
            <w:r>
              <w:rPr>
                <w:color w:val="666666"/>
                <w:sz w:val="23"/>
              </w:rPr>
              <w:t>=</w:t>
            </w:r>
            <w:r>
              <w:rPr>
                <w:color w:val="406F9F"/>
                <w:sz w:val="23"/>
              </w:rPr>
              <w:t>"POST"</w:t>
            </w:r>
            <w:r>
              <w:rPr>
                <w:sz w:val="23"/>
              </w:rPr>
              <w:t>) assert_response(resp, contains</w:t>
            </w:r>
            <w:r>
              <w:rPr>
                <w:color w:val="666666"/>
                <w:sz w:val="23"/>
              </w:rPr>
              <w:t>=</w:t>
            </w:r>
            <w:r>
              <w:rPr>
                <w:color w:val="406F9F"/>
                <w:sz w:val="23"/>
              </w:rPr>
              <w:t>"Nobody"</w:t>
            </w:r>
            <w:r>
              <w:rPr>
                <w:sz w:val="23"/>
              </w:rPr>
              <w:t>)</w:t>
            </w:r>
          </w:p>
          <w:p>
            <w:pPr>
              <w:pStyle w:val="10"/>
              <w:rPr>
                <w:rFonts w:ascii="宋体"/>
                <w:sz w:val="22"/>
              </w:rPr>
            </w:pPr>
          </w:p>
          <w:p>
            <w:pPr>
              <w:pStyle w:val="10"/>
              <w:rPr>
                <w:rFonts w:ascii="宋体"/>
                <w:sz w:val="21"/>
              </w:rPr>
            </w:pPr>
          </w:p>
          <w:p>
            <w:pPr>
              <w:pStyle w:val="10"/>
              <w:spacing w:before="1"/>
              <w:ind w:left="611"/>
              <w:rPr>
                <w:i/>
                <w:sz w:val="23"/>
              </w:rPr>
            </w:pPr>
            <w:r>
              <w:rPr>
                <w:i/>
                <w:color w:val="408090"/>
                <w:sz w:val="23"/>
              </w:rPr>
              <w:t># test that we get expected values</w:t>
            </w:r>
          </w:p>
          <w:p>
            <w:pPr>
              <w:pStyle w:val="10"/>
              <w:rPr>
                <w:rFonts w:ascii="宋体"/>
                <w:sz w:val="22"/>
              </w:rPr>
            </w:pPr>
          </w:p>
          <w:p>
            <w:pPr>
              <w:pStyle w:val="10"/>
              <w:ind w:left="611"/>
              <w:rPr>
                <w:sz w:val="23"/>
              </w:rPr>
            </w:pPr>
            <w:r>
              <w:rPr>
                <w:sz w:val="23"/>
              </w:rPr>
              <w:t xml:space="preserve">data </w:t>
            </w:r>
            <w:r>
              <w:rPr>
                <w:color w:val="666666"/>
                <w:sz w:val="23"/>
              </w:rPr>
              <w:t xml:space="preserve">= </w:t>
            </w:r>
            <w:r>
              <w:rPr>
                <w:sz w:val="23"/>
              </w:rPr>
              <w:t>{</w:t>
            </w:r>
            <w:r>
              <w:rPr>
                <w:color w:val="406F9F"/>
                <w:sz w:val="23"/>
              </w:rPr>
              <w:t>'name'</w:t>
            </w:r>
            <w:r>
              <w:rPr>
                <w:sz w:val="23"/>
              </w:rPr>
              <w:t xml:space="preserve">: </w:t>
            </w:r>
            <w:r>
              <w:rPr>
                <w:color w:val="406F9F"/>
                <w:sz w:val="23"/>
              </w:rPr>
              <w:t>'Zed'</w:t>
            </w:r>
            <w:r>
              <w:rPr>
                <w:sz w:val="23"/>
              </w:rPr>
              <w:t xml:space="preserve">, </w:t>
            </w:r>
            <w:r>
              <w:rPr>
                <w:color w:val="406F9F"/>
                <w:sz w:val="23"/>
              </w:rPr>
              <w:t>'greet'</w:t>
            </w:r>
            <w:r>
              <w:rPr>
                <w:sz w:val="23"/>
              </w:rPr>
              <w:t xml:space="preserve">: </w:t>
            </w:r>
            <w:r>
              <w:rPr>
                <w:color w:val="406F9F"/>
                <w:sz w:val="23"/>
              </w:rPr>
              <w:t>'Hola'</w:t>
            </w:r>
            <w:r>
              <w:rPr>
                <w:sz w:val="23"/>
              </w:rPr>
              <w:t>}</w:t>
            </w:r>
          </w:p>
          <w:p>
            <w:pPr>
              <w:pStyle w:val="10"/>
              <w:spacing w:before="1"/>
              <w:rPr>
                <w:rFonts w:ascii="宋体"/>
                <w:sz w:val="22"/>
              </w:rPr>
            </w:pPr>
          </w:p>
          <w:p>
            <w:pPr>
              <w:pStyle w:val="10"/>
              <w:spacing w:before="1" w:line="491" w:lineRule="auto"/>
              <w:ind w:left="611"/>
              <w:rPr>
                <w:sz w:val="23"/>
              </w:rPr>
            </w:pPr>
            <w:r>
              <w:rPr>
                <w:sz w:val="23"/>
              </w:rPr>
              <w:t xml:space="preserve">resp </w:t>
            </w:r>
            <w:r>
              <w:rPr>
                <w:color w:val="666666"/>
                <w:sz w:val="23"/>
              </w:rPr>
              <w:t xml:space="preserve">= </w:t>
            </w:r>
            <w:r>
              <w:rPr>
                <w:sz w:val="23"/>
              </w:rPr>
              <w:t>app</w:t>
            </w:r>
            <w:r>
              <w:rPr>
                <w:color w:val="666666"/>
                <w:sz w:val="23"/>
              </w:rPr>
              <w:t>.</w:t>
            </w:r>
            <w:r>
              <w:rPr>
                <w:sz w:val="23"/>
              </w:rPr>
              <w:t>request(</w:t>
            </w:r>
            <w:r>
              <w:rPr>
                <w:color w:val="406F9F"/>
                <w:sz w:val="23"/>
              </w:rPr>
              <w:t>"/hello"</w:t>
            </w:r>
            <w:r>
              <w:rPr>
                <w:sz w:val="23"/>
              </w:rPr>
              <w:t>, method</w:t>
            </w:r>
            <w:r>
              <w:rPr>
                <w:color w:val="666666"/>
                <w:sz w:val="23"/>
              </w:rPr>
              <w:t>=</w:t>
            </w:r>
            <w:r>
              <w:rPr>
                <w:color w:val="406F9F"/>
                <w:sz w:val="23"/>
              </w:rPr>
              <w:t>"POST"</w:t>
            </w:r>
            <w:r>
              <w:rPr>
                <w:sz w:val="23"/>
              </w:rPr>
              <w:t>, data</w:t>
            </w:r>
            <w:r>
              <w:rPr>
                <w:color w:val="666666"/>
                <w:sz w:val="23"/>
              </w:rPr>
              <w:t>=</w:t>
            </w:r>
            <w:r>
              <w:rPr>
                <w:sz w:val="23"/>
              </w:rPr>
              <w:t>data) assert_response(resp, contains</w:t>
            </w:r>
            <w:r>
              <w:rPr>
                <w:color w:val="666666"/>
                <w:sz w:val="23"/>
              </w:rPr>
              <w:t>=</w:t>
            </w:r>
            <w:r>
              <w:rPr>
                <w:color w:val="406F9F"/>
                <w:sz w:val="23"/>
              </w:rPr>
              <w:t>"Zed"</w:t>
            </w:r>
            <w:r>
              <w:rPr>
                <w:sz w:val="23"/>
              </w:rPr>
              <w:t>)</w:t>
            </w:r>
          </w:p>
        </w:tc>
      </w:tr>
    </w:tbl>
    <w:p>
      <w:pPr>
        <w:pStyle w:val="5"/>
        <w:rPr>
          <w:sz w:val="20"/>
        </w:rPr>
      </w:pPr>
    </w:p>
    <w:p>
      <w:pPr>
        <w:pStyle w:val="5"/>
        <w:spacing w:before="221"/>
        <w:ind w:left="1800"/>
      </w:pPr>
      <w:r>
        <w:rPr>
          <w:spacing w:val="-1"/>
        </w:rPr>
        <w:t xml:space="preserve">最后，使用 </w:t>
      </w:r>
      <w:r>
        <w:rPr>
          <w:rFonts w:ascii="Arial" w:eastAsia="Arial"/>
        </w:rPr>
        <w:t>nosetests</w:t>
      </w:r>
      <w:r>
        <w:rPr>
          <w:rFonts w:ascii="Arial" w:eastAsia="Arial"/>
          <w:spacing w:val="53"/>
        </w:rPr>
        <w:t xml:space="preserve"> </w:t>
      </w:r>
      <w:r>
        <w:rPr>
          <w:spacing w:val="-1"/>
        </w:rPr>
        <w:t xml:space="preserve">运行测试脚本，然后测试你的 </w:t>
      </w:r>
      <w:r>
        <w:rPr>
          <w:rFonts w:ascii="Arial" w:eastAsia="Arial"/>
        </w:rPr>
        <w:t>web</w:t>
      </w:r>
      <w:r>
        <w:rPr>
          <w:rFonts w:ascii="Arial" w:eastAsia="Arial"/>
          <w:spacing w:val="54"/>
        </w:rPr>
        <w:t xml:space="preserve"> </w:t>
      </w:r>
      <w:r>
        <w:t>程序。</w:t>
      </w:r>
    </w:p>
    <w:p>
      <w:pPr>
        <w:pStyle w:val="5"/>
        <w:rPr>
          <w:sz w:val="16"/>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160020</wp:posOffset>
                </wp:positionV>
                <wp:extent cx="4864100" cy="2311400"/>
                <wp:effectExtent l="5080" t="4445" r="7620" b="8255"/>
                <wp:wrapTopAndBottom/>
                <wp:docPr id="367" name="文本框 822"/>
                <wp:cNvGraphicFramePr/>
                <a:graphic xmlns:a="http://schemas.openxmlformats.org/drawingml/2006/main">
                  <a:graphicData uri="http://schemas.microsoft.com/office/word/2010/wordprocessingShape">
                    <wps:wsp>
                      <wps:cNvSpPr txBox="1"/>
                      <wps:spPr>
                        <a:xfrm>
                          <a:off x="0" y="0"/>
                          <a:ext cx="4864100" cy="231140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b/>
                                <w:color w:val="C55D09"/>
                                <w:sz w:val="23"/>
                              </w:rPr>
                              <w:t xml:space="preserve">$ </w:t>
                            </w:r>
                            <w:r>
                              <w:rPr>
                                <w:sz w:val="23"/>
                              </w:rPr>
                              <w:t>nosetests</w:t>
                            </w:r>
                          </w:p>
                          <w:p>
                            <w:pPr>
                              <w:pStyle w:val="5"/>
                              <w:spacing w:before="12"/>
                              <w:rPr>
                                <w:sz w:val="21"/>
                              </w:rPr>
                            </w:pPr>
                          </w:p>
                          <w:p>
                            <w:pPr>
                              <w:spacing w:before="0"/>
                              <w:ind w:left="148" w:right="0" w:firstLine="0"/>
                              <w:jc w:val="left"/>
                              <w:rPr>
                                <w:sz w:val="23"/>
                              </w:rPr>
                            </w:pPr>
                            <w:r>
                              <w:rPr>
                                <w:color w:val="2F2F2F"/>
                                <w:w w:val="100"/>
                                <w:sz w:val="23"/>
                              </w:rPr>
                              <w:t>.</w:t>
                            </w:r>
                          </w:p>
                          <w:p>
                            <w:pPr>
                              <w:pStyle w:val="5"/>
                              <w:spacing w:before="1"/>
                              <w:rPr>
                                <w:sz w:val="22"/>
                              </w:rPr>
                            </w:pPr>
                          </w:p>
                          <w:p>
                            <w:pPr>
                              <w:spacing w:before="0"/>
                              <w:ind w:left="148" w:right="0" w:firstLine="0"/>
                              <w:jc w:val="left"/>
                              <w:rPr>
                                <w:sz w:val="23"/>
                              </w:rPr>
                            </w:pPr>
                            <w:r>
                              <w:rPr>
                                <w:color w:val="2F2F2F"/>
                                <w:sz w:val="23"/>
                              </w:rPr>
                              <w:t>--------------------------------------------------------</w:t>
                            </w:r>
                          </w:p>
                          <w:p>
                            <w:pPr>
                              <w:spacing w:before="43"/>
                              <w:ind w:left="148" w:right="0" w:firstLine="0"/>
                              <w:jc w:val="left"/>
                              <w:rPr>
                                <w:sz w:val="23"/>
                              </w:rPr>
                            </w:pPr>
                            <w:r>
                              <w:rPr>
                                <w:color w:val="2F2F2F"/>
                                <w:sz w:val="23"/>
                              </w:rPr>
                              <w:t>--------------</w:t>
                            </w:r>
                          </w:p>
                          <w:p>
                            <w:pPr>
                              <w:pStyle w:val="5"/>
                              <w:rPr>
                                <w:sz w:val="22"/>
                              </w:rPr>
                            </w:pPr>
                          </w:p>
                          <w:p>
                            <w:pPr>
                              <w:spacing w:before="0"/>
                              <w:ind w:left="148" w:right="0" w:firstLine="0"/>
                              <w:jc w:val="left"/>
                              <w:rPr>
                                <w:sz w:val="23"/>
                              </w:rPr>
                            </w:pPr>
                            <w:r>
                              <w:rPr>
                                <w:color w:val="2F2F2F"/>
                                <w:sz w:val="23"/>
                              </w:rPr>
                              <w:t>Ran 1 test in 0.059s</w:t>
                            </w:r>
                          </w:p>
                          <w:p>
                            <w:pPr>
                              <w:pStyle w:val="5"/>
                              <w:rPr>
                                <w:sz w:val="22"/>
                              </w:rPr>
                            </w:pPr>
                          </w:p>
                          <w:p>
                            <w:pPr>
                              <w:pStyle w:val="5"/>
                              <w:rPr>
                                <w:sz w:val="22"/>
                              </w:rPr>
                            </w:pPr>
                          </w:p>
                          <w:p>
                            <w:pPr>
                              <w:pStyle w:val="5"/>
                              <w:spacing w:before="5"/>
                              <w:rPr>
                                <w:sz w:val="21"/>
                              </w:rPr>
                            </w:pPr>
                          </w:p>
                          <w:p>
                            <w:pPr>
                              <w:spacing w:before="0"/>
                              <w:ind w:left="148" w:right="0" w:firstLine="0"/>
                              <w:jc w:val="left"/>
                              <w:rPr>
                                <w:sz w:val="23"/>
                              </w:rPr>
                            </w:pPr>
                            <w:r>
                              <w:rPr>
                                <w:color w:val="2F2F2F"/>
                                <w:sz w:val="23"/>
                              </w:rPr>
                              <w:t>OK</w:t>
                            </w:r>
                          </w:p>
                        </w:txbxContent>
                      </wps:txbx>
                      <wps:bodyPr lIns="0" tIns="0" rIns="0" bIns="0" upright="1"/>
                    </wps:wsp>
                  </a:graphicData>
                </a:graphic>
              </wp:anchor>
            </w:drawing>
          </mc:Choice>
          <mc:Fallback>
            <w:pict>
              <v:shape id="文本框 822" o:spid="_x0000_s1026" o:spt="202" type="#_x0000_t202" style="position:absolute;left:0pt;margin-left:106.2pt;margin-top:12.6pt;height:182pt;width:383pt;mso-position-horizontal-relative:page;mso-wrap-distance-bottom:0pt;mso-wrap-distance-top:0pt;z-index:6144;mso-width-relative:page;mso-height-relative:page;" fillcolor="#EDEDED" filled="t" stroked="t" coordsize="21600,21600" o:gfxdata="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XrHt82gAAAAoBAAAPAAAAAAAAAAEAIAAAACIAAABk&#10;cnMvZG93bnJldi54bWxQSwECFAAUAAAACACHTuJA10QxawQCAAARBAAADgAAAAAAAAABACAAAAAp&#10;AQAAZHJzL2Uyb0RvYy54bWxQSwUGAAAAAAYABgBZAQAAnwUAAAAA&#10;">
                <v:fill on="t" focussize="0,0"/>
                <v:stroke weight="0.72pt" color="#CCCCCC" joinstyle="miter"/>
                <v:imagedata o:title=""/>
                <o:lock v:ext="edit" aspectratio="f"/>
                <v:textbox inset="0mm,0mm,0mm,0mm">
                  <w:txbxContent>
                    <w:p>
                      <w:pPr>
                        <w:spacing w:before="143"/>
                        <w:ind w:left="148" w:right="0" w:firstLine="0"/>
                        <w:jc w:val="left"/>
                        <w:rPr>
                          <w:sz w:val="23"/>
                        </w:rPr>
                      </w:pPr>
                      <w:r>
                        <w:rPr>
                          <w:b/>
                          <w:color w:val="C55D09"/>
                          <w:sz w:val="23"/>
                        </w:rPr>
                        <w:t xml:space="preserve">$ </w:t>
                      </w:r>
                      <w:r>
                        <w:rPr>
                          <w:sz w:val="23"/>
                        </w:rPr>
                        <w:t>nosetests</w:t>
                      </w:r>
                    </w:p>
                    <w:p>
                      <w:pPr>
                        <w:pStyle w:val="5"/>
                        <w:spacing w:before="12"/>
                        <w:rPr>
                          <w:sz w:val="21"/>
                        </w:rPr>
                      </w:pPr>
                    </w:p>
                    <w:p>
                      <w:pPr>
                        <w:spacing w:before="0"/>
                        <w:ind w:left="148" w:right="0" w:firstLine="0"/>
                        <w:jc w:val="left"/>
                        <w:rPr>
                          <w:sz w:val="23"/>
                        </w:rPr>
                      </w:pPr>
                      <w:r>
                        <w:rPr>
                          <w:color w:val="2F2F2F"/>
                          <w:w w:val="100"/>
                          <w:sz w:val="23"/>
                        </w:rPr>
                        <w:t>.</w:t>
                      </w:r>
                    </w:p>
                    <w:p>
                      <w:pPr>
                        <w:pStyle w:val="5"/>
                        <w:spacing w:before="1"/>
                        <w:rPr>
                          <w:sz w:val="22"/>
                        </w:rPr>
                      </w:pPr>
                    </w:p>
                    <w:p>
                      <w:pPr>
                        <w:spacing w:before="0"/>
                        <w:ind w:left="148" w:right="0" w:firstLine="0"/>
                        <w:jc w:val="left"/>
                        <w:rPr>
                          <w:sz w:val="23"/>
                        </w:rPr>
                      </w:pPr>
                      <w:r>
                        <w:rPr>
                          <w:color w:val="2F2F2F"/>
                          <w:sz w:val="23"/>
                        </w:rPr>
                        <w:t>--------------------------------------------------------</w:t>
                      </w:r>
                    </w:p>
                    <w:p>
                      <w:pPr>
                        <w:spacing w:before="43"/>
                        <w:ind w:left="148" w:right="0" w:firstLine="0"/>
                        <w:jc w:val="left"/>
                        <w:rPr>
                          <w:sz w:val="23"/>
                        </w:rPr>
                      </w:pPr>
                      <w:r>
                        <w:rPr>
                          <w:color w:val="2F2F2F"/>
                          <w:sz w:val="23"/>
                        </w:rPr>
                        <w:t>--------------</w:t>
                      </w:r>
                    </w:p>
                    <w:p>
                      <w:pPr>
                        <w:pStyle w:val="5"/>
                        <w:rPr>
                          <w:sz w:val="22"/>
                        </w:rPr>
                      </w:pPr>
                    </w:p>
                    <w:p>
                      <w:pPr>
                        <w:spacing w:before="0"/>
                        <w:ind w:left="148" w:right="0" w:firstLine="0"/>
                        <w:jc w:val="left"/>
                        <w:rPr>
                          <w:sz w:val="23"/>
                        </w:rPr>
                      </w:pPr>
                      <w:r>
                        <w:rPr>
                          <w:color w:val="2F2F2F"/>
                          <w:sz w:val="23"/>
                        </w:rPr>
                        <w:t>Ran 1 test in 0.059s</w:t>
                      </w:r>
                    </w:p>
                    <w:p>
                      <w:pPr>
                        <w:pStyle w:val="5"/>
                        <w:rPr>
                          <w:sz w:val="22"/>
                        </w:rPr>
                      </w:pPr>
                    </w:p>
                    <w:p>
                      <w:pPr>
                        <w:pStyle w:val="5"/>
                        <w:rPr>
                          <w:sz w:val="22"/>
                        </w:rPr>
                      </w:pPr>
                    </w:p>
                    <w:p>
                      <w:pPr>
                        <w:pStyle w:val="5"/>
                        <w:spacing w:before="5"/>
                        <w:rPr>
                          <w:sz w:val="21"/>
                        </w:rPr>
                      </w:pPr>
                    </w:p>
                    <w:p>
                      <w:pPr>
                        <w:spacing w:before="0"/>
                        <w:ind w:left="148" w:right="0" w:firstLine="0"/>
                        <w:jc w:val="left"/>
                        <w:rPr>
                          <w:sz w:val="23"/>
                        </w:rPr>
                      </w:pPr>
                      <w:r>
                        <w:rPr>
                          <w:color w:val="2F2F2F"/>
                          <w:sz w:val="23"/>
                        </w:rPr>
                        <w:t>OK</w:t>
                      </w:r>
                    </w:p>
                  </w:txbxContent>
                </v:textbox>
                <w10:wrap type="topAndBottom"/>
              </v:shape>
            </w:pict>
          </mc:Fallback>
        </mc:AlternateContent>
      </w:r>
    </w:p>
    <w:p>
      <w:pPr>
        <w:spacing w:after="0"/>
        <w:rPr>
          <w:sz w:val="16"/>
        </w:rPr>
        <w:sectPr>
          <w:footerReference r:id="rId24" w:type="default"/>
          <w:pgSz w:w="11910" w:h="16840"/>
          <w:pgMar w:top="1420" w:right="1440" w:bottom="1300" w:left="0" w:header="0" w:footer="1115" w:gutter="0"/>
          <w:pgNumType w:start="211"/>
        </w:sectPr>
      </w:pPr>
    </w:p>
    <w:p>
      <w:pPr>
        <w:pStyle w:val="5"/>
        <w:spacing w:before="47" w:line="278" w:lineRule="auto"/>
        <w:ind w:left="1800" w:right="231"/>
      </w:pPr>
      <w:r>
        <w:rPr>
          <w:spacing w:val="-17"/>
        </w:rPr>
        <w:t xml:space="preserve">这里我所做的，是将 </w:t>
      </w:r>
      <w:r>
        <w:rPr>
          <w:rFonts w:ascii="Consolas" w:eastAsia="Consolas"/>
          <w:color w:val="444444"/>
          <w:sz w:val="23"/>
          <w:shd w:val="clear" w:color="auto" w:fill="F1F1F1"/>
        </w:rPr>
        <w:t>bin/app.py</w:t>
      </w:r>
      <w:r>
        <w:rPr>
          <w:rFonts w:ascii="Consolas" w:eastAsia="Consolas"/>
          <w:color w:val="444444"/>
          <w:spacing w:val="-53"/>
          <w:sz w:val="23"/>
        </w:rPr>
        <w:t xml:space="preserve"> </w:t>
      </w:r>
      <w:r>
        <w:rPr>
          <w:spacing w:val="-1"/>
        </w:rPr>
        <w:t xml:space="preserve">这个模块中的整个 </w:t>
      </w:r>
      <w:r>
        <w:rPr>
          <w:rFonts w:ascii="Arial" w:eastAsia="Arial"/>
        </w:rPr>
        <w:t>web</w:t>
      </w:r>
      <w:r>
        <w:rPr>
          <w:rFonts w:ascii="Arial" w:eastAsia="Arial"/>
          <w:spacing w:val="57"/>
        </w:rPr>
        <w:t xml:space="preserve"> </w:t>
      </w:r>
      <w:r>
        <w:t xml:space="preserve">程序都 </w:t>
      </w:r>
      <w:r>
        <w:rPr>
          <w:rFonts w:ascii="Arial" w:eastAsia="Arial"/>
        </w:rPr>
        <w:t>import</w:t>
      </w:r>
      <w:r>
        <w:rPr>
          <w:rFonts w:ascii="Arial" w:eastAsia="Arial"/>
          <w:spacing w:val="57"/>
        </w:rPr>
        <w:t xml:space="preserve"> </w:t>
      </w:r>
      <w:r>
        <w:t xml:space="preserve">进来， 然后手动运行这个 </w:t>
      </w:r>
      <w:r>
        <w:rPr>
          <w:rFonts w:ascii="Arial" w:eastAsia="Arial"/>
        </w:rPr>
        <w:t>web</w:t>
      </w:r>
      <w:r>
        <w:rPr>
          <w:rFonts w:ascii="Arial" w:eastAsia="Arial"/>
          <w:spacing w:val="56"/>
        </w:rPr>
        <w:t xml:space="preserve"> </w:t>
      </w:r>
      <w:r>
        <w:t>程序。</w:t>
      </w:r>
      <w:r>
        <w:rPr>
          <w:rFonts w:ascii="Consolas" w:eastAsia="Consolas"/>
          <w:color w:val="444444"/>
          <w:sz w:val="23"/>
          <w:shd w:val="clear" w:color="auto" w:fill="F1F1F1"/>
        </w:rPr>
        <w:t>lpthw.web</w:t>
      </w:r>
      <w:r>
        <w:rPr>
          <w:rFonts w:ascii="Consolas" w:eastAsia="Consolas"/>
          <w:color w:val="444444"/>
          <w:spacing w:val="-54"/>
          <w:sz w:val="23"/>
        </w:rPr>
        <w:t xml:space="preserve"> </w:t>
      </w:r>
      <w:r>
        <w:rPr>
          <w:spacing w:val="-2"/>
        </w:rPr>
        <w:t xml:space="preserve">有一个非常简单的 </w:t>
      </w:r>
      <w:r>
        <w:rPr>
          <w:rFonts w:ascii="Arial" w:eastAsia="Arial"/>
        </w:rPr>
        <w:t>API</w:t>
      </w:r>
      <w:r>
        <w:rPr>
          <w:rFonts w:ascii="Arial" w:eastAsia="Arial"/>
          <w:spacing w:val="54"/>
        </w:rPr>
        <w:t xml:space="preserve"> </w:t>
      </w:r>
      <w:r>
        <w:t>用来处理请求，看上去大致是这样子的：</w:t>
      </w:r>
    </w:p>
    <w:p>
      <w:pPr>
        <w:pStyle w:val="5"/>
        <w:spacing w:before="12"/>
        <w:rPr>
          <w:sz w:val="11"/>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127000</wp:posOffset>
                </wp:positionV>
                <wp:extent cx="4864100" cy="908685"/>
                <wp:effectExtent l="5080" t="4445" r="7620" b="13970"/>
                <wp:wrapTopAndBottom/>
                <wp:docPr id="368" name="文本框 823"/>
                <wp:cNvGraphicFramePr/>
                <a:graphic xmlns:a="http://schemas.openxmlformats.org/drawingml/2006/main">
                  <a:graphicData uri="http://schemas.microsoft.com/office/word/2010/wordprocessingShape">
                    <wps:wsp>
                      <wps:cNvSpPr txBox="1"/>
                      <wps:spPr>
                        <a:xfrm>
                          <a:off x="0" y="0"/>
                          <a:ext cx="4864100" cy="90868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276" w:lineRule="auto"/>
                              <w:ind w:left="148" w:right="0" w:firstLine="0"/>
                              <w:jc w:val="left"/>
                              <w:rPr>
                                <w:sz w:val="23"/>
                              </w:rPr>
                            </w:pPr>
                            <w:r>
                              <w:rPr>
                                <w:sz w:val="23"/>
                              </w:rPr>
                              <w:t>app</w:t>
                            </w:r>
                            <w:r>
                              <w:rPr>
                                <w:color w:val="666666"/>
                                <w:sz w:val="23"/>
                              </w:rPr>
                              <w:t>.</w:t>
                            </w:r>
                            <w:r>
                              <w:rPr>
                                <w:sz w:val="23"/>
                              </w:rPr>
                              <w:t>request(localpart</w:t>
                            </w:r>
                            <w:r>
                              <w:rPr>
                                <w:color w:val="666666"/>
                                <w:sz w:val="23"/>
                              </w:rPr>
                              <w:t>=</w:t>
                            </w:r>
                            <w:r>
                              <w:rPr>
                                <w:color w:val="406F9F"/>
                                <w:sz w:val="23"/>
                              </w:rPr>
                              <w:t>'/'</w:t>
                            </w:r>
                            <w:r>
                              <w:rPr>
                                <w:sz w:val="23"/>
                              </w:rPr>
                              <w:t>, method</w:t>
                            </w:r>
                            <w:r>
                              <w:rPr>
                                <w:color w:val="666666"/>
                                <w:sz w:val="23"/>
                              </w:rPr>
                              <w:t>=</w:t>
                            </w:r>
                            <w:r>
                              <w:rPr>
                                <w:color w:val="406F9F"/>
                                <w:sz w:val="23"/>
                              </w:rPr>
                              <w:t>'GET'</w:t>
                            </w:r>
                            <w:r>
                              <w:rPr>
                                <w:sz w:val="23"/>
                              </w:rPr>
                              <w:t>, data</w:t>
                            </w:r>
                            <w:r>
                              <w:rPr>
                                <w:color w:val="666666"/>
                                <w:sz w:val="23"/>
                              </w:rPr>
                              <w:t>=</w:t>
                            </w:r>
                            <w:r>
                              <w:rPr>
                                <w:color w:val="006F1F"/>
                                <w:sz w:val="23"/>
                              </w:rPr>
                              <w:t>None</w:t>
                            </w:r>
                            <w:r>
                              <w:rPr>
                                <w:sz w:val="23"/>
                              </w:rPr>
                              <w:t>, host</w:t>
                            </w:r>
                            <w:r>
                              <w:rPr>
                                <w:color w:val="666666"/>
                                <w:sz w:val="23"/>
                              </w:rPr>
                              <w:t>=</w:t>
                            </w:r>
                            <w:r>
                              <w:rPr>
                                <w:color w:val="406F9F"/>
                                <w:sz w:val="23"/>
                              </w:rPr>
                              <w:t>'0.0.0.0:8080'</w:t>
                            </w:r>
                            <w:r>
                              <w:rPr>
                                <w:sz w:val="23"/>
                              </w:rPr>
                              <w:t>,</w:t>
                            </w:r>
                          </w:p>
                          <w:p>
                            <w:pPr>
                              <w:pStyle w:val="5"/>
                              <w:spacing w:before="1"/>
                              <w:rPr>
                                <w:sz w:val="19"/>
                              </w:rPr>
                            </w:pPr>
                          </w:p>
                          <w:p>
                            <w:pPr>
                              <w:spacing w:before="0"/>
                              <w:ind w:left="1625" w:right="0" w:firstLine="0"/>
                              <w:jc w:val="left"/>
                              <w:rPr>
                                <w:sz w:val="23"/>
                              </w:rPr>
                            </w:pPr>
                            <w:r>
                              <w:rPr>
                                <w:sz w:val="23"/>
                              </w:rPr>
                              <w:t>headers</w:t>
                            </w:r>
                            <w:r>
                              <w:rPr>
                                <w:color w:val="666666"/>
                                <w:sz w:val="23"/>
                              </w:rPr>
                              <w:t>=</w:t>
                            </w:r>
                            <w:r>
                              <w:rPr>
                                <w:color w:val="006F1F"/>
                                <w:sz w:val="23"/>
                              </w:rPr>
                              <w:t>None</w:t>
                            </w:r>
                            <w:r>
                              <w:rPr>
                                <w:sz w:val="23"/>
                              </w:rPr>
                              <w:t>, https</w:t>
                            </w:r>
                            <w:r>
                              <w:rPr>
                                <w:color w:val="666666"/>
                                <w:sz w:val="23"/>
                              </w:rPr>
                              <w:t>=</w:t>
                            </w:r>
                            <w:r>
                              <w:rPr>
                                <w:color w:val="006F1F"/>
                                <w:sz w:val="23"/>
                              </w:rPr>
                              <w:t>False</w:t>
                            </w:r>
                            <w:r>
                              <w:rPr>
                                <w:sz w:val="23"/>
                              </w:rPr>
                              <w:t>)</w:t>
                            </w:r>
                          </w:p>
                        </w:txbxContent>
                      </wps:txbx>
                      <wps:bodyPr lIns="0" tIns="0" rIns="0" bIns="0" upright="1"/>
                    </wps:wsp>
                  </a:graphicData>
                </a:graphic>
              </wp:anchor>
            </w:drawing>
          </mc:Choice>
          <mc:Fallback>
            <w:pict>
              <v:shape id="文本框 823" o:spid="_x0000_s1026" o:spt="202" type="#_x0000_t202" style="position:absolute;left:0pt;margin-left:106.2pt;margin-top:10pt;height:71.55pt;width:383pt;mso-position-horizontal-relative:page;mso-wrap-distance-bottom:0pt;mso-wrap-distance-top:0pt;z-index:6144;mso-width-relative:page;mso-height-relative:page;" fillcolor="#EDEDED" filled="t" stroked="t" coordsize="21600,21600" o:gfxdata="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&#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mcOedkAAAAKAQAADwAAAAAAAAABACAAAAAiAAAAZHJz&#10;L2Rvd25yZXYueG1sUEsBAhQAFAAAAAgAh07iQP/e0EwDAgAAEAQAAA4AAAAAAAAAAQAgAAAAKAEA&#10;AGRycy9lMm9Eb2MueG1sUEsFBgAAAAAGAAYAWQEAAJ0FAAAAAA==&#10;">
                <v:fill on="t" focussize="0,0"/>
                <v:stroke weight="0.72pt" color="#CCCCCC" joinstyle="miter"/>
                <v:imagedata o:title=""/>
                <o:lock v:ext="edit" aspectratio="f"/>
                <v:textbox inset="0mm,0mm,0mm,0mm">
                  <w:txbxContent>
                    <w:p>
                      <w:pPr>
                        <w:spacing w:before="143" w:line="276" w:lineRule="auto"/>
                        <w:ind w:left="148" w:right="0" w:firstLine="0"/>
                        <w:jc w:val="left"/>
                        <w:rPr>
                          <w:sz w:val="23"/>
                        </w:rPr>
                      </w:pPr>
                      <w:r>
                        <w:rPr>
                          <w:sz w:val="23"/>
                        </w:rPr>
                        <w:t>app</w:t>
                      </w:r>
                      <w:r>
                        <w:rPr>
                          <w:color w:val="666666"/>
                          <w:sz w:val="23"/>
                        </w:rPr>
                        <w:t>.</w:t>
                      </w:r>
                      <w:r>
                        <w:rPr>
                          <w:sz w:val="23"/>
                        </w:rPr>
                        <w:t>request(localpart</w:t>
                      </w:r>
                      <w:r>
                        <w:rPr>
                          <w:color w:val="666666"/>
                          <w:sz w:val="23"/>
                        </w:rPr>
                        <w:t>=</w:t>
                      </w:r>
                      <w:r>
                        <w:rPr>
                          <w:color w:val="406F9F"/>
                          <w:sz w:val="23"/>
                        </w:rPr>
                        <w:t>'/'</w:t>
                      </w:r>
                      <w:r>
                        <w:rPr>
                          <w:sz w:val="23"/>
                        </w:rPr>
                        <w:t>, method</w:t>
                      </w:r>
                      <w:r>
                        <w:rPr>
                          <w:color w:val="666666"/>
                          <w:sz w:val="23"/>
                        </w:rPr>
                        <w:t>=</w:t>
                      </w:r>
                      <w:r>
                        <w:rPr>
                          <w:color w:val="406F9F"/>
                          <w:sz w:val="23"/>
                        </w:rPr>
                        <w:t>'GET'</w:t>
                      </w:r>
                      <w:r>
                        <w:rPr>
                          <w:sz w:val="23"/>
                        </w:rPr>
                        <w:t>, data</w:t>
                      </w:r>
                      <w:r>
                        <w:rPr>
                          <w:color w:val="666666"/>
                          <w:sz w:val="23"/>
                        </w:rPr>
                        <w:t>=</w:t>
                      </w:r>
                      <w:r>
                        <w:rPr>
                          <w:color w:val="006F1F"/>
                          <w:sz w:val="23"/>
                        </w:rPr>
                        <w:t>None</w:t>
                      </w:r>
                      <w:r>
                        <w:rPr>
                          <w:sz w:val="23"/>
                        </w:rPr>
                        <w:t>, host</w:t>
                      </w:r>
                      <w:r>
                        <w:rPr>
                          <w:color w:val="666666"/>
                          <w:sz w:val="23"/>
                        </w:rPr>
                        <w:t>=</w:t>
                      </w:r>
                      <w:r>
                        <w:rPr>
                          <w:color w:val="406F9F"/>
                          <w:sz w:val="23"/>
                        </w:rPr>
                        <w:t>'0.0.0.0:8080'</w:t>
                      </w:r>
                      <w:r>
                        <w:rPr>
                          <w:sz w:val="23"/>
                        </w:rPr>
                        <w:t>,</w:t>
                      </w:r>
                    </w:p>
                    <w:p>
                      <w:pPr>
                        <w:pStyle w:val="5"/>
                        <w:spacing w:before="1"/>
                        <w:rPr>
                          <w:sz w:val="19"/>
                        </w:rPr>
                      </w:pPr>
                    </w:p>
                    <w:p>
                      <w:pPr>
                        <w:spacing w:before="0"/>
                        <w:ind w:left="1625" w:right="0" w:firstLine="0"/>
                        <w:jc w:val="left"/>
                        <w:rPr>
                          <w:sz w:val="23"/>
                        </w:rPr>
                      </w:pPr>
                      <w:r>
                        <w:rPr>
                          <w:sz w:val="23"/>
                        </w:rPr>
                        <w:t>headers</w:t>
                      </w:r>
                      <w:r>
                        <w:rPr>
                          <w:color w:val="666666"/>
                          <w:sz w:val="23"/>
                        </w:rPr>
                        <w:t>=</w:t>
                      </w:r>
                      <w:r>
                        <w:rPr>
                          <w:color w:val="006F1F"/>
                          <w:sz w:val="23"/>
                        </w:rPr>
                        <w:t>None</w:t>
                      </w:r>
                      <w:r>
                        <w:rPr>
                          <w:sz w:val="23"/>
                        </w:rPr>
                        <w:t>, https</w:t>
                      </w:r>
                      <w:r>
                        <w:rPr>
                          <w:color w:val="666666"/>
                          <w:sz w:val="23"/>
                        </w:rPr>
                        <w:t>=</w:t>
                      </w:r>
                      <w:r>
                        <w:rPr>
                          <w:color w:val="006F1F"/>
                          <w:sz w:val="23"/>
                        </w:rPr>
                        <w:t>False</w:t>
                      </w:r>
                      <w:r>
                        <w:rPr>
                          <w:sz w:val="23"/>
                        </w:rPr>
                        <w:t>)</w:t>
                      </w:r>
                    </w:p>
                  </w:txbxContent>
                </v:textbox>
                <w10:wrap type="topAndBottom"/>
              </v:shape>
            </w:pict>
          </mc:Fallback>
        </mc:AlternateContent>
      </w:r>
    </w:p>
    <w:p>
      <w:pPr>
        <w:pStyle w:val="5"/>
        <w:spacing w:before="11"/>
        <w:rPr>
          <w:sz w:val="13"/>
        </w:rPr>
      </w:pPr>
    </w:p>
    <w:p>
      <w:pPr>
        <w:pStyle w:val="5"/>
        <w:spacing w:before="78" w:line="278" w:lineRule="auto"/>
        <w:ind w:left="1800" w:right="356"/>
        <w:jc w:val="both"/>
      </w:pPr>
      <w:r>
        <w:rPr>
          <w:spacing w:val="-1"/>
        </w:rPr>
        <w:t xml:space="preserve">你可以将 </w:t>
      </w:r>
      <w:r>
        <w:rPr>
          <w:rFonts w:ascii="Arial" w:eastAsia="Arial"/>
        </w:rPr>
        <w:t>URL</w:t>
      </w:r>
      <w:r>
        <w:rPr>
          <w:rFonts w:ascii="Arial" w:eastAsia="Arial"/>
          <w:spacing w:val="53"/>
        </w:rPr>
        <w:t xml:space="preserve"> </w:t>
      </w:r>
      <w:r>
        <w:t xml:space="preserve">作为第一个参数，然后你可以修改修改 </w:t>
      </w:r>
      <w:r>
        <w:rPr>
          <w:rFonts w:ascii="Arial" w:eastAsia="Arial"/>
        </w:rPr>
        <w:t>request</w:t>
      </w:r>
      <w:r>
        <w:rPr>
          <w:rFonts w:ascii="Arial" w:eastAsia="Arial"/>
          <w:spacing w:val="54"/>
        </w:rPr>
        <w:t xml:space="preserve"> </w:t>
      </w:r>
      <w:r>
        <w:t>的方法、</w:t>
      </w:r>
      <w:r>
        <w:rPr>
          <w:rFonts w:ascii="Arial" w:eastAsia="Arial"/>
        </w:rPr>
        <w:t xml:space="preserve">form </w:t>
      </w:r>
      <w:r>
        <w:rPr>
          <w:spacing w:val="-5"/>
        </w:rPr>
        <w:t xml:space="preserve">的数据、以及 </w:t>
      </w:r>
      <w:r>
        <w:rPr>
          <w:rFonts w:ascii="Arial" w:eastAsia="Arial"/>
        </w:rPr>
        <w:t>header</w:t>
      </w:r>
      <w:r>
        <w:rPr>
          <w:rFonts w:ascii="Arial" w:eastAsia="Arial"/>
          <w:spacing w:val="51"/>
        </w:rPr>
        <w:t xml:space="preserve"> </w:t>
      </w:r>
      <w:r>
        <w:rPr>
          <w:spacing w:val="-5"/>
        </w:rPr>
        <w:t xml:space="preserve">的内容，这样你无须启动 </w:t>
      </w:r>
      <w:r>
        <w:rPr>
          <w:rFonts w:ascii="Arial" w:eastAsia="Arial"/>
        </w:rPr>
        <w:t>web</w:t>
      </w:r>
      <w:r>
        <w:rPr>
          <w:rFonts w:ascii="Arial" w:eastAsia="Arial"/>
          <w:spacing w:val="53"/>
        </w:rPr>
        <w:t xml:space="preserve"> </w:t>
      </w:r>
      <w:r>
        <w:rPr>
          <w:spacing w:val="-5"/>
        </w:rPr>
        <w:t xml:space="preserve">服务器，就可以使用自动测试来测试你的 </w:t>
      </w:r>
      <w:r>
        <w:rPr>
          <w:rFonts w:ascii="Arial" w:eastAsia="Arial"/>
        </w:rPr>
        <w:t>web</w:t>
      </w:r>
      <w:r>
        <w:rPr>
          <w:rFonts w:ascii="Arial" w:eastAsia="Arial"/>
          <w:spacing w:val="57"/>
        </w:rPr>
        <w:t xml:space="preserve"> </w:t>
      </w:r>
      <w:r>
        <w:t>程序了。</w:t>
      </w:r>
    </w:p>
    <w:p>
      <w:pPr>
        <w:pStyle w:val="5"/>
        <w:spacing w:before="9"/>
        <w:rPr>
          <w:sz w:val="9"/>
        </w:rPr>
      </w:pPr>
    </w:p>
    <w:p>
      <w:pPr>
        <w:spacing w:before="66" w:line="278" w:lineRule="auto"/>
        <w:ind w:left="1800" w:right="310" w:firstLine="0"/>
        <w:jc w:val="left"/>
        <w:rPr>
          <w:rFonts w:hint="eastAsia" w:ascii="宋体" w:eastAsia="宋体"/>
          <w:sz w:val="24"/>
        </w:rPr>
      </w:pPr>
      <w:r>
        <w:rPr>
          <w:rFonts w:hint="eastAsia" w:ascii="宋体" w:eastAsia="宋体"/>
          <w:spacing w:val="-13"/>
          <w:sz w:val="24"/>
        </w:rPr>
        <w:t xml:space="preserve">为了验证函数的响应，你需要使用 </w:t>
      </w:r>
      <w:r>
        <w:rPr>
          <w:color w:val="444444"/>
          <w:sz w:val="23"/>
          <w:shd w:val="clear" w:color="auto" w:fill="F1F1F1"/>
        </w:rPr>
        <w:t>tests.tools</w:t>
      </w:r>
      <w:r>
        <w:rPr>
          <w:color w:val="444444"/>
          <w:sz w:val="23"/>
        </w:rPr>
        <w:t xml:space="preserve"> </w:t>
      </w:r>
      <w:r>
        <w:rPr>
          <w:rFonts w:hint="eastAsia" w:ascii="宋体" w:eastAsia="宋体"/>
          <w:spacing w:val="-10"/>
          <w:sz w:val="24"/>
        </w:rPr>
        <w:t xml:space="preserve">中定义的 </w:t>
      </w:r>
      <w:r>
        <w:rPr>
          <w:color w:val="444444"/>
          <w:sz w:val="23"/>
          <w:shd w:val="clear" w:color="auto" w:fill="F1F1F1"/>
        </w:rPr>
        <w:t>assert_response</w:t>
      </w:r>
      <w:r>
        <w:rPr>
          <w:color w:val="444444"/>
          <w:sz w:val="23"/>
        </w:rPr>
        <w:t xml:space="preserve"> </w:t>
      </w:r>
      <w:r>
        <w:rPr>
          <w:rFonts w:hint="eastAsia" w:ascii="宋体" w:eastAsia="宋体"/>
          <w:sz w:val="24"/>
        </w:rPr>
        <w:t>函数，用法属下：</w:t>
      </w:r>
    </w:p>
    <w:p>
      <w:pPr>
        <w:pStyle w:val="5"/>
        <w:rPr>
          <w:sz w:val="12"/>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127635</wp:posOffset>
                </wp:positionV>
                <wp:extent cx="4864100" cy="559435"/>
                <wp:effectExtent l="5080" t="4445" r="7620" b="7620"/>
                <wp:wrapTopAndBottom/>
                <wp:docPr id="369" name="文本框 824"/>
                <wp:cNvGraphicFramePr/>
                <a:graphic xmlns:a="http://schemas.openxmlformats.org/drawingml/2006/main">
                  <a:graphicData uri="http://schemas.microsoft.com/office/word/2010/wordprocessingShape">
                    <wps:wsp>
                      <wps:cNvSpPr txBox="1"/>
                      <wps:spPr>
                        <a:xfrm>
                          <a:off x="0" y="0"/>
                          <a:ext cx="4864100" cy="55943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line="278" w:lineRule="auto"/>
                              <w:ind w:left="148" w:right="0" w:firstLine="0"/>
                              <w:jc w:val="left"/>
                              <w:rPr>
                                <w:sz w:val="23"/>
                              </w:rPr>
                            </w:pPr>
                            <w:r>
                              <w:rPr>
                                <w:sz w:val="23"/>
                              </w:rPr>
                              <w:t>assert_response(resp, contains</w:t>
                            </w:r>
                            <w:r>
                              <w:rPr>
                                <w:color w:val="666666"/>
                                <w:sz w:val="23"/>
                              </w:rPr>
                              <w:t>=</w:t>
                            </w:r>
                            <w:r>
                              <w:rPr>
                                <w:color w:val="006F1F"/>
                                <w:sz w:val="23"/>
                              </w:rPr>
                              <w:t>None</w:t>
                            </w:r>
                            <w:r>
                              <w:rPr>
                                <w:sz w:val="23"/>
                              </w:rPr>
                              <w:t>, matches</w:t>
                            </w:r>
                            <w:r>
                              <w:rPr>
                                <w:color w:val="666666"/>
                                <w:sz w:val="23"/>
                              </w:rPr>
                              <w:t>=</w:t>
                            </w:r>
                            <w:r>
                              <w:rPr>
                                <w:color w:val="006F1F"/>
                                <w:sz w:val="23"/>
                              </w:rPr>
                              <w:t>None</w:t>
                            </w:r>
                            <w:r>
                              <w:rPr>
                                <w:sz w:val="23"/>
                              </w:rPr>
                              <w:t>, headers</w:t>
                            </w:r>
                            <w:r>
                              <w:rPr>
                                <w:color w:val="666666"/>
                                <w:sz w:val="23"/>
                              </w:rPr>
                              <w:t>=</w:t>
                            </w:r>
                            <w:r>
                              <w:rPr>
                                <w:color w:val="006F1F"/>
                                <w:sz w:val="23"/>
                              </w:rPr>
                              <w:t>None</w:t>
                            </w:r>
                            <w:r>
                              <w:rPr>
                                <w:sz w:val="23"/>
                              </w:rPr>
                              <w:t>, status</w:t>
                            </w:r>
                            <w:r>
                              <w:rPr>
                                <w:color w:val="666666"/>
                                <w:sz w:val="23"/>
                              </w:rPr>
                              <w:t>=</w:t>
                            </w:r>
                            <w:r>
                              <w:rPr>
                                <w:color w:val="406F9F"/>
                                <w:sz w:val="23"/>
                              </w:rPr>
                              <w:t>"200"</w:t>
                            </w:r>
                            <w:r>
                              <w:rPr>
                                <w:sz w:val="23"/>
                              </w:rPr>
                              <w:t>)</w:t>
                            </w:r>
                          </w:p>
                        </w:txbxContent>
                      </wps:txbx>
                      <wps:bodyPr lIns="0" tIns="0" rIns="0" bIns="0" upright="1"/>
                    </wps:wsp>
                  </a:graphicData>
                </a:graphic>
              </wp:anchor>
            </w:drawing>
          </mc:Choice>
          <mc:Fallback>
            <w:pict>
              <v:shape id="文本框 824" o:spid="_x0000_s1026" o:spt="202" type="#_x0000_t202" style="position:absolute;left:0pt;margin-left:106.2pt;margin-top:10.05pt;height:44.05pt;width:383pt;mso-position-horizontal-relative:page;mso-wrap-distance-bottom:0pt;mso-wrap-distance-top:0pt;z-index:6144;mso-width-relative:page;mso-height-relative:page;" fillcolor="#EDEDED" filled="t" stroked="t" coordsize="21600,21600" o:gfxdata="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&#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5o557YAAAACgEAAA8AAAAAAAAAAQAgAAAAIgAAAGRy&#10;cy9kb3ducmV2LnhtbFBLAQIUABQAAAAIAIdO4kDDG0BzBQIAABAEAAAOAAAAAAAAAAEAIAAAACcB&#10;AABkcnMvZTJvRG9jLnhtbFBLBQYAAAAABgAGAFkBAACeBQAAAAA=&#10;">
                <v:fill on="t" focussize="0,0"/>
                <v:stroke weight="0.72pt" color="#CCCCCC" joinstyle="miter"/>
                <v:imagedata o:title=""/>
                <o:lock v:ext="edit" aspectratio="f"/>
                <v:textbox inset="0mm,0mm,0mm,0mm">
                  <w:txbxContent>
                    <w:p>
                      <w:pPr>
                        <w:spacing w:before="143" w:line="278" w:lineRule="auto"/>
                        <w:ind w:left="148" w:right="0" w:firstLine="0"/>
                        <w:jc w:val="left"/>
                        <w:rPr>
                          <w:sz w:val="23"/>
                        </w:rPr>
                      </w:pPr>
                      <w:r>
                        <w:rPr>
                          <w:sz w:val="23"/>
                        </w:rPr>
                        <w:t>assert_response(resp, contains</w:t>
                      </w:r>
                      <w:r>
                        <w:rPr>
                          <w:color w:val="666666"/>
                          <w:sz w:val="23"/>
                        </w:rPr>
                        <w:t>=</w:t>
                      </w:r>
                      <w:r>
                        <w:rPr>
                          <w:color w:val="006F1F"/>
                          <w:sz w:val="23"/>
                        </w:rPr>
                        <w:t>None</w:t>
                      </w:r>
                      <w:r>
                        <w:rPr>
                          <w:sz w:val="23"/>
                        </w:rPr>
                        <w:t>, matches</w:t>
                      </w:r>
                      <w:r>
                        <w:rPr>
                          <w:color w:val="666666"/>
                          <w:sz w:val="23"/>
                        </w:rPr>
                        <w:t>=</w:t>
                      </w:r>
                      <w:r>
                        <w:rPr>
                          <w:color w:val="006F1F"/>
                          <w:sz w:val="23"/>
                        </w:rPr>
                        <w:t>None</w:t>
                      </w:r>
                      <w:r>
                        <w:rPr>
                          <w:sz w:val="23"/>
                        </w:rPr>
                        <w:t>, headers</w:t>
                      </w:r>
                      <w:r>
                        <w:rPr>
                          <w:color w:val="666666"/>
                          <w:sz w:val="23"/>
                        </w:rPr>
                        <w:t>=</w:t>
                      </w:r>
                      <w:r>
                        <w:rPr>
                          <w:color w:val="006F1F"/>
                          <w:sz w:val="23"/>
                        </w:rPr>
                        <w:t>None</w:t>
                      </w:r>
                      <w:r>
                        <w:rPr>
                          <w:sz w:val="23"/>
                        </w:rPr>
                        <w:t>, status</w:t>
                      </w:r>
                      <w:r>
                        <w:rPr>
                          <w:color w:val="666666"/>
                          <w:sz w:val="23"/>
                        </w:rPr>
                        <w:t>=</w:t>
                      </w:r>
                      <w:r>
                        <w:rPr>
                          <w:color w:val="406F9F"/>
                          <w:sz w:val="23"/>
                        </w:rPr>
                        <w:t>"200"</w:t>
                      </w:r>
                      <w:r>
                        <w:rPr>
                          <w:sz w:val="23"/>
                        </w:rPr>
                        <w:t>)</w:t>
                      </w:r>
                    </w:p>
                  </w:txbxContent>
                </v:textbox>
                <w10:wrap type="topAndBottom"/>
              </v:shape>
            </w:pict>
          </mc:Fallback>
        </mc:AlternateContent>
      </w:r>
    </w:p>
    <w:p>
      <w:pPr>
        <w:pStyle w:val="5"/>
        <w:spacing w:before="10"/>
        <w:rPr>
          <w:sz w:val="14"/>
        </w:rPr>
      </w:pPr>
    </w:p>
    <w:p>
      <w:pPr>
        <w:pStyle w:val="5"/>
        <w:spacing w:before="67" w:line="278" w:lineRule="auto"/>
        <w:ind w:left="1800" w:right="356"/>
        <w:jc w:val="both"/>
      </w:pPr>
      <w:r>
        <w:rPr>
          <w:spacing w:val="-10"/>
        </w:rPr>
        <w:t xml:space="preserve">把你调用 </w:t>
      </w:r>
      <w:r>
        <w:rPr>
          <w:rFonts w:ascii="Consolas" w:eastAsia="Consolas"/>
          <w:color w:val="444444"/>
          <w:sz w:val="23"/>
          <w:shd w:val="clear" w:color="auto" w:fill="F1F1F1"/>
        </w:rPr>
        <w:t>app.request</w:t>
      </w:r>
      <w:r>
        <w:rPr>
          <w:rFonts w:ascii="Consolas" w:eastAsia="Consolas"/>
          <w:color w:val="444444"/>
          <w:sz w:val="23"/>
        </w:rPr>
        <w:t xml:space="preserve"> </w:t>
      </w:r>
      <w:r>
        <w:t>得到的响应传递给这个函数，然后将你要检查的内容作</w:t>
      </w:r>
      <w:r>
        <w:rPr>
          <w:spacing w:val="-8"/>
        </w:rPr>
        <w:t xml:space="preserve">为参数传递给诶这个函数。你可以使用 </w:t>
      </w:r>
      <w:r>
        <w:rPr>
          <w:rFonts w:ascii="Consolas" w:eastAsia="Consolas"/>
          <w:color w:val="444444"/>
          <w:sz w:val="23"/>
          <w:shd w:val="clear" w:color="auto" w:fill="F1F1F1"/>
        </w:rPr>
        <w:t>contains</w:t>
      </w:r>
      <w:r>
        <w:rPr>
          <w:rFonts w:ascii="Consolas" w:eastAsia="Consolas"/>
          <w:color w:val="444444"/>
          <w:spacing w:val="-52"/>
          <w:sz w:val="23"/>
        </w:rPr>
        <w:t xml:space="preserve"> </w:t>
      </w:r>
      <w:r>
        <w:rPr>
          <w:spacing w:val="-2"/>
        </w:rPr>
        <w:t>参数来检查响应中是否包含指</w:t>
      </w:r>
      <w:r>
        <w:rPr>
          <w:spacing w:val="-12"/>
        </w:rPr>
        <w:t xml:space="preserve">定的值，使用 </w:t>
      </w:r>
      <w:r>
        <w:rPr>
          <w:rFonts w:ascii="Consolas" w:eastAsia="Consolas"/>
          <w:color w:val="444444"/>
          <w:sz w:val="23"/>
          <w:shd w:val="clear" w:color="auto" w:fill="F1F1F1"/>
        </w:rPr>
        <w:t>status</w:t>
      </w:r>
      <w:r>
        <w:rPr>
          <w:rFonts w:ascii="Consolas" w:eastAsia="Consolas"/>
          <w:color w:val="444444"/>
          <w:spacing w:val="-54"/>
          <w:sz w:val="23"/>
        </w:rPr>
        <w:t xml:space="preserve"> </w:t>
      </w:r>
      <w:r>
        <w:rPr>
          <w:spacing w:val="-3"/>
        </w:rPr>
        <w:t>参数可以检查指定的响应状态。这个小函数其实包含了很</w:t>
      </w:r>
      <w:r>
        <w:t>多的信息，所以你还是自己研究一下的比较好。</w:t>
      </w:r>
    </w:p>
    <w:p>
      <w:pPr>
        <w:pStyle w:val="5"/>
        <w:spacing w:before="8"/>
        <w:rPr>
          <w:sz w:val="8"/>
        </w:rPr>
      </w:pPr>
    </w:p>
    <w:p>
      <w:pPr>
        <w:spacing w:before="77"/>
        <w:ind w:left="1800" w:right="0" w:firstLine="0"/>
        <w:jc w:val="left"/>
        <w:rPr>
          <w:rFonts w:ascii="Arial" w:hAnsi="Arial" w:eastAsia="Arial"/>
          <w:sz w:val="24"/>
        </w:rPr>
      </w:pPr>
      <w:r>
        <w:rPr>
          <w:rFonts w:hint="eastAsia" w:ascii="宋体" w:hAnsi="宋体" w:eastAsia="宋体"/>
          <w:spacing w:val="-26"/>
          <w:sz w:val="24"/>
        </w:rPr>
        <w:t xml:space="preserve">在 </w:t>
      </w:r>
      <w:r>
        <w:rPr>
          <w:color w:val="444444"/>
          <w:sz w:val="23"/>
          <w:shd w:val="clear" w:color="auto" w:fill="F1F1F1"/>
        </w:rPr>
        <w:t>tests/app_tests.py</w:t>
      </w:r>
      <w:r>
        <w:rPr>
          <w:color w:val="444444"/>
          <w:spacing w:val="-52"/>
          <w:sz w:val="23"/>
        </w:rPr>
        <w:t xml:space="preserve"> </w:t>
      </w:r>
      <w:r>
        <w:rPr>
          <w:rFonts w:hint="eastAsia" w:ascii="宋体" w:hAnsi="宋体" w:eastAsia="宋体"/>
          <w:spacing w:val="-5"/>
          <w:sz w:val="24"/>
        </w:rPr>
        <w:t xml:space="preserve">自动测试脚本中，我首先确认 </w:t>
      </w:r>
      <w:r>
        <w:rPr>
          <w:color w:val="444444"/>
          <w:sz w:val="23"/>
          <w:shd w:val="clear" w:color="auto" w:fill="F1F1F1"/>
        </w:rPr>
        <w:t>/</w:t>
      </w:r>
      <w:r>
        <w:rPr>
          <w:color w:val="444444"/>
          <w:spacing w:val="-54"/>
          <w:sz w:val="23"/>
        </w:rPr>
        <w:t xml:space="preserve"> </w:t>
      </w:r>
      <w:r>
        <w:rPr>
          <w:rFonts w:hint="eastAsia" w:ascii="宋体" w:hAnsi="宋体" w:eastAsia="宋体"/>
          <w:spacing w:val="-1"/>
          <w:sz w:val="24"/>
        </w:rPr>
        <w:t>返回了一个</w:t>
      </w:r>
      <w:r>
        <w:rPr>
          <w:rFonts w:ascii="Arial" w:hAnsi="Arial" w:eastAsia="Arial"/>
          <w:sz w:val="24"/>
        </w:rPr>
        <w:t>“404 Not</w:t>
      </w:r>
    </w:p>
    <w:p>
      <w:pPr>
        <w:pStyle w:val="5"/>
        <w:spacing w:before="48"/>
        <w:ind w:left="1800"/>
      </w:pPr>
      <w:r>
        <w:rPr>
          <w:rFonts w:ascii="Arial" w:hAnsi="Arial" w:eastAsia="Arial"/>
        </w:rPr>
        <w:t>Found”</w:t>
      </w:r>
      <w:r>
        <w:rPr>
          <w:spacing w:val="-1"/>
        </w:rPr>
        <w:t xml:space="preserve">响应，因为这个 </w:t>
      </w:r>
      <w:r>
        <w:rPr>
          <w:rFonts w:ascii="Arial" w:hAnsi="Arial" w:eastAsia="Arial"/>
        </w:rPr>
        <w:t>URL</w:t>
      </w:r>
      <w:r>
        <w:rPr>
          <w:rFonts w:ascii="Arial" w:hAnsi="Arial" w:eastAsia="Arial"/>
          <w:spacing w:val="54"/>
        </w:rPr>
        <w:t xml:space="preserve"> </w:t>
      </w:r>
      <w:r>
        <w:rPr>
          <w:spacing w:val="-4"/>
        </w:rPr>
        <w:t xml:space="preserve">其实是不存在的。然后我检查了 </w:t>
      </w:r>
      <w:r>
        <w:rPr>
          <w:rFonts w:ascii="Consolas" w:hAnsi="Consolas" w:eastAsia="Consolas"/>
          <w:color w:val="444444"/>
          <w:sz w:val="23"/>
          <w:shd w:val="clear" w:color="auto" w:fill="F1F1F1"/>
        </w:rPr>
        <w:t>/hello</w:t>
      </w:r>
      <w:r>
        <w:rPr>
          <w:rFonts w:ascii="Consolas" w:hAnsi="Consolas" w:eastAsia="Consolas"/>
          <w:color w:val="444444"/>
          <w:spacing w:val="-54"/>
          <w:sz w:val="23"/>
        </w:rPr>
        <w:t xml:space="preserve"> </w:t>
      </w:r>
      <w:r>
        <w:t>在</w:t>
      </w:r>
    </w:p>
    <w:p>
      <w:pPr>
        <w:pStyle w:val="5"/>
        <w:spacing w:before="50" w:line="278" w:lineRule="auto"/>
        <w:ind w:left="1800" w:right="364"/>
      </w:pPr>
      <w:r>
        <w:rPr>
          <w:rFonts w:ascii="Consolas" w:eastAsia="Consolas"/>
          <w:color w:val="444444"/>
          <w:sz w:val="23"/>
          <w:shd w:val="clear" w:color="auto" w:fill="F1F1F1"/>
        </w:rPr>
        <w:t>GET</w:t>
      </w:r>
      <w:r>
        <w:rPr>
          <w:rFonts w:ascii="Consolas" w:eastAsia="Consolas"/>
          <w:color w:val="444444"/>
          <w:spacing w:val="-60"/>
          <w:sz w:val="23"/>
        </w:rPr>
        <w:t xml:space="preserve"> </w:t>
      </w:r>
      <w:r>
        <w:rPr>
          <w:spacing w:val="-25"/>
        </w:rPr>
        <w:t xml:space="preserve">和 </w:t>
      </w:r>
      <w:r>
        <w:rPr>
          <w:rFonts w:ascii="Consolas" w:eastAsia="Consolas"/>
          <w:color w:val="444444"/>
          <w:sz w:val="23"/>
          <w:shd w:val="clear" w:color="auto" w:fill="F1F1F1"/>
        </w:rPr>
        <w:t>POST</w:t>
      </w:r>
      <w:r>
        <w:rPr>
          <w:rFonts w:ascii="Consolas" w:eastAsia="Consolas"/>
          <w:color w:val="444444"/>
          <w:spacing w:val="-53"/>
          <w:sz w:val="23"/>
        </w:rPr>
        <w:t xml:space="preserve"> </w:t>
      </w:r>
      <w:r>
        <w:rPr>
          <w:spacing w:val="-2"/>
        </w:rPr>
        <w:t xml:space="preserve">两种请求的情况下都能正常工作。就算你没有弄明白测试的原理， </w:t>
      </w:r>
      <w:r>
        <w:t>这些测试代码应该是很好读懂的。</w:t>
      </w:r>
    </w:p>
    <w:p>
      <w:pPr>
        <w:pStyle w:val="5"/>
        <w:spacing w:before="190" w:line="278" w:lineRule="auto"/>
        <w:ind w:left="1800" w:right="356"/>
        <w:jc w:val="both"/>
      </w:pPr>
      <w:r>
        <w:rPr>
          <w:spacing w:val="-1"/>
        </w:rPr>
        <w:t xml:space="preserve">花一些时间研究一下这个最新版的 </w:t>
      </w:r>
      <w:r>
        <w:rPr>
          <w:rFonts w:ascii="Arial" w:eastAsia="Arial"/>
        </w:rPr>
        <w:t>web</w:t>
      </w:r>
      <w:r>
        <w:rPr>
          <w:rFonts w:ascii="Arial" w:eastAsia="Arial"/>
          <w:spacing w:val="55"/>
        </w:rPr>
        <w:t xml:space="preserve"> </w:t>
      </w:r>
      <w:r>
        <w:rPr>
          <w:spacing w:val="-9"/>
        </w:rPr>
        <w:t>程序，重点研究一下自动测试的工作原</w:t>
      </w:r>
      <w:r>
        <w:rPr>
          <w:spacing w:val="-11"/>
        </w:rPr>
        <w:t xml:space="preserve">理。确认你理解了将 </w:t>
      </w:r>
      <w:r>
        <w:rPr>
          <w:rFonts w:ascii="Consolas" w:eastAsia="Consolas"/>
          <w:color w:val="444444"/>
          <w:sz w:val="23"/>
          <w:shd w:val="clear" w:color="auto" w:fill="F1F1F1"/>
        </w:rPr>
        <w:t>bin/app.py</w:t>
      </w:r>
      <w:r>
        <w:rPr>
          <w:rFonts w:ascii="Consolas" w:eastAsia="Consolas"/>
          <w:color w:val="444444"/>
          <w:sz w:val="23"/>
        </w:rPr>
        <w:t xml:space="preserve"> </w:t>
      </w:r>
      <w:r>
        <w:rPr>
          <w:spacing w:val="-6"/>
        </w:rPr>
        <w:t>做为一个模块导入，然后进行自动化测试的流</w:t>
      </w:r>
      <w:r>
        <w:t>程。这是一个很重要的技巧，它会引导你学到更多东西。</w:t>
      </w:r>
    </w:p>
    <w:p>
      <w:pPr>
        <w:pStyle w:val="5"/>
      </w:pPr>
    </w:p>
    <w:p>
      <w:pPr>
        <w:pStyle w:val="5"/>
        <w:spacing w:before="11"/>
        <w:rPr>
          <w:sz w:val="17"/>
        </w:rPr>
      </w:pPr>
    </w:p>
    <w:p>
      <w:pPr>
        <w:pStyle w:val="3"/>
        <w:spacing w:before="1"/>
      </w:pPr>
      <w:bookmarkStart w:id="194" w:name="加分习题"/>
      <w:bookmarkEnd w:id="194"/>
      <w:r>
        <w:rPr>
          <w:color w:val="465157"/>
        </w:rPr>
        <w:t>加分习题</w:t>
      </w:r>
    </w:p>
    <w:p>
      <w:pPr>
        <w:pStyle w:val="5"/>
        <w:spacing w:before="11"/>
        <w:rPr>
          <w:b/>
          <w:sz w:val="35"/>
        </w:rPr>
      </w:pPr>
    </w:p>
    <w:p>
      <w:pPr>
        <w:pStyle w:val="9"/>
        <w:numPr>
          <w:ilvl w:val="0"/>
          <w:numId w:val="113"/>
        </w:numPr>
        <w:tabs>
          <w:tab w:val="left" w:pos="2521"/>
        </w:tabs>
        <w:spacing w:before="0" w:after="0" w:line="312" w:lineRule="auto"/>
        <w:ind w:left="2520" w:right="442" w:hanging="360"/>
        <w:jc w:val="left"/>
        <w:rPr>
          <w:rFonts w:ascii="Arial" w:eastAsia="Arial"/>
          <w:sz w:val="24"/>
        </w:rPr>
      </w:pPr>
      <w:r>
        <w:rPr>
          <w:spacing w:val="3"/>
          <w:sz w:val="21"/>
        </w:rPr>
        <w:t xml:space="preserve">阅读和 </w:t>
      </w:r>
      <w:r>
        <w:rPr>
          <w:rFonts w:ascii="Arial" w:eastAsia="Arial"/>
          <w:sz w:val="21"/>
        </w:rPr>
        <w:t>HTML</w:t>
      </w:r>
      <w:r>
        <w:rPr>
          <w:rFonts w:ascii="Arial" w:eastAsia="Arial"/>
          <w:spacing w:val="55"/>
          <w:sz w:val="21"/>
        </w:rPr>
        <w:t xml:space="preserve"> </w:t>
      </w:r>
      <w:r>
        <w:rPr>
          <w:spacing w:val="-3"/>
          <w:sz w:val="21"/>
        </w:rPr>
        <w:t xml:space="preserve">相关的更多资料，然后为你的表单设计一个更好的输出格式。你可以先在纸上设计出来，然后用 </w:t>
      </w:r>
      <w:r>
        <w:rPr>
          <w:rFonts w:ascii="Arial" w:eastAsia="Arial"/>
          <w:sz w:val="21"/>
        </w:rPr>
        <w:t>HTML</w:t>
      </w:r>
      <w:r>
        <w:rPr>
          <w:rFonts w:ascii="Arial" w:eastAsia="Arial"/>
          <w:spacing w:val="38"/>
          <w:sz w:val="21"/>
        </w:rPr>
        <w:t xml:space="preserve"> </w:t>
      </w:r>
      <w:r>
        <w:rPr>
          <w:spacing w:val="-3"/>
          <w:sz w:val="21"/>
        </w:rPr>
        <w:t>去实现它。</w:t>
      </w:r>
    </w:p>
    <w:p>
      <w:pPr>
        <w:pStyle w:val="9"/>
        <w:numPr>
          <w:ilvl w:val="0"/>
          <w:numId w:val="113"/>
        </w:numPr>
        <w:tabs>
          <w:tab w:val="left" w:pos="2521"/>
        </w:tabs>
        <w:spacing w:before="12" w:after="0" w:line="316" w:lineRule="auto"/>
        <w:ind w:left="2520" w:right="375" w:hanging="360"/>
        <w:jc w:val="left"/>
        <w:rPr>
          <w:rFonts w:ascii="Arial" w:eastAsia="Arial"/>
          <w:sz w:val="21"/>
        </w:rPr>
      </w:pPr>
      <w:r>
        <w:rPr>
          <w:spacing w:val="-3"/>
          <w:sz w:val="21"/>
        </w:rPr>
        <w:t>这是一道难题，试着研究一下如何进行文件上传，通过网页上传一张图像，然后将其保存到磁盘中。</w:t>
      </w:r>
    </w:p>
    <w:p>
      <w:pPr>
        <w:spacing w:after="0" w:line="316" w:lineRule="auto"/>
        <w:jc w:val="left"/>
        <w:rPr>
          <w:rFonts w:ascii="Arial" w:eastAsia="Arial"/>
          <w:sz w:val="21"/>
        </w:rPr>
        <w:sectPr>
          <w:pgSz w:w="11910" w:h="16840"/>
          <w:pgMar w:top="1420" w:right="1440" w:bottom="1380" w:left="0" w:header="0" w:footer="1115" w:gutter="0"/>
        </w:sectPr>
      </w:pPr>
    </w:p>
    <w:p>
      <w:pPr>
        <w:pStyle w:val="9"/>
        <w:numPr>
          <w:ilvl w:val="0"/>
          <w:numId w:val="113"/>
        </w:numPr>
        <w:tabs>
          <w:tab w:val="left" w:pos="2521"/>
        </w:tabs>
        <w:spacing w:before="67" w:after="0" w:line="316" w:lineRule="auto"/>
        <w:ind w:left="2520" w:right="375" w:hanging="360"/>
        <w:jc w:val="left"/>
        <w:rPr>
          <w:rFonts w:ascii="Arial" w:eastAsia="Arial"/>
          <w:sz w:val="21"/>
        </w:rPr>
      </w:pPr>
      <w:r>
        <w:rPr>
          <w:spacing w:val="-3"/>
          <w:w w:val="100"/>
          <w:sz w:val="21"/>
        </w:rPr>
        <w:t>更难的难题，找到</w:t>
      </w:r>
      <w:r>
        <w:rPr>
          <w:spacing w:val="-2"/>
          <w:sz w:val="21"/>
        </w:rPr>
        <w:t xml:space="preserve"> </w:t>
      </w:r>
      <w:r>
        <w:rPr>
          <w:rFonts w:ascii="Arial" w:eastAsia="Arial"/>
          <w:spacing w:val="-2"/>
          <w:w w:val="100"/>
          <w:sz w:val="21"/>
        </w:rPr>
        <w:t>H</w:t>
      </w:r>
      <w:r>
        <w:rPr>
          <w:rFonts w:ascii="Arial" w:eastAsia="Arial"/>
          <w:w w:val="100"/>
          <w:sz w:val="21"/>
        </w:rPr>
        <w:t>TTP</w:t>
      </w:r>
      <w:r>
        <w:rPr>
          <w:rFonts w:ascii="Arial" w:eastAsia="Arial"/>
          <w:spacing w:val="-8"/>
          <w:sz w:val="21"/>
        </w:rPr>
        <w:t xml:space="preserve"> </w:t>
      </w:r>
      <w:r>
        <w:rPr>
          <w:rFonts w:ascii="Arial" w:eastAsia="Arial"/>
          <w:w w:val="100"/>
          <w:sz w:val="21"/>
        </w:rPr>
        <w:t>R</w:t>
      </w:r>
      <w:r>
        <w:rPr>
          <w:rFonts w:ascii="Arial" w:eastAsia="Arial"/>
          <w:spacing w:val="-2"/>
          <w:w w:val="100"/>
          <w:sz w:val="21"/>
        </w:rPr>
        <w:t>F</w:t>
      </w:r>
      <w:r>
        <w:rPr>
          <w:rFonts w:ascii="Arial" w:eastAsia="Arial"/>
          <w:w w:val="100"/>
          <w:sz w:val="21"/>
        </w:rPr>
        <w:t>C</w:t>
      </w:r>
      <w:r>
        <w:rPr>
          <w:rFonts w:ascii="Arial" w:eastAsia="Arial"/>
          <w:spacing w:val="-6"/>
          <w:sz w:val="21"/>
        </w:rPr>
        <w:t xml:space="preserve">  </w:t>
      </w:r>
      <w:r>
        <w:rPr>
          <w:spacing w:val="-2"/>
          <w:w w:val="100"/>
          <w:sz w:val="21"/>
        </w:rPr>
        <w:t>文件</w:t>
      </w:r>
      <w:r>
        <w:rPr>
          <w:w w:val="100"/>
          <w:sz w:val="21"/>
        </w:rPr>
        <w:t>（</w:t>
      </w:r>
      <w:r>
        <w:rPr>
          <w:spacing w:val="-2"/>
          <w:w w:val="100"/>
          <w:sz w:val="21"/>
        </w:rPr>
        <w:t>讲述</w:t>
      </w:r>
      <w:r>
        <w:rPr>
          <w:spacing w:val="-2"/>
          <w:sz w:val="21"/>
        </w:rPr>
        <w:t xml:space="preserve"> </w:t>
      </w:r>
      <w:r>
        <w:rPr>
          <w:rFonts w:ascii="Arial" w:eastAsia="Arial"/>
          <w:w w:val="100"/>
          <w:sz w:val="21"/>
        </w:rPr>
        <w:t>H</w:t>
      </w:r>
      <w:r>
        <w:rPr>
          <w:rFonts w:ascii="Arial" w:eastAsia="Arial"/>
          <w:spacing w:val="-2"/>
          <w:w w:val="100"/>
          <w:sz w:val="21"/>
        </w:rPr>
        <w:t>T</w:t>
      </w:r>
      <w:r>
        <w:rPr>
          <w:rFonts w:ascii="Arial" w:eastAsia="Arial"/>
          <w:w w:val="100"/>
          <w:sz w:val="21"/>
        </w:rPr>
        <w:t>TP</w:t>
      </w:r>
      <w:r>
        <w:rPr>
          <w:rFonts w:ascii="Arial" w:eastAsia="Arial"/>
          <w:spacing w:val="-9"/>
          <w:sz w:val="21"/>
        </w:rPr>
        <w:t xml:space="preserve">  </w:t>
      </w:r>
      <w:r>
        <w:rPr>
          <w:spacing w:val="-3"/>
          <w:w w:val="100"/>
          <w:sz w:val="21"/>
        </w:rPr>
        <w:t>工作原理的技术文件</w:t>
      </w:r>
      <w:r>
        <w:rPr>
          <w:spacing w:val="-106"/>
          <w:w w:val="100"/>
          <w:sz w:val="21"/>
        </w:rPr>
        <w:t>）</w:t>
      </w:r>
      <w:r>
        <w:rPr>
          <w:spacing w:val="-2"/>
          <w:w w:val="100"/>
          <w:sz w:val="21"/>
        </w:rPr>
        <w:t>，然后努</w:t>
      </w:r>
      <w:r>
        <w:rPr>
          <w:spacing w:val="-3"/>
          <w:sz w:val="21"/>
        </w:rPr>
        <w:t>力阅读一下。这是一篇很无趣的文档，不过偶尔你会用到里边的一些知识。</w:t>
      </w:r>
    </w:p>
    <w:p>
      <w:pPr>
        <w:pStyle w:val="9"/>
        <w:numPr>
          <w:ilvl w:val="0"/>
          <w:numId w:val="113"/>
        </w:numPr>
        <w:tabs>
          <w:tab w:val="left" w:pos="2521"/>
        </w:tabs>
        <w:spacing w:before="2" w:after="0" w:line="316" w:lineRule="auto"/>
        <w:ind w:left="2520" w:right="248" w:hanging="360"/>
        <w:jc w:val="left"/>
        <w:rPr>
          <w:rFonts w:ascii="Arial" w:eastAsia="Arial"/>
          <w:sz w:val="21"/>
        </w:rPr>
      </w:pPr>
      <w:r>
        <w:rPr>
          <w:spacing w:val="-11"/>
          <w:sz w:val="21"/>
        </w:rPr>
        <w:t xml:space="preserve">又是一道难题，找人帮你设置一个 </w:t>
      </w:r>
      <w:r>
        <w:rPr>
          <w:rFonts w:ascii="Arial" w:eastAsia="Arial"/>
          <w:sz w:val="21"/>
        </w:rPr>
        <w:t>web</w:t>
      </w:r>
      <w:r>
        <w:rPr>
          <w:rFonts w:ascii="Arial" w:eastAsia="Arial"/>
          <w:spacing w:val="53"/>
          <w:sz w:val="21"/>
        </w:rPr>
        <w:t xml:space="preserve"> </w:t>
      </w:r>
      <w:r>
        <w:rPr>
          <w:spacing w:val="-15"/>
          <w:sz w:val="21"/>
        </w:rPr>
        <w:t xml:space="preserve">服务器，例如 </w:t>
      </w:r>
      <w:r>
        <w:rPr>
          <w:rFonts w:ascii="Arial" w:eastAsia="Arial"/>
          <w:sz w:val="21"/>
        </w:rPr>
        <w:t>Apache</w:t>
      </w:r>
      <w:r>
        <w:rPr>
          <w:spacing w:val="-89"/>
          <w:sz w:val="21"/>
        </w:rPr>
        <w:t>、</w:t>
      </w:r>
      <w:r>
        <w:rPr>
          <w:rFonts w:ascii="Arial" w:eastAsia="Arial"/>
          <w:sz w:val="21"/>
        </w:rPr>
        <w:t>Nginx</w:t>
      </w:r>
      <w:r>
        <w:rPr>
          <w:spacing w:val="-22"/>
          <w:sz w:val="21"/>
        </w:rPr>
        <w:t xml:space="preserve">、或者 </w:t>
      </w:r>
      <w:r>
        <w:rPr>
          <w:rFonts w:ascii="Arial" w:eastAsia="Arial"/>
          <w:sz w:val="21"/>
        </w:rPr>
        <w:t>thttpd</w:t>
      </w:r>
      <w:r>
        <w:rPr>
          <w:sz w:val="21"/>
        </w:rPr>
        <w:t>。</w:t>
      </w:r>
      <w:r>
        <w:rPr>
          <w:spacing w:val="-3"/>
          <w:sz w:val="21"/>
        </w:rPr>
        <w:t xml:space="preserve">试着让服务器伺服一下你创建的 </w:t>
      </w:r>
      <w:r>
        <w:rPr>
          <w:rFonts w:ascii="Arial" w:eastAsia="Arial"/>
          <w:sz w:val="21"/>
        </w:rPr>
        <w:t>.html</w:t>
      </w:r>
      <w:r>
        <w:rPr>
          <w:rFonts w:ascii="Arial" w:eastAsia="Arial"/>
          <w:spacing w:val="52"/>
          <w:sz w:val="21"/>
        </w:rPr>
        <w:t xml:space="preserve"> </w:t>
      </w:r>
      <w:r>
        <w:rPr>
          <w:spacing w:val="1"/>
          <w:sz w:val="21"/>
        </w:rPr>
        <w:t xml:space="preserve">和 </w:t>
      </w:r>
      <w:r>
        <w:rPr>
          <w:rFonts w:ascii="Arial" w:eastAsia="Arial"/>
          <w:sz w:val="21"/>
        </w:rPr>
        <w:t>.css</w:t>
      </w:r>
      <w:r>
        <w:rPr>
          <w:rFonts w:ascii="Arial" w:eastAsia="Arial"/>
          <w:spacing w:val="50"/>
          <w:sz w:val="21"/>
        </w:rPr>
        <w:t xml:space="preserve"> </w:t>
      </w:r>
      <w:r>
        <w:rPr>
          <w:spacing w:val="-3"/>
          <w:sz w:val="21"/>
        </w:rPr>
        <w:t>文件。如果失败了也没关系，</w:t>
      </w:r>
      <w:r>
        <w:rPr>
          <w:rFonts w:ascii="Arial" w:eastAsia="Arial"/>
          <w:sz w:val="21"/>
        </w:rPr>
        <w:t xml:space="preserve">web </w:t>
      </w:r>
      <w:r>
        <w:rPr>
          <w:spacing w:val="-3"/>
          <w:sz w:val="21"/>
        </w:rPr>
        <w:t>服务器本来就都有点挫。</w:t>
      </w:r>
    </w:p>
    <w:p>
      <w:pPr>
        <w:pStyle w:val="9"/>
        <w:numPr>
          <w:ilvl w:val="0"/>
          <w:numId w:val="113"/>
        </w:numPr>
        <w:tabs>
          <w:tab w:val="left" w:pos="2521"/>
        </w:tabs>
        <w:spacing w:before="3" w:after="0" w:line="316" w:lineRule="auto"/>
        <w:ind w:left="2520" w:right="350" w:hanging="360"/>
        <w:jc w:val="both"/>
        <w:rPr>
          <w:rFonts w:ascii="Arial" w:eastAsia="Arial"/>
          <w:sz w:val="21"/>
        </w:rPr>
      </w:pPr>
      <w:r>
        <w:rPr>
          <w:spacing w:val="-3"/>
          <w:sz w:val="21"/>
        </w:rPr>
        <w:t xml:space="preserve">完成上面的任务后休息一下，然后试着多创建一些 </w:t>
      </w:r>
      <w:r>
        <w:rPr>
          <w:rFonts w:ascii="Arial" w:eastAsia="Arial"/>
          <w:sz w:val="21"/>
        </w:rPr>
        <w:t xml:space="preserve">web </w:t>
      </w:r>
      <w:r>
        <w:rPr>
          <w:spacing w:val="-3"/>
          <w:sz w:val="21"/>
        </w:rPr>
        <w:t>程序出来。你应该仔细阅读</w:t>
      </w:r>
      <w:r>
        <w:rPr>
          <w:color w:val="444444"/>
          <w:spacing w:val="-41"/>
          <w:sz w:val="21"/>
        </w:rPr>
        <w:t xml:space="preserve"> </w:t>
      </w:r>
      <w:r>
        <w:rPr>
          <w:rFonts w:ascii="Consolas" w:eastAsia="Consolas"/>
          <w:color w:val="444444"/>
          <w:sz w:val="23"/>
          <w:shd w:val="clear" w:color="auto" w:fill="F1F1F1"/>
        </w:rPr>
        <w:t>web.py</w:t>
      </w:r>
      <w:r>
        <w:rPr>
          <w:rFonts w:ascii="Consolas" w:eastAsia="Consolas"/>
          <w:color w:val="444444"/>
          <w:spacing w:val="-57"/>
          <w:sz w:val="23"/>
        </w:rPr>
        <w:t xml:space="preserve"> </w:t>
      </w:r>
      <w:r>
        <w:rPr>
          <w:rFonts w:ascii="Arial" w:eastAsia="Arial"/>
          <w:sz w:val="21"/>
        </w:rPr>
        <w:t>(</w:t>
      </w:r>
      <w:r>
        <w:rPr>
          <w:spacing w:val="2"/>
          <w:sz w:val="21"/>
        </w:rPr>
        <w:t xml:space="preserve">它和 </w:t>
      </w:r>
      <w:r>
        <w:rPr>
          <w:rFonts w:ascii="Arial" w:eastAsia="Arial"/>
          <w:spacing w:val="-3"/>
          <w:sz w:val="21"/>
        </w:rPr>
        <w:t>lpthw.web</w:t>
      </w:r>
      <w:r>
        <w:rPr>
          <w:rFonts w:ascii="Arial" w:eastAsia="Arial"/>
          <w:spacing w:val="3"/>
          <w:sz w:val="21"/>
        </w:rPr>
        <w:t xml:space="preserve"> </w:t>
      </w:r>
      <w:r>
        <w:rPr>
          <w:spacing w:val="-2"/>
          <w:sz w:val="21"/>
        </w:rPr>
        <w:t>是同一个程序</w:t>
      </w:r>
      <w:r>
        <w:rPr>
          <w:rFonts w:ascii="Arial" w:eastAsia="Arial"/>
          <w:sz w:val="21"/>
        </w:rPr>
        <w:t>)</w:t>
      </w:r>
      <w:r>
        <w:rPr>
          <w:spacing w:val="-3"/>
          <w:sz w:val="21"/>
        </w:rPr>
        <w:t>中关于会话</w:t>
      </w:r>
      <w:r>
        <w:rPr>
          <w:rFonts w:ascii="Arial" w:eastAsia="Arial"/>
          <w:sz w:val="21"/>
        </w:rPr>
        <w:t>(session)</w:t>
      </w:r>
      <w:r>
        <w:rPr>
          <w:spacing w:val="-8"/>
          <w:sz w:val="21"/>
        </w:rPr>
        <w:t>的内容，这样你可</w:t>
      </w:r>
      <w:r>
        <w:rPr>
          <w:spacing w:val="-3"/>
          <w:sz w:val="21"/>
        </w:rPr>
        <w:t>以 明白如何保持用户的状态信息。</w:t>
      </w:r>
    </w:p>
    <w:p>
      <w:pPr>
        <w:spacing w:after="0" w:line="316" w:lineRule="auto"/>
        <w:jc w:val="both"/>
        <w:rPr>
          <w:rFonts w:ascii="Arial" w:eastAsia="Arial"/>
          <w:sz w:val="21"/>
        </w:rPr>
        <w:sectPr>
          <w:pgSz w:w="11910" w:h="16840"/>
          <w:pgMar w:top="1440" w:right="1440" w:bottom="1380" w:left="0" w:header="0" w:footer="1115" w:gutter="0"/>
        </w:sectPr>
      </w:pPr>
    </w:p>
    <w:p>
      <w:pPr>
        <w:pStyle w:val="2"/>
      </w:pPr>
      <w:bookmarkStart w:id="195" w:name="习题 52: 创建你的 web 游戏"/>
      <w:bookmarkEnd w:id="195"/>
      <w:r>
        <w:rPr>
          <w:color w:val="111111"/>
          <w:spacing w:val="-1"/>
        </w:rPr>
        <w:t xml:space="preserve">习题 </w:t>
      </w:r>
      <w:r>
        <w:rPr>
          <w:rFonts w:ascii="Arial" w:eastAsia="Arial"/>
          <w:color w:val="111111"/>
        </w:rPr>
        <w:t>52</w:t>
      </w:r>
      <w:r>
        <w:rPr>
          <w:rFonts w:ascii="Arial" w:eastAsia="Arial"/>
          <w:color w:val="111111"/>
          <w:spacing w:val="41"/>
        </w:rPr>
        <w:t xml:space="preserve">: </w:t>
      </w:r>
      <w:r>
        <w:rPr>
          <w:color w:val="111111"/>
          <w:spacing w:val="-1"/>
        </w:rPr>
        <w:t xml:space="preserve">创建你的 </w:t>
      </w:r>
      <w:r>
        <w:rPr>
          <w:rFonts w:ascii="Arial" w:eastAsia="Arial"/>
          <w:color w:val="111111"/>
        </w:rPr>
        <w:t>web</w:t>
      </w:r>
      <w:r>
        <w:rPr>
          <w:rFonts w:ascii="Arial" w:eastAsia="Arial"/>
          <w:color w:val="111111"/>
          <w:spacing w:val="81"/>
        </w:rPr>
        <w:t xml:space="preserve"> </w:t>
      </w:r>
      <w:r>
        <w:rPr>
          <w:color w:val="111111"/>
        </w:rPr>
        <w:t>游戏</w:t>
      </w:r>
    </w:p>
    <w:p>
      <w:pPr>
        <w:pStyle w:val="5"/>
        <w:spacing w:before="319" w:line="278" w:lineRule="auto"/>
        <w:ind w:left="1800" w:right="357"/>
      </w:pPr>
      <w:r>
        <w:rPr>
          <w:spacing w:val="-7"/>
        </w:rPr>
        <w:t>这本书马上就要结束了。本章的练习对你是一个真正的挑战。当你完成以后，你</w:t>
      </w:r>
      <w:r>
        <w:rPr>
          <w:spacing w:val="-1"/>
        </w:rPr>
        <w:t xml:space="preserve">就可以算是一个能力不错的 </w:t>
      </w:r>
      <w:r>
        <w:rPr>
          <w:rFonts w:ascii="Arial" w:eastAsia="Arial"/>
        </w:rPr>
        <w:t>Python</w:t>
      </w:r>
      <w:r>
        <w:rPr>
          <w:rFonts w:ascii="Arial" w:eastAsia="Arial"/>
          <w:spacing w:val="54"/>
        </w:rPr>
        <w:t xml:space="preserve"> </w:t>
      </w:r>
      <w:r>
        <w:rPr>
          <w:spacing w:val="-1"/>
        </w:rPr>
        <w:t>初学者了。为了进一步学习，你还需要多</w:t>
      </w:r>
      <w:r>
        <w:rPr>
          <w:spacing w:val="-11"/>
        </w:rPr>
        <w:t>读一些书，多写一些程序，不过你已经具备进一步学习的技能了。接下来的学习</w:t>
      </w:r>
      <w:r>
        <w:t>就只是时间、动力、以及资源的问题了。</w:t>
      </w:r>
    </w:p>
    <w:p>
      <w:pPr>
        <w:pStyle w:val="5"/>
        <w:spacing w:before="188"/>
        <w:ind w:left="1800"/>
      </w:pPr>
      <w:r>
        <w:t>在本章习题中，我们不会去创建一个完整的游戏，取而代之的是我们会为《习题</w:t>
      </w:r>
    </w:p>
    <w:p>
      <w:pPr>
        <w:pStyle w:val="5"/>
        <w:spacing w:before="51" w:line="278" w:lineRule="auto"/>
        <w:ind w:left="1800" w:right="356"/>
        <w:jc w:val="both"/>
      </w:pPr>
      <w:r>
        <w:rPr>
          <w:rFonts w:ascii="Arial" w:hAnsi="Arial" w:eastAsia="Arial"/>
        </w:rPr>
        <w:t>42</w:t>
      </w:r>
      <w:r>
        <w:t>》中的游戏创建一个</w:t>
      </w:r>
      <w:r>
        <w:rPr>
          <w:rFonts w:ascii="Arial" w:hAnsi="Arial" w:eastAsia="Arial"/>
        </w:rPr>
        <w:t>“</w:t>
      </w:r>
      <w:r>
        <w:t>引擎</w:t>
      </w:r>
      <w:r>
        <w:rPr>
          <w:rFonts w:ascii="Arial" w:hAnsi="Arial" w:eastAsia="Arial"/>
        </w:rPr>
        <w:t>(engine)”</w:t>
      </w:r>
      <w:r>
        <w:t>，让这个游戏能够在浏览器中运行起来。</w:t>
      </w:r>
      <w:r>
        <w:rPr>
          <w:spacing w:val="-4"/>
        </w:rPr>
        <w:t xml:space="preserve">这会涉及到将《习题 </w:t>
      </w:r>
      <w:r>
        <w:rPr>
          <w:rFonts w:ascii="Arial" w:hAnsi="Arial" w:eastAsia="Arial"/>
        </w:rPr>
        <w:t>42</w:t>
      </w:r>
      <w:r>
        <w:rPr>
          <w:spacing w:val="-4"/>
        </w:rPr>
        <w:t>》中的游戏</w:t>
      </w:r>
      <w:r>
        <w:rPr>
          <w:rFonts w:ascii="Arial" w:hAnsi="Arial" w:eastAsia="Arial"/>
        </w:rPr>
        <w:t>“</w:t>
      </w:r>
      <w:r>
        <w:t>重构</w:t>
      </w:r>
      <w:r>
        <w:rPr>
          <w:rFonts w:ascii="Arial" w:hAnsi="Arial" w:eastAsia="Arial"/>
        </w:rPr>
        <w:t>(refactor)”</w:t>
      </w:r>
      <w:r>
        <w:rPr>
          <w:spacing w:val="-5"/>
        </w:rPr>
        <w:t xml:space="preserve">，将《习题 </w:t>
      </w:r>
      <w:r>
        <w:rPr>
          <w:rFonts w:ascii="Arial" w:hAnsi="Arial" w:eastAsia="Arial"/>
        </w:rPr>
        <w:t>47</w:t>
      </w:r>
      <w:r>
        <w:rPr>
          <w:spacing w:val="-4"/>
        </w:rPr>
        <w:t xml:space="preserve">》中的架构混合进来，添加自动测试代码，最后创建一个可以运行游戏的 </w:t>
      </w:r>
      <w:r>
        <w:rPr>
          <w:rFonts w:ascii="Arial" w:hAnsi="Arial" w:eastAsia="Arial"/>
        </w:rPr>
        <w:t>web</w:t>
      </w:r>
      <w:r>
        <w:rPr>
          <w:rFonts w:ascii="Arial" w:hAnsi="Arial" w:eastAsia="Arial"/>
          <w:spacing w:val="55"/>
        </w:rPr>
        <w:t xml:space="preserve"> </w:t>
      </w:r>
      <w:r>
        <w:t>引擎。</w:t>
      </w:r>
    </w:p>
    <w:p>
      <w:pPr>
        <w:pStyle w:val="5"/>
        <w:spacing w:before="190" w:line="278" w:lineRule="auto"/>
        <w:ind w:left="1800" w:right="359"/>
      </w:pPr>
      <w:r>
        <w:rPr>
          <w:spacing w:val="-8"/>
        </w:rPr>
        <w:t>这是一节很庞大的习题。我预测你要花一周到一个月才能完成它。最好的方法是</w:t>
      </w:r>
      <w:r>
        <w:t>一点一点来，每晚上完成一点，在进行下一步之前确认上一步有正确完成。</w:t>
      </w:r>
    </w:p>
    <w:p>
      <w:pPr>
        <w:pStyle w:val="5"/>
      </w:pPr>
    </w:p>
    <w:p>
      <w:pPr>
        <w:pStyle w:val="5"/>
        <w:spacing w:before="11"/>
        <w:rPr>
          <w:sz w:val="17"/>
        </w:rPr>
      </w:pPr>
    </w:p>
    <w:p>
      <w:pPr>
        <w:pStyle w:val="3"/>
      </w:pPr>
      <w:bookmarkStart w:id="196" w:name="重构《习题 42》的游戏"/>
      <w:bookmarkEnd w:id="196"/>
      <w:r>
        <w:rPr>
          <w:color w:val="465157"/>
        </w:rPr>
        <w:t xml:space="preserve">重构《习题 </w:t>
      </w:r>
      <w:r>
        <w:rPr>
          <w:rFonts w:ascii="Arial" w:eastAsia="Arial"/>
          <w:color w:val="465157"/>
        </w:rPr>
        <w:t>42</w:t>
      </w:r>
      <w:r>
        <w:rPr>
          <w:color w:val="465157"/>
        </w:rPr>
        <w:t>》的游戏</w:t>
      </w:r>
    </w:p>
    <w:p>
      <w:pPr>
        <w:pStyle w:val="5"/>
        <w:spacing w:before="11"/>
        <w:rPr>
          <w:b/>
          <w:sz w:val="21"/>
        </w:rPr>
      </w:pPr>
    </w:p>
    <w:p>
      <w:pPr>
        <w:pStyle w:val="5"/>
        <w:spacing w:before="67" w:line="278" w:lineRule="auto"/>
        <w:ind w:left="1800" w:right="357"/>
        <w:jc w:val="both"/>
      </w:pPr>
      <w:r>
        <w:rPr>
          <w:spacing w:val="-4"/>
        </w:rPr>
        <w:t xml:space="preserve">你已经在两个练习中修改了 </w:t>
      </w:r>
      <w:r>
        <w:rPr>
          <w:rFonts w:ascii="Consolas" w:hAnsi="Consolas" w:eastAsia="Consolas"/>
          <w:color w:val="444444"/>
          <w:sz w:val="23"/>
          <w:shd w:val="clear" w:color="auto" w:fill="F1F1F1"/>
        </w:rPr>
        <w:t>gothonweb</w:t>
      </w:r>
      <w:r>
        <w:rPr>
          <w:rFonts w:ascii="Consolas" w:hAnsi="Consolas" w:eastAsia="Consolas"/>
          <w:color w:val="444444"/>
          <w:spacing w:val="-52"/>
          <w:sz w:val="23"/>
        </w:rPr>
        <w:t xml:space="preserve"> </w:t>
      </w:r>
      <w:r>
        <w:rPr>
          <w:spacing w:val="-2"/>
        </w:rPr>
        <w:t>项目，这节习题中你会再修改一次。这种修改的技术叫做</w:t>
      </w:r>
      <w:r>
        <w:rPr>
          <w:rFonts w:ascii="Arial" w:hAnsi="Arial" w:eastAsia="Arial"/>
          <w:spacing w:val="-2"/>
        </w:rPr>
        <w:t>“</w:t>
      </w:r>
      <w:r>
        <w:rPr>
          <w:spacing w:val="-2"/>
        </w:rPr>
        <w:t>重构</w:t>
      </w:r>
      <w:r>
        <w:rPr>
          <w:rFonts w:ascii="Arial" w:hAnsi="Arial" w:eastAsia="Arial"/>
          <w:spacing w:val="-2"/>
        </w:rPr>
        <w:t>(refactoring)”</w:t>
      </w:r>
      <w:r>
        <w:rPr>
          <w:spacing w:val="-2"/>
        </w:rPr>
        <w:t>，或者用我喜欢的讲法来说，叫</w:t>
      </w:r>
      <w:r>
        <w:rPr>
          <w:rFonts w:ascii="Arial" w:hAnsi="Arial" w:eastAsia="Arial"/>
          <w:spacing w:val="-2"/>
        </w:rPr>
        <w:t>“</w:t>
      </w:r>
      <w:r>
        <w:rPr>
          <w:spacing w:val="-2"/>
        </w:rPr>
        <w:t>修修补补</w:t>
      </w:r>
      <w:r>
        <w:rPr>
          <w:rFonts w:ascii="Arial" w:hAnsi="Arial" w:eastAsia="Arial"/>
          <w:spacing w:val="-2"/>
        </w:rPr>
        <w:t xml:space="preserve">(fixing </w:t>
      </w:r>
      <w:r>
        <w:rPr>
          <w:rFonts w:ascii="Arial" w:hAnsi="Arial" w:eastAsia="Arial"/>
        </w:rPr>
        <w:t>stuff)”</w:t>
      </w:r>
      <w:r>
        <w:rPr>
          <w:spacing w:val="-1"/>
        </w:rPr>
        <w:t>。重构是一个编程术语，它指的是清理旧代码或者为旧代码添加新</w:t>
      </w:r>
      <w:r>
        <w:rPr>
          <w:spacing w:val="-10"/>
        </w:rPr>
        <w:t>功能的过程。你其实已经做过这样的事情了，只不过不知道这个术语而已。这是</w:t>
      </w:r>
      <w:r>
        <w:t>写软件过程的第二个自然属性。</w:t>
      </w:r>
    </w:p>
    <w:p>
      <w:pPr>
        <w:pStyle w:val="5"/>
        <w:spacing w:before="189" w:line="278" w:lineRule="auto"/>
        <w:ind w:left="1800" w:right="351"/>
        <w:jc w:val="both"/>
      </w:pPr>
      <w:r>
        <w:rPr>
          <w:spacing w:val="-13"/>
        </w:rPr>
        <w:t xml:space="preserve">你在本节中要做的，是将《习题 </w:t>
      </w:r>
      <w:r>
        <w:rPr>
          <w:rFonts w:ascii="Arial" w:hAnsi="Arial" w:eastAsia="Arial"/>
        </w:rPr>
        <w:t>47</w:t>
      </w:r>
      <w:r>
        <w:rPr>
          <w:spacing w:val="-17"/>
        </w:rPr>
        <w:t xml:space="preserve">》中的可以测试的房间地图，以及《习题 </w:t>
      </w:r>
      <w:r>
        <w:rPr>
          <w:rFonts w:ascii="Arial" w:hAnsi="Arial" w:eastAsia="Arial"/>
        </w:rPr>
        <w:t>42</w:t>
      </w:r>
      <w:r>
        <w:rPr>
          <w:spacing w:val="-12"/>
        </w:rPr>
        <w:t>》</w:t>
      </w:r>
      <w:r>
        <w:rPr>
          <w:spacing w:val="-6"/>
        </w:rPr>
        <w:t>中的游戏这两样东西归并到一起，创建一个新的游戏架构。游戏的内容不会发生变化，只不过我们会通过</w:t>
      </w:r>
      <w:r>
        <w:rPr>
          <w:rFonts w:ascii="Arial" w:hAnsi="Arial" w:eastAsia="Arial"/>
          <w:spacing w:val="-6"/>
        </w:rPr>
        <w:t>“</w:t>
      </w:r>
      <w:r>
        <w:rPr>
          <w:spacing w:val="-6"/>
        </w:rPr>
        <w:t>重构</w:t>
      </w:r>
      <w:r>
        <w:rPr>
          <w:rFonts w:ascii="Arial" w:hAnsi="Arial" w:eastAsia="Arial"/>
          <w:spacing w:val="-6"/>
        </w:rPr>
        <w:t>”</w:t>
      </w:r>
      <w:r>
        <w:rPr>
          <w:spacing w:val="-6"/>
        </w:rPr>
        <w:t>让它有一个更好的架构而已。</w:t>
      </w:r>
    </w:p>
    <w:p>
      <w:pPr>
        <w:pStyle w:val="5"/>
        <w:spacing w:before="9"/>
        <w:rPr>
          <w:sz w:val="9"/>
        </w:rPr>
      </w:pPr>
    </w:p>
    <w:p>
      <w:pPr>
        <w:spacing w:before="66"/>
        <w:ind w:left="1800" w:right="0" w:firstLine="0"/>
        <w:jc w:val="left"/>
        <w:rPr>
          <w:rFonts w:hint="eastAsia" w:ascii="宋体" w:eastAsia="宋体"/>
          <w:sz w:val="24"/>
        </w:rPr>
      </w:pPr>
      <w:r>
        <w:rPr>
          <w:rFonts w:hint="eastAsia" w:ascii="宋体" w:eastAsia="宋体"/>
          <w:spacing w:val="-9"/>
          <w:sz w:val="24"/>
        </w:rPr>
        <w:t xml:space="preserve">第一步是将 </w:t>
      </w:r>
      <w:r>
        <w:rPr>
          <w:color w:val="444444"/>
          <w:sz w:val="23"/>
          <w:shd w:val="clear" w:color="auto" w:fill="F1F1F1"/>
        </w:rPr>
        <w:t>ex47/game.py</w:t>
      </w:r>
      <w:r>
        <w:rPr>
          <w:color w:val="444444"/>
          <w:spacing w:val="-55"/>
          <w:sz w:val="23"/>
        </w:rPr>
        <w:t xml:space="preserve"> </w:t>
      </w:r>
      <w:r>
        <w:rPr>
          <w:rFonts w:hint="eastAsia" w:ascii="宋体" w:eastAsia="宋体"/>
          <w:spacing w:val="-8"/>
          <w:sz w:val="24"/>
        </w:rPr>
        <w:t xml:space="preserve">的内容复制到 </w:t>
      </w:r>
      <w:r>
        <w:rPr>
          <w:color w:val="444444"/>
          <w:sz w:val="23"/>
          <w:shd w:val="clear" w:color="auto" w:fill="F1F1F1"/>
        </w:rPr>
        <w:t>gothonweb/map.py</w:t>
      </w:r>
      <w:r>
        <w:rPr>
          <w:color w:val="444444"/>
          <w:spacing w:val="-67"/>
          <w:sz w:val="23"/>
        </w:rPr>
        <w:t xml:space="preserve"> </w:t>
      </w:r>
      <w:r>
        <w:rPr>
          <w:rFonts w:hint="eastAsia" w:ascii="宋体" w:eastAsia="宋体"/>
          <w:spacing w:val="-1"/>
          <w:sz w:val="24"/>
        </w:rPr>
        <w:t>中，然后</w:t>
      </w:r>
    </w:p>
    <w:p>
      <w:pPr>
        <w:spacing w:before="48" w:line="278" w:lineRule="auto"/>
        <w:ind w:left="1800" w:right="290" w:firstLine="0"/>
        <w:jc w:val="left"/>
        <w:rPr>
          <w:rFonts w:hint="eastAsia" w:ascii="宋体" w:eastAsia="宋体"/>
          <w:sz w:val="24"/>
        </w:rPr>
      </w:pPr>
      <w:r>
        <mc:AlternateContent>
          <mc:Choice Requires="wps">
            <w:drawing>
              <wp:anchor distT="0" distB="0" distL="0" distR="0" simplePos="0" relativeHeight="6144" behindDoc="0" locked="0" layoutInCell="1" allowOverlap="1">
                <wp:simplePos x="0" y="0"/>
                <wp:positionH relativeFrom="page">
                  <wp:posOffset>1124585</wp:posOffset>
                </wp:positionH>
                <wp:positionV relativeFrom="paragraph">
                  <wp:posOffset>530225</wp:posOffset>
                </wp:positionV>
                <wp:extent cx="5312410" cy="239395"/>
                <wp:effectExtent l="0" t="0" r="8890" b="1905"/>
                <wp:wrapTopAndBottom/>
                <wp:docPr id="370" name="文本框 825"/>
                <wp:cNvGraphicFramePr/>
                <a:graphic xmlns:a="http://schemas.openxmlformats.org/drawingml/2006/main">
                  <a:graphicData uri="http://schemas.microsoft.com/office/word/2010/wordprocessingShape">
                    <wps:wsp>
                      <wps:cNvSpPr txBox="1"/>
                      <wps:spPr>
                        <a:xfrm>
                          <a:off x="0" y="0"/>
                          <a:ext cx="5312410" cy="239395"/>
                        </a:xfrm>
                        <a:prstGeom prst="rect">
                          <a:avLst/>
                        </a:prstGeom>
                        <a:solidFill>
                          <a:srgbClr val="6F9F6F"/>
                        </a:solidFill>
                        <a:ln w="9525">
                          <a:noFill/>
                        </a:ln>
                      </wps:spPr>
                      <wps:txbx>
                        <w:txbxContent>
                          <w:p>
                            <w:pPr>
                              <w:spacing w:before="77"/>
                              <w:ind w:left="28" w:right="0" w:firstLine="0"/>
                              <w:jc w:val="left"/>
                              <w:rPr>
                                <w:rFonts w:ascii="Arial"/>
                                <w:b/>
                                <w:sz w:val="24"/>
                              </w:rPr>
                            </w:pPr>
                            <w:r>
                              <w:rPr>
                                <w:rFonts w:ascii="Arial"/>
                                <w:b/>
                                <w:color w:val="FFFFFF"/>
                                <w:sz w:val="24"/>
                              </w:rPr>
                              <w:t>Note</w:t>
                            </w:r>
                          </w:p>
                        </w:txbxContent>
                      </wps:txbx>
                      <wps:bodyPr lIns="0" tIns="0" rIns="0" bIns="0" upright="1"/>
                    </wps:wsp>
                  </a:graphicData>
                </a:graphic>
              </wp:anchor>
            </w:drawing>
          </mc:Choice>
          <mc:Fallback>
            <w:pict>
              <v:shape id="文本框 825" o:spid="_x0000_s1026" o:spt="202" type="#_x0000_t202" style="position:absolute;left:0pt;margin-left:88.55pt;margin-top:41.75pt;height:18.85pt;width:418.3pt;mso-position-horizontal-relative:page;mso-wrap-distance-bottom:0pt;mso-wrap-distance-top:0pt;z-index:6144;mso-width-relative:page;mso-height-relative:page;" fillcolor="#6F9F6F" filled="t" stroked="f" coordsize="21600,21600" o:gfxdata="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pMiqedkAAAALAQAADwAAAAAAAAABACAAAAAiAAAAZHJzL2Rvd25yZXYu&#10;eG1sUEsBAhQAFAAAAAgAh07iQMR5QoLBAQAAWgMAAA4AAAAAAAAAAQAgAAAAKAEAAGRycy9lMm9E&#10;b2MueG1sUEsFBgAAAAAGAAYAWQEAAFsFAAAAAA==&#10;">
                <v:fill on="t" focussize="0,0"/>
                <v:stroke on="f"/>
                <v:imagedata o:title=""/>
                <o:lock v:ext="edit" aspectratio="f"/>
                <v:textbox inset="0mm,0mm,0mm,0mm">
                  <w:txbxContent>
                    <w:p>
                      <w:pPr>
                        <w:spacing w:before="77"/>
                        <w:ind w:left="28" w:right="0" w:firstLine="0"/>
                        <w:jc w:val="left"/>
                        <w:rPr>
                          <w:rFonts w:ascii="Arial"/>
                          <w:b/>
                          <w:sz w:val="24"/>
                        </w:rPr>
                      </w:pPr>
                      <w:r>
                        <w:rPr>
                          <w:rFonts w:ascii="Arial"/>
                          <w:b/>
                          <w:color w:val="FFFFFF"/>
                          <w:sz w:val="24"/>
                        </w:rPr>
                        <w:t>Note</w:t>
                      </w:r>
                    </w:p>
                  </w:txbxContent>
                </v:textbox>
                <w10:wrap type="topAndBottom"/>
              </v:shape>
            </w:pict>
          </mc:Fallback>
        </mc:AlternateContent>
      </w:r>
      <w:r>
        <mc:AlternateContent>
          <mc:Choice Requires="wpg">
            <w:drawing>
              <wp:anchor distT="0" distB="0" distL="0" distR="0" simplePos="0" relativeHeight="6144" behindDoc="0" locked="0" layoutInCell="1" allowOverlap="1">
                <wp:simplePos x="0" y="0"/>
                <wp:positionH relativeFrom="page">
                  <wp:posOffset>1276985</wp:posOffset>
                </wp:positionH>
                <wp:positionV relativeFrom="paragraph">
                  <wp:posOffset>854710</wp:posOffset>
                </wp:positionV>
                <wp:extent cx="5057775" cy="452755"/>
                <wp:effectExtent l="635" t="0" r="0" b="4445"/>
                <wp:wrapTopAndBottom/>
                <wp:docPr id="374" name="组合 826"/>
                <wp:cNvGraphicFramePr/>
                <a:graphic xmlns:a="http://schemas.openxmlformats.org/drawingml/2006/main">
                  <a:graphicData uri="http://schemas.microsoft.com/office/word/2010/wordprocessingGroup">
                    <wpg:wgp>
                      <wpg:cNvGrpSpPr/>
                      <wpg:grpSpPr>
                        <a:xfrm>
                          <a:off x="0" y="0"/>
                          <a:ext cx="5057775" cy="452755"/>
                          <a:chOff x="2012" y="1346"/>
                          <a:chExt cx="7965" cy="713"/>
                        </a:xfrm>
                      </wpg:grpSpPr>
                      <wps:wsp>
                        <wps:cNvPr id="371" name="矩形 827"/>
                        <wps:cNvSpPr/>
                        <wps:spPr>
                          <a:xfrm>
                            <a:off x="2011" y="1346"/>
                            <a:ext cx="7886" cy="356"/>
                          </a:xfrm>
                          <a:prstGeom prst="rect">
                            <a:avLst/>
                          </a:prstGeom>
                          <a:solidFill>
                            <a:srgbClr val="E9FFE9"/>
                          </a:solidFill>
                          <a:ln w="9525">
                            <a:noFill/>
                          </a:ln>
                        </wps:spPr>
                        <wps:bodyPr upright="1"/>
                      </wps:wsp>
                      <wps:wsp>
                        <wps:cNvPr id="372" name="矩形 828"/>
                        <wps:cNvSpPr/>
                        <wps:spPr>
                          <a:xfrm>
                            <a:off x="2011" y="1701"/>
                            <a:ext cx="7886" cy="358"/>
                          </a:xfrm>
                          <a:prstGeom prst="rect">
                            <a:avLst/>
                          </a:prstGeom>
                          <a:solidFill>
                            <a:srgbClr val="E9FFE9"/>
                          </a:solidFill>
                          <a:ln w="9525">
                            <a:noFill/>
                          </a:ln>
                        </wps:spPr>
                        <wps:bodyPr upright="1"/>
                      </wps:wsp>
                      <wps:wsp>
                        <wps:cNvPr id="373" name="文本框 829"/>
                        <wps:cNvSpPr txBox="1"/>
                        <wps:spPr>
                          <a:xfrm>
                            <a:off x="2011" y="1346"/>
                            <a:ext cx="7965" cy="713"/>
                          </a:xfrm>
                          <a:prstGeom prst="rect">
                            <a:avLst/>
                          </a:prstGeom>
                          <a:noFill/>
                          <a:ln w="9525">
                            <a:noFill/>
                          </a:ln>
                        </wps:spPr>
                        <wps:txbx>
                          <w:txbxContent>
                            <w:p>
                              <w:pPr>
                                <w:spacing w:before="5" w:line="356" w:lineRule="exact"/>
                                <w:ind w:left="28" w:right="0" w:firstLine="0"/>
                                <w:jc w:val="left"/>
                                <w:rPr>
                                  <w:rFonts w:hint="eastAsia" w:ascii="宋体" w:eastAsia="宋体"/>
                                  <w:sz w:val="22"/>
                                </w:rPr>
                              </w:pPr>
                              <w:r>
                                <w:rPr>
                                  <w:rFonts w:hint="eastAsia" w:ascii="宋体" w:eastAsia="宋体"/>
                                  <w:sz w:val="22"/>
                                </w:rPr>
                                <w:t>从现在开始我不会再向你展示运行测试的输出了，我就假设你回去运行这些测试， 而且知道怎样的输出是正确的。</w:t>
                              </w:r>
                            </w:p>
                          </w:txbxContent>
                        </wps:txbx>
                        <wps:bodyPr lIns="0" tIns="0" rIns="0" bIns="0" upright="1"/>
                      </wps:wsp>
                    </wpg:wgp>
                  </a:graphicData>
                </a:graphic>
              </wp:anchor>
            </w:drawing>
          </mc:Choice>
          <mc:Fallback>
            <w:pict>
              <v:group id="组合 826" o:spid="_x0000_s1026" o:spt="203" style="position:absolute;left:0pt;margin-left:100.55pt;margin-top:67.3pt;height:35.65pt;width:398.25pt;mso-position-horizontal-relative:page;mso-wrap-distance-bottom:0pt;mso-wrap-distance-top:0pt;z-index:6144;mso-width-relative:page;mso-height-relative:page;" coordorigin="2012,1346" coordsize="7965,713" o:gfxdata="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5b5ak2gAAAAsBAAAP&#10;AAAAAAAAAAEAIAAAACIAAABkcnMvZG93bnJldi54bWxQSwECFAAUAAAACACHTuJAtzwpWogCAACA&#10;BwAADgAAAAAAAAABACAAAAApAQAAZHJzL2Uyb0RvYy54bWxQSwUGAAAAAAYABgBZAQAAIwYAAAAA&#10;">
                <o:lock v:ext="edit" aspectratio="f"/>
                <v:rect id="矩形 827" o:spid="_x0000_s1026" o:spt="1" style="position:absolute;left:2011;top:1346;height:356;width:7886;" fillcolor="#E9FFE9" filled="t" stroked="f" coordsize="21600,21600" o:gfxdata="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zrsbsAAADc&#10;AAAADwAAAAAAAAABACAAAAAiAAAAZHJzL2Rvd25yZXYueG1sUEsBAhQAFAAAAAgAh07iQDMvBZ47&#10;AAAAOQAAABAAAAAAAAAAAQAgAAAACgEAAGRycy9zaGFwZXhtbC54bWxQSwUGAAAAAAYABgBbAQAA&#10;tAMAAAAA&#10;">
                  <v:fill on="t" focussize="0,0"/>
                  <v:stroke on="f"/>
                  <v:imagedata o:title=""/>
                  <o:lock v:ext="edit" aspectratio="f"/>
                </v:rect>
                <v:rect id="矩形 828" o:spid="_x0000_s1026" o:spt="1" style="position:absolute;left:2011;top:1701;height:358;width:7886;" fillcolor="#E9FFE9" filled="t" stroked="f" coordsize="21600,21600" o:gfxdata="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bnXGvQAA&#10;ANwAAAAPAAAAAAAAAAEAIAAAACIAAABkcnMvZG93bnJldi54bWxQSwECFAAUAAAACACHTuJAMy8F&#10;njsAAAA5AAAAEAAAAAAAAAABACAAAAAMAQAAZHJzL3NoYXBleG1sLnhtbFBLBQYAAAAABgAGAFsB&#10;AAC2AwAAAAA=&#10;">
                  <v:fill on="t" focussize="0,0"/>
                  <v:stroke on="f"/>
                  <v:imagedata o:title=""/>
                  <o:lock v:ext="edit" aspectratio="f"/>
                </v:rect>
                <v:shape id="文本框 829" o:spid="_x0000_s1026" o:spt="202" type="#_x0000_t202" style="position:absolute;left:2011;top:1346;height:713;width:7965;" filled="f" stroked="f" coordsize="21600,21600" o:gfxdata="UEsDBAoAAAAAAIdO4kAAAAAAAAAAAAAAAAAEAAAAZHJzL1BLAwQUAAAACACHTuJAopDVib8AAADc&#10;AAAADwAAAGRycy9kb3ducmV2LnhtbEWPT2sCMRTE70K/Q3gFb5qoY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Q1Y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 w:line="356" w:lineRule="exact"/>
                          <w:ind w:left="28" w:right="0" w:firstLine="0"/>
                          <w:jc w:val="left"/>
                          <w:rPr>
                            <w:rFonts w:hint="eastAsia" w:ascii="宋体" w:eastAsia="宋体"/>
                            <w:sz w:val="22"/>
                          </w:rPr>
                        </w:pPr>
                        <w:r>
                          <w:rPr>
                            <w:rFonts w:hint="eastAsia" w:ascii="宋体" w:eastAsia="宋体"/>
                            <w:sz w:val="22"/>
                          </w:rPr>
                          <w:t>从现在开始我不会再向你展示运行测试的输出了，我就假设你回去运行这些测试， 而且知道怎样的输出是正确的。</w:t>
                        </w:r>
                      </w:p>
                    </w:txbxContent>
                  </v:textbox>
                </v:shape>
                <w10:wrap type="topAndBottom"/>
              </v:group>
            </w:pict>
          </mc:Fallback>
        </mc:AlternateContent>
      </w:r>
      <w:r>
        <mc:AlternateContent>
          <mc:Choice Requires="wps">
            <w:drawing>
              <wp:anchor distT="0" distB="0" distL="114300" distR="114300" simplePos="0" relativeHeight="8192" behindDoc="0" locked="0" layoutInCell="1" allowOverlap="1">
                <wp:simplePos x="0" y="0"/>
                <wp:positionH relativeFrom="page">
                  <wp:posOffset>1124585</wp:posOffset>
                </wp:positionH>
                <wp:positionV relativeFrom="paragraph">
                  <wp:posOffset>774065</wp:posOffset>
                </wp:positionV>
                <wp:extent cx="5311775" cy="0"/>
                <wp:effectExtent l="0" t="0" r="0" b="0"/>
                <wp:wrapNone/>
                <wp:docPr id="388" name="直线 830"/>
                <wp:cNvGraphicFramePr/>
                <a:graphic xmlns:a="http://schemas.openxmlformats.org/drawingml/2006/main">
                  <a:graphicData uri="http://schemas.microsoft.com/office/word/2010/wordprocessingShape">
                    <wps:wsp>
                      <wps:cNvSpPr/>
                      <wps:spPr>
                        <a:xfrm>
                          <a:off x="0" y="0"/>
                          <a:ext cx="5311775" cy="0"/>
                        </a:xfrm>
                        <a:prstGeom prst="line">
                          <a:avLst/>
                        </a:prstGeom>
                        <a:ln w="9144" cap="flat" cmpd="sng">
                          <a:solidFill>
                            <a:srgbClr val="5F905F"/>
                          </a:solidFill>
                          <a:prstDash val="solid"/>
                          <a:headEnd type="none" w="med" len="med"/>
                          <a:tailEnd type="none" w="med" len="med"/>
                        </a:ln>
                      </wps:spPr>
                      <wps:bodyPr upright="1"/>
                    </wps:wsp>
                  </a:graphicData>
                </a:graphic>
              </wp:anchor>
            </w:drawing>
          </mc:Choice>
          <mc:Fallback>
            <w:pict>
              <v:line id="直线 830" o:spid="_x0000_s1026" o:spt="20" style="position:absolute;left:0pt;margin-left:88.55pt;margin-top:60.95pt;height:0pt;width:418.25pt;mso-position-horizontal-relative:page;z-index:8192;mso-width-relative:page;mso-height-relative:page;" filled="f" stroked="t" coordsize="21600,21600" o:gfxdata="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9Fj//9gAAAAMAQAADwAAAAAAAAABACAA&#10;AAAiAAAAZHJzL2Rvd25yZXYueG1sUEsBAhQAFAAAAAgAh07iQE8fjHPUAQAAkQMAAA4AAAAAAAAA&#10;AQAgAAAAJwEAAGRycy9lMm9Eb2MueG1sUEsFBgAAAAAGAAYAWQEAAG0FAAAAAA==&#10;">
                <v:fill on="f" focussize="0,0"/>
                <v:stroke weight="0.72pt" color="#5F905F" joinstyle="round"/>
                <v:imagedata o:title=""/>
                <o:lock v:ext="edit" aspectratio="f"/>
              </v:line>
            </w:pict>
          </mc:Fallback>
        </mc:AlternateContent>
      </w:r>
      <w:r>
        <w:rPr>
          <w:rFonts w:hint="eastAsia" w:ascii="宋体" w:eastAsia="宋体"/>
          <w:spacing w:val="-20"/>
          <w:sz w:val="24"/>
        </w:rPr>
        <w:t xml:space="preserve">将 </w:t>
      </w:r>
      <w:r>
        <w:rPr>
          <w:color w:val="444444"/>
          <w:sz w:val="23"/>
          <w:shd w:val="clear" w:color="auto" w:fill="F1F1F1"/>
        </w:rPr>
        <w:t>tests/ex47_tests.py</w:t>
      </w:r>
      <w:r>
        <w:rPr>
          <w:color w:val="444444"/>
          <w:sz w:val="23"/>
        </w:rPr>
        <w:t xml:space="preserve"> </w:t>
      </w:r>
      <w:r>
        <w:rPr>
          <w:rFonts w:hint="eastAsia" w:ascii="宋体" w:eastAsia="宋体"/>
          <w:spacing w:val="-6"/>
          <w:sz w:val="24"/>
        </w:rPr>
        <w:t xml:space="preserve">的内容复制到 </w:t>
      </w:r>
      <w:r>
        <w:rPr>
          <w:color w:val="444444"/>
          <w:sz w:val="23"/>
          <w:shd w:val="clear" w:color="auto" w:fill="F1F1F1"/>
        </w:rPr>
        <w:t>tests/map_tests.py</w:t>
      </w:r>
      <w:r>
        <w:rPr>
          <w:color w:val="444444"/>
          <w:sz w:val="23"/>
        </w:rPr>
        <w:t xml:space="preserve"> </w:t>
      </w:r>
      <w:r>
        <w:rPr>
          <w:rFonts w:hint="eastAsia" w:ascii="宋体" w:eastAsia="宋体"/>
          <w:spacing w:val="-12"/>
          <w:sz w:val="24"/>
        </w:rPr>
        <w:t>中，然后再次运</w:t>
      </w:r>
      <w:r>
        <w:rPr>
          <w:rFonts w:hint="eastAsia" w:ascii="宋体" w:eastAsia="宋体"/>
          <w:spacing w:val="-37"/>
          <w:sz w:val="24"/>
        </w:rPr>
        <w:t xml:space="preserve">行 </w:t>
      </w:r>
      <w:r>
        <w:rPr>
          <w:color w:val="444444"/>
          <w:sz w:val="23"/>
          <w:shd w:val="clear" w:color="auto" w:fill="F1F1F1"/>
        </w:rPr>
        <w:t>nosetests</w:t>
      </w:r>
      <w:r>
        <w:rPr>
          <w:rFonts w:hint="eastAsia" w:ascii="宋体" w:eastAsia="宋体"/>
          <w:spacing w:val="-1"/>
          <w:sz w:val="24"/>
        </w:rPr>
        <w:t>，确认他们还能正常工作。</w:t>
      </w:r>
    </w:p>
    <w:p>
      <w:pPr>
        <w:pStyle w:val="5"/>
        <w:spacing w:before="3"/>
        <w:rPr>
          <w:sz w:val="6"/>
        </w:rPr>
      </w:pPr>
    </w:p>
    <w:p>
      <w:pPr>
        <w:pStyle w:val="5"/>
        <w:spacing w:before="3"/>
        <w:rPr>
          <w:sz w:val="10"/>
        </w:rPr>
      </w:pPr>
    </w:p>
    <w:p>
      <w:pPr>
        <w:pStyle w:val="5"/>
        <w:spacing w:before="77" w:line="278" w:lineRule="auto"/>
        <w:ind w:left="1800" w:right="447"/>
      </w:pPr>
      <w:r>
        <w:t xml:space="preserve">将《习题 </w:t>
      </w:r>
      <w:r>
        <w:rPr>
          <w:rFonts w:ascii="Arial" w:eastAsia="Arial"/>
        </w:rPr>
        <w:t>47</w:t>
      </w:r>
      <w:r>
        <w:t xml:space="preserve">》的代码拷贝完毕后，你就该开始重构它，让它包含《习题 </w:t>
      </w:r>
      <w:r>
        <w:rPr>
          <w:rFonts w:ascii="Arial" w:eastAsia="Arial"/>
        </w:rPr>
        <w:t>42</w:t>
      </w:r>
      <w:r>
        <w:t>》中的地图。我一开始会把基本架构为你准备好，然后你需要去完成</w:t>
      </w:r>
    </w:p>
    <w:p>
      <w:pPr>
        <w:spacing w:before="0" w:line="305" w:lineRule="exact"/>
        <w:ind w:left="1800" w:right="0" w:firstLine="0"/>
        <w:jc w:val="left"/>
        <w:rPr>
          <w:rFonts w:hint="eastAsia" w:ascii="宋体" w:eastAsia="宋体"/>
          <w:sz w:val="24"/>
        </w:rPr>
      </w:pPr>
      <w:r>
        <w:rPr>
          <w:color w:val="444444"/>
          <w:sz w:val="23"/>
          <w:shd w:val="clear" w:color="auto" w:fill="F1F1F1"/>
        </w:rPr>
        <w:t>map.py</w:t>
      </w:r>
      <w:r>
        <w:rPr>
          <w:color w:val="444444"/>
          <w:spacing w:val="-56"/>
          <w:sz w:val="23"/>
        </w:rPr>
        <w:t xml:space="preserve"> </w:t>
      </w:r>
      <w:r>
        <w:rPr>
          <w:rFonts w:hint="eastAsia" w:ascii="宋体" w:eastAsia="宋体"/>
          <w:spacing w:val="-28"/>
          <w:sz w:val="24"/>
        </w:rPr>
        <w:t xml:space="preserve">和 </w:t>
      </w:r>
      <w:r>
        <w:rPr>
          <w:color w:val="444444"/>
          <w:sz w:val="23"/>
          <w:shd w:val="clear" w:color="auto" w:fill="F1F1F1"/>
        </w:rPr>
        <w:t>map_tests.py</w:t>
      </w:r>
      <w:r>
        <w:rPr>
          <w:color w:val="444444"/>
          <w:spacing w:val="-54"/>
          <w:sz w:val="23"/>
        </w:rPr>
        <w:t xml:space="preserve"> </w:t>
      </w:r>
      <w:r>
        <w:rPr>
          <w:rFonts w:hint="eastAsia" w:ascii="宋体" w:eastAsia="宋体"/>
          <w:sz w:val="24"/>
        </w:rPr>
        <w:t>里边的内容。</w:t>
      </w:r>
    </w:p>
    <w:p>
      <w:pPr>
        <w:pStyle w:val="5"/>
        <w:spacing w:before="9"/>
        <w:rPr>
          <w:sz w:val="13"/>
        </w:rPr>
      </w:pPr>
    </w:p>
    <w:p>
      <w:pPr>
        <w:pStyle w:val="5"/>
        <w:spacing w:before="67"/>
        <w:ind w:left="1800"/>
      </w:pPr>
      <w:r>
        <w:rPr>
          <w:spacing w:val="-6"/>
        </w:rPr>
        <w:t xml:space="preserve">首先要做的是使用 </w:t>
      </w:r>
      <w:r>
        <w:rPr>
          <w:rFonts w:ascii="Consolas" w:eastAsia="Consolas"/>
          <w:color w:val="444444"/>
          <w:sz w:val="23"/>
          <w:shd w:val="clear" w:color="auto" w:fill="F1F1F1"/>
        </w:rPr>
        <w:t>Room</w:t>
      </w:r>
      <w:r>
        <w:rPr>
          <w:rFonts w:ascii="Consolas" w:eastAsia="Consolas"/>
          <w:color w:val="444444"/>
          <w:spacing w:val="-56"/>
          <w:sz w:val="23"/>
        </w:rPr>
        <w:t xml:space="preserve"> </w:t>
      </w:r>
      <w:r>
        <w:rPr>
          <w:spacing w:val="-1"/>
        </w:rPr>
        <w:t>类来构建基本的地图架构：</w:t>
      </w:r>
    </w:p>
    <w:p>
      <w:pPr>
        <w:spacing w:after="0"/>
        <w:sectPr>
          <w:pgSz w:w="11910" w:h="16840"/>
          <w:pgMar w:top="1460" w:right="1440" w:bottom="1380" w:left="0" w:header="0" w:footer="1115" w:gutter="0"/>
        </w:sectPr>
      </w:pPr>
    </w:p>
    <w:p>
      <w:pPr>
        <w:pStyle w:val="5"/>
        <w:spacing w:before="1"/>
        <w:rPr>
          <w:rFonts w:ascii="Times New Roman"/>
          <w:sz w:val="7"/>
        </w:r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513" w:hRule="atLeast"/>
        </w:trPr>
        <w:tc>
          <w:tcPr>
            <w:tcW w:w="586" w:type="dxa"/>
          </w:tcPr>
          <w:p>
            <w:pPr>
              <w:pStyle w:val="10"/>
              <w:spacing w:before="145"/>
              <w:ind w:left="185"/>
              <w:jc w:val="center"/>
              <w:rPr>
                <w:sz w:val="23"/>
              </w:rPr>
            </w:pPr>
            <w:r>
              <w:rPr>
                <w:color w:val="AAAAAA"/>
                <w:w w:val="100"/>
                <w:sz w:val="23"/>
              </w:rPr>
              <w:t>1</w:t>
            </w:r>
          </w:p>
          <w:p>
            <w:pPr>
              <w:pStyle w:val="10"/>
              <w:spacing w:before="7"/>
              <w:rPr>
                <w:rFonts w:ascii="Times New Roman"/>
                <w:sz w:val="24"/>
              </w:rPr>
            </w:pPr>
          </w:p>
          <w:p>
            <w:pPr>
              <w:pStyle w:val="10"/>
              <w:ind w:left="185"/>
              <w:jc w:val="center"/>
              <w:rPr>
                <w:sz w:val="23"/>
              </w:rPr>
            </w:pPr>
            <w:r>
              <w:rPr>
                <w:color w:val="AAAAAA"/>
                <w:w w:val="100"/>
                <w:sz w:val="23"/>
              </w:rPr>
              <w:t>2</w:t>
            </w:r>
          </w:p>
          <w:p>
            <w:pPr>
              <w:pStyle w:val="10"/>
              <w:spacing w:before="7"/>
              <w:rPr>
                <w:rFonts w:ascii="Times New Roman"/>
                <w:sz w:val="24"/>
              </w:rPr>
            </w:pPr>
          </w:p>
          <w:p>
            <w:pPr>
              <w:pStyle w:val="10"/>
              <w:ind w:left="185"/>
              <w:jc w:val="center"/>
              <w:rPr>
                <w:sz w:val="23"/>
              </w:rPr>
            </w:pPr>
            <w:r>
              <w:rPr>
                <w:color w:val="AAAAAA"/>
                <w:w w:val="100"/>
                <w:sz w:val="23"/>
              </w:rPr>
              <w:t>3</w:t>
            </w:r>
          </w:p>
          <w:p>
            <w:pPr>
              <w:pStyle w:val="10"/>
              <w:spacing w:before="6"/>
              <w:rPr>
                <w:rFonts w:ascii="Times New Roman"/>
                <w:sz w:val="24"/>
              </w:rPr>
            </w:pPr>
          </w:p>
          <w:p>
            <w:pPr>
              <w:pStyle w:val="10"/>
              <w:spacing w:before="1"/>
              <w:ind w:left="185"/>
              <w:jc w:val="center"/>
              <w:rPr>
                <w:sz w:val="23"/>
              </w:rPr>
            </w:pPr>
            <w:r>
              <w:rPr>
                <w:color w:val="AAAAAA"/>
                <w:w w:val="100"/>
                <w:sz w:val="23"/>
              </w:rPr>
              <w:t>4</w:t>
            </w:r>
          </w:p>
          <w:p>
            <w:pPr>
              <w:pStyle w:val="10"/>
              <w:spacing w:before="6"/>
              <w:rPr>
                <w:rFonts w:ascii="Times New Roman"/>
                <w:sz w:val="24"/>
              </w:rPr>
            </w:pPr>
          </w:p>
          <w:p>
            <w:pPr>
              <w:pStyle w:val="10"/>
              <w:ind w:left="185"/>
              <w:jc w:val="center"/>
              <w:rPr>
                <w:sz w:val="23"/>
              </w:rPr>
            </w:pPr>
            <w:r>
              <w:rPr>
                <w:color w:val="AAAAAA"/>
                <w:w w:val="100"/>
                <w:sz w:val="23"/>
              </w:rPr>
              <w:t>5</w:t>
            </w:r>
          </w:p>
          <w:p>
            <w:pPr>
              <w:pStyle w:val="10"/>
              <w:spacing w:before="7"/>
              <w:rPr>
                <w:rFonts w:ascii="Times New Roman"/>
                <w:sz w:val="24"/>
              </w:rPr>
            </w:pPr>
          </w:p>
          <w:p>
            <w:pPr>
              <w:pStyle w:val="10"/>
              <w:spacing w:before="1"/>
              <w:ind w:left="185"/>
              <w:jc w:val="center"/>
              <w:rPr>
                <w:sz w:val="23"/>
              </w:rPr>
            </w:pPr>
            <w:r>
              <w:rPr>
                <w:color w:val="AAAAAA"/>
                <w:w w:val="100"/>
                <w:sz w:val="23"/>
              </w:rPr>
              <w:t>6</w:t>
            </w:r>
          </w:p>
          <w:p>
            <w:pPr>
              <w:pStyle w:val="10"/>
              <w:spacing w:before="6"/>
              <w:rPr>
                <w:rFonts w:ascii="Times New Roman"/>
                <w:sz w:val="24"/>
              </w:rPr>
            </w:pPr>
          </w:p>
          <w:p>
            <w:pPr>
              <w:pStyle w:val="10"/>
              <w:ind w:left="185"/>
              <w:jc w:val="center"/>
              <w:rPr>
                <w:sz w:val="23"/>
              </w:rPr>
            </w:pPr>
            <w:r>
              <w:rPr>
                <w:color w:val="AAAAAA"/>
                <w:w w:val="100"/>
                <w:sz w:val="23"/>
              </w:rPr>
              <w:t>7</w:t>
            </w:r>
          </w:p>
          <w:p>
            <w:pPr>
              <w:pStyle w:val="10"/>
              <w:spacing w:before="7"/>
              <w:rPr>
                <w:rFonts w:ascii="Times New Roman"/>
                <w:sz w:val="24"/>
              </w:rPr>
            </w:pPr>
          </w:p>
          <w:p>
            <w:pPr>
              <w:pStyle w:val="10"/>
              <w:ind w:left="185"/>
              <w:jc w:val="center"/>
              <w:rPr>
                <w:sz w:val="23"/>
              </w:rPr>
            </w:pPr>
            <w:r>
              <w:rPr>
                <w:color w:val="AAAAAA"/>
                <w:w w:val="100"/>
                <w:sz w:val="23"/>
              </w:rPr>
              <w:t>8</w:t>
            </w:r>
          </w:p>
          <w:p>
            <w:pPr>
              <w:pStyle w:val="10"/>
              <w:spacing w:before="7"/>
              <w:rPr>
                <w:rFonts w:ascii="Times New Roman"/>
                <w:sz w:val="24"/>
              </w:rPr>
            </w:pPr>
          </w:p>
          <w:p>
            <w:pPr>
              <w:pStyle w:val="10"/>
              <w:ind w:left="185"/>
              <w:jc w:val="center"/>
              <w:rPr>
                <w:sz w:val="23"/>
              </w:rPr>
            </w:pPr>
            <w:r>
              <w:rPr>
                <w:color w:val="AAAAAA"/>
                <w:w w:val="100"/>
                <w:sz w:val="23"/>
              </w:rPr>
              <w:t>9</w:t>
            </w:r>
          </w:p>
          <w:p>
            <w:pPr>
              <w:pStyle w:val="10"/>
              <w:spacing w:before="6"/>
              <w:rPr>
                <w:rFonts w:ascii="Times New Roman"/>
                <w:sz w:val="24"/>
              </w:rPr>
            </w:pPr>
          </w:p>
          <w:p>
            <w:pPr>
              <w:pStyle w:val="10"/>
              <w:ind w:left="183" w:right="110"/>
              <w:jc w:val="center"/>
              <w:rPr>
                <w:sz w:val="23"/>
              </w:rPr>
            </w:pPr>
            <w:r>
              <w:rPr>
                <w:color w:val="AAAAAA"/>
                <w:sz w:val="23"/>
              </w:rPr>
              <w:t>10</w:t>
            </w:r>
          </w:p>
          <w:p>
            <w:pPr>
              <w:pStyle w:val="10"/>
              <w:spacing w:before="7"/>
              <w:rPr>
                <w:rFonts w:ascii="Times New Roman"/>
                <w:sz w:val="24"/>
              </w:rPr>
            </w:pPr>
          </w:p>
          <w:p>
            <w:pPr>
              <w:pStyle w:val="10"/>
              <w:ind w:left="183" w:right="110"/>
              <w:jc w:val="center"/>
              <w:rPr>
                <w:sz w:val="23"/>
              </w:rPr>
            </w:pPr>
            <w:r>
              <w:rPr>
                <w:color w:val="AAAAAA"/>
                <w:sz w:val="23"/>
              </w:rPr>
              <w:t>11</w:t>
            </w:r>
          </w:p>
          <w:p>
            <w:pPr>
              <w:pStyle w:val="10"/>
              <w:spacing w:before="7"/>
              <w:rPr>
                <w:rFonts w:ascii="Times New Roman"/>
                <w:sz w:val="24"/>
              </w:rPr>
            </w:pPr>
          </w:p>
          <w:p>
            <w:pPr>
              <w:pStyle w:val="10"/>
              <w:ind w:left="183" w:right="110"/>
              <w:jc w:val="center"/>
              <w:rPr>
                <w:sz w:val="23"/>
              </w:rPr>
            </w:pPr>
            <w:r>
              <w:rPr>
                <w:color w:val="AAAAAA"/>
                <w:sz w:val="23"/>
              </w:rPr>
              <w:t>12</w:t>
            </w:r>
          </w:p>
          <w:p>
            <w:pPr>
              <w:pStyle w:val="10"/>
              <w:spacing w:before="7"/>
              <w:rPr>
                <w:rFonts w:ascii="Times New Roman"/>
                <w:sz w:val="24"/>
              </w:rPr>
            </w:pPr>
          </w:p>
          <w:p>
            <w:pPr>
              <w:pStyle w:val="10"/>
              <w:ind w:left="183" w:right="110"/>
              <w:jc w:val="center"/>
              <w:rPr>
                <w:sz w:val="23"/>
              </w:rPr>
            </w:pPr>
            <w:r>
              <w:rPr>
                <w:color w:val="AAAAAA"/>
                <w:sz w:val="23"/>
              </w:rPr>
              <w:t>13</w:t>
            </w:r>
          </w:p>
          <w:p>
            <w:pPr>
              <w:pStyle w:val="10"/>
              <w:spacing w:before="7"/>
              <w:rPr>
                <w:rFonts w:ascii="Times New Roman"/>
                <w:sz w:val="24"/>
              </w:rPr>
            </w:pPr>
          </w:p>
          <w:p>
            <w:pPr>
              <w:pStyle w:val="10"/>
              <w:ind w:left="183" w:right="110"/>
              <w:jc w:val="center"/>
              <w:rPr>
                <w:sz w:val="23"/>
              </w:rPr>
            </w:pPr>
            <w:r>
              <w:rPr>
                <w:color w:val="AAAAAA"/>
                <w:sz w:val="23"/>
              </w:rPr>
              <w:t>14</w:t>
            </w:r>
          </w:p>
          <w:p>
            <w:pPr>
              <w:pStyle w:val="10"/>
              <w:spacing w:before="6"/>
              <w:rPr>
                <w:rFonts w:ascii="Times New Roman"/>
                <w:sz w:val="24"/>
              </w:rPr>
            </w:pPr>
          </w:p>
          <w:p>
            <w:pPr>
              <w:pStyle w:val="10"/>
              <w:ind w:left="183" w:right="110"/>
              <w:jc w:val="center"/>
              <w:rPr>
                <w:sz w:val="23"/>
              </w:rPr>
            </w:pPr>
            <w:r>
              <w:rPr>
                <w:color w:val="AAAAAA"/>
                <w:sz w:val="23"/>
              </w:rPr>
              <w:t>15</w:t>
            </w:r>
          </w:p>
          <w:p>
            <w:pPr>
              <w:pStyle w:val="10"/>
              <w:spacing w:before="7"/>
              <w:rPr>
                <w:rFonts w:ascii="Times New Roman"/>
                <w:sz w:val="24"/>
              </w:rPr>
            </w:pPr>
          </w:p>
          <w:p>
            <w:pPr>
              <w:pStyle w:val="10"/>
              <w:ind w:left="183" w:right="110"/>
              <w:jc w:val="center"/>
              <w:rPr>
                <w:sz w:val="23"/>
              </w:rPr>
            </w:pPr>
            <w:r>
              <w:rPr>
                <w:color w:val="AAAAAA"/>
                <w:sz w:val="23"/>
              </w:rPr>
              <w:t>16</w:t>
            </w:r>
          </w:p>
          <w:p>
            <w:pPr>
              <w:pStyle w:val="10"/>
              <w:spacing w:before="7"/>
              <w:rPr>
                <w:rFonts w:ascii="Times New Roman"/>
                <w:sz w:val="24"/>
              </w:rPr>
            </w:pPr>
          </w:p>
          <w:p>
            <w:pPr>
              <w:pStyle w:val="10"/>
              <w:ind w:left="183" w:right="110"/>
              <w:jc w:val="center"/>
              <w:rPr>
                <w:sz w:val="23"/>
              </w:rPr>
            </w:pPr>
            <w:r>
              <w:rPr>
                <w:color w:val="AAAAAA"/>
                <w:sz w:val="23"/>
              </w:rPr>
              <w:t>17</w:t>
            </w:r>
          </w:p>
          <w:p>
            <w:pPr>
              <w:pStyle w:val="10"/>
              <w:spacing w:before="7"/>
              <w:rPr>
                <w:rFonts w:ascii="Times New Roman"/>
                <w:sz w:val="24"/>
              </w:rPr>
            </w:pPr>
          </w:p>
          <w:p>
            <w:pPr>
              <w:pStyle w:val="10"/>
              <w:ind w:left="183" w:right="110"/>
              <w:jc w:val="center"/>
              <w:rPr>
                <w:sz w:val="23"/>
              </w:rPr>
            </w:pPr>
            <w:r>
              <w:rPr>
                <w:color w:val="AAAAAA"/>
                <w:sz w:val="23"/>
              </w:rPr>
              <w:t>18</w:t>
            </w:r>
          </w:p>
          <w:p>
            <w:pPr>
              <w:pStyle w:val="10"/>
              <w:spacing w:before="7"/>
              <w:rPr>
                <w:rFonts w:ascii="Times New Roman"/>
                <w:sz w:val="24"/>
              </w:rPr>
            </w:pPr>
          </w:p>
          <w:p>
            <w:pPr>
              <w:pStyle w:val="10"/>
              <w:ind w:left="183" w:right="110"/>
              <w:jc w:val="center"/>
              <w:rPr>
                <w:sz w:val="23"/>
              </w:rPr>
            </w:pPr>
            <w:r>
              <w:rPr>
                <w:color w:val="AAAAAA"/>
                <w:sz w:val="23"/>
              </w:rPr>
              <w:t>19</w:t>
            </w:r>
          </w:p>
          <w:p>
            <w:pPr>
              <w:pStyle w:val="10"/>
              <w:spacing w:before="6"/>
              <w:rPr>
                <w:rFonts w:ascii="Times New Roman"/>
                <w:sz w:val="24"/>
              </w:rPr>
            </w:pPr>
          </w:p>
          <w:p>
            <w:pPr>
              <w:pStyle w:val="10"/>
              <w:spacing w:before="1"/>
              <w:ind w:left="183" w:right="110"/>
              <w:jc w:val="center"/>
              <w:rPr>
                <w:sz w:val="23"/>
              </w:rPr>
            </w:pPr>
            <w:r>
              <w:rPr>
                <w:color w:val="AAAAAA"/>
                <w:sz w:val="23"/>
              </w:rPr>
              <w:t>20</w:t>
            </w:r>
          </w:p>
          <w:p>
            <w:pPr>
              <w:pStyle w:val="10"/>
              <w:spacing w:before="6"/>
              <w:rPr>
                <w:rFonts w:ascii="Times New Roman"/>
                <w:sz w:val="24"/>
              </w:rPr>
            </w:pPr>
          </w:p>
          <w:p>
            <w:pPr>
              <w:pStyle w:val="10"/>
              <w:ind w:left="183" w:right="110"/>
              <w:jc w:val="center"/>
              <w:rPr>
                <w:sz w:val="23"/>
              </w:rPr>
            </w:pPr>
            <w:r>
              <w:rPr>
                <w:color w:val="AAAAAA"/>
                <w:sz w:val="23"/>
              </w:rPr>
              <w:t>21</w:t>
            </w:r>
          </w:p>
          <w:p>
            <w:pPr>
              <w:pStyle w:val="10"/>
              <w:spacing w:before="7"/>
              <w:rPr>
                <w:rFonts w:ascii="Times New Roman"/>
                <w:sz w:val="24"/>
              </w:rPr>
            </w:pPr>
          </w:p>
          <w:p>
            <w:pPr>
              <w:pStyle w:val="10"/>
              <w:ind w:left="183" w:right="110"/>
              <w:jc w:val="center"/>
              <w:rPr>
                <w:sz w:val="23"/>
              </w:rPr>
            </w:pPr>
            <w:r>
              <w:rPr>
                <w:color w:val="AAAAAA"/>
                <w:sz w:val="23"/>
              </w:rPr>
              <w:t>22</w:t>
            </w:r>
          </w:p>
          <w:p>
            <w:pPr>
              <w:pStyle w:val="10"/>
              <w:spacing w:before="7"/>
              <w:rPr>
                <w:rFonts w:ascii="Times New Roman"/>
                <w:sz w:val="24"/>
              </w:rPr>
            </w:pPr>
          </w:p>
          <w:p>
            <w:pPr>
              <w:pStyle w:val="10"/>
              <w:ind w:left="183" w:right="110"/>
              <w:jc w:val="center"/>
              <w:rPr>
                <w:sz w:val="23"/>
              </w:rPr>
            </w:pPr>
            <w:r>
              <w:rPr>
                <w:color w:val="AAAAAA"/>
                <w:sz w:val="23"/>
              </w:rPr>
              <w:t>23</w:t>
            </w:r>
          </w:p>
          <w:p>
            <w:pPr>
              <w:pStyle w:val="10"/>
              <w:spacing w:before="7"/>
              <w:rPr>
                <w:rFonts w:ascii="Times New Roman"/>
                <w:sz w:val="24"/>
              </w:rPr>
            </w:pPr>
          </w:p>
          <w:p>
            <w:pPr>
              <w:pStyle w:val="10"/>
              <w:ind w:left="183" w:right="110"/>
              <w:jc w:val="center"/>
              <w:rPr>
                <w:sz w:val="23"/>
              </w:rPr>
            </w:pPr>
            <w:r>
              <w:rPr>
                <w:color w:val="AAAAAA"/>
                <w:sz w:val="23"/>
              </w:rPr>
              <w:t>24</w:t>
            </w:r>
          </w:p>
        </w:tc>
        <w:tc>
          <w:tcPr>
            <w:tcW w:w="7796" w:type="dxa"/>
            <w:tcBorders>
              <w:top w:val="single" w:color="CCCCCC" w:sz="6" w:space="0"/>
            </w:tcBorders>
            <w:shd w:val="clear" w:color="auto" w:fill="EDEDED"/>
          </w:tcPr>
          <w:p>
            <w:pPr>
              <w:pStyle w:val="10"/>
              <w:spacing w:before="143"/>
              <w:ind w:left="120"/>
              <w:rPr>
                <w:sz w:val="23"/>
              </w:rPr>
            </w:pPr>
            <w:r>
              <w:rPr>
                <w:b/>
                <w:color w:val="006F1F"/>
                <w:sz w:val="23"/>
              </w:rPr>
              <w:t xml:space="preserve">class </w:t>
            </w:r>
            <w:r>
              <w:rPr>
                <w:b/>
                <w:color w:val="0D84B5"/>
                <w:sz w:val="23"/>
              </w:rPr>
              <w:t>Room</w:t>
            </w:r>
            <w:r>
              <w:rPr>
                <w:sz w:val="23"/>
              </w:rPr>
              <w:t>(</w:t>
            </w:r>
            <w:r>
              <w:rPr>
                <w:color w:val="006F1F"/>
                <w:sz w:val="23"/>
              </w:rPr>
              <w:t>object</w:t>
            </w:r>
            <w:r>
              <w:rPr>
                <w:sz w:val="23"/>
              </w:rPr>
              <w:t>):</w:t>
            </w:r>
          </w:p>
          <w:p>
            <w:pPr>
              <w:pStyle w:val="10"/>
              <w:rPr>
                <w:rFonts w:ascii="Times New Roman"/>
                <w:sz w:val="22"/>
              </w:rPr>
            </w:pPr>
          </w:p>
          <w:p>
            <w:pPr>
              <w:pStyle w:val="10"/>
              <w:rPr>
                <w:rFonts w:ascii="Times New Roman"/>
                <w:sz w:val="22"/>
              </w:rPr>
            </w:pPr>
          </w:p>
          <w:p>
            <w:pPr>
              <w:pStyle w:val="10"/>
              <w:spacing w:before="4"/>
              <w:rPr>
                <w:rFonts w:ascii="Times New Roman"/>
                <w:sz w:val="28"/>
              </w:rPr>
            </w:pPr>
          </w:p>
          <w:p>
            <w:pPr>
              <w:pStyle w:val="10"/>
              <w:spacing w:line="491" w:lineRule="auto"/>
              <w:ind w:left="1104" w:right="1260" w:hanging="492"/>
              <w:rPr>
                <w:sz w:val="23"/>
              </w:rPr>
            </w:pPr>
            <w:r>
              <w:rPr>
                <w:b/>
                <w:color w:val="006F1F"/>
                <w:sz w:val="23"/>
              </w:rPr>
              <w:t xml:space="preserve">def </w:t>
            </w:r>
            <w:r>
              <w:rPr>
                <w:color w:val="05287D"/>
                <w:sz w:val="23"/>
              </w:rPr>
              <w:t>__init__</w:t>
            </w:r>
            <w:r>
              <w:rPr>
                <w:sz w:val="23"/>
              </w:rPr>
              <w:t>(</w:t>
            </w:r>
            <w:r>
              <w:rPr>
                <w:color w:val="006F1F"/>
                <w:sz w:val="23"/>
              </w:rPr>
              <w:t>self</w:t>
            </w:r>
            <w:r>
              <w:rPr>
                <w:sz w:val="23"/>
              </w:rPr>
              <w:t xml:space="preserve">, name, description): </w:t>
            </w:r>
            <w:r>
              <w:rPr>
                <w:color w:val="006F1F"/>
                <w:sz w:val="23"/>
              </w:rPr>
              <w:t>self</w:t>
            </w:r>
            <w:r>
              <w:rPr>
                <w:color w:val="666666"/>
                <w:sz w:val="23"/>
              </w:rPr>
              <w:t>.</w:t>
            </w:r>
            <w:r>
              <w:rPr>
                <w:sz w:val="23"/>
              </w:rPr>
              <w:t xml:space="preserve">name </w:t>
            </w:r>
            <w:r>
              <w:rPr>
                <w:color w:val="666666"/>
                <w:sz w:val="23"/>
              </w:rPr>
              <w:t xml:space="preserve">= </w:t>
            </w:r>
            <w:r>
              <w:rPr>
                <w:sz w:val="23"/>
              </w:rPr>
              <w:t>name</w:t>
            </w:r>
          </w:p>
          <w:p>
            <w:pPr>
              <w:pStyle w:val="10"/>
              <w:spacing w:line="491" w:lineRule="auto"/>
              <w:ind w:left="1104" w:right="2425"/>
              <w:rPr>
                <w:sz w:val="23"/>
              </w:rPr>
            </w:pPr>
            <w:r>
              <w:rPr>
                <w:color w:val="006F1F"/>
                <w:sz w:val="23"/>
              </w:rPr>
              <w:t>self</w:t>
            </w:r>
            <w:r>
              <w:rPr>
                <w:color w:val="666666"/>
                <w:sz w:val="23"/>
              </w:rPr>
              <w:t>.</w:t>
            </w:r>
            <w:r>
              <w:rPr>
                <w:sz w:val="23"/>
              </w:rPr>
              <w:t xml:space="preserve">description </w:t>
            </w:r>
            <w:r>
              <w:rPr>
                <w:color w:val="666666"/>
                <w:sz w:val="23"/>
              </w:rPr>
              <w:t xml:space="preserve">= </w:t>
            </w:r>
            <w:r>
              <w:rPr>
                <w:sz w:val="23"/>
              </w:rPr>
              <w:t xml:space="preserve">description </w:t>
            </w:r>
            <w:r>
              <w:rPr>
                <w:color w:val="006F1F"/>
                <w:sz w:val="23"/>
              </w:rPr>
              <w:t>self</w:t>
            </w:r>
            <w:r>
              <w:rPr>
                <w:color w:val="666666"/>
                <w:sz w:val="23"/>
              </w:rPr>
              <w:t>.</w:t>
            </w:r>
            <w:r>
              <w:rPr>
                <w:sz w:val="23"/>
              </w:rPr>
              <w:t xml:space="preserve">paths </w:t>
            </w:r>
            <w:r>
              <w:rPr>
                <w:color w:val="666666"/>
                <w:sz w:val="23"/>
              </w:rPr>
              <w:t xml:space="preserve">= </w:t>
            </w:r>
            <w:r>
              <w:rPr>
                <w:sz w:val="23"/>
              </w:rPr>
              <w:t>{}</w:t>
            </w:r>
          </w:p>
          <w:p>
            <w:pPr>
              <w:pStyle w:val="10"/>
              <w:rPr>
                <w:rFonts w:ascii="Times New Roman"/>
                <w:sz w:val="22"/>
              </w:rPr>
            </w:pPr>
          </w:p>
          <w:p>
            <w:pPr>
              <w:pStyle w:val="10"/>
              <w:spacing w:before="1"/>
              <w:rPr>
                <w:rFonts w:ascii="Times New Roman"/>
                <w:sz w:val="26"/>
              </w:rPr>
            </w:pPr>
          </w:p>
          <w:p>
            <w:pPr>
              <w:pStyle w:val="10"/>
              <w:ind w:left="612"/>
              <w:rPr>
                <w:sz w:val="23"/>
              </w:rPr>
            </w:pPr>
            <w:r>
              <w:rPr>
                <w:b/>
                <w:color w:val="006F1F"/>
                <w:sz w:val="23"/>
              </w:rPr>
              <w:t xml:space="preserve">def </w:t>
            </w:r>
            <w:r>
              <w:rPr>
                <w:color w:val="05287D"/>
                <w:sz w:val="23"/>
              </w:rPr>
              <w:t>go</w:t>
            </w:r>
            <w:r>
              <w:rPr>
                <w:sz w:val="23"/>
              </w:rPr>
              <w:t>(</w:t>
            </w:r>
            <w:r>
              <w:rPr>
                <w:color w:val="006F1F"/>
                <w:sz w:val="23"/>
              </w:rPr>
              <w:t>self</w:t>
            </w:r>
            <w:r>
              <w:rPr>
                <w:sz w:val="23"/>
              </w:rPr>
              <w:t>, direction):</w:t>
            </w:r>
          </w:p>
          <w:p>
            <w:pPr>
              <w:pStyle w:val="10"/>
              <w:spacing w:before="6"/>
              <w:rPr>
                <w:rFonts w:ascii="Times New Roman"/>
                <w:sz w:val="24"/>
              </w:rPr>
            </w:pPr>
          </w:p>
          <w:p>
            <w:pPr>
              <w:pStyle w:val="10"/>
              <w:ind w:left="1104"/>
              <w:rPr>
                <w:sz w:val="23"/>
              </w:rPr>
            </w:pPr>
            <w:r>
              <w:rPr>
                <w:b/>
                <w:color w:val="006F1F"/>
                <w:sz w:val="23"/>
              </w:rPr>
              <w:t xml:space="preserve">return </w:t>
            </w:r>
            <w:r>
              <w:rPr>
                <w:color w:val="006F1F"/>
                <w:sz w:val="23"/>
              </w:rPr>
              <w:t>self</w:t>
            </w:r>
            <w:r>
              <w:rPr>
                <w:color w:val="666666"/>
                <w:sz w:val="23"/>
              </w:rPr>
              <w:t>.</w:t>
            </w:r>
            <w:r>
              <w:rPr>
                <w:sz w:val="23"/>
              </w:rPr>
              <w:t>paths</w:t>
            </w:r>
            <w:r>
              <w:rPr>
                <w:color w:val="666666"/>
                <w:sz w:val="23"/>
              </w:rPr>
              <w:t>.</w:t>
            </w:r>
            <w:r>
              <w:rPr>
                <w:sz w:val="23"/>
              </w:rPr>
              <w:t xml:space="preserve">get(direction, </w:t>
            </w:r>
            <w:r>
              <w:rPr>
                <w:color w:val="006F1F"/>
                <w:sz w:val="23"/>
              </w:rPr>
              <w:t>None</w:t>
            </w:r>
            <w:r>
              <w:rPr>
                <w:sz w:val="23"/>
              </w:rPr>
              <w:t>)</w:t>
            </w:r>
          </w:p>
          <w:p>
            <w:pPr>
              <w:pStyle w:val="10"/>
              <w:rPr>
                <w:rFonts w:ascii="Times New Roman"/>
                <w:sz w:val="22"/>
              </w:rPr>
            </w:pPr>
          </w:p>
          <w:p>
            <w:pPr>
              <w:pStyle w:val="10"/>
              <w:rPr>
                <w:rFonts w:ascii="Times New Roman"/>
                <w:sz w:val="22"/>
              </w:rPr>
            </w:pPr>
          </w:p>
          <w:p>
            <w:pPr>
              <w:pStyle w:val="10"/>
              <w:spacing w:before="7"/>
              <w:rPr>
                <w:rFonts w:ascii="Times New Roman"/>
                <w:sz w:val="28"/>
              </w:rPr>
            </w:pPr>
          </w:p>
          <w:p>
            <w:pPr>
              <w:pStyle w:val="10"/>
              <w:spacing w:line="491" w:lineRule="auto"/>
              <w:ind w:left="1104" w:right="2425" w:hanging="492"/>
              <w:rPr>
                <w:sz w:val="23"/>
              </w:rPr>
            </w:pPr>
            <w:r>
              <w:rPr>
                <w:b/>
                <w:color w:val="006F1F"/>
                <w:sz w:val="23"/>
              </w:rPr>
              <w:t xml:space="preserve">def </w:t>
            </w:r>
            <w:r>
              <w:rPr>
                <w:color w:val="05287D"/>
                <w:sz w:val="23"/>
              </w:rPr>
              <w:t>add_paths</w:t>
            </w:r>
            <w:r>
              <w:rPr>
                <w:sz w:val="23"/>
              </w:rPr>
              <w:t>(</w:t>
            </w:r>
            <w:r>
              <w:rPr>
                <w:color w:val="006F1F"/>
                <w:sz w:val="23"/>
              </w:rPr>
              <w:t>self</w:t>
            </w:r>
            <w:r>
              <w:rPr>
                <w:sz w:val="23"/>
              </w:rPr>
              <w:t xml:space="preserve">, paths): </w:t>
            </w:r>
            <w:r>
              <w:rPr>
                <w:color w:val="006F1F"/>
                <w:sz w:val="23"/>
              </w:rPr>
              <w:t>self</w:t>
            </w:r>
            <w:r>
              <w:rPr>
                <w:color w:val="666666"/>
                <w:sz w:val="23"/>
              </w:rPr>
              <w:t>.</w:t>
            </w:r>
            <w:r>
              <w:rPr>
                <w:sz w:val="23"/>
              </w:rPr>
              <w:t>paths</w:t>
            </w:r>
            <w:r>
              <w:rPr>
                <w:color w:val="666666"/>
                <w:sz w:val="23"/>
              </w:rPr>
              <w:t>.</w:t>
            </w:r>
            <w:r>
              <w:rPr>
                <w:sz w:val="23"/>
              </w:rPr>
              <w:t>update(paths)</w:t>
            </w:r>
          </w:p>
          <w:p>
            <w:pPr>
              <w:pStyle w:val="10"/>
              <w:rPr>
                <w:rFonts w:ascii="Times New Roman"/>
                <w:sz w:val="22"/>
              </w:rPr>
            </w:pPr>
          </w:p>
          <w:p>
            <w:pPr>
              <w:pStyle w:val="10"/>
              <w:rPr>
                <w:rFonts w:ascii="Times New Roman"/>
                <w:sz w:val="22"/>
              </w:rPr>
            </w:pPr>
          </w:p>
          <w:p>
            <w:pPr>
              <w:pStyle w:val="10"/>
              <w:rPr>
                <w:rFonts w:ascii="Times New Roman"/>
                <w:sz w:val="22"/>
              </w:rPr>
            </w:pPr>
          </w:p>
          <w:p>
            <w:pPr>
              <w:pStyle w:val="10"/>
              <w:rPr>
                <w:rFonts w:ascii="Times New Roman"/>
                <w:sz w:val="30"/>
              </w:rPr>
            </w:pPr>
          </w:p>
          <w:p>
            <w:pPr>
              <w:pStyle w:val="10"/>
              <w:spacing w:before="1"/>
              <w:ind w:left="120"/>
              <w:rPr>
                <w:sz w:val="23"/>
              </w:rPr>
            </w:pPr>
            <w:r>
              <w:rPr>
                <w:sz w:val="23"/>
              </w:rPr>
              <w:t xml:space="preserve">central_corridor </w:t>
            </w:r>
            <w:r>
              <w:rPr>
                <w:color w:val="666666"/>
                <w:sz w:val="23"/>
              </w:rPr>
              <w:t xml:space="preserve">= </w:t>
            </w:r>
            <w:r>
              <w:rPr>
                <w:sz w:val="23"/>
              </w:rPr>
              <w:t>Room(</w:t>
            </w:r>
            <w:r>
              <w:rPr>
                <w:color w:val="406F9F"/>
                <w:sz w:val="23"/>
              </w:rPr>
              <w:t>"Central Corridor"</w:t>
            </w:r>
            <w:r>
              <w:rPr>
                <w:sz w:val="23"/>
              </w:rPr>
              <w:t>,</w:t>
            </w:r>
          </w:p>
          <w:p>
            <w:pPr>
              <w:pStyle w:val="10"/>
              <w:spacing w:before="6"/>
              <w:rPr>
                <w:rFonts w:ascii="Times New Roman"/>
                <w:sz w:val="24"/>
              </w:rPr>
            </w:pPr>
          </w:p>
          <w:p>
            <w:pPr>
              <w:pStyle w:val="10"/>
              <w:ind w:left="120"/>
              <w:rPr>
                <w:i/>
                <w:sz w:val="23"/>
              </w:rPr>
            </w:pPr>
            <w:r>
              <w:rPr>
                <w:i/>
                <w:color w:val="406F9F"/>
                <w:sz w:val="23"/>
              </w:rPr>
              <w:t>"""</w:t>
            </w:r>
          </w:p>
          <w:p>
            <w:pPr>
              <w:pStyle w:val="10"/>
              <w:spacing w:before="7"/>
              <w:rPr>
                <w:rFonts w:ascii="Times New Roman"/>
                <w:sz w:val="24"/>
              </w:rPr>
            </w:pPr>
          </w:p>
          <w:p>
            <w:pPr>
              <w:pStyle w:val="10"/>
              <w:spacing w:line="278" w:lineRule="auto"/>
              <w:ind w:left="120"/>
              <w:rPr>
                <w:i/>
                <w:sz w:val="23"/>
              </w:rPr>
            </w:pPr>
            <w:r>
              <w:rPr>
                <w:i/>
                <w:color w:val="406F9F"/>
                <w:spacing w:val="2"/>
                <w:sz w:val="23"/>
              </w:rPr>
              <w:t xml:space="preserve">The Gothons </w:t>
            </w:r>
            <w:r>
              <w:rPr>
                <w:i/>
                <w:color w:val="406F9F"/>
                <w:sz w:val="23"/>
              </w:rPr>
              <w:t xml:space="preserve">of </w:t>
            </w:r>
            <w:r>
              <w:rPr>
                <w:i/>
                <w:color w:val="406F9F"/>
                <w:spacing w:val="2"/>
                <w:sz w:val="23"/>
              </w:rPr>
              <w:t xml:space="preserve">Planet Percal #25 have </w:t>
            </w:r>
            <w:r>
              <w:rPr>
                <w:i/>
                <w:color w:val="406F9F"/>
                <w:spacing w:val="3"/>
                <w:sz w:val="23"/>
              </w:rPr>
              <w:t xml:space="preserve">invaded </w:t>
            </w:r>
            <w:r>
              <w:rPr>
                <w:i/>
                <w:color w:val="406F9F"/>
                <w:spacing w:val="2"/>
                <w:sz w:val="23"/>
              </w:rPr>
              <w:t>your ship</w:t>
            </w:r>
            <w:r>
              <w:rPr>
                <w:i/>
                <w:color w:val="406F9F"/>
                <w:spacing w:val="-60"/>
                <w:sz w:val="23"/>
              </w:rPr>
              <w:t xml:space="preserve"> </w:t>
            </w:r>
            <w:r>
              <w:rPr>
                <w:i/>
                <w:color w:val="406F9F"/>
                <w:sz w:val="23"/>
              </w:rPr>
              <w:t xml:space="preserve">and </w:t>
            </w:r>
            <w:r>
              <w:rPr>
                <w:i/>
                <w:color w:val="406F9F"/>
                <w:spacing w:val="2"/>
                <w:sz w:val="23"/>
              </w:rPr>
              <w:t>destroyed</w:t>
            </w:r>
          </w:p>
          <w:p>
            <w:pPr>
              <w:pStyle w:val="10"/>
              <w:spacing w:before="10"/>
              <w:rPr>
                <w:rFonts w:ascii="Times New Roman"/>
                <w:sz w:val="20"/>
              </w:rPr>
            </w:pPr>
          </w:p>
          <w:p>
            <w:pPr>
              <w:pStyle w:val="10"/>
              <w:tabs>
                <w:tab w:val="left" w:pos="2494"/>
              </w:tabs>
              <w:spacing w:line="278" w:lineRule="auto"/>
              <w:ind w:left="120" w:right="138"/>
              <w:rPr>
                <w:i/>
                <w:sz w:val="23"/>
              </w:rPr>
            </w:pPr>
            <w:r>
              <w:rPr>
                <w:i/>
                <w:color w:val="406F9F"/>
                <w:spacing w:val="2"/>
                <w:sz w:val="23"/>
              </w:rPr>
              <w:t>your</w:t>
            </w:r>
            <w:r>
              <w:rPr>
                <w:i/>
                <w:color w:val="406F9F"/>
                <w:spacing w:val="-33"/>
                <w:sz w:val="23"/>
              </w:rPr>
              <w:t xml:space="preserve"> </w:t>
            </w:r>
            <w:r>
              <w:rPr>
                <w:i/>
                <w:color w:val="406F9F"/>
                <w:spacing w:val="2"/>
                <w:sz w:val="23"/>
              </w:rPr>
              <w:t>entire</w:t>
            </w:r>
            <w:r>
              <w:rPr>
                <w:i/>
                <w:color w:val="406F9F"/>
                <w:spacing w:val="-33"/>
                <w:sz w:val="23"/>
              </w:rPr>
              <w:t xml:space="preserve"> </w:t>
            </w:r>
            <w:r>
              <w:rPr>
                <w:i/>
                <w:color w:val="406F9F"/>
                <w:spacing w:val="2"/>
                <w:sz w:val="23"/>
              </w:rPr>
              <w:t>crew.</w:t>
            </w:r>
            <w:r>
              <w:rPr>
                <w:i/>
                <w:color w:val="406F9F"/>
                <w:spacing w:val="2"/>
                <w:sz w:val="23"/>
              </w:rPr>
              <w:tab/>
            </w:r>
            <w:r>
              <w:rPr>
                <w:i/>
                <w:color w:val="406F9F"/>
                <w:spacing w:val="2"/>
                <w:sz w:val="23"/>
              </w:rPr>
              <w:t>You</w:t>
            </w:r>
            <w:r>
              <w:rPr>
                <w:i/>
                <w:color w:val="406F9F"/>
                <w:spacing w:val="-32"/>
                <w:sz w:val="23"/>
              </w:rPr>
              <w:t xml:space="preserve"> </w:t>
            </w:r>
            <w:r>
              <w:rPr>
                <w:i/>
                <w:color w:val="406F9F"/>
                <w:spacing w:val="2"/>
                <w:sz w:val="23"/>
              </w:rPr>
              <w:t>are</w:t>
            </w:r>
            <w:r>
              <w:rPr>
                <w:i/>
                <w:color w:val="406F9F"/>
                <w:spacing w:val="-34"/>
                <w:sz w:val="23"/>
              </w:rPr>
              <w:t xml:space="preserve"> </w:t>
            </w:r>
            <w:r>
              <w:rPr>
                <w:i/>
                <w:color w:val="406F9F"/>
                <w:spacing w:val="2"/>
                <w:sz w:val="23"/>
              </w:rPr>
              <w:t>the</w:t>
            </w:r>
            <w:r>
              <w:rPr>
                <w:i/>
                <w:color w:val="406F9F"/>
                <w:spacing w:val="-32"/>
                <w:sz w:val="23"/>
              </w:rPr>
              <w:t xml:space="preserve"> </w:t>
            </w:r>
            <w:r>
              <w:rPr>
                <w:i/>
                <w:color w:val="406F9F"/>
                <w:spacing w:val="2"/>
                <w:sz w:val="23"/>
              </w:rPr>
              <w:t>last</w:t>
            </w:r>
            <w:r>
              <w:rPr>
                <w:i/>
                <w:color w:val="406F9F"/>
                <w:spacing w:val="-34"/>
                <w:sz w:val="23"/>
              </w:rPr>
              <w:t xml:space="preserve"> </w:t>
            </w:r>
            <w:r>
              <w:rPr>
                <w:i/>
                <w:color w:val="406F9F"/>
                <w:spacing w:val="2"/>
                <w:sz w:val="23"/>
              </w:rPr>
              <w:t>surviving</w:t>
            </w:r>
            <w:r>
              <w:rPr>
                <w:i/>
                <w:color w:val="406F9F"/>
                <w:spacing w:val="-31"/>
                <w:sz w:val="23"/>
              </w:rPr>
              <w:t xml:space="preserve"> </w:t>
            </w:r>
            <w:r>
              <w:rPr>
                <w:i/>
                <w:color w:val="406F9F"/>
                <w:spacing w:val="2"/>
                <w:sz w:val="23"/>
              </w:rPr>
              <w:t>member</w:t>
            </w:r>
            <w:r>
              <w:rPr>
                <w:i/>
                <w:color w:val="406F9F"/>
                <w:spacing w:val="-33"/>
                <w:sz w:val="23"/>
              </w:rPr>
              <w:t xml:space="preserve"> </w:t>
            </w:r>
            <w:r>
              <w:rPr>
                <w:i/>
                <w:color w:val="406F9F"/>
                <w:spacing w:val="2"/>
                <w:sz w:val="23"/>
              </w:rPr>
              <w:t>and</w:t>
            </w:r>
            <w:r>
              <w:rPr>
                <w:i/>
                <w:color w:val="406F9F"/>
                <w:spacing w:val="-32"/>
                <w:sz w:val="23"/>
              </w:rPr>
              <w:t xml:space="preserve"> </w:t>
            </w:r>
            <w:r>
              <w:rPr>
                <w:i/>
                <w:color w:val="406F9F"/>
                <w:sz w:val="23"/>
              </w:rPr>
              <w:t xml:space="preserve">your </w:t>
            </w:r>
            <w:r>
              <w:rPr>
                <w:i/>
                <w:color w:val="406F9F"/>
                <w:spacing w:val="2"/>
                <w:sz w:val="23"/>
              </w:rPr>
              <w:t>last</w:t>
            </w:r>
          </w:p>
          <w:p>
            <w:pPr>
              <w:pStyle w:val="10"/>
              <w:spacing w:before="9"/>
              <w:rPr>
                <w:rFonts w:ascii="Times New Roman"/>
                <w:sz w:val="20"/>
              </w:rPr>
            </w:pPr>
          </w:p>
          <w:p>
            <w:pPr>
              <w:pStyle w:val="10"/>
              <w:spacing w:line="278" w:lineRule="auto"/>
              <w:ind w:left="120" w:right="68"/>
              <w:rPr>
                <w:i/>
                <w:sz w:val="23"/>
              </w:rPr>
            </w:pPr>
            <w:r>
              <w:rPr>
                <w:i/>
                <w:color w:val="406F9F"/>
                <w:sz w:val="23"/>
              </w:rPr>
              <w:t>mission is to get the neutron destruct bomb from the Weapons Armory,</w:t>
            </w:r>
          </w:p>
          <w:p>
            <w:pPr>
              <w:pStyle w:val="10"/>
              <w:spacing w:before="9"/>
              <w:rPr>
                <w:rFonts w:ascii="Times New Roman"/>
                <w:sz w:val="20"/>
              </w:rPr>
            </w:pPr>
          </w:p>
          <w:p>
            <w:pPr>
              <w:pStyle w:val="10"/>
              <w:spacing w:line="278" w:lineRule="auto"/>
              <w:ind w:left="120"/>
              <w:rPr>
                <w:i/>
                <w:sz w:val="23"/>
              </w:rPr>
            </w:pPr>
            <w:r>
              <w:rPr>
                <w:i/>
                <w:color w:val="406F9F"/>
                <w:spacing w:val="2"/>
                <w:sz w:val="23"/>
              </w:rPr>
              <w:t>put</w:t>
            </w:r>
            <w:r>
              <w:rPr>
                <w:i/>
                <w:color w:val="406F9F"/>
                <w:spacing w:val="-23"/>
                <w:sz w:val="23"/>
              </w:rPr>
              <w:t xml:space="preserve"> </w:t>
            </w:r>
            <w:r>
              <w:rPr>
                <w:i/>
                <w:color w:val="406F9F"/>
                <w:sz w:val="23"/>
              </w:rPr>
              <w:t>it</w:t>
            </w:r>
            <w:r>
              <w:rPr>
                <w:i/>
                <w:color w:val="406F9F"/>
                <w:spacing w:val="-23"/>
                <w:sz w:val="23"/>
              </w:rPr>
              <w:t xml:space="preserve"> </w:t>
            </w:r>
            <w:r>
              <w:rPr>
                <w:i/>
                <w:color w:val="406F9F"/>
                <w:sz w:val="23"/>
              </w:rPr>
              <w:t>in</w:t>
            </w:r>
            <w:r>
              <w:rPr>
                <w:i/>
                <w:color w:val="406F9F"/>
                <w:spacing w:val="-23"/>
                <w:sz w:val="23"/>
              </w:rPr>
              <w:t xml:space="preserve"> </w:t>
            </w:r>
            <w:r>
              <w:rPr>
                <w:i/>
                <w:color w:val="406F9F"/>
                <w:spacing w:val="2"/>
                <w:sz w:val="23"/>
              </w:rPr>
              <w:t>the</w:t>
            </w:r>
            <w:r>
              <w:rPr>
                <w:i/>
                <w:color w:val="406F9F"/>
                <w:spacing w:val="-24"/>
                <w:sz w:val="23"/>
              </w:rPr>
              <w:t xml:space="preserve"> </w:t>
            </w:r>
            <w:r>
              <w:rPr>
                <w:i/>
                <w:color w:val="406F9F"/>
                <w:spacing w:val="3"/>
                <w:sz w:val="23"/>
              </w:rPr>
              <w:t>bridge,</w:t>
            </w:r>
            <w:r>
              <w:rPr>
                <w:i/>
                <w:color w:val="406F9F"/>
                <w:spacing w:val="-25"/>
                <w:sz w:val="23"/>
              </w:rPr>
              <w:t xml:space="preserve"> </w:t>
            </w:r>
            <w:r>
              <w:rPr>
                <w:i/>
                <w:color w:val="406F9F"/>
                <w:spacing w:val="2"/>
                <w:sz w:val="23"/>
              </w:rPr>
              <w:t>and</w:t>
            </w:r>
            <w:r>
              <w:rPr>
                <w:i/>
                <w:color w:val="406F9F"/>
                <w:spacing w:val="-23"/>
                <w:sz w:val="23"/>
              </w:rPr>
              <w:t xml:space="preserve"> </w:t>
            </w:r>
            <w:r>
              <w:rPr>
                <w:i/>
                <w:color w:val="406F9F"/>
                <w:spacing w:val="2"/>
                <w:sz w:val="23"/>
              </w:rPr>
              <w:t>blow</w:t>
            </w:r>
            <w:r>
              <w:rPr>
                <w:i/>
                <w:color w:val="406F9F"/>
                <w:spacing w:val="-23"/>
                <w:sz w:val="23"/>
              </w:rPr>
              <w:t xml:space="preserve"> </w:t>
            </w:r>
            <w:r>
              <w:rPr>
                <w:i/>
                <w:color w:val="406F9F"/>
                <w:sz w:val="23"/>
              </w:rPr>
              <w:t>the</w:t>
            </w:r>
            <w:r>
              <w:rPr>
                <w:i/>
                <w:color w:val="406F9F"/>
                <w:spacing w:val="-22"/>
                <w:sz w:val="23"/>
              </w:rPr>
              <w:t xml:space="preserve"> </w:t>
            </w:r>
            <w:r>
              <w:rPr>
                <w:i/>
                <w:color w:val="406F9F"/>
                <w:spacing w:val="2"/>
                <w:sz w:val="23"/>
              </w:rPr>
              <w:t>ship</w:t>
            </w:r>
            <w:r>
              <w:rPr>
                <w:i/>
                <w:color w:val="406F9F"/>
                <w:spacing w:val="-23"/>
                <w:sz w:val="23"/>
              </w:rPr>
              <w:t xml:space="preserve"> </w:t>
            </w:r>
            <w:r>
              <w:rPr>
                <w:i/>
                <w:color w:val="406F9F"/>
                <w:sz w:val="23"/>
              </w:rPr>
              <w:t>up</w:t>
            </w:r>
            <w:r>
              <w:rPr>
                <w:i/>
                <w:color w:val="406F9F"/>
                <w:spacing w:val="-23"/>
                <w:sz w:val="23"/>
              </w:rPr>
              <w:t xml:space="preserve"> </w:t>
            </w:r>
            <w:r>
              <w:rPr>
                <w:i/>
                <w:color w:val="406F9F"/>
                <w:spacing w:val="2"/>
                <w:sz w:val="23"/>
              </w:rPr>
              <w:t>after</w:t>
            </w:r>
            <w:r>
              <w:rPr>
                <w:i/>
                <w:color w:val="406F9F"/>
                <w:spacing w:val="-25"/>
                <w:sz w:val="23"/>
              </w:rPr>
              <w:t xml:space="preserve"> </w:t>
            </w:r>
            <w:r>
              <w:rPr>
                <w:i/>
                <w:color w:val="406F9F"/>
                <w:spacing w:val="2"/>
                <w:sz w:val="23"/>
              </w:rPr>
              <w:t>getting</w:t>
            </w:r>
            <w:r>
              <w:rPr>
                <w:i/>
                <w:color w:val="406F9F"/>
                <w:spacing w:val="-23"/>
                <w:sz w:val="23"/>
              </w:rPr>
              <w:t xml:space="preserve"> </w:t>
            </w:r>
            <w:r>
              <w:rPr>
                <w:i/>
                <w:color w:val="406F9F"/>
                <w:sz w:val="23"/>
              </w:rPr>
              <w:t xml:space="preserve">into </w:t>
            </w:r>
            <w:r>
              <w:rPr>
                <w:i/>
                <w:color w:val="406F9F"/>
                <w:spacing w:val="2"/>
                <w:sz w:val="23"/>
              </w:rPr>
              <w:t>an</w:t>
            </w:r>
          </w:p>
          <w:p>
            <w:pPr>
              <w:pStyle w:val="10"/>
              <w:spacing w:before="10"/>
              <w:rPr>
                <w:rFonts w:ascii="Times New Roman"/>
                <w:sz w:val="20"/>
              </w:rPr>
            </w:pPr>
          </w:p>
          <w:p>
            <w:pPr>
              <w:pStyle w:val="10"/>
              <w:ind w:left="120"/>
              <w:rPr>
                <w:i/>
                <w:sz w:val="23"/>
              </w:rPr>
            </w:pPr>
            <w:r>
              <w:rPr>
                <w:i/>
                <w:color w:val="406F9F"/>
                <w:sz w:val="23"/>
              </w:rPr>
              <w:t>escape pod.</w:t>
            </w:r>
          </w:p>
        </w:tc>
      </w:tr>
    </w:tbl>
    <w:p>
      <w:pPr>
        <w:spacing w:after="0"/>
        <w:rPr>
          <w:sz w:val="23"/>
        </w:rPr>
        <w:sectPr>
          <w:pgSz w:w="11910" w:h="16840"/>
          <w:pgMar w:top="1580" w:right="1440" w:bottom="1300" w:left="0" w:header="0" w:footer="1115" w:gutter="0"/>
        </w:sect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610" w:hRule="atLeast"/>
        </w:trPr>
        <w:tc>
          <w:tcPr>
            <w:tcW w:w="586" w:type="dxa"/>
          </w:tcPr>
          <w:p>
            <w:pPr>
              <w:pStyle w:val="10"/>
              <w:spacing w:before="21"/>
              <w:ind w:left="200"/>
              <w:rPr>
                <w:sz w:val="23"/>
              </w:rPr>
            </w:pPr>
            <w:r>
              <w:rPr>
                <w:color w:val="AAAAAA"/>
                <w:sz w:val="23"/>
              </w:rPr>
              <w:t>25</w:t>
            </w:r>
          </w:p>
          <w:p>
            <w:pPr>
              <w:pStyle w:val="10"/>
              <w:spacing w:before="7"/>
              <w:rPr>
                <w:rFonts w:ascii="Times New Roman"/>
                <w:sz w:val="24"/>
              </w:rPr>
            </w:pPr>
          </w:p>
          <w:p>
            <w:pPr>
              <w:pStyle w:val="10"/>
              <w:ind w:left="200"/>
              <w:rPr>
                <w:sz w:val="23"/>
              </w:rPr>
            </w:pPr>
            <w:r>
              <w:rPr>
                <w:color w:val="AAAAAA"/>
                <w:sz w:val="23"/>
              </w:rPr>
              <w:t>26</w:t>
            </w:r>
          </w:p>
          <w:p>
            <w:pPr>
              <w:pStyle w:val="10"/>
              <w:spacing w:before="7"/>
              <w:rPr>
                <w:rFonts w:ascii="Times New Roman"/>
                <w:sz w:val="24"/>
              </w:rPr>
            </w:pPr>
          </w:p>
          <w:p>
            <w:pPr>
              <w:pStyle w:val="10"/>
              <w:ind w:left="200"/>
              <w:rPr>
                <w:sz w:val="23"/>
              </w:rPr>
            </w:pPr>
            <w:r>
              <w:rPr>
                <w:color w:val="AAAAAA"/>
                <w:sz w:val="23"/>
              </w:rPr>
              <w:t>27</w:t>
            </w:r>
          </w:p>
          <w:p>
            <w:pPr>
              <w:pStyle w:val="10"/>
              <w:spacing w:before="6"/>
              <w:rPr>
                <w:rFonts w:ascii="Times New Roman"/>
                <w:sz w:val="24"/>
              </w:rPr>
            </w:pPr>
          </w:p>
          <w:p>
            <w:pPr>
              <w:pStyle w:val="10"/>
              <w:spacing w:before="1"/>
              <w:ind w:left="200"/>
              <w:rPr>
                <w:sz w:val="23"/>
              </w:rPr>
            </w:pPr>
            <w:r>
              <w:rPr>
                <w:color w:val="AAAAAA"/>
                <w:sz w:val="23"/>
              </w:rPr>
              <w:t>28</w:t>
            </w:r>
          </w:p>
          <w:p>
            <w:pPr>
              <w:pStyle w:val="10"/>
              <w:spacing w:before="6"/>
              <w:rPr>
                <w:rFonts w:ascii="Times New Roman"/>
                <w:sz w:val="24"/>
              </w:rPr>
            </w:pPr>
          </w:p>
          <w:p>
            <w:pPr>
              <w:pStyle w:val="10"/>
              <w:ind w:left="200"/>
              <w:rPr>
                <w:sz w:val="23"/>
              </w:rPr>
            </w:pPr>
            <w:r>
              <w:rPr>
                <w:color w:val="AAAAAA"/>
                <w:sz w:val="23"/>
              </w:rPr>
              <w:t>29</w:t>
            </w:r>
          </w:p>
          <w:p>
            <w:pPr>
              <w:pStyle w:val="10"/>
              <w:spacing w:before="7"/>
              <w:rPr>
                <w:rFonts w:ascii="Times New Roman"/>
                <w:sz w:val="24"/>
              </w:rPr>
            </w:pPr>
          </w:p>
          <w:p>
            <w:pPr>
              <w:pStyle w:val="10"/>
              <w:ind w:left="200"/>
              <w:rPr>
                <w:sz w:val="23"/>
              </w:rPr>
            </w:pPr>
            <w:r>
              <w:rPr>
                <w:color w:val="AAAAAA"/>
                <w:sz w:val="23"/>
              </w:rPr>
              <w:t>30</w:t>
            </w:r>
          </w:p>
          <w:p>
            <w:pPr>
              <w:pStyle w:val="10"/>
              <w:spacing w:before="7"/>
              <w:rPr>
                <w:rFonts w:ascii="Times New Roman"/>
                <w:sz w:val="24"/>
              </w:rPr>
            </w:pPr>
          </w:p>
          <w:p>
            <w:pPr>
              <w:pStyle w:val="10"/>
              <w:ind w:left="200"/>
              <w:rPr>
                <w:sz w:val="23"/>
              </w:rPr>
            </w:pPr>
            <w:r>
              <w:rPr>
                <w:color w:val="AAAAAA"/>
                <w:sz w:val="23"/>
              </w:rPr>
              <w:t>31</w:t>
            </w:r>
          </w:p>
          <w:p>
            <w:pPr>
              <w:pStyle w:val="10"/>
              <w:spacing w:before="7"/>
              <w:rPr>
                <w:rFonts w:ascii="Times New Roman"/>
                <w:sz w:val="24"/>
              </w:rPr>
            </w:pPr>
          </w:p>
          <w:p>
            <w:pPr>
              <w:pStyle w:val="10"/>
              <w:ind w:left="200"/>
              <w:rPr>
                <w:sz w:val="23"/>
              </w:rPr>
            </w:pPr>
            <w:r>
              <w:rPr>
                <w:color w:val="AAAAAA"/>
                <w:sz w:val="23"/>
              </w:rPr>
              <w:t>32</w:t>
            </w:r>
          </w:p>
          <w:p>
            <w:pPr>
              <w:pStyle w:val="10"/>
              <w:spacing w:before="7"/>
              <w:rPr>
                <w:rFonts w:ascii="Times New Roman"/>
                <w:sz w:val="24"/>
              </w:rPr>
            </w:pPr>
          </w:p>
          <w:p>
            <w:pPr>
              <w:pStyle w:val="10"/>
              <w:ind w:left="200"/>
              <w:rPr>
                <w:sz w:val="23"/>
              </w:rPr>
            </w:pPr>
            <w:r>
              <w:rPr>
                <w:color w:val="AAAAAA"/>
                <w:sz w:val="23"/>
              </w:rPr>
              <w:t>33</w:t>
            </w:r>
          </w:p>
          <w:p>
            <w:pPr>
              <w:pStyle w:val="10"/>
              <w:spacing w:before="6"/>
              <w:rPr>
                <w:rFonts w:ascii="Times New Roman"/>
                <w:sz w:val="24"/>
              </w:rPr>
            </w:pPr>
          </w:p>
          <w:p>
            <w:pPr>
              <w:pStyle w:val="10"/>
              <w:ind w:left="200"/>
              <w:rPr>
                <w:sz w:val="23"/>
              </w:rPr>
            </w:pPr>
            <w:r>
              <w:rPr>
                <w:color w:val="AAAAAA"/>
                <w:sz w:val="23"/>
              </w:rPr>
              <w:t>34</w:t>
            </w:r>
          </w:p>
          <w:p>
            <w:pPr>
              <w:pStyle w:val="10"/>
              <w:spacing w:before="7"/>
              <w:rPr>
                <w:rFonts w:ascii="Times New Roman"/>
                <w:sz w:val="24"/>
              </w:rPr>
            </w:pPr>
          </w:p>
          <w:p>
            <w:pPr>
              <w:pStyle w:val="10"/>
              <w:ind w:left="200"/>
              <w:rPr>
                <w:sz w:val="23"/>
              </w:rPr>
            </w:pPr>
            <w:r>
              <w:rPr>
                <w:color w:val="AAAAAA"/>
                <w:sz w:val="23"/>
              </w:rPr>
              <w:t>35</w:t>
            </w:r>
          </w:p>
          <w:p>
            <w:pPr>
              <w:pStyle w:val="10"/>
              <w:spacing w:before="7"/>
              <w:rPr>
                <w:rFonts w:ascii="Times New Roman"/>
                <w:sz w:val="24"/>
              </w:rPr>
            </w:pPr>
          </w:p>
          <w:p>
            <w:pPr>
              <w:pStyle w:val="10"/>
              <w:ind w:left="200"/>
              <w:rPr>
                <w:sz w:val="23"/>
              </w:rPr>
            </w:pPr>
            <w:r>
              <w:rPr>
                <w:color w:val="AAAAAA"/>
                <w:sz w:val="23"/>
              </w:rPr>
              <w:t>36</w:t>
            </w:r>
          </w:p>
          <w:p>
            <w:pPr>
              <w:pStyle w:val="10"/>
              <w:spacing w:before="7"/>
              <w:rPr>
                <w:rFonts w:ascii="Times New Roman"/>
                <w:sz w:val="24"/>
              </w:rPr>
            </w:pPr>
          </w:p>
          <w:p>
            <w:pPr>
              <w:pStyle w:val="10"/>
              <w:ind w:left="200"/>
              <w:rPr>
                <w:sz w:val="23"/>
              </w:rPr>
            </w:pPr>
            <w:r>
              <w:rPr>
                <w:color w:val="AAAAAA"/>
                <w:sz w:val="23"/>
              </w:rPr>
              <w:t>37</w:t>
            </w:r>
          </w:p>
          <w:p>
            <w:pPr>
              <w:pStyle w:val="10"/>
              <w:spacing w:before="7"/>
              <w:rPr>
                <w:rFonts w:ascii="Times New Roman"/>
                <w:sz w:val="24"/>
              </w:rPr>
            </w:pPr>
          </w:p>
          <w:p>
            <w:pPr>
              <w:pStyle w:val="10"/>
              <w:ind w:left="200"/>
              <w:rPr>
                <w:sz w:val="23"/>
              </w:rPr>
            </w:pPr>
            <w:r>
              <w:rPr>
                <w:color w:val="AAAAAA"/>
                <w:sz w:val="23"/>
              </w:rPr>
              <w:t>38</w:t>
            </w:r>
          </w:p>
          <w:p>
            <w:pPr>
              <w:pStyle w:val="10"/>
              <w:spacing w:before="6"/>
              <w:rPr>
                <w:rFonts w:ascii="Times New Roman"/>
                <w:sz w:val="24"/>
              </w:rPr>
            </w:pPr>
          </w:p>
          <w:p>
            <w:pPr>
              <w:pStyle w:val="10"/>
              <w:ind w:left="200"/>
              <w:rPr>
                <w:sz w:val="23"/>
              </w:rPr>
            </w:pPr>
            <w:r>
              <w:rPr>
                <w:color w:val="AAAAAA"/>
                <w:sz w:val="23"/>
              </w:rPr>
              <w:t>39</w:t>
            </w:r>
          </w:p>
          <w:p>
            <w:pPr>
              <w:pStyle w:val="10"/>
              <w:spacing w:before="7"/>
              <w:rPr>
                <w:rFonts w:ascii="Times New Roman"/>
                <w:sz w:val="24"/>
              </w:rPr>
            </w:pPr>
          </w:p>
          <w:p>
            <w:pPr>
              <w:pStyle w:val="10"/>
              <w:ind w:left="200"/>
              <w:rPr>
                <w:sz w:val="23"/>
              </w:rPr>
            </w:pPr>
            <w:r>
              <w:rPr>
                <w:color w:val="AAAAAA"/>
                <w:sz w:val="23"/>
              </w:rPr>
              <w:t>40</w:t>
            </w:r>
          </w:p>
          <w:p>
            <w:pPr>
              <w:pStyle w:val="10"/>
              <w:spacing w:before="7"/>
              <w:rPr>
                <w:rFonts w:ascii="Times New Roman"/>
                <w:sz w:val="24"/>
              </w:rPr>
            </w:pPr>
          </w:p>
          <w:p>
            <w:pPr>
              <w:pStyle w:val="10"/>
              <w:ind w:left="200"/>
              <w:rPr>
                <w:sz w:val="23"/>
              </w:rPr>
            </w:pPr>
            <w:r>
              <w:rPr>
                <w:color w:val="AAAAAA"/>
                <w:sz w:val="23"/>
              </w:rPr>
              <w:t>41</w:t>
            </w:r>
          </w:p>
          <w:p>
            <w:pPr>
              <w:pStyle w:val="10"/>
              <w:spacing w:before="7"/>
              <w:rPr>
                <w:rFonts w:ascii="Times New Roman"/>
                <w:sz w:val="24"/>
              </w:rPr>
            </w:pPr>
          </w:p>
          <w:p>
            <w:pPr>
              <w:pStyle w:val="10"/>
              <w:ind w:left="200"/>
              <w:rPr>
                <w:sz w:val="23"/>
              </w:rPr>
            </w:pPr>
            <w:r>
              <w:rPr>
                <w:color w:val="AAAAAA"/>
                <w:sz w:val="23"/>
              </w:rPr>
              <w:t>42</w:t>
            </w:r>
          </w:p>
          <w:p>
            <w:pPr>
              <w:pStyle w:val="10"/>
              <w:spacing w:before="7"/>
              <w:rPr>
                <w:rFonts w:ascii="Times New Roman"/>
                <w:sz w:val="24"/>
              </w:rPr>
            </w:pPr>
          </w:p>
          <w:p>
            <w:pPr>
              <w:pStyle w:val="10"/>
              <w:ind w:left="200"/>
              <w:rPr>
                <w:sz w:val="23"/>
              </w:rPr>
            </w:pPr>
            <w:r>
              <w:rPr>
                <w:color w:val="AAAAAA"/>
                <w:sz w:val="23"/>
              </w:rPr>
              <w:t>43</w:t>
            </w:r>
          </w:p>
          <w:p>
            <w:pPr>
              <w:pStyle w:val="10"/>
              <w:spacing w:before="6"/>
              <w:rPr>
                <w:rFonts w:ascii="Times New Roman"/>
                <w:sz w:val="24"/>
              </w:rPr>
            </w:pPr>
          </w:p>
          <w:p>
            <w:pPr>
              <w:pStyle w:val="10"/>
              <w:spacing w:before="1"/>
              <w:ind w:left="200"/>
              <w:rPr>
                <w:sz w:val="23"/>
              </w:rPr>
            </w:pPr>
            <w:r>
              <w:rPr>
                <w:color w:val="AAAAAA"/>
                <w:sz w:val="23"/>
              </w:rPr>
              <w:t>44</w:t>
            </w:r>
          </w:p>
          <w:p>
            <w:pPr>
              <w:pStyle w:val="10"/>
              <w:spacing w:before="6"/>
              <w:rPr>
                <w:rFonts w:ascii="Times New Roman"/>
                <w:sz w:val="24"/>
              </w:rPr>
            </w:pPr>
          </w:p>
          <w:p>
            <w:pPr>
              <w:pStyle w:val="10"/>
              <w:ind w:left="200"/>
              <w:rPr>
                <w:sz w:val="23"/>
              </w:rPr>
            </w:pPr>
            <w:r>
              <w:rPr>
                <w:color w:val="AAAAAA"/>
                <w:sz w:val="23"/>
              </w:rPr>
              <w:t>45</w:t>
            </w:r>
          </w:p>
          <w:p>
            <w:pPr>
              <w:pStyle w:val="10"/>
              <w:spacing w:before="7"/>
              <w:rPr>
                <w:rFonts w:ascii="Times New Roman"/>
                <w:sz w:val="24"/>
              </w:rPr>
            </w:pPr>
          </w:p>
          <w:p>
            <w:pPr>
              <w:pStyle w:val="10"/>
              <w:ind w:left="200"/>
              <w:rPr>
                <w:sz w:val="23"/>
              </w:rPr>
            </w:pPr>
            <w:r>
              <w:rPr>
                <w:color w:val="AAAAAA"/>
                <w:sz w:val="23"/>
              </w:rPr>
              <w:t>46</w:t>
            </w:r>
          </w:p>
          <w:p>
            <w:pPr>
              <w:pStyle w:val="10"/>
              <w:spacing w:before="7"/>
              <w:rPr>
                <w:rFonts w:ascii="Times New Roman"/>
                <w:sz w:val="24"/>
              </w:rPr>
            </w:pPr>
          </w:p>
          <w:p>
            <w:pPr>
              <w:pStyle w:val="10"/>
              <w:ind w:left="200"/>
              <w:rPr>
                <w:sz w:val="23"/>
              </w:rPr>
            </w:pPr>
            <w:r>
              <w:rPr>
                <w:color w:val="AAAAAA"/>
                <w:sz w:val="23"/>
              </w:rPr>
              <w:t>47</w:t>
            </w:r>
          </w:p>
          <w:p>
            <w:pPr>
              <w:pStyle w:val="10"/>
              <w:spacing w:before="7"/>
              <w:rPr>
                <w:rFonts w:ascii="Times New Roman"/>
                <w:sz w:val="24"/>
              </w:rPr>
            </w:pPr>
          </w:p>
          <w:p>
            <w:pPr>
              <w:pStyle w:val="10"/>
              <w:ind w:left="200"/>
              <w:rPr>
                <w:sz w:val="23"/>
              </w:rPr>
            </w:pPr>
            <w:r>
              <w:rPr>
                <w:color w:val="AAAAAA"/>
                <w:sz w:val="23"/>
              </w:rPr>
              <w:t>48</w:t>
            </w:r>
          </w:p>
          <w:p>
            <w:pPr>
              <w:pStyle w:val="10"/>
              <w:spacing w:before="6"/>
              <w:rPr>
                <w:rFonts w:ascii="Times New Roman"/>
                <w:sz w:val="24"/>
              </w:rPr>
            </w:pPr>
          </w:p>
          <w:p>
            <w:pPr>
              <w:pStyle w:val="10"/>
              <w:spacing w:before="1"/>
              <w:ind w:left="200"/>
              <w:rPr>
                <w:sz w:val="23"/>
              </w:rPr>
            </w:pPr>
            <w:r>
              <w:rPr>
                <w:color w:val="AAAAAA"/>
                <w:sz w:val="23"/>
              </w:rPr>
              <w:t>49</w:t>
            </w:r>
          </w:p>
        </w:tc>
        <w:tc>
          <w:tcPr>
            <w:tcW w:w="7796" w:type="dxa"/>
            <w:shd w:val="clear" w:color="auto" w:fill="EDEDED"/>
          </w:tcPr>
          <w:p>
            <w:pPr>
              <w:pStyle w:val="10"/>
              <w:spacing w:before="21" w:line="278" w:lineRule="auto"/>
              <w:ind w:left="120"/>
              <w:rPr>
                <w:i/>
                <w:sz w:val="23"/>
              </w:rPr>
            </w:pPr>
            <w:r>
              <w:rPr>
                <w:i/>
                <w:color w:val="406F9F"/>
                <w:spacing w:val="2"/>
                <w:sz w:val="23"/>
              </w:rPr>
              <w:t>You're</w:t>
            </w:r>
            <w:r>
              <w:rPr>
                <w:i/>
                <w:color w:val="406F9F"/>
                <w:spacing w:val="-49"/>
                <w:sz w:val="23"/>
              </w:rPr>
              <w:t xml:space="preserve"> </w:t>
            </w:r>
            <w:r>
              <w:rPr>
                <w:i/>
                <w:color w:val="406F9F"/>
                <w:spacing w:val="2"/>
                <w:sz w:val="23"/>
              </w:rPr>
              <w:t>running</w:t>
            </w:r>
            <w:r>
              <w:rPr>
                <w:i/>
                <w:color w:val="406F9F"/>
                <w:spacing w:val="-48"/>
                <w:sz w:val="23"/>
              </w:rPr>
              <w:t xml:space="preserve"> </w:t>
            </w:r>
            <w:r>
              <w:rPr>
                <w:i/>
                <w:color w:val="406F9F"/>
                <w:spacing w:val="2"/>
                <w:sz w:val="23"/>
              </w:rPr>
              <w:t>down</w:t>
            </w:r>
            <w:r>
              <w:rPr>
                <w:i/>
                <w:color w:val="406F9F"/>
                <w:spacing w:val="-48"/>
                <w:sz w:val="23"/>
              </w:rPr>
              <w:t xml:space="preserve"> </w:t>
            </w:r>
            <w:r>
              <w:rPr>
                <w:i/>
                <w:color w:val="406F9F"/>
                <w:spacing w:val="2"/>
                <w:sz w:val="23"/>
              </w:rPr>
              <w:t>the</w:t>
            </w:r>
            <w:r>
              <w:rPr>
                <w:i/>
                <w:color w:val="406F9F"/>
                <w:spacing w:val="-48"/>
                <w:sz w:val="23"/>
              </w:rPr>
              <w:t xml:space="preserve"> </w:t>
            </w:r>
            <w:r>
              <w:rPr>
                <w:i/>
                <w:color w:val="406F9F"/>
                <w:spacing w:val="2"/>
                <w:sz w:val="23"/>
              </w:rPr>
              <w:t>central</w:t>
            </w:r>
            <w:r>
              <w:rPr>
                <w:i/>
                <w:color w:val="406F9F"/>
                <w:spacing w:val="-48"/>
                <w:sz w:val="23"/>
              </w:rPr>
              <w:t xml:space="preserve"> </w:t>
            </w:r>
            <w:r>
              <w:rPr>
                <w:i/>
                <w:color w:val="406F9F"/>
                <w:spacing w:val="2"/>
                <w:sz w:val="23"/>
              </w:rPr>
              <w:t>corridor</w:t>
            </w:r>
            <w:r>
              <w:rPr>
                <w:i/>
                <w:color w:val="406F9F"/>
                <w:spacing w:val="-48"/>
                <w:sz w:val="23"/>
              </w:rPr>
              <w:t xml:space="preserve"> </w:t>
            </w:r>
            <w:r>
              <w:rPr>
                <w:i/>
                <w:color w:val="406F9F"/>
                <w:spacing w:val="2"/>
                <w:sz w:val="23"/>
              </w:rPr>
              <w:t>to</w:t>
            </w:r>
            <w:r>
              <w:rPr>
                <w:i/>
                <w:color w:val="406F9F"/>
                <w:spacing w:val="-49"/>
                <w:sz w:val="23"/>
              </w:rPr>
              <w:t xml:space="preserve"> </w:t>
            </w:r>
            <w:r>
              <w:rPr>
                <w:i/>
                <w:color w:val="406F9F"/>
                <w:sz w:val="23"/>
              </w:rPr>
              <w:t>the</w:t>
            </w:r>
            <w:r>
              <w:rPr>
                <w:i/>
                <w:color w:val="406F9F"/>
                <w:spacing w:val="-48"/>
                <w:sz w:val="23"/>
              </w:rPr>
              <w:t xml:space="preserve"> </w:t>
            </w:r>
            <w:r>
              <w:rPr>
                <w:i/>
                <w:color w:val="406F9F"/>
                <w:spacing w:val="3"/>
                <w:sz w:val="23"/>
              </w:rPr>
              <w:t>Weapons</w:t>
            </w:r>
            <w:r>
              <w:rPr>
                <w:i/>
                <w:color w:val="406F9F"/>
                <w:spacing w:val="-48"/>
                <w:sz w:val="23"/>
              </w:rPr>
              <w:t xml:space="preserve"> </w:t>
            </w:r>
            <w:r>
              <w:rPr>
                <w:i/>
                <w:color w:val="406F9F"/>
                <w:spacing w:val="2"/>
                <w:sz w:val="23"/>
              </w:rPr>
              <w:t>Armory when</w:t>
            </w:r>
          </w:p>
          <w:p>
            <w:pPr>
              <w:pStyle w:val="10"/>
              <w:spacing w:before="9"/>
              <w:rPr>
                <w:rFonts w:ascii="Times New Roman"/>
                <w:sz w:val="20"/>
              </w:rPr>
            </w:pPr>
          </w:p>
          <w:p>
            <w:pPr>
              <w:pStyle w:val="10"/>
              <w:spacing w:before="1" w:line="278" w:lineRule="auto"/>
              <w:ind w:left="120"/>
              <w:rPr>
                <w:i/>
                <w:sz w:val="23"/>
              </w:rPr>
            </w:pPr>
            <w:r>
              <w:rPr>
                <w:i/>
                <w:color w:val="406F9F"/>
                <w:sz w:val="23"/>
              </w:rPr>
              <w:t>a</w:t>
            </w:r>
            <w:r>
              <w:rPr>
                <w:i/>
                <w:color w:val="406F9F"/>
                <w:spacing w:val="-37"/>
                <w:sz w:val="23"/>
              </w:rPr>
              <w:t xml:space="preserve"> </w:t>
            </w:r>
            <w:r>
              <w:rPr>
                <w:i/>
                <w:color w:val="406F9F"/>
                <w:spacing w:val="2"/>
                <w:sz w:val="23"/>
              </w:rPr>
              <w:t>Gothon</w:t>
            </w:r>
            <w:r>
              <w:rPr>
                <w:i/>
                <w:color w:val="406F9F"/>
                <w:spacing w:val="-40"/>
                <w:sz w:val="23"/>
              </w:rPr>
              <w:t xml:space="preserve"> </w:t>
            </w:r>
            <w:r>
              <w:rPr>
                <w:i/>
                <w:color w:val="406F9F"/>
                <w:spacing w:val="2"/>
                <w:sz w:val="23"/>
              </w:rPr>
              <w:t>jumps</w:t>
            </w:r>
            <w:r>
              <w:rPr>
                <w:i/>
                <w:color w:val="406F9F"/>
                <w:spacing w:val="-41"/>
                <w:sz w:val="23"/>
              </w:rPr>
              <w:t xml:space="preserve"> </w:t>
            </w:r>
            <w:r>
              <w:rPr>
                <w:i/>
                <w:color w:val="406F9F"/>
                <w:spacing w:val="2"/>
                <w:sz w:val="23"/>
              </w:rPr>
              <w:t>out,</w:t>
            </w:r>
            <w:r>
              <w:rPr>
                <w:i/>
                <w:color w:val="406F9F"/>
                <w:spacing w:val="-40"/>
                <w:sz w:val="23"/>
              </w:rPr>
              <w:t xml:space="preserve"> </w:t>
            </w:r>
            <w:r>
              <w:rPr>
                <w:i/>
                <w:color w:val="406F9F"/>
                <w:spacing w:val="2"/>
                <w:sz w:val="23"/>
              </w:rPr>
              <w:t>red</w:t>
            </w:r>
            <w:r>
              <w:rPr>
                <w:i/>
                <w:color w:val="406F9F"/>
                <w:spacing w:val="-37"/>
                <w:sz w:val="23"/>
              </w:rPr>
              <w:t xml:space="preserve"> </w:t>
            </w:r>
            <w:r>
              <w:rPr>
                <w:i/>
                <w:color w:val="406F9F"/>
                <w:spacing w:val="2"/>
                <w:sz w:val="23"/>
              </w:rPr>
              <w:t>scaly</w:t>
            </w:r>
            <w:r>
              <w:rPr>
                <w:i/>
                <w:color w:val="406F9F"/>
                <w:spacing w:val="-40"/>
                <w:sz w:val="23"/>
              </w:rPr>
              <w:t xml:space="preserve"> </w:t>
            </w:r>
            <w:r>
              <w:rPr>
                <w:i/>
                <w:color w:val="406F9F"/>
                <w:spacing w:val="2"/>
                <w:sz w:val="23"/>
              </w:rPr>
              <w:t>skin,</w:t>
            </w:r>
            <w:r>
              <w:rPr>
                <w:i/>
                <w:color w:val="406F9F"/>
                <w:spacing w:val="-40"/>
                <w:sz w:val="23"/>
              </w:rPr>
              <w:t xml:space="preserve"> </w:t>
            </w:r>
            <w:r>
              <w:rPr>
                <w:i/>
                <w:color w:val="406F9F"/>
                <w:spacing w:val="2"/>
                <w:sz w:val="23"/>
              </w:rPr>
              <w:t>dark</w:t>
            </w:r>
            <w:r>
              <w:rPr>
                <w:i/>
                <w:color w:val="406F9F"/>
                <w:spacing w:val="-37"/>
                <w:sz w:val="23"/>
              </w:rPr>
              <w:t xml:space="preserve"> </w:t>
            </w:r>
            <w:r>
              <w:rPr>
                <w:i/>
                <w:color w:val="406F9F"/>
                <w:spacing w:val="2"/>
                <w:sz w:val="23"/>
              </w:rPr>
              <w:t>grimy</w:t>
            </w:r>
            <w:r>
              <w:rPr>
                <w:i/>
                <w:color w:val="406F9F"/>
                <w:spacing w:val="-24"/>
                <w:sz w:val="23"/>
              </w:rPr>
              <w:t xml:space="preserve"> </w:t>
            </w:r>
            <w:r>
              <w:rPr>
                <w:i/>
                <w:color w:val="406F9F"/>
                <w:spacing w:val="2"/>
                <w:sz w:val="23"/>
              </w:rPr>
              <w:t>teeth,</w:t>
            </w:r>
            <w:r>
              <w:rPr>
                <w:i/>
                <w:color w:val="406F9F"/>
                <w:spacing w:val="-40"/>
                <w:sz w:val="23"/>
              </w:rPr>
              <w:t xml:space="preserve"> </w:t>
            </w:r>
            <w:r>
              <w:rPr>
                <w:i/>
                <w:color w:val="406F9F"/>
                <w:spacing w:val="2"/>
                <w:sz w:val="23"/>
              </w:rPr>
              <w:t>and</w:t>
            </w:r>
            <w:r>
              <w:rPr>
                <w:i/>
                <w:color w:val="406F9F"/>
                <w:spacing w:val="-40"/>
                <w:sz w:val="23"/>
              </w:rPr>
              <w:t xml:space="preserve"> </w:t>
            </w:r>
            <w:r>
              <w:rPr>
                <w:i/>
                <w:color w:val="406F9F"/>
                <w:spacing w:val="2"/>
                <w:sz w:val="23"/>
              </w:rPr>
              <w:t>evil clown</w:t>
            </w:r>
            <w:r>
              <w:rPr>
                <w:i/>
                <w:color w:val="406F9F"/>
                <w:spacing w:val="7"/>
                <w:sz w:val="23"/>
              </w:rPr>
              <w:t xml:space="preserve"> </w:t>
            </w:r>
            <w:r>
              <w:rPr>
                <w:i/>
                <w:color w:val="406F9F"/>
                <w:spacing w:val="2"/>
                <w:sz w:val="23"/>
              </w:rPr>
              <w:t>costume</w:t>
            </w:r>
          </w:p>
          <w:p>
            <w:pPr>
              <w:pStyle w:val="10"/>
              <w:spacing w:before="9"/>
              <w:rPr>
                <w:rFonts w:ascii="Times New Roman"/>
                <w:sz w:val="20"/>
              </w:rPr>
            </w:pPr>
          </w:p>
          <w:p>
            <w:pPr>
              <w:pStyle w:val="10"/>
              <w:tabs>
                <w:tab w:val="left" w:pos="4891"/>
              </w:tabs>
              <w:spacing w:line="278" w:lineRule="auto"/>
              <w:ind w:left="120" w:right="138"/>
              <w:rPr>
                <w:i/>
                <w:sz w:val="23"/>
              </w:rPr>
            </w:pPr>
            <w:r>
              <w:rPr>
                <w:i/>
                <w:color w:val="406F9F"/>
                <w:spacing w:val="3"/>
                <w:sz w:val="23"/>
              </w:rPr>
              <w:t>flowing</w:t>
            </w:r>
            <w:r>
              <w:rPr>
                <w:i/>
                <w:color w:val="406F9F"/>
                <w:spacing w:val="-24"/>
                <w:sz w:val="23"/>
              </w:rPr>
              <w:t xml:space="preserve"> </w:t>
            </w:r>
            <w:r>
              <w:rPr>
                <w:i/>
                <w:color w:val="406F9F"/>
                <w:spacing w:val="2"/>
                <w:sz w:val="23"/>
              </w:rPr>
              <w:t>around</w:t>
            </w:r>
            <w:r>
              <w:rPr>
                <w:i/>
                <w:color w:val="406F9F"/>
                <w:spacing w:val="-23"/>
                <w:sz w:val="23"/>
              </w:rPr>
              <w:t xml:space="preserve"> </w:t>
            </w:r>
            <w:r>
              <w:rPr>
                <w:i/>
                <w:color w:val="406F9F"/>
                <w:spacing w:val="2"/>
                <w:sz w:val="23"/>
              </w:rPr>
              <w:t>his</w:t>
            </w:r>
            <w:r>
              <w:rPr>
                <w:i/>
                <w:color w:val="406F9F"/>
                <w:spacing w:val="-25"/>
                <w:sz w:val="23"/>
              </w:rPr>
              <w:t xml:space="preserve"> </w:t>
            </w:r>
            <w:r>
              <w:rPr>
                <w:i/>
                <w:color w:val="406F9F"/>
                <w:spacing w:val="2"/>
                <w:sz w:val="23"/>
              </w:rPr>
              <w:t>hate</w:t>
            </w:r>
            <w:r>
              <w:rPr>
                <w:i/>
                <w:color w:val="406F9F"/>
                <w:spacing w:val="-21"/>
                <w:sz w:val="23"/>
              </w:rPr>
              <w:t xml:space="preserve"> </w:t>
            </w:r>
            <w:r>
              <w:rPr>
                <w:i/>
                <w:color w:val="406F9F"/>
                <w:spacing w:val="2"/>
                <w:sz w:val="23"/>
              </w:rPr>
              <w:t>filled</w:t>
            </w:r>
            <w:r>
              <w:rPr>
                <w:i/>
                <w:color w:val="406F9F"/>
                <w:spacing w:val="-23"/>
                <w:sz w:val="23"/>
              </w:rPr>
              <w:t xml:space="preserve"> </w:t>
            </w:r>
            <w:r>
              <w:rPr>
                <w:i/>
                <w:color w:val="406F9F"/>
                <w:spacing w:val="2"/>
                <w:sz w:val="23"/>
              </w:rPr>
              <w:t>body.</w:t>
            </w:r>
            <w:r>
              <w:rPr>
                <w:i/>
                <w:color w:val="406F9F"/>
                <w:spacing w:val="2"/>
                <w:sz w:val="23"/>
              </w:rPr>
              <w:tab/>
            </w:r>
            <w:r>
              <w:rPr>
                <w:i/>
                <w:color w:val="406F9F"/>
                <w:spacing w:val="2"/>
                <w:sz w:val="23"/>
              </w:rPr>
              <w:t>He's blocking the</w:t>
            </w:r>
            <w:r>
              <w:rPr>
                <w:i/>
                <w:color w:val="406F9F"/>
                <w:spacing w:val="-70"/>
                <w:sz w:val="23"/>
              </w:rPr>
              <w:t xml:space="preserve"> </w:t>
            </w:r>
            <w:r>
              <w:rPr>
                <w:i/>
                <w:color w:val="406F9F"/>
                <w:spacing w:val="2"/>
                <w:sz w:val="23"/>
              </w:rPr>
              <w:t>door to</w:t>
            </w:r>
            <w:r>
              <w:rPr>
                <w:i/>
                <w:color w:val="406F9F"/>
                <w:spacing w:val="5"/>
                <w:sz w:val="23"/>
              </w:rPr>
              <w:t xml:space="preserve"> </w:t>
            </w:r>
            <w:r>
              <w:rPr>
                <w:i/>
                <w:color w:val="406F9F"/>
                <w:spacing w:val="2"/>
                <w:sz w:val="23"/>
              </w:rPr>
              <w:t>the</w:t>
            </w:r>
          </w:p>
          <w:p>
            <w:pPr>
              <w:pStyle w:val="10"/>
              <w:spacing w:before="9"/>
              <w:rPr>
                <w:rFonts w:ascii="Times New Roman"/>
                <w:sz w:val="20"/>
              </w:rPr>
            </w:pPr>
          </w:p>
          <w:p>
            <w:pPr>
              <w:pStyle w:val="10"/>
              <w:spacing w:line="491" w:lineRule="auto"/>
              <w:ind w:left="120" w:right="1260"/>
              <w:rPr>
                <w:sz w:val="23"/>
              </w:rPr>
            </w:pPr>
            <w:r>
              <w:rPr>
                <w:i/>
                <w:color w:val="406F9F"/>
                <w:sz w:val="23"/>
              </w:rPr>
              <w:t>Armory and about to pull a weapon to blast you. """</w:t>
            </w:r>
            <w:r>
              <w:rPr>
                <w:sz w:val="23"/>
              </w:rPr>
              <w:t>)</w:t>
            </w:r>
          </w:p>
          <w:p>
            <w:pPr>
              <w:pStyle w:val="10"/>
              <w:rPr>
                <w:rFonts w:ascii="Times New Roman"/>
                <w:sz w:val="22"/>
              </w:rPr>
            </w:pPr>
          </w:p>
          <w:p>
            <w:pPr>
              <w:pStyle w:val="10"/>
              <w:rPr>
                <w:rFonts w:ascii="Times New Roman"/>
                <w:sz w:val="22"/>
              </w:rPr>
            </w:pPr>
          </w:p>
          <w:p>
            <w:pPr>
              <w:pStyle w:val="10"/>
              <w:rPr>
                <w:rFonts w:ascii="Times New Roman"/>
                <w:sz w:val="22"/>
              </w:rPr>
            </w:pPr>
          </w:p>
          <w:p>
            <w:pPr>
              <w:pStyle w:val="10"/>
              <w:rPr>
                <w:rFonts w:ascii="Times New Roman"/>
                <w:sz w:val="30"/>
              </w:rPr>
            </w:pPr>
          </w:p>
          <w:p>
            <w:pPr>
              <w:pStyle w:val="10"/>
              <w:spacing w:before="1"/>
              <w:ind w:left="120"/>
              <w:rPr>
                <w:sz w:val="23"/>
              </w:rPr>
            </w:pPr>
            <w:r>
              <w:rPr>
                <w:sz w:val="23"/>
              </w:rPr>
              <w:t xml:space="preserve">laser_weapon_armory </w:t>
            </w:r>
            <w:r>
              <w:rPr>
                <w:color w:val="666666"/>
                <w:sz w:val="23"/>
              </w:rPr>
              <w:t xml:space="preserve">= </w:t>
            </w:r>
            <w:r>
              <w:rPr>
                <w:sz w:val="23"/>
              </w:rPr>
              <w:t>Room(</w:t>
            </w:r>
            <w:r>
              <w:rPr>
                <w:color w:val="406F9F"/>
                <w:sz w:val="23"/>
              </w:rPr>
              <w:t>"Laser Weapon Armory"</w:t>
            </w:r>
            <w:r>
              <w:rPr>
                <w:sz w:val="23"/>
              </w:rPr>
              <w:t>,</w:t>
            </w:r>
          </w:p>
          <w:p>
            <w:pPr>
              <w:pStyle w:val="10"/>
              <w:spacing w:before="6"/>
              <w:rPr>
                <w:rFonts w:ascii="Times New Roman"/>
                <w:sz w:val="24"/>
              </w:rPr>
            </w:pPr>
          </w:p>
          <w:p>
            <w:pPr>
              <w:pStyle w:val="10"/>
              <w:ind w:left="120"/>
              <w:rPr>
                <w:i/>
                <w:sz w:val="23"/>
              </w:rPr>
            </w:pPr>
            <w:r>
              <w:rPr>
                <w:i/>
                <w:color w:val="406F9F"/>
                <w:sz w:val="23"/>
              </w:rPr>
              <w:t>"""</w:t>
            </w:r>
          </w:p>
          <w:p>
            <w:pPr>
              <w:pStyle w:val="10"/>
              <w:spacing w:before="7"/>
              <w:rPr>
                <w:rFonts w:ascii="Times New Roman"/>
                <w:sz w:val="24"/>
              </w:rPr>
            </w:pPr>
          </w:p>
          <w:p>
            <w:pPr>
              <w:pStyle w:val="10"/>
              <w:spacing w:line="278" w:lineRule="auto"/>
              <w:ind w:left="120"/>
              <w:rPr>
                <w:i/>
                <w:sz w:val="23"/>
              </w:rPr>
            </w:pPr>
            <w:r>
              <w:rPr>
                <w:i/>
                <w:color w:val="406F9F"/>
                <w:sz w:val="23"/>
              </w:rPr>
              <w:t>Lucky for you they made you learn Gothon insults in the academy.</w:t>
            </w:r>
          </w:p>
          <w:p>
            <w:pPr>
              <w:pStyle w:val="10"/>
              <w:spacing w:before="9"/>
              <w:rPr>
                <w:rFonts w:ascii="Times New Roman"/>
                <w:sz w:val="20"/>
              </w:rPr>
            </w:pPr>
          </w:p>
          <w:p>
            <w:pPr>
              <w:pStyle w:val="10"/>
              <w:spacing w:before="1"/>
              <w:ind w:left="120"/>
              <w:rPr>
                <w:i/>
                <w:sz w:val="23"/>
              </w:rPr>
            </w:pPr>
            <w:r>
              <w:rPr>
                <w:i/>
                <w:color w:val="406F9F"/>
                <w:sz w:val="23"/>
              </w:rPr>
              <w:t>You tell the one Gothon joke you know:</w:t>
            </w:r>
          </w:p>
          <w:p>
            <w:pPr>
              <w:pStyle w:val="10"/>
              <w:spacing w:before="6"/>
              <w:rPr>
                <w:rFonts w:ascii="Times New Roman"/>
                <w:sz w:val="24"/>
              </w:rPr>
            </w:pPr>
          </w:p>
          <w:p>
            <w:pPr>
              <w:pStyle w:val="10"/>
              <w:spacing w:line="278" w:lineRule="auto"/>
              <w:ind w:left="120"/>
              <w:rPr>
                <w:i/>
                <w:sz w:val="23"/>
              </w:rPr>
            </w:pPr>
            <w:r>
              <w:rPr>
                <w:i/>
                <w:color w:val="406F9F"/>
                <w:sz w:val="23"/>
              </w:rPr>
              <w:t>Lbhe zbgure vf fb sng, jura fur fvgf nebhaq gur ubhfr, fur fvgf nebhaq gur ubhfr.</w:t>
            </w:r>
          </w:p>
          <w:p>
            <w:pPr>
              <w:pStyle w:val="10"/>
              <w:spacing w:before="9"/>
              <w:rPr>
                <w:rFonts w:ascii="Times New Roman"/>
                <w:sz w:val="20"/>
              </w:rPr>
            </w:pPr>
          </w:p>
          <w:p>
            <w:pPr>
              <w:pStyle w:val="10"/>
              <w:spacing w:before="1" w:line="278" w:lineRule="auto"/>
              <w:ind w:left="120"/>
              <w:rPr>
                <w:i/>
                <w:sz w:val="23"/>
              </w:rPr>
            </w:pPr>
            <w:r>
              <w:rPr>
                <w:i/>
                <w:color w:val="406F9F"/>
                <w:spacing w:val="2"/>
                <w:sz w:val="23"/>
              </w:rPr>
              <w:t>The</w:t>
            </w:r>
            <w:r>
              <w:rPr>
                <w:i/>
                <w:color w:val="406F9F"/>
                <w:spacing w:val="-30"/>
                <w:sz w:val="23"/>
              </w:rPr>
              <w:t xml:space="preserve"> </w:t>
            </w:r>
            <w:r>
              <w:rPr>
                <w:i/>
                <w:color w:val="406F9F"/>
                <w:spacing w:val="2"/>
                <w:sz w:val="23"/>
              </w:rPr>
              <w:t>Gothon</w:t>
            </w:r>
            <w:r>
              <w:rPr>
                <w:i/>
                <w:color w:val="406F9F"/>
                <w:spacing w:val="-30"/>
                <w:sz w:val="23"/>
              </w:rPr>
              <w:t xml:space="preserve"> </w:t>
            </w:r>
            <w:r>
              <w:rPr>
                <w:i/>
                <w:color w:val="406F9F"/>
                <w:spacing w:val="2"/>
                <w:sz w:val="23"/>
              </w:rPr>
              <w:t>stops,</w:t>
            </w:r>
            <w:r>
              <w:rPr>
                <w:i/>
                <w:color w:val="406F9F"/>
                <w:spacing w:val="-30"/>
                <w:sz w:val="23"/>
              </w:rPr>
              <w:t xml:space="preserve"> </w:t>
            </w:r>
            <w:r>
              <w:rPr>
                <w:i/>
                <w:color w:val="406F9F"/>
                <w:spacing w:val="2"/>
                <w:sz w:val="23"/>
              </w:rPr>
              <w:t>tries</w:t>
            </w:r>
            <w:r>
              <w:rPr>
                <w:i/>
                <w:color w:val="406F9F"/>
                <w:spacing w:val="-30"/>
                <w:sz w:val="23"/>
              </w:rPr>
              <w:t xml:space="preserve"> </w:t>
            </w:r>
            <w:r>
              <w:rPr>
                <w:i/>
                <w:color w:val="406F9F"/>
                <w:spacing w:val="2"/>
                <w:sz w:val="23"/>
              </w:rPr>
              <w:t>not</w:t>
            </w:r>
            <w:r>
              <w:rPr>
                <w:i/>
                <w:color w:val="406F9F"/>
                <w:spacing w:val="-30"/>
                <w:sz w:val="23"/>
              </w:rPr>
              <w:t xml:space="preserve"> </w:t>
            </w:r>
            <w:r>
              <w:rPr>
                <w:i/>
                <w:color w:val="406F9F"/>
                <w:sz w:val="23"/>
              </w:rPr>
              <w:t>to</w:t>
            </w:r>
            <w:r>
              <w:rPr>
                <w:i/>
                <w:color w:val="406F9F"/>
                <w:spacing w:val="-30"/>
                <w:sz w:val="23"/>
              </w:rPr>
              <w:t xml:space="preserve"> </w:t>
            </w:r>
            <w:r>
              <w:rPr>
                <w:i/>
                <w:color w:val="406F9F"/>
                <w:spacing w:val="2"/>
                <w:sz w:val="23"/>
              </w:rPr>
              <w:t>laugh,</w:t>
            </w:r>
            <w:r>
              <w:rPr>
                <w:i/>
                <w:color w:val="406F9F"/>
                <w:spacing w:val="-30"/>
                <w:sz w:val="23"/>
              </w:rPr>
              <w:t xml:space="preserve"> </w:t>
            </w:r>
            <w:r>
              <w:rPr>
                <w:i/>
                <w:color w:val="406F9F"/>
                <w:spacing w:val="2"/>
                <w:sz w:val="23"/>
              </w:rPr>
              <w:t>then</w:t>
            </w:r>
            <w:r>
              <w:rPr>
                <w:i/>
                <w:color w:val="406F9F"/>
                <w:spacing w:val="-29"/>
                <w:sz w:val="23"/>
              </w:rPr>
              <w:t xml:space="preserve"> </w:t>
            </w:r>
            <w:r>
              <w:rPr>
                <w:i/>
                <w:color w:val="406F9F"/>
                <w:spacing w:val="2"/>
                <w:sz w:val="23"/>
              </w:rPr>
              <w:t>busts</w:t>
            </w:r>
            <w:r>
              <w:rPr>
                <w:i/>
                <w:color w:val="406F9F"/>
                <w:spacing w:val="-30"/>
                <w:sz w:val="23"/>
              </w:rPr>
              <w:t xml:space="preserve"> </w:t>
            </w:r>
            <w:r>
              <w:rPr>
                <w:i/>
                <w:color w:val="406F9F"/>
                <w:spacing w:val="2"/>
                <w:sz w:val="23"/>
              </w:rPr>
              <w:t>out</w:t>
            </w:r>
            <w:r>
              <w:rPr>
                <w:i/>
                <w:color w:val="406F9F"/>
                <w:spacing w:val="-30"/>
                <w:sz w:val="23"/>
              </w:rPr>
              <w:t xml:space="preserve"> </w:t>
            </w:r>
            <w:r>
              <w:rPr>
                <w:i/>
                <w:color w:val="406F9F"/>
                <w:spacing w:val="2"/>
                <w:sz w:val="23"/>
              </w:rPr>
              <w:t>laughing and can't</w:t>
            </w:r>
            <w:r>
              <w:rPr>
                <w:i/>
                <w:color w:val="406F9F"/>
                <w:spacing w:val="12"/>
                <w:sz w:val="23"/>
              </w:rPr>
              <w:t xml:space="preserve"> </w:t>
            </w:r>
            <w:r>
              <w:rPr>
                <w:i/>
                <w:color w:val="406F9F"/>
                <w:spacing w:val="2"/>
                <w:sz w:val="23"/>
              </w:rPr>
              <w:t>move.</w:t>
            </w:r>
          </w:p>
          <w:p>
            <w:pPr>
              <w:pStyle w:val="10"/>
              <w:spacing w:before="9"/>
              <w:rPr>
                <w:rFonts w:ascii="Times New Roman"/>
                <w:sz w:val="20"/>
              </w:rPr>
            </w:pPr>
          </w:p>
          <w:p>
            <w:pPr>
              <w:pStyle w:val="10"/>
              <w:spacing w:line="278" w:lineRule="auto"/>
              <w:ind w:left="120"/>
              <w:rPr>
                <w:i/>
                <w:sz w:val="23"/>
              </w:rPr>
            </w:pPr>
            <w:r>
              <w:rPr>
                <w:i/>
                <w:color w:val="406F9F"/>
                <w:sz w:val="23"/>
              </w:rPr>
              <w:t>While he's laughing you run up and shoot him square in the head</w:t>
            </w:r>
          </w:p>
          <w:p>
            <w:pPr>
              <w:pStyle w:val="10"/>
              <w:spacing w:before="9"/>
              <w:rPr>
                <w:rFonts w:ascii="Times New Roman"/>
                <w:sz w:val="20"/>
              </w:rPr>
            </w:pPr>
          </w:p>
          <w:p>
            <w:pPr>
              <w:pStyle w:val="10"/>
              <w:spacing w:before="1"/>
              <w:ind w:left="120"/>
              <w:rPr>
                <w:i/>
                <w:sz w:val="23"/>
              </w:rPr>
            </w:pPr>
            <w:r>
              <w:rPr>
                <w:i/>
                <w:color w:val="406F9F"/>
                <w:spacing w:val="3"/>
                <w:sz w:val="23"/>
              </w:rPr>
              <w:t xml:space="preserve">putting </w:t>
            </w:r>
            <w:r>
              <w:rPr>
                <w:i/>
                <w:color w:val="406F9F"/>
                <w:sz w:val="23"/>
              </w:rPr>
              <w:t xml:space="preserve">him </w:t>
            </w:r>
            <w:r>
              <w:rPr>
                <w:i/>
                <w:color w:val="406F9F"/>
                <w:spacing w:val="2"/>
                <w:sz w:val="23"/>
              </w:rPr>
              <w:t xml:space="preserve">down, then jump </w:t>
            </w:r>
            <w:r>
              <w:rPr>
                <w:i/>
                <w:color w:val="406F9F"/>
                <w:spacing w:val="3"/>
                <w:sz w:val="23"/>
              </w:rPr>
              <w:t xml:space="preserve">through </w:t>
            </w:r>
            <w:r>
              <w:rPr>
                <w:i/>
                <w:color w:val="406F9F"/>
                <w:sz w:val="23"/>
              </w:rPr>
              <w:t xml:space="preserve">the </w:t>
            </w:r>
            <w:r>
              <w:rPr>
                <w:i/>
                <w:color w:val="406F9F"/>
                <w:spacing w:val="2"/>
                <w:sz w:val="23"/>
              </w:rPr>
              <w:t>Weapon Armory</w:t>
            </w:r>
            <w:r>
              <w:rPr>
                <w:i/>
                <w:color w:val="406F9F"/>
                <w:spacing w:val="-66"/>
                <w:sz w:val="23"/>
              </w:rPr>
              <w:t xml:space="preserve"> </w:t>
            </w:r>
            <w:r>
              <w:rPr>
                <w:i/>
                <w:color w:val="406F9F"/>
                <w:spacing w:val="2"/>
                <w:sz w:val="23"/>
              </w:rPr>
              <w:t>door.</w:t>
            </w:r>
          </w:p>
          <w:p>
            <w:pPr>
              <w:pStyle w:val="10"/>
              <w:rPr>
                <w:rFonts w:ascii="Times New Roman"/>
                <w:sz w:val="22"/>
              </w:rPr>
            </w:pPr>
          </w:p>
          <w:p>
            <w:pPr>
              <w:pStyle w:val="10"/>
              <w:rPr>
                <w:rFonts w:ascii="Times New Roman"/>
                <w:sz w:val="22"/>
              </w:rPr>
            </w:pPr>
          </w:p>
          <w:p>
            <w:pPr>
              <w:pStyle w:val="10"/>
              <w:spacing w:before="6"/>
              <w:rPr>
                <w:rFonts w:ascii="Times New Roman"/>
                <w:sz w:val="28"/>
              </w:rPr>
            </w:pPr>
          </w:p>
          <w:p>
            <w:pPr>
              <w:pStyle w:val="10"/>
              <w:spacing w:line="278" w:lineRule="auto"/>
              <w:ind w:left="120"/>
              <w:rPr>
                <w:i/>
                <w:sz w:val="23"/>
              </w:rPr>
            </w:pPr>
            <w:r>
              <w:rPr>
                <w:i/>
                <w:color w:val="406F9F"/>
                <w:sz w:val="23"/>
              </w:rPr>
              <w:t>You do a dive roll into the Weapon Armory, crouch and scan the room</w:t>
            </w:r>
          </w:p>
          <w:p>
            <w:pPr>
              <w:pStyle w:val="10"/>
              <w:spacing w:before="9"/>
              <w:rPr>
                <w:rFonts w:ascii="Times New Roman"/>
                <w:sz w:val="20"/>
              </w:rPr>
            </w:pPr>
          </w:p>
          <w:p>
            <w:pPr>
              <w:pStyle w:val="10"/>
              <w:tabs>
                <w:tab w:val="left" w:pos="5143"/>
              </w:tabs>
              <w:spacing w:before="1" w:line="278" w:lineRule="auto"/>
              <w:ind w:left="120" w:right="138"/>
              <w:rPr>
                <w:i/>
                <w:sz w:val="23"/>
              </w:rPr>
            </w:pPr>
            <w:r>
              <w:rPr>
                <w:i/>
                <w:color w:val="406F9F"/>
                <w:spacing w:val="2"/>
                <w:sz w:val="23"/>
              </w:rPr>
              <w:t>for</w:t>
            </w:r>
            <w:r>
              <w:rPr>
                <w:i/>
                <w:color w:val="406F9F"/>
                <w:spacing w:val="-18"/>
                <w:sz w:val="23"/>
              </w:rPr>
              <w:t xml:space="preserve"> </w:t>
            </w:r>
            <w:r>
              <w:rPr>
                <w:i/>
                <w:color w:val="406F9F"/>
                <w:spacing w:val="2"/>
                <w:sz w:val="23"/>
              </w:rPr>
              <w:t>more</w:t>
            </w:r>
            <w:r>
              <w:rPr>
                <w:i/>
                <w:color w:val="406F9F"/>
                <w:spacing w:val="-18"/>
                <w:sz w:val="23"/>
              </w:rPr>
              <w:t xml:space="preserve"> </w:t>
            </w:r>
            <w:r>
              <w:rPr>
                <w:i/>
                <w:color w:val="406F9F"/>
                <w:spacing w:val="2"/>
                <w:sz w:val="23"/>
              </w:rPr>
              <w:t>Gothons</w:t>
            </w:r>
            <w:r>
              <w:rPr>
                <w:i/>
                <w:color w:val="406F9F"/>
                <w:spacing w:val="-18"/>
                <w:sz w:val="23"/>
              </w:rPr>
              <w:t xml:space="preserve"> </w:t>
            </w:r>
            <w:r>
              <w:rPr>
                <w:i/>
                <w:color w:val="406F9F"/>
                <w:spacing w:val="2"/>
                <w:sz w:val="23"/>
              </w:rPr>
              <w:t>that</w:t>
            </w:r>
            <w:r>
              <w:rPr>
                <w:i/>
                <w:color w:val="406F9F"/>
                <w:spacing w:val="-20"/>
                <w:sz w:val="23"/>
              </w:rPr>
              <w:t xml:space="preserve"> </w:t>
            </w:r>
            <w:r>
              <w:rPr>
                <w:i/>
                <w:color w:val="406F9F"/>
                <w:spacing w:val="2"/>
                <w:sz w:val="23"/>
              </w:rPr>
              <w:t>might</w:t>
            </w:r>
            <w:r>
              <w:rPr>
                <w:i/>
                <w:color w:val="406F9F"/>
                <w:spacing w:val="-18"/>
                <w:sz w:val="23"/>
              </w:rPr>
              <w:t xml:space="preserve"> </w:t>
            </w:r>
            <w:r>
              <w:rPr>
                <w:i/>
                <w:color w:val="406F9F"/>
                <w:sz w:val="23"/>
              </w:rPr>
              <w:t>be</w:t>
            </w:r>
            <w:r>
              <w:rPr>
                <w:i/>
                <w:color w:val="406F9F"/>
                <w:spacing w:val="-18"/>
                <w:sz w:val="23"/>
              </w:rPr>
              <w:t xml:space="preserve"> </w:t>
            </w:r>
            <w:r>
              <w:rPr>
                <w:i/>
                <w:color w:val="406F9F"/>
                <w:spacing w:val="2"/>
                <w:sz w:val="23"/>
              </w:rPr>
              <w:t>hiding.</w:t>
            </w:r>
            <w:r>
              <w:rPr>
                <w:i/>
                <w:color w:val="406F9F"/>
                <w:spacing w:val="2"/>
                <w:sz w:val="23"/>
              </w:rPr>
              <w:tab/>
            </w:r>
            <w:r>
              <w:rPr>
                <w:i/>
                <w:color w:val="406F9F"/>
                <w:spacing w:val="2"/>
                <w:sz w:val="23"/>
              </w:rPr>
              <w:t>It's dead quiet,</w:t>
            </w:r>
            <w:r>
              <w:rPr>
                <w:i/>
                <w:color w:val="406F9F"/>
                <w:spacing w:val="-56"/>
                <w:sz w:val="23"/>
              </w:rPr>
              <w:t xml:space="preserve"> </w:t>
            </w:r>
            <w:r>
              <w:rPr>
                <w:i/>
                <w:color w:val="406F9F"/>
                <w:sz w:val="23"/>
              </w:rPr>
              <w:t xml:space="preserve">too </w:t>
            </w:r>
            <w:r>
              <w:rPr>
                <w:i/>
                <w:color w:val="406F9F"/>
                <w:spacing w:val="2"/>
                <w:sz w:val="23"/>
              </w:rPr>
              <w:t>quiet.</w:t>
            </w:r>
          </w:p>
          <w:p>
            <w:pPr>
              <w:pStyle w:val="10"/>
              <w:tabs>
                <w:tab w:val="left" w:pos="4158"/>
              </w:tabs>
              <w:spacing w:before="9" w:line="552" w:lineRule="exact"/>
              <w:ind w:left="120" w:right="128"/>
              <w:rPr>
                <w:i/>
                <w:sz w:val="23"/>
              </w:rPr>
            </w:pPr>
            <w:r>
              <w:rPr>
                <w:i/>
                <w:color w:val="406F9F"/>
                <w:spacing w:val="2"/>
                <w:sz w:val="23"/>
              </w:rPr>
              <w:t>You</w:t>
            </w:r>
            <w:r>
              <w:rPr>
                <w:i/>
                <w:color w:val="406F9F"/>
                <w:spacing w:val="-19"/>
                <w:sz w:val="23"/>
              </w:rPr>
              <w:t xml:space="preserve"> </w:t>
            </w:r>
            <w:r>
              <w:rPr>
                <w:i/>
                <w:color w:val="406F9F"/>
                <w:spacing w:val="2"/>
                <w:sz w:val="23"/>
              </w:rPr>
              <w:t>stand</w:t>
            </w:r>
            <w:r>
              <w:rPr>
                <w:i/>
                <w:color w:val="406F9F"/>
                <w:spacing w:val="-19"/>
                <w:sz w:val="23"/>
              </w:rPr>
              <w:t xml:space="preserve"> </w:t>
            </w:r>
            <w:r>
              <w:rPr>
                <w:i/>
                <w:color w:val="406F9F"/>
                <w:sz w:val="23"/>
              </w:rPr>
              <w:t>up</w:t>
            </w:r>
            <w:r>
              <w:rPr>
                <w:i/>
                <w:color w:val="406F9F"/>
                <w:spacing w:val="-18"/>
                <w:sz w:val="23"/>
              </w:rPr>
              <w:t xml:space="preserve"> </w:t>
            </w:r>
            <w:r>
              <w:rPr>
                <w:i/>
                <w:color w:val="406F9F"/>
                <w:spacing w:val="2"/>
                <w:sz w:val="23"/>
              </w:rPr>
              <w:t>and</w:t>
            </w:r>
            <w:r>
              <w:rPr>
                <w:i/>
                <w:color w:val="406F9F"/>
                <w:spacing w:val="-22"/>
                <w:sz w:val="23"/>
              </w:rPr>
              <w:t xml:space="preserve"> </w:t>
            </w:r>
            <w:r>
              <w:rPr>
                <w:i/>
                <w:color w:val="406F9F"/>
                <w:spacing w:val="2"/>
                <w:sz w:val="23"/>
              </w:rPr>
              <w:t>run</w:t>
            </w:r>
            <w:r>
              <w:rPr>
                <w:i/>
                <w:color w:val="406F9F"/>
                <w:spacing w:val="-19"/>
                <w:sz w:val="23"/>
              </w:rPr>
              <w:t xml:space="preserve"> </w:t>
            </w:r>
            <w:r>
              <w:rPr>
                <w:i/>
                <w:color w:val="406F9F"/>
                <w:sz w:val="23"/>
              </w:rPr>
              <w:t>to</w:t>
            </w:r>
            <w:r>
              <w:rPr>
                <w:i/>
                <w:color w:val="406F9F"/>
                <w:spacing w:val="-18"/>
                <w:sz w:val="23"/>
              </w:rPr>
              <w:t xml:space="preserve"> </w:t>
            </w:r>
            <w:r>
              <w:rPr>
                <w:i/>
                <w:color w:val="406F9F"/>
                <w:spacing w:val="2"/>
                <w:sz w:val="23"/>
              </w:rPr>
              <w:t>the</w:t>
            </w:r>
            <w:r>
              <w:rPr>
                <w:i/>
                <w:color w:val="406F9F"/>
                <w:spacing w:val="-19"/>
                <w:sz w:val="23"/>
              </w:rPr>
              <w:t xml:space="preserve"> </w:t>
            </w:r>
            <w:r>
              <w:rPr>
                <w:i/>
                <w:color w:val="406F9F"/>
                <w:sz w:val="23"/>
              </w:rPr>
              <w:t>far</w:t>
            </w:r>
            <w:r>
              <w:rPr>
                <w:i/>
                <w:color w:val="406F9F"/>
                <w:spacing w:val="-19"/>
                <w:sz w:val="23"/>
              </w:rPr>
              <w:t xml:space="preserve"> </w:t>
            </w:r>
            <w:r>
              <w:rPr>
                <w:i/>
                <w:color w:val="406F9F"/>
                <w:spacing w:val="2"/>
                <w:sz w:val="23"/>
              </w:rPr>
              <w:t>side</w:t>
            </w:r>
            <w:r>
              <w:rPr>
                <w:i/>
                <w:color w:val="406F9F"/>
                <w:spacing w:val="-8"/>
                <w:sz w:val="23"/>
              </w:rPr>
              <w:t xml:space="preserve"> </w:t>
            </w:r>
            <w:r>
              <w:rPr>
                <w:i/>
                <w:color w:val="406F9F"/>
                <w:sz w:val="23"/>
              </w:rPr>
              <w:t>of</w:t>
            </w:r>
            <w:r>
              <w:rPr>
                <w:i/>
                <w:color w:val="406F9F"/>
                <w:spacing w:val="-19"/>
                <w:sz w:val="23"/>
              </w:rPr>
              <w:t xml:space="preserve"> </w:t>
            </w:r>
            <w:r>
              <w:rPr>
                <w:i/>
                <w:color w:val="406F9F"/>
                <w:spacing w:val="2"/>
                <w:sz w:val="23"/>
              </w:rPr>
              <w:t>the</w:t>
            </w:r>
            <w:r>
              <w:rPr>
                <w:i/>
                <w:color w:val="406F9F"/>
                <w:spacing w:val="-22"/>
                <w:sz w:val="23"/>
              </w:rPr>
              <w:t xml:space="preserve"> </w:t>
            </w:r>
            <w:r>
              <w:rPr>
                <w:i/>
                <w:color w:val="406F9F"/>
                <w:spacing w:val="3"/>
                <w:sz w:val="23"/>
              </w:rPr>
              <w:t>room</w:t>
            </w:r>
            <w:r>
              <w:rPr>
                <w:i/>
                <w:color w:val="406F9F"/>
                <w:spacing w:val="-21"/>
                <w:sz w:val="23"/>
              </w:rPr>
              <w:t xml:space="preserve"> </w:t>
            </w:r>
            <w:r>
              <w:rPr>
                <w:i/>
                <w:color w:val="406F9F"/>
                <w:spacing w:val="2"/>
                <w:sz w:val="23"/>
              </w:rPr>
              <w:t>and</w:t>
            </w:r>
            <w:r>
              <w:rPr>
                <w:i/>
                <w:color w:val="406F9F"/>
                <w:spacing w:val="-19"/>
                <w:sz w:val="23"/>
              </w:rPr>
              <w:t xml:space="preserve"> </w:t>
            </w:r>
            <w:r>
              <w:rPr>
                <w:i/>
                <w:color w:val="406F9F"/>
                <w:spacing w:val="2"/>
                <w:sz w:val="23"/>
              </w:rPr>
              <w:t>find</w:t>
            </w:r>
            <w:r>
              <w:rPr>
                <w:i/>
                <w:color w:val="406F9F"/>
                <w:spacing w:val="-22"/>
                <w:sz w:val="23"/>
              </w:rPr>
              <w:t xml:space="preserve"> </w:t>
            </w:r>
            <w:r>
              <w:rPr>
                <w:i/>
                <w:color w:val="406F9F"/>
                <w:sz w:val="23"/>
              </w:rPr>
              <w:t xml:space="preserve">the </w:t>
            </w:r>
            <w:r>
              <w:rPr>
                <w:i/>
                <w:color w:val="406F9F"/>
                <w:spacing w:val="3"/>
                <w:sz w:val="23"/>
              </w:rPr>
              <w:t xml:space="preserve">neutron </w:t>
            </w:r>
            <w:r>
              <w:rPr>
                <w:i/>
                <w:color w:val="406F9F"/>
                <w:spacing w:val="2"/>
                <w:sz w:val="23"/>
              </w:rPr>
              <w:t xml:space="preserve">bomb </w:t>
            </w:r>
            <w:r>
              <w:rPr>
                <w:i/>
                <w:color w:val="406F9F"/>
                <w:sz w:val="23"/>
              </w:rPr>
              <w:t>in</w:t>
            </w:r>
            <w:r>
              <w:rPr>
                <w:i/>
                <w:color w:val="406F9F"/>
                <w:spacing w:val="-62"/>
                <w:sz w:val="23"/>
              </w:rPr>
              <w:t xml:space="preserve"> </w:t>
            </w:r>
            <w:r>
              <w:rPr>
                <w:i/>
                <w:color w:val="406F9F"/>
                <w:spacing w:val="2"/>
                <w:sz w:val="23"/>
              </w:rPr>
              <w:t>its</w:t>
            </w:r>
            <w:r>
              <w:rPr>
                <w:i/>
                <w:color w:val="406F9F"/>
                <w:spacing w:val="-18"/>
                <w:sz w:val="23"/>
              </w:rPr>
              <w:t xml:space="preserve"> </w:t>
            </w:r>
            <w:r>
              <w:rPr>
                <w:i/>
                <w:color w:val="406F9F"/>
                <w:spacing w:val="2"/>
                <w:sz w:val="23"/>
              </w:rPr>
              <w:t>container.</w:t>
            </w:r>
            <w:r>
              <w:rPr>
                <w:i/>
                <w:color w:val="406F9F"/>
                <w:spacing w:val="2"/>
                <w:sz w:val="23"/>
              </w:rPr>
              <w:tab/>
            </w:r>
            <w:r>
              <w:rPr>
                <w:i/>
                <w:color w:val="406F9F"/>
                <w:spacing w:val="2"/>
                <w:sz w:val="23"/>
              </w:rPr>
              <w:t>There's</w:t>
            </w:r>
            <w:r>
              <w:rPr>
                <w:i/>
                <w:color w:val="406F9F"/>
                <w:spacing w:val="-17"/>
                <w:sz w:val="23"/>
              </w:rPr>
              <w:t xml:space="preserve"> </w:t>
            </w:r>
            <w:r>
              <w:rPr>
                <w:i/>
                <w:color w:val="406F9F"/>
                <w:sz w:val="23"/>
              </w:rPr>
              <w:t>a</w:t>
            </w:r>
            <w:r>
              <w:rPr>
                <w:i/>
                <w:color w:val="406F9F"/>
                <w:spacing w:val="-18"/>
                <w:sz w:val="23"/>
              </w:rPr>
              <w:t xml:space="preserve"> </w:t>
            </w:r>
            <w:r>
              <w:rPr>
                <w:i/>
                <w:color w:val="406F9F"/>
                <w:spacing w:val="2"/>
                <w:sz w:val="23"/>
              </w:rPr>
              <w:t>keypad</w:t>
            </w:r>
            <w:r>
              <w:rPr>
                <w:i/>
                <w:color w:val="406F9F"/>
                <w:spacing w:val="-20"/>
                <w:sz w:val="23"/>
              </w:rPr>
              <w:t xml:space="preserve"> </w:t>
            </w:r>
            <w:r>
              <w:rPr>
                <w:i/>
                <w:color w:val="406F9F"/>
                <w:spacing w:val="3"/>
                <w:sz w:val="23"/>
              </w:rPr>
              <w:t>lock</w:t>
            </w:r>
            <w:r>
              <w:rPr>
                <w:i/>
                <w:color w:val="406F9F"/>
                <w:spacing w:val="-21"/>
                <w:sz w:val="23"/>
              </w:rPr>
              <w:t xml:space="preserve"> </w:t>
            </w:r>
            <w:r>
              <w:rPr>
                <w:i/>
                <w:color w:val="406F9F"/>
                <w:spacing w:val="2"/>
                <w:sz w:val="23"/>
              </w:rPr>
              <w:t>on</w:t>
            </w:r>
            <w:r>
              <w:rPr>
                <w:i/>
                <w:color w:val="406F9F"/>
                <w:spacing w:val="-21"/>
                <w:sz w:val="23"/>
              </w:rPr>
              <w:t xml:space="preserve"> </w:t>
            </w:r>
            <w:r>
              <w:rPr>
                <w:i/>
                <w:color w:val="406F9F"/>
                <w:sz w:val="23"/>
              </w:rPr>
              <w:t>the</w:t>
            </w:r>
          </w:p>
        </w:tc>
      </w:tr>
    </w:tbl>
    <w:p>
      <w:pPr>
        <w:spacing w:after="0" w:line="552" w:lineRule="exact"/>
        <w:rPr>
          <w:sz w:val="23"/>
        </w:rPr>
        <w:sectPr>
          <w:pgSz w:w="11910" w:h="16840"/>
          <w:pgMar w:top="1420" w:right="1440" w:bottom="1300" w:left="0" w:header="0" w:footer="1115" w:gutter="0"/>
        </w:sect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562" w:hRule="atLeast"/>
        </w:trPr>
        <w:tc>
          <w:tcPr>
            <w:tcW w:w="586" w:type="dxa"/>
          </w:tcPr>
          <w:p>
            <w:pPr>
              <w:pStyle w:val="10"/>
              <w:spacing w:before="21"/>
              <w:ind w:left="200"/>
              <w:rPr>
                <w:sz w:val="23"/>
              </w:rPr>
            </w:pPr>
            <w:r>
              <w:rPr>
                <w:color w:val="AAAAAA"/>
                <w:sz w:val="23"/>
              </w:rPr>
              <w:t>50</w:t>
            </w:r>
          </w:p>
          <w:p>
            <w:pPr>
              <w:pStyle w:val="10"/>
              <w:spacing w:before="7"/>
              <w:rPr>
                <w:rFonts w:ascii="Times New Roman"/>
                <w:sz w:val="24"/>
              </w:rPr>
            </w:pPr>
          </w:p>
          <w:p>
            <w:pPr>
              <w:pStyle w:val="10"/>
              <w:ind w:left="200"/>
              <w:rPr>
                <w:sz w:val="23"/>
              </w:rPr>
            </w:pPr>
            <w:r>
              <w:rPr>
                <w:color w:val="AAAAAA"/>
                <w:sz w:val="23"/>
              </w:rPr>
              <w:t>51</w:t>
            </w:r>
          </w:p>
          <w:p>
            <w:pPr>
              <w:pStyle w:val="10"/>
              <w:spacing w:before="7"/>
              <w:rPr>
                <w:rFonts w:ascii="Times New Roman"/>
                <w:sz w:val="24"/>
              </w:rPr>
            </w:pPr>
          </w:p>
          <w:p>
            <w:pPr>
              <w:pStyle w:val="10"/>
              <w:ind w:left="200"/>
              <w:rPr>
                <w:sz w:val="23"/>
              </w:rPr>
            </w:pPr>
            <w:r>
              <w:rPr>
                <w:color w:val="AAAAAA"/>
                <w:sz w:val="23"/>
              </w:rPr>
              <w:t>52</w:t>
            </w:r>
          </w:p>
          <w:p>
            <w:pPr>
              <w:pStyle w:val="10"/>
              <w:spacing w:before="6"/>
              <w:rPr>
                <w:rFonts w:ascii="Times New Roman"/>
                <w:sz w:val="24"/>
              </w:rPr>
            </w:pPr>
          </w:p>
          <w:p>
            <w:pPr>
              <w:pStyle w:val="10"/>
              <w:spacing w:before="1"/>
              <w:ind w:left="200"/>
              <w:rPr>
                <w:sz w:val="23"/>
              </w:rPr>
            </w:pPr>
            <w:r>
              <w:rPr>
                <w:color w:val="AAAAAA"/>
                <w:sz w:val="23"/>
              </w:rPr>
              <w:t>53</w:t>
            </w:r>
          </w:p>
          <w:p>
            <w:pPr>
              <w:pStyle w:val="10"/>
              <w:spacing w:before="6"/>
              <w:rPr>
                <w:rFonts w:ascii="Times New Roman"/>
                <w:sz w:val="24"/>
              </w:rPr>
            </w:pPr>
          </w:p>
          <w:p>
            <w:pPr>
              <w:pStyle w:val="10"/>
              <w:ind w:left="200"/>
              <w:rPr>
                <w:sz w:val="23"/>
              </w:rPr>
            </w:pPr>
            <w:r>
              <w:rPr>
                <w:color w:val="AAAAAA"/>
                <w:sz w:val="23"/>
              </w:rPr>
              <w:t>54</w:t>
            </w:r>
          </w:p>
          <w:p>
            <w:pPr>
              <w:pStyle w:val="10"/>
              <w:spacing w:before="7"/>
              <w:rPr>
                <w:rFonts w:ascii="Times New Roman"/>
                <w:sz w:val="24"/>
              </w:rPr>
            </w:pPr>
          </w:p>
          <w:p>
            <w:pPr>
              <w:pStyle w:val="10"/>
              <w:ind w:left="200"/>
              <w:rPr>
                <w:sz w:val="23"/>
              </w:rPr>
            </w:pPr>
            <w:r>
              <w:rPr>
                <w:color w:val="AAAAAA"/>
                <w:sz w:val="23"/>
              </w:rPr>
              <w:t>55</w:t>
            </w:r>
          </w:p>
          <w:p>
            <w:pPr>
              <w:pStyle w:val="10"/>
              <w:spacing w:before="7"/>
              <w:rPr>
                <w:rFonts w:ascii="Times New Roman"/>
                <w:sz w:val="24"/>
              </w:rPr>
            </w:pPr>
          </w:p>
          <w:p>
            <w:pPr>
              <w:pStyle w:val="10"/>
              <w:ind w:left="200"/>
              <w:rPr>
                <w:sz w:val="23"/>
              </w:rPr>
            </w:pPr>
            <w:r>
              <w:rPr>
                <w:color w:val="AAAAAA"/>
                <w:sz w:val="23"/>
              </w:rPr>
              <w:t>56</w:t>
            </w:r>
          </w:p>
          <w:p>
            <w:pPr>
              <w:pStyle w:val="10"/>
              <w:spacing w:before="7"/>
              <w:rPr>
                <w:rFonts w:ascii="Times New Roman"/>
                <w:sz w:val="24"/>
              </w:rPr>
            </w:pPr>
          </w:p>
          <w:p>
            <w:pPr>
              <w:pStyle w:val="10"/>
              <w:ind w:left="200"/>
              <w:rPr>
                <w:sz w:val="23"/>
              </w:rPr>
            </w:pPr>
            <w:r>
              <w:rPr>
                <w:color w:val="AAAAAA"/>
                <w:sz w:val="23"/>
              </w:rPr>
              <w:t>57</w:t>
            </w:r>
          </w:p>
          <w:p>
            <w:pPr>
              <w:pStyle w:val="10"/>
              <w:spacing w:before="7"/>
              <w:rPr>
                <w:rFonts w:ascii="Times New Roman"/>
                <w:sz w:val="24"/>
              </w:rPr>
            </w:pPr>
          </w:p>
          <w:p>
            <w:pPr>
              <w:pStyle w:val="10"/>
              <w:ind w:left="200"/>
              <w:rPr>
                <w:sz w:val="23"/>
              </w:rPr>
            </w:pPr>
            <w:r>
              <w:rPr>
                <w:color w:val="AAAAAA"/>
                <w:sz w:val="23"/>
              </w:rPr>
              <w:t>58</w:t>
            </w:r>
          </w:p>
          <w:p>
            <w:pPr>
              <w:pStyle w:val="10"/>
              <w:spacing w:before="6"/>
              <w:rPr>
                <w:rFonts w:ascii="Times New Roman"/>
                <w:sz w:val="24"/>
              </w:rPr>
            </w:pPr>
          </w:p>
          <w:p>
            <w:pPr>
              <w:pStyle w:val="10"/>
              <w:ind w:left="200"/>
              <w:rPr>
                <w:sz w:val="23"/>
              </w:rPr>
            </w:pPr>
            <w:r>
              <w:rPr>
                <w:color w:val="AAAAAA"/>
                <w:sz w:val="23"/>
              </w:rPr>
              <w:t>59</w:t>
            </w:r>
          </w:p>
          <w:p>
            <w:pPr>
              <w:pStyle w:val="10"/>
              <w:spacing w:before="7"/>
              <w:rPr>
                <w:rFonts w:ascii="Times New Roman"/>
                <w:sz w:val="24"/>
              </w:rPr>
            </w:pPr>
          </w:p>
          <w:p>
            <w:pPr>
              <w:pStyle w:val="10"/>
              <w:ind w:left="200"/>
              <w:rPr>
                <w:sz w:val="23"/>
              </w:rPr>
            </w:pPr>
            <w:r>
              <w:rPr>
                <w:color w:val="AAAAAA"/>
                <w:sz w:val="23"/>
              </w:rPr>
              <w:t>60</w:t>
            </w:r>
          </w:p>
          <w:p>
            <w:pPr>
              <w:pStyle w:val="10"/>
              <w:spacing w:before="7"/>
              <w:rPr>
                <w:rFonts w:ascii="Times New Roman"/>
                <w:sz w:val="24"/>
              </w:rPr>
            </w:pPr>
          </w:p>
          <w:p>
            <w:pPr>
              <w:pStyle w:val="10"/>
              <w:ind w:left="200"/>
              <w:rPr>
                <w:sz w:val="23"/>
              </w:rPr>
            </w:pPr>
            <w:r>
              <w:rPr>
                <w:color w:val="AAAAAA"/>
                <w:sz w:val="23"/>
              </w:rPr>
              <w:t>61</w:t>
            </w:r>
          </w:p>
          <w:p>
            <w:pPr>
              <w:pStyle w:val="10"/>
              <w:spacing w:before="7"/>
              <w:rPr>
                <w:rFonts w:ascii="Times New Roman"/>
                <w:sz w:val="24"/>
              </w:rPr>
            </w:pPr>
          </w:p>
          <w:p>
            <w:pPr>
              <w:pStyle w:val="10"/>
              <w:ind w:left="200"/>
              <w:rPr>
                <w:sz w:val="23"/>
              </w:rPr>
            </w:pPr>
            <w:r>
              <w:rPr>
                <w:color w:val="AAAAAA"/>
                <w:sz w:val="23"/>
              </w:rPr>
              <w:t>62</w:t>
            </w:r>
          </w:p>
          <w:p>
            <w:pPr>
              <w:pStyle w:val="10"/>
              <w:spacing w:before="7"/>
              <w:rPr>
                <w:rFonts w:ascii="Times New Roman"/>
                <w:sz w:val="24"/>
              </w:rPr>
            </w:pPr>
          </w:p>
          <w:p>
            <w:pPr>
              <w:pStyle w:val="10"/>
              <w:ind w:left="200"/>
              <w:rPr>
                <w:sz w:val="23"/>
              </w:rPr>
            </w:pPr>
            <w:r>
              <w:rPr>
                <w:color w:val="AAAAAA"/>
                <w:sz w:val="23"/>
              </w:rPr>
              <w:t>63</w:t>
            </w:r>
          </w:p>
          <w:p>
            <w:pPr>
              <w:pStyle w:val="10"/>
              <w:spacing w:before="6"/>
              <w:rPr>
                <w:rFonts w:ascii="Times New Roman"/>
                <w:sz w:val="24"/>
              </w:rPr>
            </w:pPr>
          </w:p>
          <w:p>
            <w:pPr>
              <w:pStyle w:val="10"/>
              <w:ind w:left="200"/>
              <w:rPr>
                <w:sz w:val="23"/>
              </w:rPr>
            </w:pPr>
            <w:r>
              <w:rPr>
                <w:color w:val="AAAAAA"/>
                <w:sz w:val="23"/>
              </w:rPr>
              <w:t>64</w:t>
            </w:r>
          </w:p>
          <w:p>
            <w:pPr>
              <w:pStyle w:val="10"/>
              <w:spacing w:before="7"/>
              <w:rPr>
                <w:rFonts w:ascii="Times New Roman"/>
                <w:sz w:val="24"/>
              </w:rPr>
            </w:pPr>
          </w:p>
          <w:p>
            <w:pPr>
              <w:pStyle w:val="10"/>
              <w:ind w:left="200"/>
              <w:rPr>
                <w:sz w:val="23"/>
              </w:rPr>
            </w:pPr>
            <w:r>
              <w:rPr>
                <w:color w:val="AAAAAA"/>
                <w:sz w:val="23"/>
              </w:rPr>
              <w:t>65</w:t>
            </w:r>
          </w:p>
          <w:p>
            <w:pPr>
              <w:pStyle w:val="10"/>
              <w:spacing w:before="7"/>
              <w:rPr>
                <w:rFonts w:ascii="Times New Roman"/>
                <w:sz w:val="24"/>
              </w:rPr>
            </w:pPr>
          </w:p>
          <w:p>
            <w:pPr>
              <w:pStyle w:val="10"/>
              <w:ind w:left="200"/>
              <w:rPr>
                <w:sz w:val="23"/>
              </w:rPr>
            </w:pPr>
            <w:r>
              <w:rPr>
                <w:color w:val="AAAAAA"/>
                <w:sz w:val="23"/>
              </w:rPr>
              <w:t>66</w:t>
            </w:r>
          </w:p>
          <w:p>
            <w:pPr>
              <w:pStyle w:val="10"/>
              <w:spacing w:before="7"/>
              <w:rPr>
                <w:rFonts w:ascii="Times New Roman"/>
                <w:sz w:val="24"/>
              </w:rPr>
            </w:pPr>
          </w:p>
          <w:p>
            <w:pPr>
              <w:pStyle w:val="10"/>
              <w:ind w:left="200"/>
              <w:rPr>
                <w:sz w:val="23"/>
              </w:rPr>
            </w:pPr>
            <w:r>
              <w:rPr>
                <w:color w:val="AAAAAA"/>
                <w:sz w:val="23"/>
              </w:rPr>
              <w:t>67</w:t>
            </w:r>
          </w:p>
          <w:p>
            <w:pPr>
              <w:pStyle w:val="10"/>
              <w:spacing w:before="7"/>
              <w:rPr>
                <w:rFonts w:ascii="Times New Roman"/>
                <w:sz w:val="24"/>
              </w:rPr>
            </w:pPr>
          </w:p>
          <w:p>
            <w:pPr>
              <w:pStyle w:val="10"/>
              <w:ind w:left="200"/>
              <w:rPr>
                <w:sz w:val="23"/>
              </w:rPr>
            </w:pPr>
            <w:r>
              <w:rPr>
                <w:color w:val="AAAAAA"/>
                <w:sz w:val="23"/>
              </w:rPr>
              <w:t>68</w:t>
            </w:r>
          </w:p>
          <w:p>
            <w:pPr>
              <w:pStyle w:val="10"/>
              <w:spacing w:before="6"/>
              <w:rPr>
                <w:rFonts w:ascii="Times New Roman"/>
                <w:sz w:val="24"/>
              </w:rPr>
            </w:pPr>
          </w:p>
          <w:p>
            <w:pPr>
              <w:pStyle w:val="10"/>
              <w:spacing w:before="1"/>
              <w:ind w:left="200"/>
              <w:rPr>
                <w:sz w:val="23"/>
              </w:rPr>
            </w:pPr>
            <w:r>
              <w:rPr>
                <w:color w:val="AAAAAA"/>
                <w:sz w:val="23"/>
              </w:rPr>
              <w:t>69</w:t>
            </w:r>
          </w:p>
          <w:p>
            <w:pPr>
              <w:pStyle w:val="10"/>
              <w:spacing w:before="6"/>
              <w:rPr>
                <w:rFonts w:ascii="Times New Roman"/>
                <w:sz w:val="24"/>
              </w:rPr>
            </w:pPr>
          </w:p>
          <w:p>
            <w:pPr>
              <w:pStyle w:val="10"/>
              <w:ind w:left="200"/>
              <w:rPr>
                <w:sz w:val="23"/>
              </w:rPr>
            </w:pPr>
            <w:r>
              <w:rPr>
                <w:color w:val="AAAAAA"/>
                <w:sz w:val="23"/>
              </w:rPr>
              <w:t>70</w:t>
            </w:r>
          </w:p>
          <w:p>
            <w:pPr>
              <w:pStyle w:val="10"/>
              <w:spacing w:before="7"/>
              <w:rPr>
                <w:rFonts w:ascii="Times New Roman"/>
                <w:sz w:val="24"/>
              </w:rPr>
            </w:pPr>
          </w:p>
          <w:p>
            <w:pPr>
              <w:pStyle w:val="10"/>
              <w:ind w:left="200"/>
              <w:rPr>
                <w:sz w:val="23"/>
              </w:rPr>
            </w:pPr>
            <w:r>
              <w:rPr>
                <w:color w:val="AAAAAA"/>
                <w:sz w:val="23"/>
              </w:rPr>
              <w:t>71</w:t>
            </w:r>
          </w:p>
          <w:p>
            <w:pPr>
              <w:pStyle w:val="10"/>
              <w:spacing w:before="7"/>
              <w:rPr>
                <w:rFonts w:ascii="Times New Roman"/>
                <w:sz w:val="24"/>
              </w:rPr>
            </w:pPr>
          </w:p>
          <w:p>
            <w:pPr>
              <w:pStyle w:val="10"/>
              <w:ind w:left="200"/>
              <w:rPr>
                <w:sz w:val="23"/>
              </w:rPr>
            </w:pPr>
            <w:r>
              <w:rPr>
                <w:color w:val="AAAAAA"/>
                <w:sz w:val="23"/>
              </w:rPr>
              <w:t>72</w:t>
            </w:r>
          </w:p>
          <w:p>
            <w:pPr>
              <w:pStyle w:val="10"/>
              <w:spacing w:before="7"/>
              <w:rPr>
                <w:rFonts w:ascii="Times New Roman"/>
                <w:sz w:val="24"/>
              </w:rPr>
            </w:pPr>
          </w:p>
          <w:p>
            <w:pPr>
              <w:pStyle w:val="10"/>
              <w:ind w:left="200"/>
              <w:rPr>
                <w:sz w:val="23"/>
              </w:rPr>
            </w:pPr>
            <w:r>
              <w:rPr>
                <w:color w:val="AAAAAA"/>
                <w:sz w:val="23"/>
              </w:rPr>
              <w:t>73</w:t>
            </w:r>
          </w:p>
          <w:p>
            <w:pPr>
              <w:pStyle w:val="10"/>
              <w:spacing w:before="6"/>
              <w:rPr>
                <w:rFonts w:ascii="Times New Roman"/>
                <w:sz w:val="24"/>
              </w:rPr>
            </w:pPr>
          </w:p>
          <w:p>
            <w:pPr>
              <w:pStyle w:val="10"/>
              <w:spacing w:before="1"/>
              <w:ind w:left="200"/>
              <w:rPr>
                <w:sz w:val="23"/>
              </w:rPr>
            </w:pPr>
            <w:r>
              <w:rPr>
                <w:color w:val="AAAAAA"/>
                <w:sz w:val="23"/>
              </w:rPr>
              <w:t>74</w:t>
            </w:r>
          </w:p>
        </w:tc>
        <w:tc>
          <w:tcPr>
            <w:tcW w:w="7796" w:type="dxa"/>
            <w:shd w:val="clear" w:color="auto" w:fill="EDEDED"/>
          </w:tcPr>
          <w:p>
            <w:pPr>
              <w:pStyle w:val="10"/>
              <w:spacing w:before="21"/>
              <w:ind w:left="120"/>
              <w:rPr>
                <w:i/>
                <w:sz w:val="23"/>
              </w:rPr>
            </w:pPr>
            <w:r>
              <w:rPr>
                <w:i/>
                <w:color w:val="406F9F"/>
                <w:sz w:val="23"/>
              </w:rPr>
              <w:t>box</w:t>
            </w:r>
          </w:p>
          <w:p>
            <w:pPr>
              <w:pStyle w:val="10"/>
              <w:spacing w:before="7"/>
              <w:rPr>
                <w:rFonts w:ascii="Times New Roman"/>
                <w:sz w:val="24"/>
              </w:rPr>
            </w:pPr>
          </w:p>
          <w:p>
            <w:pPr>
              <w:pStyle w:val="10"/>
              <w:tabs>
                <w:tab w:val="left" w:pos="2060"/>
                <w:tab w:val="left" w:pos="5388"/>
              </w:tabs>
              <w:spacing w:line="491" w:lineRule="auto"/>
              <w:ind w:left="120" w:right="137"/>
              <w:rPr>
                <w:i/>
                <w:sz w:val="23"/>
              </w:rPr>
            </w:pPr>
            <w:r>
              <w:rPr>
                <w:i/>
                <w:color w:val="406F9F"/>
                <w:spacing w:val="2"/>
                <w:sz w:val="23"/>
              </w:rPr>
              <w:t>and</w:t>
            </w:r>
            <w:r>
              <w:rPr>
                <w:i/>
                <w:color w:val="406F9F"/>
                <w:spacing w:val="-41"/>
                <w:sz w:val="23"/>
              </w:rPr>
              <w:t xml:space="preserve"> </w:t>
            </w:r>
            <w:r>
              <w:rPr>
                <w:i/>
                <w:color w:val="406F9F"/>
                <w:spacing w:val="2"/>
                <w:sz w:val="23"/>
              </w:rPr>
              <w:t>you</w:t>
            </w:r>
            <w:r>
              <w:rPr>
                <w:i/>
                <w:color w:val="406F9F"/>
                <w:spacing w:val="-41"/>
                <w:sz w:val="23"/>
              </w:rPr>
              <w:t xml:space="preserve"> </w:t>
            </w:r>
            <w:r>
              <w:rPr>
                <w:i/>
                <w:color w:val="406F9F"/>
                <w:spacing w:val="2"/>
                <w:sz w:val="23"/>
              </w:rPr>
              <w:t>need</w:t>
            </w:r>
            <w:r>
              <w:rPr>
                <w:i/>
                <w:color w:val="406F9F"/>
                <w:spacing w:val="-40"/>
                <w:sz w:val="23"/>
              </w:rPr>
              <w:t xml:space="preserve"> </w:t>
            </w:r>
            <w:r>
              <w:rPr>
                <w:i/>
                <w:color w:val="406F9F"/>
                <w:sz w:val="23"/>
              </w:rPr>
              <w:t>the</w:t>
            </w:r>
            <w:r>
              <w:rPr>
                <w:i/>
                <w:color w:val="406F9F"/>
                <w:spacing w:val="-41"/>
                <w:sz w:val="23"/>
              </w:rPr>
              <w:t xml:space="preserve"> </w:t>
            </w:r>
            <w:r>
              <w:rPr>
                <w:i/>
                <w:color w:val="406F9F"/>
                <w:spacing w:val="2"/>
                <w:sz w:val="23"/>
              </w:rPr>
              <w:t>code</w:t>
            </w:r>
            <w:r>
              <w:rPr>
                <w:i/>
                <w:color w:val="406F9F"/>
                <w:spacing w:val="-40"/>
                <w:sz w:val="23"/>
              </w:rPr>
              <w:t xml:space="preserve"> </w:t>
            </w:r>
            <w:r>
              <w:rPr>
                <w:i/>
                <w:color w:val="406F9F"/>
                <w:spacing w:val="2"/>
                <w:sz w:val="23"/>
              </w:rPr>
              <w:t>to</w:t>
            </w:r>
            <w:r>
              <w:rPr>
                <w:i/>
                <w:color w:val="406F9F"/>
                <w:spacing w:val="-41"/>
                <w:sz w:val="23"/>
              </w:rPr>
              <w:t xml:space="preserve"> </w:t>
            </w:r>
            <w:r>
              <w:rPr>
                <w:i/>
                <w:color w:val="406F9F"/>
                <w:sz w:val="23"/>
              </w:rPr>
              <w:t>get</w:t>
            </w:r>
            <w:r>
              <w:rPr>
                <w:i/>
                <w:color w:val="406F9F"/>
                <w:spacing w:val="-41"/>
                <w:sz w:val="23"/>
              </w:rPr>
              <w:t xml:space="preserve"> </w:t>
            </w:r>
            <w:r>
              <w:rPr>
                <w:i/>
                <w:color w:val="406F9F"/>
                <w:spacing w:val="2"/>
                <w:sz w:val="23"/>
              </w:rPr>
              <w:t>the</w:t>
            </w:r>
            <w:r>
              <w:rPr>
                <w:i/>
                <w:color w:val="406F9F"/>
                <w:spacing w:val="-40"/>
                <w:sz w:val="23"/>
              </w:rPr>
              <w:t xml:space="preserve"> </w:t>
            </w:r>
            <w:r>
              <w:rPr>
                <w:i/>
                <w:color w:val="406F9F"/>
                <w:spacing w:val="2"/>
                <w:sz w:val="23"/>
              </w:rPr>
              <w:t>bomb</w:t>
            </w:r>
            <w:r>
              <w:rPr>
                <w:i/>
                <w:color w:val="406F9F"/>
                <w:spacing w:val="-41"/>
                <w:sz w:val="23"/>
              </w:rPr>
              <w:t xml:space="preserve"> </w:t>
            </w:r>
            <w:r>
              <w:rPr>
                <w:i/>
                <w:color w:val="406F9F"/>
                <w:spacing w:val="2"/>
                <w:sz w:val="23"/>
              </w:rPr>
              <w:t>out.</w:t>
            </w:r>
            <w:r>
              <w:rPr>
                <w:i/>
                <w:color w:val="406F9F"/>
                <w:spacing w:val="2"/>
                <w:sz w:val="23"/>
              </w:rPr>
              <w:tab/>
            </w:r>
            <w:r>
              <w:rPr>
                <w:i/>
                <w:color w:val="406F9F"/>
                <w:sz w:val="23"/>
              </w:rPr>
              <w:t>If</w:t>
            </w:r>
            <w:r>
              <w:rPr>
                <w:i/>
                <w:color w:val="406F9F"/>
                <w:spacing w:val="-39"/>
                <w:sz w:val="23"/>
              </w:rPr>
              <w:t xml:space="preserve"> </w:t>
            </w:r>
            <w:r>
              <w:rPr>
                <w:i/>
                <w:color w:val="406F9F"/>
                <w:spacing w:val="2"/>
                <w:sz w:val="23"/>
              </w:rPr>
              <w:t>you</w:t>
            </w:r>
            <w:r>
              <w:rPr>
                <w:i/>
                <w:color w:val="406F9F"/>
                <w:spacing w:val="-42"/>
                <w:sz w:val="23"/>
              </w:rPr>
              <w:t xml:space="preserve"> </w:t>
            </w:r>
            <w:r>
              <w:rPr>
                <w:i/>
                <w:color w:val="406F9F"/>
                <w:spacing w:val="2"/>
                <w:sz w:val="23"/>
              </w:rPr>
              <w:t>get</w:t>
            </w:r>
            <w:r>
              <w:rPr>
                <w:i/>
                <w:color w:val="406F9F"/>
                <w:spacing w:val="-39"/>
                <w:sz w:val="23"/>
              </w:rPr>
              <w:t xml:space="preserve"> </w:t>
            </w:r>
            <w:r>
              <w:rPr>
                <w:i/>
                <w:color w:val="406F9F"/>
                <w:spacing w:val="2"/>
                <w:sz w:val="23"/>
              </w:rPr>
              <w:t>the</w:t>
            </w:r>
            <w:r>
              <w:rPr>
                <w:i/>
                <w:color w:val="406F9F"/>
                <w:spacing w:val="-40"/>
                <w:sz w:val="23"/>
              </w:rPr>
              <w:t xml:space="preserve"> </w:t>
            </w:r>
            <w:r>
              <w:rPr>
                <w:i/>
                <w:color w:val="406F9F"/>
                <w:sz w:val="23"/>
              </w:rPr>
              <w:t xml:space="preserve">code </w:t>
            </w:r>
            <w:r>
              <w:rPr>
                <w:i/>
                <w:color w:val="406F9F"/>
                <w:spacing w:val="2"/>
                <w:sz w:val="23"/>
              </w:rPr>
              <w:t xml:space="preserve">wrong </w:t>
            </w:r>
            <w:r>
              <w:rPr>
                <w:i/>
                <w:color w:val="406F9F"/>
                <w:sz w:val="23"/>
              </w:rPr>
              <w:t xml:space="preserve">10 </w:t>
            </w:r>
            <w:r>
              <w:rPr>
                <w:i/>
                <w:color w:val="406F9F"/>
                <w:spacing w:val="2"/>
                <w:sz w:val="23"/>
              </w:rPr>
              <w:t xml:space="preserve">times </w:t>
            </w:r>
            <w:r>
              <w:rPr>
                <w:i/>
                <w:color w:val="406F9F"/>
                <w:sz w:val="23"/>
              </w:rPr>
              <w:t xml:space="preserve">then </w:t>
            </w:r>
            <w:r>
              <w:rPr>
                <w:i/>
                <w:color w:val="406F9F"/>
                <w:spacing w:val="2"/>
                <w:sz w:val="23"/>
              </w:rPr>
              <w:t xml:space="preserve">the lock closes </w:t>
            </w:r>
            <w:r>
              <w:rPr>
                <w:i/>
                <w:color w:val="406F9F"/>
                <w:spacing w:val="3"/>
                <w:sz w:val="23"/>
              </w:rPr>
              <w:t xml:space="preserve">forever </w:t>
            </w:r>
            <w:r>
              <w:rPr>
                <w:i/>
                <w:color w:val="406F9F"/>
                <w:spacing w:val="2"/>
                <w:sz w:val="23"/>
              </w:rPr>
              <w:t xml:space="preserve">and </w:t>
            </w:r>
            <w:r>
              <w:rPr>
                <w:i/>
                <w:color w:val="406F9F"/>
                <w:sz w:val="23"/>
              </w:rPr>
              <w:t xml:space="preserve">you </w:t>
            </w:r>
            <w:r>
              <w:rPr>
                <w:i/>
                <w:color w:val="406F9F"/>
                <w:spacing w:val="2"/>
                <w:sz w:val="23"/>
              </w:rPr>
              <w:t>can't get</w:t>
            </w:r>
            <w:r>
              <w:rPr>
                <w:i/>
                <w:color w:val="406F9F"/>
                <w:spacing w:val="9"/>
                <w:sz w:val="23"/>
              </w:rPr>
              <w:t xml:space="preserve"> </w:t>
            </w:r>
            <w:r>
              <w:rPr>
                <w:i/>
                <w:color w:val="406F9F"/>
                <w:spacing w:val="2"/>
                <w:sz w:val="23"/>
              </w:rPr>
              <w:t>the</w:t>
            </w:r>
            <w:r>
              <w:rPr>
                <w:i/>
                <w:color w:val="406F9F"/>
                <w:spacing w:val="8"/>
                <w:sz w:val="23"/>
              </w:rPr>
              <w:t xml:space="preserve"> </w:t>
            </w:r>
            <w:r>
              <w:rPr>
                <w:i/>
                <w:color w:val="406F9F"/>
                <w:spacing w:val="2"/>
                <w:sz w:val="23"/>
              </w:rPr>
              <w:t>bomb.</w:t>
            </w:r>
            <w:r>
              <w:rPr>
                <w:i/>
                <w:color w:val="406F9F"/>
                <w:spacing w:val="2"/>
                <w:sz w:val="23"/>
              </w:rPr>
              <w:tab/>
            </w:r>
            <w:r>
              <w:rPr>
                <w:i/>
                <w:color w:val="406F9F"/>
                <w:sz w:val="23"/>
              </w:rPr>
              <w:t xml:space="preserve">The </w:t>
            </w:r>
            <w:r>
              <w:rPr>
                <w:i/>
                <w:color w:val="406F9F"/>
                <w:spacing w:val="2"/>
                <w:sz w:val="23"/>
              </w:rPr>
              <w:t xml:space="preserve">code </w:t>
            </w:r>
            <w:r>
              <w:rPr>
                <w:i/>
                <w:color w:val="406F9F"/>
                <w:sz w:val="23"/>
              </w:rPr>
              <w:t>is 3</w:t>
            </w:r>
            <w:r>
              <w:rPr>
                <w:i/>
                <w:color w:val="406F9F"/>
                <w:spacing w:val="26"/>
                <w:sz w:val="23"/>
              </w:rPr>
              <w:t xml:space="preserve"> </w:t>
            </w:r>
            <w:r>
              <w:rPr>
                <w:i/>
                <w:color w:val="406F9F"/>
                <w:spacing w:val="2"/>
                <w:sz w:val="23"/>
              </w:rPr>
              <w:t>digits.</w:t>
            </w:r>
          </w:p>
          <w:p>
            <w:pPr>
              <w:pStyle w:val="10"/>
              <w:spacing w:line="269" w:lineRule="exact"/>
              <w:ind w:left="120"/>
              <w:rPr>
                <w:sz w:val="23"/>
              </w:rPr>
            </w:pPr>
            <w:r>
              <w:rPr>
                <w:i/>
                <w:color w:val="406F9F"/>
                <w:sz w:val="23"/>
              </w:rPr>
              <w:t>"""</w:t>
            </w:r>
            <w:r>
              <w:rPr>
                <w:sz w:val="23"/>
              </w:rPr>
              <w:t>)</w:t>
            </w:r>
          </w:p>
          <w:p>
            <w:pPr>
              <w:pStyle w:val="10"/>
              <w:rPr>
                <w:rFonts w:ascii="Times New Roman"/>
                <w:sz w:val="22"/>
              </w:rPr>
            </w:pPr>
          </w:p>
          <w:p>
            <w:pPr>
              <w:pStyle w:val="10"/>
              <w:rPr>
                <w:rFonts w:ascii="Times New Roman"/>
                <w:sz w:val="22"/>
              </w:rPr>
            </w:pPr>
          </w:p>
          <w:p>
            <w:pPr>
              <w:pStyle w:val="10"/>
              <w:rPr>
                <w:rFonts w:ascii="Times New Roman"/>
                <w:sz w:val="22"/>
              </w:rPr>
            </w:pPr>
          </w:p>
          <w:p>
            <w:pPr>
              <w:pStyle w:val="10"/>
              <w:rPr>
                <w:rFonts w:ascii="Times New Roman"/>
                <w:sz w:val="22"/>
              </w:rPr>
            </w:pPr>
          </w:p>
          <w:p>
            <w:pPr>
              <w:pStyle w:val="10"/>
              <w:spacing w:before="7"/>
              <w:rPr>
                <w:rFonts w:ascii="Times New Roman"/>
                <w:sz w:val="32"/>
              </w:rPr>
            </w:pPr>
          </w:p>
          <w:p>
            <w:pPr>
              <w:pStyle w:val="10"/>
              <w:spacing w:before="1"/>
              <w:ind w:left="120"/>
              <w:rPr>
                <w:sz w:val="23"/>
              </w:rPr>
            </w:pPr>
            <w:r>
              <w:rPr>
                <w:sz w:val="23"/>
              </w:rPr>
              <w:t xml:space="preserve">the_bridge </w:t>
            </w:r>
            <w:r>
              <w:rPr>
                <w:color w:val="666666"/>
                <w:sz w:val="23"/>
              </w:rPr>
              <w:t xml:space="preserve">= </w:t>
            </w:r>
            <w:r>
              <w:rPr>
                <w:sz w:val="23"/>
              </w:rPr>
              <w:t>Room(</w:t>
            </w:r>
            <w:r>
              <w:rPr>
                <w:color w:val="406F9F"/>
                <w:sz w:val="23"/>
              </w:rPr>
              <w:t>"The Bridge"</w:t>
            </w:r>
            <w:r>
              <w:rPr>
                <w:sz w:val="23"/>
              </w:rPr>
              <w:t>,</w:t>
            </w:r>
          </w:p>
          <w:p>
            <w:pPr>
              <w:pStyle w:val="10"/>
              <w:spacing w:before="6"/>
              <w:rPr>
                <w:rFonts w:ascii="Times New Roman"/>
                <w:sz w:val="24"/>
              </w:rPr>
            </w:pPr>
          </w:p>
          <w:p>
            <w:pPr>
              <w:pStyle w:val="10"/>
              <w:ind w:left="120"/>
              <w:rPr>
                <w:i/>
                <w:sz w:val="23"/>
              </w:rPr>
            </w:pPr>
            <w:r>
              <w:rPr>
                <w:i/>
                <w:color w:val="406F9F"/>
                <w:sz w:val="23"/>
              </w:rPr>
              <w:t>"""</w:t>
            </w:r>
          </w:p>
          <w:p>
            <w:pPr>
              <w:pStyle w:val="10"/>
              <w:spacing w:before="7"/>
              <w:rPr>
                <w:rFonts w:ascii="Times New Roman"/>
                <w:sz w:val="24"/>
              </w:rPr>
            </w:pPr>
          </w:p>
          <w:p>
            <w:pPr>
              <w:pStyle w:val="10"/>
              <w:spacing w:line="278" w:lineRule="auto"/>
              <w:ind w:left="120"/>
              <w:rPr>
                <w:i/>
                <w:sz w:val="23"/>
              </w:rPr>
            </w:pPr>
            <w:r>
              <w:rPr>
                <w:i/>
                <w:color w:val="406F9F"/>
                <w:sz w:val="23"/>
              </w:rPr>
              <w:t>The container clicks open and the seal breaks, letting gas out.</w:t>
            </w:r>
          </w:p>
          <w:p>
            <w:pPr>
              <w:pStyle w:val="10"/>
              <w:spacing w:before="9"/>
              <w:rPr>
                <w:rFonts w:ascii="Times New Roman"/>
                <w:sz w:val="20"/>
              </w:rPr>
            </w:pPr>
          </w:p>
          <w:p>
            <w:pPr>
              <w:pStyle w:val="10"/>
              <w:spacing w:line="491" w:lineRule="auto"/>
              <w:ind w:left="120"/>
              <w:rPr>
                <w:i/>
                <w:sz w:val="23"/>
              </w:rPr>
            </w:pPr>
            <w:r>
              <w:rPr>
                <w:i/>
                <w:color w:val="406F9F"/>
                <w:spacing w:val="2"/>
                <w:sz w:val="23"/>
              </w:rPr>
              <w:t xml:space="preserve">You grab the neutron bomb </w:t>
            </w:r>
            <w:r>
              <w:rPr>
                <w:i/>
                <w:color w:val="406F9F"/>
                <w:sz w:val="23"/>
              </w:rPr>
              <w:t xml:space="preserve">and run </w:t>
            </w:r>
            <w:r>
              <w:rPr>
                <w:i/>
                <w:color w:val="406F9F"/>
                <w:spacing w:val="2"/>
                <w:sz w:val="23"/>
              </w:rPr>
              <w:t xml:space="preserve">as fast as </w:t>
            </w:r>
            <w:r>
              <w:rPr>
                <w:i/>
                <w:color w:val="406F9F"/>
                <w:sz w:val="23"/>
              </w:rPr>
              <w:t xml:space="preserve">you can </w:t>
            </w:r>
            <w:r>
              <w:rPr>
                <w:i/>
                <w:color w:val="406F9F"/>
                <w:spacing w:val="2"/>
                <w:sz w:val="23"/>
              </w:rPr>
              <w:t xml:space="preserve">to </w:t>
            </w:r>
            <w:r>
              <w:rPr>
                <w:i/>
                <w:color w:val="406F9F"/>
                <w:sz w:val="23"/>
              </w:rPr>
              <w:t xml:space="preserve">the </w:t>
            </w:r>
            <w:r>
              <w:rPr>
                <w:i/>
                <w:color w:val="406F9F"/>
                <w:spacing w:val="2"/>
                <w:sz w:val="23"/>
              </w:rPr>
              <w:t xml:space="preserve">bridge where you must place </w:t>
            </w:r>
            <w:r>
              <w:rPr>
                <w:i/>
                <w:color w:val="406F9F"/>
                <w:sz w:val="23"/>
              </w:rPr>
              <w:t xml:space="preserve">it in the </w:t>
            </w:r>
            <w:r>
              <w:rPr>
                <w:i/>
                <w:color w:val="406F9F"/>
                <w:spacing w:val="2"/>
                <w:sz w:val="23"/>
              </w:rPr>
              <w:t>right</w:t>
            </w:r>
            <w:r>
              <w:rPr>
                <w:i/>
                <w:color w:val="406F9F"/>
                <w:spacing w:val="65"/>
                <w:sz w:val="23"/>
              </w:rPr>
              <w:t xml:space="preserve"> </w:t>
            </w:r>
            <w:r>
              <w:rPr>
                <w:i/>
                <w:color w:val="406F9F"/>
                <w:spacing w:val="2"/>
                <w:sz w:val="23"/>
              </w:rPr>
              <w:t>spot.</w:t>
            </w:r>
          </w:p>
          <w:p>
            <w:pPr>
              <w:pStyle w:val="10"/>
              <w:rPr>
                <w:rFonts w:ascii="Times New Roman"/>
                <w:sz w:val="22"/>
              </w:rPr>
            </w:pPr>
          </w:p>
          <w:p>
            <w:pPr>
              <w:pStyle w:val="10"/>
              <w:rPr>
                <w:rFonts w:ascii="Times New Roman"/>
                <w:sz w:val="26"/>
              </w:rPr>
            </w:pPr>
          </w:p>
          <w:p>
            <w:pPr>
              <w:pStyle w:val="10"/>
              <w:tabs>
                <w:tab w:val="left" w:pos="3619"/>
                <w:tab w:val="left" w:pos="4009"/>
              </w:tabs>
              <w:spacing w:line="491" w:lineRule="auto"/>
              <w:ind w:left="120" w:right="145"/>
              <w:rPr>
                <w:i/>
                <w:sz w:val="23"/>
              </w:rPr>
            </w:pPr>
            <w:r>
              <w:rPr>
                <w:i/>
                <w:color w:val="406F9F"/>
                <w:spacing w:val="2"/>
                <w:sz w:val="23"/>
              </w:rPr>
              <w:t xml:space="preserve">You burst onto </w:t>
            </w:r>
            <w:r>
              <w:rPr>
                <w:i/>
                <w:color w:val="406F9F"/>
                <w:sz w:val="23"/>
              </w:rPr>
              <w:t xml:space="preserve">the </w:t>
            </w:r>
            <w:r>
              <w:rPr>
                <w:i/>
                <w:color w:val="406F9F"/>
                <w:spacing w:val="2"/>
                <w:sz w:val="23"/>
              </w:rPr>
              <w:t xml:space="preserve">Bridge with the netron </w:t>
            </w:r>
            <w:r>
              <w:rPr>
                <w:i/>
                <w:color w:val="406F9F"/>
                <w:spacing w:val="4"/>
                <w:sz w:val="23"/>
              </w:rPr>
              <w:t xml:space="preserve">destruct </w:t>
            </w:r>
            <w:r>
              <w:rPr>
                <w:i/>
                <w:color w:val="406F9F"/>
                <w:sz w:val="23"/>
              </w:rPr>
              <w:t xml:space="preserve">bomb </w:t>
            </w:r>
            <w:r>
              <w:rPr>
                <w:i/>
                <w:color w:val="406F9F"/>
                <w:spacing w:val="2"/>
                <w:sz w:val="23"/>
              </w:rPr>
              <w:t xml:space="preserve">under your arm </w:t>
            </w:r>
            <w:r>
              <w:rPr>
                <w:i/>
                <w:color w:val="406F9F"/>
                <w:sz w:val="23"/>
              </w:rPr>
              <w:t xml:space="preserve">and </w:t>
            </w:r>
            <w:r>
              <w:rPr>
                <w:i/>
                <w:color w:val="406F9F"/>
                <w:spacing w:val="2"/>
                <w:sz w:val="23"/>
              </w:rPr>
              <w:t xml:space="preserve">surprise </w:t>
            </w:r>
            <w:r>
              <w:rPr>
                <w:i/>
                <w:color w:val="406F9F"/>
                <w:sz w:val="23"/>
              </w:rPr>
              <w:t xml:space="preserve">5 </w:t>
            </w:r>
            <w:r>
              <w:rPr>
                <w:i/>
                <w:color w:val="406F9F"/>
                <w:spacing w:val="2"/>
                <w:sz w:val="23"/>
              </w:rPr>
              <w:t xml:space="preserve">Gothons who </w:t>
            </w:r>
            <w:r>
              <w:rPr>
                <w:i/>
                <w:color w:val="406F9F"/>
                <w:sz w:val="23"/>
              </w:rPr>
              <w:t xml:space="preserve">are </w:t>
            </w:r>
            <w:r>
              <w:rPr>
                <w:i/>
                <w:color w:val="406F9F"/>
                <w:spacing w:val="2"/>
                <w:sz w:val="23"/>
              </w:rPr>
              <w:t xml:space="preserve">trying </w:t>
            </w:r>
            <w:r>
              <w:rPr>
                <w:i/>
                <w:color w:val="406F9F"/>
                <w:sz w:val="23"/>
              </w:rPr>
              <w:t xml:space="preserve">to </w:t>
            </w:r>
            <w:r>
              <w:rPr>
                <w:i/>
                <w:color w:val="406F9F"/>
                <w:spacing w:val="2"/>
                <w:sz w:val="23"/>
              </w:rPr>
              <w:t xml:space="preserve">take control </w:t>
            </w:r>
            <w:r>
              <w:rPr>
                <w:i/>
                <w:color w:val="406F9F"/>
                <w:sz w:val="23"/>
              </w:rPr>
              <w:t>of</w:t>
            </w:r>
            <w:r>
              <w:rPr>
                <w:i/>
                <w:color w:val="406F9F"/>
                <w:spacing w:val="28"/>
                <w:sz w:val="23"/>
              </w:rPr>
              <w:t xml:space="preserve"> </w:t>
            </w:r>
            <w:r>
              <w:rPr>
                <w:i/>
                <w:color w:val="406F9F"/>
                <w:sz w:val="23"/>
              </w:rPr>
              <w:t>the</w:t>
            </w:r>
            <w:r>
              <w:rPr>
                <w:i/>
                <w:color w:val="406F9F"/>
                <w:spacing w:val="11"/>
                <w:sz w:val="23"/>
              </w:rPr>
              <w:t xml:space="preserve"> </w:t>
            </w:r>
            <w:r>
              <w:rPr>
                <w:i/>
                <w:color w:val="406F9F"/>
                <w:spacing w:val="2"/>
                <w:sz w:val="23"/>
              </w:rPr>
              <w:t>ship.</w:t>
            </w:r>
            <w:r>
              <w:rPr>
                <w:i/>
                <w:color w:val="406F9F"/>
                <w:spacing w:val="2"/>
                <w:sz w:val="23"/>
              </w:rPr>
              <w:tab/>
            </w:r>
            <w:r>
              <w:rPr>
                <w:i/>
                <w:color w:val="406F9F"/>
                <w:spacing w:val="2"/>
                <w:sz w:val="23"/>
              </w:rPr>
              <w:t>Each of them has an even uglier clown costume than</w:t>
            </w:r>
            <w:r>
              <w:rPr>
                <w:i/>
                <w:color w:val="406F9F"/>
                <w:spacing w:val="29"/>
                <w:sz w:val="23"/>
              </w:rPr>
              <w:t xml:space="preserve"> </w:t>
            </w:r>
            <w:r>
              <w:rPr>
                <w:i/>
                <w:color w:val="406F9F"/>
                <w:sz w:val="23"/>
              </w:rPr>
              <w:t>the</w:t>
            </w:r>
            <w:r>
              <w:rPr>
                <w:i/>
                <w:color w:val="406F9F"/>
                <w:spacing w:val="12"/>
                <w:sz w:val="23"/>
              </w:rPr>
              <w:t xml:space="preserve"> </w:t>
            </w:r>
            <w:r>
              <w:rPr>
                <w:i/>
                <w:color w:val="406F9F"/>
                <w:spacing w:val="2"/>
                <w:sz w:val="23"/>
              </w:rPr>
              <w:t>last.</w:t>
            </w:r>
            <w:r>
              <w:rPr>
                <w:i/>
                <w:color w:val="406F9F"/>
                <w:spacing w:val="2"/>
                <w:sz w:val="23"/>
              </w:rPr>
              <w:tab/>
            </w:r>
            <w:r>
              <w:rPr>
                <w:i/>
                <w:color w:val="406F9F"/>
                <w:spacing w:val="3"/>
                <w:sz w:val="23"/>
              </w:rPr>
              <w:t xml:space="preserve">They </w:t>
            </w:r>
            <w:r>
              <w:rPr>
                <w:i/>
                <w:color w:val="406F9F"/>
                <w:spacing w:val="2"/>
                <w:sz w:val="23"/>
              </w:rPr>
              <w:t xml:space="preserve">haven't pulled their </w:t>
            </w:r>
            <w:r>
              <w:rPr>
                <w:i/>
                <w:color w:val="406F9F"/>
                <w:spacing w:val="3"/>
                <w:sz w:val="23"/>
              </w:rPr>
              <w:t xml:space="preserve">weapons </w:t>
            </w:r>
            <w:r>
              <w:rPr>
                <w:i/>
                <w:color w:val="406F9F"/>
                <w:spacing w:val="2"/>
                <w:sz w:val="23"/>
              </w:rPr>
              <w:t xml:space="preserve">out yet, </w:t>
            </w:r>
            <w:r>
              <w:rPr>
                <w:i/>
                <w:color w:val="406F9F"/>
                <w:sz w:val="23"/>
              </w:rPr>
              <w:t xml:space="preserve">as </w:t>
            </w:r>
            <w:r>
              <w:rPr>
                <w:i/>
                <w:color w:val="406F9F"/>
                <w:spacing w:val="2"/>
                <w:sz w:val="23"/>
              </w:rPr>
              <w:t xml:space="preserve">they see the active bomb under </w:t>
            </w:r>
            <w:r>
              <w:rPr>
                <w:i/>
                <w:color w:val="406F9F"/>
                <w:sz w:val="23"/>
              </w:rPr>
              <w:t xml:space="preserve">your </w:t>
            </w:r>
            <w:r>
              <w:rPr>
                <w:i/>
                <w:color w:val="406F9F"/>
                <w:spacing w:val="2"/>
                <w:sz w:val="23"/>
              </w:rPr>
              <w:t xml:space="preserve">arm and don't </w:t>
            </w:r>
            <w:r>
              <w:rPr>
                <w:i/>
                <w:color w:val="406F9F"/>
                <w:spacing w:val="3"/>
                <w:sz w:val="23"/>
              </w:rPr>
              <w:t xml:space="preserve">want </w:t>
            </w:r>
            <w:r>
              <w:rPr>
                <w:i/>
                <w:color w:val="406F9F"/>
                <w:sz w:val="23"/>
              </w:rPr>
              <w:t xml:space="preserve">to </w:t>
            </w:r>
            <w:r>
              <w:rPr>
                <w:i/>
                <w:color w:val="406F9F"/>
                <w:spacing w:val="2"/>
                <w:sz w:val="23"/>
              </w:rPr>
              <w:t>set it</w:t>
            </w:r>
            <w:r>
              <w:rPr>
                <w:i/>
                <w:color w:val="406F9F"/>
                <w:spacing w:val="34"/>
                <w:sz w:val="23"/>
              </w:rPr>
              <w:t xml:space="preserve"> </w:t>
            </w:r>
            <w:r>
              <w:rPr>
                <w:i/>
                <w:color w:val="406F9F"/>
                <w:spacing w:val="2"/>
                <w:sz w:val="23"/>
              </w:rPr>
              <w:t>off.</w:t>
            </w:r>
          </w:p>
          <w:p>
            <w:pPr>
              <w:pStyle w:val="10"/>
              <w:spacing w:before="1"/>
              <w:ind w:left="120"/>
              <w:rPr>
                <w:sz w:val="23"/>
              </w:rPr>
            </w:pPr>
            <w:r>
              <w:rPr>
                <w:i/>
                <w:color w:val="406F9F"/>
                <w:sz w:val="23"/>
              </w:rPr>
              <w:t>"""</w:t>
            </w:r>
            <w:r>
              <w:rPr>
                <w:sz w:val="23"/>
              </w:rPr>
              <w:t>)</w:t>
            </w:r>
          </w:p>
          <w:p>
            <w:pPr>
              <w:pStyle w:val="10"/>
              <w:rPr>
                <w:rFonts w:ascii="Times New Roman"/>
                <w:sz w:val="22"/>
              </w:rPr>
            </w:pPr>
          </w:p>
          <w:p>
            <w:pPr>
              <w:pStyle w:val="10"/>
              <w:rPr>
                <w:rFonts w:ascii="Times New Roman"/>
                <w:sz w:val="22"/>
              </w:rPr>
            </w:pPr>
          </w:p>
          <w:p>
            <w:pPr>
              <w:pStyle w:val="10"/>
              <w:rPr>
                <w:rFonts w:ascii="Times New Roman"/>
                <w:sz w:val="22"/>
              </w:rPr>
            </w:pPr>
          </w:p>
          <w:p>
            <w:pPr>
              <w:pStyle w:val="10"/>
              <w:rPr>
                <w:rFonts w:ascii="Times New Roman"/>
                <w:sz w:val="22"/>
              </w:rPr>
            </w:pPr>
          </w:p>
          <w:p>
            <w:pPr>
              <w:pStyle w:val="10"/>
              <w:spacing w:before="6"/>
              <w:rPr>
                <w:rFonts w:ascii="Times New Roman"/>
                <w:sz w:val="32"/>
              </w:rPr>
            </w:pPr>
          </w:p>
          <w:p>
            <w:pPr>
              <w:pStyle w:val="10"/>
              <w:ind w:left="120"/>
              <w:rPr>
                <w:sz w:val="23"/>
              </w:rPr>
            </w:pPr>
            <w:r>
              <w:rPr>
                <w:sz w:val="23"/>
              </w:rPr>
              <w:t xml:space="preserve">escape_pod </w:t>
            </w:r>
            <w:r>
              <w:rPr>
                <w:color w:val="666666"/>
                <w:sz w:val="23"/>
              </w:rPr>
              <w:t xml:space="preserve">= </w:t>
            </w:r>
            <w:r>
              <w:rPr>
                <w:sz w:val="23"/>
              </w:rPr>
              <w:t>Room(</w:t>
            </w:r>
            <w:r>
              <w:rPr>
                <w:color w:val="406F9F"/>
                <w:sz w:val="23"/>
              </w:rPr>
              <w:t>"Escape Pod"</w:t>
            </w:r>
            <w:r>
              <w:rPr>
                <w:sz w:val="23"/>
              </w:rPr>
              <w:t>,</w:t>
            </w:r>
          </w:p>
          <w:p>
            <w:pPr>
              <w:pStyle w:val="10"/>
              <w:spacing w:before="7"/>
              <w:rPr>
                <w:rFonts w:ascii="Times New Roman"/>
                <w:sz w:val="24"/>
              </w:rPr>
            </w:pPr>
          </w:p>
          <w:p>
            <w:pPr>
              <w:pStyle w:val="10"/>
              <w:spacing w:before="1"/>
              <w:ind w:left="120"/>
              <w:rPr>
                <w:i/>
                <w:sz w:val="23"/>
              </w:rPr>
            </w:pPr>
            <w:r>
              <w:rPr>
                <w:i/>
                <w:color w:val="406F9F"/>
                <w:sz w:val="23"/>
              </w:rPr>
              <w:t>"""</w:t>
            </w:r>
          </w:p>
        </w:tc>
      </w:tr>
    </w:tbl>
    <w:p>
      <w:pPr>
        <w:spacing w:after="0"/>
        <w:rPr>
          <w:sz w:val="23"/>
        </w:rPr>
        <w:sectPr>
          <w:pgSz w:w="11910" w:h="16840"/>
          <w:pgMar w:top="1420" w:right="1440" w:bottom="1300" w:left="0" w:header="0" w:footer="1115" w:gutter="0"/>
        </w:sectPr>
      </w:pPr>
    </w:p>
    <w:tbl>
      <w:tblPr>
        <w:tblStyle w:val="7"/>
        <w:tblW w:w="8382" w:type="dxa"/>
        <w:tblInd w:w="18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6"/>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562" w:hRule="atLeast"/>
        </w:trPr>
        <w:tc>
          <w:tcPr>
            <w:tcW w:w="586" w:type="dxa"/>
          </w:tcPr>
          <w:p>
            <w:pPr>
              <w:pStyle w:val="10"/>
              <w:spacing w:before="21"/>
              <w:ind w:left="200"/>
              <w:rPr>
                <w:sz w:val="23"/>
              </w:rPr>
            </w:pPr>
            <w:r>
              <w:rPr>
                <w:color w:val="AAAAAA"/>
                <w:sz w:val="23"/>
              </w:rPr>
              <w:t>75</w:t>
            </w:r>
          </w:p>
          <w:p>
            <w:pPr>
              <w:pStyle w:val="10"/>
              <w:spacing w:before="7"/>
              <w:rPr>
                <w:rFonts w:ascii="Times New Roman"/>
                <w:sz w:val="24"/>
              </w:rPr>
            </w:pPr>
          </w:p>
          <w:p>
            <w:pPr>
              <w:pStyle w:val="10"/>
              <w:ind w:left="200"/>
              <w:rPr>
                <w:sz w:val="23"/>
              </w:rPr>
            </w:pPr>
            <w:r>
              <w:rPr>
                <w:color w:val="AAAAAA"/>
                <w:sz w:val="23"/>
              </w:rPr>
              <w:t>76</w:t>
            </w:r>
          </w:p>
          <w:p>
            <w:pPr>
              <w:pStyle w:val="10"/>
              <w:spacing w:before="7"/>
              <w:rPr>
                <w:rFonts w:ascii="Times New Roman"/>
                <w:sz w:val="24"/>
              </w:rPr>
            </w:pPr>
          </w:p>
          <w:p>
            <w:pPr>
              <w:pStyle w:val="10"/>
              <w:ind w:left="200"/>
              <w:rPr>
                <w:sz w:val="23"/>
              </w:rPr>
            </w:pPr>
            <w:r>
              <w:rPr>
                <w:color w:val="AAAAAA"/>
                <w:sz w:val="23"/>
              </w:rPr>
              <w:t>77</w:t>
            </w:r>
          </w:p>
          <w:p>
            <w:pPr>
              <w:pStyle w:val="10"/>
              <w:spacing w:before="6"/>
              <w:rPr>
                <w:rFonts w:ascii="Times New Roman"/>
                <w:sz w:val="24"/>
              </w:rPr>
            </w:pPr>
          </w:p>
          <w:p>
            <w:pPr>
              <w:pStyle w:val="10"/>
              <w:spacing w:before="1"/>
              <w:ind w:left="200"/>
              <w:rPr>
                <w:sz w:val="23"/>
              </w:rPr>
            </w:pPr>
            <w:r>
              <w:rPr>
                <w:color w:val="AAAAAA"/>
                <w:sz w:val="23"/>
              </w:rPr>
              <w:t>78</w:t>
            </w:r>
          </w:p>
          <w:p>
            <w:pPr>
              <w:pStyle w:val="10"/>
              <w:spacing w:before="6"/>
              <w:rPr>
                <w:rFonts w:ascii="Times New Roman"/>
                <w:sz w:val="24"/>
              </w:rPr>
            </w:pPr>
          </w:p>
          <w:p>
            <w:pPr>
              <w:pStyle w:val="10"/>
              <w:ind w:left="200"/>
              <w:rPr>
                <w:sz w:val="23"/>
              </w:rPr>
            </w:pPr>
            <w:r>
              <w:rPr>
                <w:color w:val="AAAAAA"/>
                <w:sz w:val="23"/>
              </w:rPr>
              <w:t>79</w:t>
            </w:r>
          </w:p>
          <w:p>
            <w:pPr>
              <w:pStyle w:val="10"/>
              <w:spacing w:before="7"/>
              <w:rPr>
                <w:rFonts w:ascii="Times New Roman"/>
                <w:sz w:val="24"/>
              </w:rPr>
            </w:pPr>
          </w:p>
          <w:p>
            <w:pPr>
              <w:pStyle w:val="10"/>
              <w:ind w:left="200"/>
              <w:rPr>
                <w:sz w:val="23"/>
              </w:rPr>
            </w:pPr>
            <w:r>
              <w:rPr>
                <w:color w:val="AAAAAA"/>
                <w:sz w:val="23"/>
              </w:rPr>
              <w:t>80</w:t>
            </w:r>
          </w:p>
          <w:p>
            <w:pPr>
              <w:pStyle w:val="10"/>
              <w:spacing w:before="7"/>
              <w:rPr>
                <w:rFonts w:ascii="Times New Roman"/>
                <w:sz w:val="24"/>
              </w:rPr>
            </w:pPr>
          </w:p>
          <w:p>
            <w:pPr>
              <w:pStyle w:val="10"/>
              <w:ind w:left="200"/>
              <w:rPr>
                <w:sz w:val="23"/>
              </w:rPr>
            </w:pPr>
            <w:r>
              <w:rPr>
                <w:color w:val="AAAAAA"/>
                <w:sz w:val="23"/>
              </w:rPr>
              <w:t>81</w:t>
            </w:r>
          </w:p>
          <w:p>
            <w:pPr>
              <w:pStyle w:val="10"/>
              <w:spacing w:before="7"/>
              <w:rPr>
                <w:rFonts w:ascii="Times New Roman"/>
                <w:sz w:val="24"/>
              </w:rPr>
            </w:pPr>
          </w:p>
          <w:p>
            <w:pPr>
              <w:pStyle w:val="10"/>
              <w:ind w:left="200"/>
              <w:rPr>
                <w:sz w:val="23"/>
              </w:rPr>
            </w:pPr>
            <w:r>
              <w:rPr>
                <w:color w:val="AAAAAA"/>
                <w:sz w:val="23"/>
              </w:rPr>
              <w:t>82</w:t>
            </w:r>
          </w:p>
          <w:p>
            <w:pPr>
              <w:pStyle w:val="10"/>
              <w:spacing w:before="7"/>
              <w:rPr>
                <w:rFonts w:ascii="Times New Roman"/>
                <w:sz w:val="24"/>
              </w:rPr>
            </w:pPr>
          </w:p>
          <w:p>
            <w:pPr>
              <w:pStyle w:val="10"/>
              <w:ind w:left="200"/>
              <w:rPr>
                <w:sz w:val="23"/>
              </w:rPr>
            </w:pPr>
            <w:r>
              <w:rPr>
                <w:color w:val="AAAAAA"/>
                <w:sz w:val="23"/>
              </w:rPr>
              <w:t>83</w:t>
            </w:r>
          </w:p>
          <w:p>
            <w:pPr>
              <w:pStyle w:val="10"/>
              <w:spacing w:before="6"/>
              <w:rPr>
                <w:rFonts w:ascii="Times New Roman"/>
                <w:sz w:val="24"/>
              </w:rPr>
            </w:pPr>
          </w:p>
          <w:p>
            <w:pPr>
              <w:pStyle w:val="10"/>
              <w:ind w:left="200"/>
              <w:rPr>
                <w:sz w:val="23"/>
              </w:rPr>
            </w:pPr>
            <w:r>
              <w:rPr>
                <w:color w:val="AAAAAA"/>
                <w:sz w:val="23"/>
              </w:rPr>
              <w:t>84</w:t>
            </w:r>
          </w:p>
          <w:p>
            <w:pPr>
              <w:pStyle w:val="10"/>
              <w:spacing w:before="7"/>
              <w:rPr>
                <w:rFonts w:ascii="Times New Roman"/>
                <w:sz w:val="24"/>
              </w:rPr>
            </w:pPr>
          </w:p>
          <w:p>
            <w:pPr>
              <w:pStyle w:val="10"/>
              <w:ind w:left="200"/>
              <w:rPr>
                <w:sz w:val="23"/>
              </w:rPr>
            </w:pPr>
            <w:r>
              <w:rPr>
                <w:color w:val="AAAAAA"/>
                <w:sz w:val="23"/>
              </w:rPr>
              <w:t>85</w:t>
            </w:r>
          </w:p>
          <w:p>
            <w:pPr>
              <w:pStyle w:val="10"/>
              <w:spacing w:before="7"/>
              <w:rPr>
                <w:rFonts w:ascii="Times New Roman"/>
                <w:sz w:val="24"/>
              </w:rPr>
            </w:pPr>
          </w:p>
          <w:p>
            <w:pPr>
              <w:pStyle w:val="10"/>
              <w:ind w:left="200"/>
              <w:rPr>
                <w:sz w:val="23"/>
              </w:rPr>
            </w:pPr>
            <w:r>
              <w:rPr>
                <w:color w:val="AAAAAA"/>
                <w:sz w:val="23"/>
              </w:rPr>
              <w:t>86</w:t>
            </w:r>
          </w:p>
          <w:p>
            <w:pPr>
              <w:pStyle w:val="10"/>
              <w:spacing w:before="7"/>
              <w:rPr>
                <w:rFonts w:ascii="Times New Roman"/>
                <w:sz w:val="24"/>
              </w:rPr>
            </w:pPr>
          </w:p>
          <w:p>
            <w:pPr>
              <w:pStyle w:val="10"/>
              <w:ind w:left="200"/>
              <w:rPr>
                <w:sz w:val="23"/>
              </w:rPr>
            </w:pPr>
            <w:r>
              <w:rPr>
                <w:color w:val="AAAAAA"/>
                <w:sz w:val="23"/>
              </w:rPr>
              <w:t>87</w:t>
            </w:r>
          </w:p>
          <w:p>
            <w:pPr>
              <w:pStyle w:val="10"/>
              <w:spacing w:before="7"/>
              <w:rPr>
                <w:rFonts w:ascii="Times New Roman"/>
                <w:sz w:val="24"/>
              </w:rPr>
            </w:pPr>
          </w:p>
          <w:p>
            <w:pPr>
              <w:pStyle w:val="10"/>
              <w:ind w:left="200"/>
              <w:rPr>
                <w:sz w:val="23"/>
              </w:rPr>
            </w:pPr>
            <w:r>
              <w:rPr>
                <w:color w:val="AAAAAA"/>
                <w:sz w:val="23"/>
              </w:rPr>
              <w:t>88</w:t>
            </w:r>
          </w:p>
          <w:p>
            <w:pPr>
              <w:pStyle w:val="10"/>
              <w:spacing w:before="6"/>
              <w:rPr>
                <w:rFonts w:ascii="Times New Roman"/>
                <w:sz w:val="24"/>
              </w:rPr>
            </w:pPr>
          </w:p>
          <w:p>
            <w:pPr>
              <w:pStyle w:val="10"/>
              <w:ind w:left="200"/>
              <w:rPr>
                <w:sz w:val="23"/>
              </w:rPr>
            </w:pPr>
            <w:r>
              <w:rPr>
                <w:color w:val="AAAAAA"/>
                <w:sz w:val="23"/>
              </w:rPr>
              <w:t>89</w:t>
            </w:r>
          </w:p>
          <w:p>
            <w:pPr>
              <w:pStyle w:val="10"/>
              <w:spacing w:before="7"/>
              <w:rPr>
                <w:rFonts w:ascii="Times New Roman"/>
                <w:sz w:val="24"/>
              </w:rPr>
            </w:pPr>
          </w:p>
          <w:p>
            <w:pPr>
              <w:pStyle w:val="10"/>
              <w:ind w:left="200"/>
              <w:rPr>
                <w:sz w:val="23"/>
              </w:rPr>
            </w:pPr>
            <w:r>
              <w:rPr>
                <w:color w:val="AAAAAA"/>
                <w:sz w:val="23"/>
              </w:rPr>
              <w:t>90</w:t>
            </w:r>
          </w:p>
          <w:p>
            <w:pPr>
              <w:pStyle w:val="10"/>
              <w:spacing w:before="7"/>
              <w:rPr>
                <w:rFonts w:ascii="Times New Roman"/>
                <w:sz w:val="24"/>
              </w:rPr>
            </w:pPr>
          </w:p>
          <w:p>
            <w:pPr>
              <w:pStyle w:val="10"/>
              <w:ind w:left="200"/>
              <w:rPr>
                <w:sz w:val="23"/>
              </w:rPr>
            </w:pPr>
            <w:r>
              <w:rPr>
                <w:color w:val="AAAAAA"/>
                <w:sz w:val="23"/>
              </w:rPr>
              <w:t>91</w:t>
            </w:r>
          </w:p>
          <w:p>
            <w:pPr>
              <w:pStyle w:val="10"/>
              <w:spacing w:before="7"/>
              <w:rPr>
                <w:rFonts w:ascii="Times New Roman"/>
                <w:sz w:val="24"/>
              </w:rPr>
            </w:pPr>
          </w:p>
          <w:p>
            <w:pPr>
              <w:pStyle w:val="10"/>
              <w:ind w:left="200"/>
              <w:rPr>
                <w:sz w:val="23"/>
              </w:rPr>
            </w:pPr>
            <w:r>
              <w:rPr>
                <w:color w:val="AAAAAA"/>
                <w:sz w:val="23"/>
              </w:rPr>
              <w:t>92</w:t>
            </w:r>
          </w:p>
          <w:p>
            <w:pPr>
              <w:pStyle w:val="10"/>
              <w:spacing w:before="7"/>
              <w:rPr>
                <w:rFonts w:ascii="Times New Roman"/>
                <w:sz w:val="24"/>
              </w:rPr>
            </w:pPr>
          </w:p>
          <w:p>
            <w:pPr>
              <w:pStyle w:val="10"/>
              <w:ind w:left="200"/>
              <w:rPr>
                <w:sz w:val="23"/>
              </w:rPr>
            </w:pPr>
            <w:r>
              <w:rPr>
                <w:color w:val="AAAAAA"/>
                <w:sz w:val="23"/>
              </w:rPr>
              <w:t>93</w:t>
            </w:r>
          </w:p>
          <w:p>
            <w:pPr>
              <w:pStyle w:val="10"/>
              <w:spacing w:before="6"/>
              <w:rPr>
                <w:rFonts w:ascii="Times New Roman"/>
                <w:sz w:val="24"/>
              </w:rPr>
            </w:pPr>
          </w:p>
          <w:p>
            <w:pPr>
              <w:pStyle w:val="10"/>
              <w:spacing w:before="1"/>
              <w:ind w:left="200"/>
              <w:rPr>
                <w:sz w:val="23"/>
              </w:rPr>
            </w:pPr>
            <w:r>
              <w:rPr>
                <w:color w:val="AAAAAA"/>
                <w:sz w:val="23"/>
              </w:rPr>
              <w:t>94</w:t>
            </w:r>
          </w:p>
          <w:p>
            <w:pPr>
              <w:pStyle w:val="10"/>
              <w:spacing w:before="6"/>
              <w:rPr>
                <w:rFonts w:ascii="Times New Roman"/>
                <w:sz w:val="24"/>
              </w:rPr>
            </w:pPr>
          </w:p>
          <w:p>
            <w:pPr>
              <w:pStyle w:val="10"/>
              <w:ind w:left="200"/>
              <w:rPr>
                <w:sz w:val="23"/>
              </w:rPr>
            </w:pPr>
            <w:r>
              <w:rPr>
                <w:color w:val="AAAAAA"/>
                <w:sz w:val="23"/>
              </w:rPr>
              <w:t>95</w:t>
            </w:r>
          </w:p>
          <w:p>
            <w:pPr>
              <w:pStyle w:val="10"/>
              <w:spacing w:before="7"/>
              <w:rPr>
                <w:rFonts w:ascii="Times New Roman"/>
                <w:sz w:val="24"/>
              </w:rPr>
            </w:pPr>
          </w:p>
          <w:p>
            <w:pPr>
              <w:pStyle w:val="10"/>
              <w:ind w:left="200"/>
              <w:rPr>
                <w:sz w:val="23"/>
              </w:rPr>
            </w:pPr>
            <w:r>
              <w:rPr>
                <w:color w:val="AAAAAA"/>
                <w:sz w:val="23"/>
              </w:rPr>
              <w:t>96</w:t>
            </w:r>
          </w:p>
          <w:p>
            <w:pPr>
              <w:pStyle w:val="10"/>
              <w:spacing w:before="7"/>
              <w:rPr>
                <w:rFonts w:ascii="Times New Roman"/>
                <w:sz w:val="24"/>
              </w:rPr>
            </w:pPr>
          </w:p>
          <w:p>
            <w:pPr>
              <w:pStyle w:val="10"/>
              <w:ind w:left="200"/>
              <w:rPr>
                <w:sz w:val="23"/>
              </w:rPr>
            </w:pPr>
            <w:r>
              <w:rPr>
                <w:color w:val="AAAAAA"/>
                <w:sz w:val="23"/>
              </w:rPr>
              <w:t>97</w:t>
            </w:r>
          </w:p>
          <w:p>
            <w:pPr>
              <w:pStyle w:val="10"/>
              <w:spacing w:before="7"/>
              <w:rPr>
                <w:rFonts w:ascii="Times New Roman"/>
                <w:sz w:val="24"/>
              </w:rPr>
            </w:pPr>
          </w:p>
          <w:p>
            <w:pPr>
              <w:pStyle w:val="10"/>
              <w:ind w:left="200"/>
              <w:rPr>
                <w:sz w:val="23"/>
              </w:rPr>
            </w:pPr>
            <w:r>
              <w:rPr>
                <w:color w:val="AAAAAA"/>
                <w:sz w:val="23"/>
              </w:rPr>
              <w:t>98</w:t>
            </w:r>
          </w:p>
          <w:p>
            <w:pPr>
              <w:pStyle w:val="10"/>
              <w:spacing w:before="6"/>
              <w:rPr>
                <w:rFonts w:ascii="Times New Roman"/>
                <w:sz w:val="24"/>
              </w:rPr>
            </w:pPr>
          </w:p>
          <w:p>
            <w:pPr>
              <w:pStyle w:val="10"/>
              <w:spacing w:before="1"/>
              <w:ind w:left="200"/>
              <w:rPr>
                <w:sz w:val="23"/>
              </w:rPr>
            </w:pPr>
            <w:r>
              <w:rPr>
                <w:color w:val="AAAAAA"/>
                <w:sz w:val="23"/>
              </w:rPr>
              <w:t>99</w:t>
            </w:r>
          </w:p>
        </w:tc>
        <w:tc>
          <w:tcPr>
            <w:tcW w:w="7796" w:type="dxa"/>
            <w:shd w:val="clear" w:color="auto" w:fill="EDEDED"/>
          </w:tcPr>
          <w:p>
            <w:pPr>
              <w:pStyle w:val="10"/>
              <w:spacing w:before="21"/>
              <w:ind w:left="120"/>
              <w:rPr>
                <w:i/>
                <w:sz w:val="23"/>
              </w:rPr>
            </w:pPr>
            <w:r>
              <w:rPr>
                <w:i/>
                <w:color w:val="406F9F"/>
                <w:sz w:val="23"/>
              </w:rPr>
              <w:t>You point your blaster at the bomb under your arm</w:t>
            </w:r>
          </w:p>
          <w:p>
            <w:pPr>
              <w:pStyle w:val="10"/>
              <w:spacing w:before="7"/>
              <w:rPr>
                <w:rFonts w:ascii="Times New Roman"/>
                <w:sz w:val="24"/>
              </w:rPr>
            </w:pPr>
          </w:p>
          <w:p>
            <w:pPr>
              <w:pStyle w:val="10"/>
              <w:spacing w:line="491" w:lineRule="auto"/>
              <w:ind w:left="120" w:right="137"/>
              <w:rPr>
                <w:i/>
                <w:sz w:val="23"/>
              </w:rPr>
            </w:pPr>
            <w:r>
              <w:rPr>
                <w:i/>
                <w:color w:val="406F9F"/>
                <w:spacing w:val="2"/>
                <w:sz w:val="23"/>
              </w:rPr>
              <w:t xml:space="preserve">and the Gothons </w:t>
            </w:r>
            <w:r>
              <w:rPr>
                <w:i/>
                <w:color w:val="406F9F"/>
                <w:sz w:val="23"/>
              </w:rPr>
              <w:t xml:space="preserve">put </w:t>
            </w:r>
            <w:r>
              <w:rPr>
                <w:i/>
                <w:color w:val="406F9F"/>
                <w:spacing w:val="2"/>
                <w:sz w:val="23"/>
              </w:rPr>
              <w:t xml:space="preserve">their hands up and start </w:t>
            </w:r>
            <w:r>
              <w:rPr>
                <w:i/>
                <w:color w:val="406F9F"/>
                <w:sz w:val="23"/>
              </w:rPr>
              <w:t xml:space="preserve">to </w:t>
            </w:r>
            <w:r>
              <w:rPr>
                <w:i/>
                <w:color w:val="406F9F"/>
                <w:spacing w:val="2"/>
                <w:sz w:val="23"/>
              </w:rPr>
              <w:t xml:space="preserve">sweat.  You inch backward to the door, </w:t>
            </w:r>
            <w:r>
              <w:rPr>
                <w:i/>
                <w:color w:val="406F9F"/>
                <w:spacing w:val="3"/>
                <w:sz w:val="23"/>
              </w:rPr>
              <w:t xml:space="preserve">open </w:t>
            </w:r>
            <w:r>
              <w:rPr>
                <w:i/>
                <w:color w:val="406F9F"/>
                <w:spacing w:val="2"/>
                <w:sz w:val="23"/>
              </w:rPr>
              <w:t xml:space="preserve">it, and then carefully place </w:t>
            </w:r>
            <w:r>
              <w:rPr>
                <w:i/>
                <w:color w:val="406F9F"/>
                <w:sz w:val="23"/>
              </w:rPr>
              <w:t xml:space="preserve">the </w:t>
            </w:r>
            <w:r>
              <w:rPr>
                <w:i/>
                <w:color w:val="406F9F"/>
                <w:spacing w:val="2"/>
                <w:sz w:val="23"/>
              </w:rPr>
              <w:t xml:space="preserve">bomb </w:t>
            </w:r>
            <w:r>
              <w:rPr>
                <w:i/>
                <w:color w:val="406F9F"/>
                <w:sz w:val="23"/>
              </w:rPr>
              <w:t xml:space="preserve">on </w:t>
            </w:r>
            <w:r>
              <w:rPr>
                <w:i/>
                <w:color w:val="406F9F"/>
                <w:spacing w:val="2"/>
                <w:sz w:val="23"/>
              </w:rPr>
              <w:t xml:space="preserve">the floor, pointing your blaster </w:t>
            </w:r>
            <w:r>
              <w:rPr>
                <w:i/>
                <w:color w:val="406F9F"/>
                <w:sz w:val="23"/>
              </w:rPr>
              <w:t xml:space="preserve">at </w:t>
            </w:r>
            <w:r>
              <w:rPr>
                <w:i/>
                <w:color w:val="406F9F"/>
                <w:spacing w:val="2"/>
                <w:sz w:val="23"/>
              </w:rPr>
              <w:t xml:space="preserve">it. You then jump back </w:t>
            </w:r>
            <w:r>
              <w:rPr>
                <w:i/>
                <w:color w:val="406F9F"/>
                <w:spacing w:val="3"/>
                <w:sz w:val="23"/>
              </w:rPr>
              <w:t xml:space="preserve">through </w:t>
            </w:r>
            <w:r>
              <w:rPr>
                <w:i/>
                <w:color w:val="406F9F"/>
                <w:spacing w:val="2"/>
                <w:sz w:val="23"/>
              </w:rPr>
              <w:t>the door, punch the close</w:t>
            </w:r>
            <w:r>
              <w:rPr>
                <w:i/>
                <w:color w:val="406F9F"/>
                <w:spacing w:val="-73"/>
                <w:sz w:val="23"/>
              </w:rPr>
              <w:t xml:space="preserve"> </w:t>
            </w:r>
            <w:r>
              <w:rPr>
                <w:i/>
                <w:color w:val="406F9F"/>
                <w:spacing w:val="2"/>
                <w:sz w:val="23"/>
              </w:rPr>
              <w:t xml:space="preserve">button and blast the lock </w:t>
            </w:r>
            <w:r>
              <w:rPr>
                <w:i/>
                <w:color w:val="406F9F"/>
                <w:sz w:val="23"/>
              </w:rPr>
              <w:t xml:space="preserve">so </w:t>
            </w:r>
            <w:r>
              <w:rPr>
                <w:i/>
                <w:color w:val="406F9F"/>
                <w:spacing w:val="2"/>
                <w:sz w:val="23"/>
              </w:rPr>
              <w:t>the Gothons can't get</w:t>
            </w:r>
            <w:r>
              <w:rPr>
                <w:i/>
                <w:color w:val="406F9F"/>
                <w:spacing w:val="53"/>
                <w:sz w:val="23"/>
              </w:rPr>
              <w:t xml:space="preserve"> </w:t>
            </w:r>
            <w:r>
              <w:rPr>
                <w:i/>
                <w:color w:val="406F9F"/>
                <w:spacing w:val="2"/>
                <w:sz w:val="23"/>
              </w:rPr>
              <w:t>out.</w:t>
            </w:r>
          </w:p>
          <w:p>
            <w:pPr>
              <w:pStyle w:val="10"/>
              <w:spacing w:line="491" w:lineRule="auto"/>
              <w:ind w:left="120" w:right="419"/>
              <w:rPr>
                <w:i/>
                <w:sz w:val="23"/>
              </w:rPr>
            </w:pPr>
            <w:r>
              <w:rPr>
                <w:i/>
                <w:color w:val="406F9F"/>
                <w:sz w:val="23"/>
              </w:rPr>
              <w:t>Now that the bomb is placed you run to the escape pod to get off this tin can.</w:t>
            </w:r>
          </w:p>
          <w:p>
            <w:pPr>
              <w:pStyle w:val="10"/>
              <w:rPr>
                <w:rFonts w:ascii="Times New Roman"/>
                <w:sz w:val="22"/>
              </w:rPr>
            </w:pPr>
          </w:p>
          <w:p>
            <w:pPr>
              <w:pStyle w:val="10"/>
              <w:rPr>
                <w:rFonts w:ascii="Times New Roman"/>
                <w:sz w:val="26"/>
              </w:rPr>
            </w:pPr>
          </w:p>
          <w:p>
            <w:pPr>
              <w:pStyle w:val="10"/>
              <w:spacing w:line="491" w:lineRule="auto"/>
              <w:ind w:left="120" w:right="134"/>
              <w:jc w:val="both"/>
              <w:rPr>
                <w:i/>
                <w:sz w:val="23"/>
              </w:rPr>
            </w:pPr>
            <w:r>
              <w:rPr>
                <w:i/>
                <w:color w:val="406F9F"/>
                <w:spacing w:val="2"/>
                <w:sz w:val="23"/>
              </w:rPr>
              <w:t xml:space="preserve">You rush through the ship desperately trying </w:t>
            </w:r>
            <w:r>
              <w:rPr>
                <w:i/>
                <w:color w:val="406F9F"/>
                <w:sz w:val="23"/>
              </w:rPr>
              <w:t xml:space="preserve">to </w:t>
            </w:r>
            <w:r>
              <w:rPr>
                <w:i/>
                <w:color w:val="406F9F"/>
                <w:spacing w:val="2"/>
                <w:sz w:val="23"/>
              </w:rPr>
              <w:t xml:space="preserve">make </w:t>
            </w:r>
            <w:r>
              <w:rPr>
                <w:i/>
                <w:color w:val="406F9F"/>
                <w:sz w:val="23"/>
              </w:rPr>
              <w:t xml:space="preserve">it to </w:t>
            </w:r>
            <w:r>
              <w:rPr>
                <w:i/>
                <w:color w:val="406F9F"/>
                <w:spacing w:val="2"/>
                <w:sz w:val="23"/>
              </w:rPr>
              <w:t>the</w:t>
            </w:r>
            <w:r>
              <w:rPr>
                <w:i/>
                <w:color w:val="406F9F"/>
                <w:spacing w:val="-33"/>
                <w:sz w:val="23"/>
              </w:rPr>
              <w:t xml:space="preserve"> </w:t>
            </w:r>
            <w:r>
              <w:rPr>
                <w:i/>
                <w:color w:val="406F9F"/>
                <w:spacing w:val="2"/>
                <w:sz w:val="23"/>
              </w:rPr>
              <w:t>escape</w:t>
            </w:r>
            <w:r>
              <w:rPr>
                <w:i/>
                <w:color w:val="406F9F"/>
                <w:spacing w:val="-35"/>
                <w:sz w:val="23"/>
              </w:rPr>
              <w:t xml:space="preserve"> </w:t>
            </w:r>
            <w:r>
              <w:rPr>
                <w:i/>
                <w:color w:val="406F9F"/>
                <w:spacing w:val="2"/>
                <w:sz w:val="23"/>
              </w:rPr>
              <w:t>pod</w:t>
            </w:r>
            <w:r>
              <w:rPr>
                <w:i/>
                <w:color w:val="406F9F"/>
                <w:spacing w:val="-32"/>
                <w:sz w:val="23"/>
              </w:rPr>
              <w:t xml:space="preserve"> </w:t>
            </w:r>
            <w:r>
              <w:rPr>
                <w:i/>
                <w:color w:val="406F9F"/>
                <w:spacing w:val="2"/>
                <w:sz w:val="23"/>
              </w:rPr>
              <w:t>before</w:t>
            </w:r>
            <w:r>
              <w:rPr>
                <w:i/>
                <w:color w:val="406F9F"/>
                <w:spacing w:val="-35"/>
                <w:sz w:val="23"/>
              </w:rPr>
              <w:t xml:space="preserve"> </w:t>
            </w:r>
            <w:r>
              <w:rPr>
                <w:i/>
                <w:color w:val="406F9F"/>
                <w:spacing w:val="2"/>
                <w:sz w:val="23"/>
              </w:rPr>
              <w:t>the</w:t>
            </w:r>
            <w:r>
              <w:rPr>
                <w:i/>
                <w:color w:val="406F9F"/>
                <w:spacing w:val="-31"/>
                <w:sz w:val="23"/>
              </w:rPr>
              <w:t xml:space="preserve"> </w:t>
            </w:r>
            <w:r>
              <w:rPr>
                <w:i/>
                <w:color w:val="406F9F"/>
                <w:spacing w:val="2"/>
                <w:sz w:val="23"/>
              </w:rPr>
              <w:t>whole</w:t>
            </w:r>
            <w:r>
              <w:rPr>
                <w:i/>
                <w:color w:val="406F9F"/>
                <w:spacing w:val="-32"/>
                <w:sz w:val="23"/>
              </w:rPr>
              <w:t xml:space="preserve"> </w:t>
            </w:r>
            <w:r>
              <w:rPr>
                <w:i/>
                <w:color w:val="406F9F"/>
                <w:spacing w:val="2"/>
                <w:sz w:val="23"/>
              </w:rPr>
              <w:t>ship</w:t>
            </w:r>
            <w:r>
              <w:rPr>
                <w:i/>
                <w:color w:val="406F9F"/>
                <w:spacing w:val="-32"/>
                <w:sz w:val="23"/>
              </w:rPr>
              <w:t xml:space="preserve"> </w:t>
            </w:r>
            <w:r>
              <w:rPr>
                <w:i/>
                <w:color w:val="406F9F"/>
                <w:spacing w:val="2"/>
                <w:sz w:val="23"/>
              </w:rPr>
              <w:t>explodes.</w:t>
            </w:r>
            <w:r>
              <w:rPr>
                <w:i/>
                <w:color w:val="406F9F"/>
                <w:spacing w:val="130"/>
                <w:sz w:val="23"/>
              </w:rPr>
              <w:t xml:space="preserve"> </w:t>
            </w:r>
            <w:r>
              <w:rPr>
                <w:i/>
                <w:color w:val="406F9F"/>
                <w:spacing w:val="2"/>
                <w:sz w:val="23"/>
              </w:rPr>
              <w:t>It</w:t>
            </w:r>
            <w:r>
              <w:rPr>
                <w:i/>
                <w:color w:val="406F9F"/>
                <w:spacing w:val="-35"/>
                <w:sz w:val="23"/>
              </w:rPr>
              <w:t xml:space="preserve"> </w:t>
            </w:r>
            <w:r>
              <w:rPr>
                <w:i/>
                <w:color w:val="406F9F"/>
                <w:spacing w:val="2"/>
                <w:sz w:val="23"/>
              </w:rPr>
              <w:t>seems</w:t>
            </w:r>
            <w:r>
              <w:rPr>
                <w:i/>
                <w:color w:val="406F9F"/>
                <w:spacing w:val="-32"/>
                <w:sz w:val="23"/>
              </w:rPr>
              <w:t xml:space="preserve"> </w:t>
            </w:r>
            <w:r>
              <w:rPr>
                <w:i/>
                <w:color w:val="406F9F"/>
                <w:sz w:val="23"/>
              </w:rPr>
              <w:t xml:space="preserve">like </w:t>
            </w:r>
            <w:r>
              <w:rPr>
                <w:i/>
                <w:color w:val="406F9F"/>
                <w:spacing w:val="2"/>
                <w:sz w:val="23"/>
              </w:rPr>
              <w:t xml:space="preserve">hardly any </w:t>
            </w:r>
            <w:r>
              <w:rPr>
                <w:i/>
                <w:color w:val="406F9F"/>
                <w:spacing w:val="3"/>
                <w:sz w:val="23"/>
              </w:rPr>
              <w:t xml:space="preserve">Gothons </w:t>
            </w:r>
            <w:r>
              <w:rPr>
                <w:i/>
                <w:color w:val="406F9F"/>
                <w:spacing w:val="2"/>
                <w:sz w:val="23"/>
              </w:rPr>
              <w:t xml:space="preserve">are </w:t>
            </w:r>
            <w:r>
              <w:rPr>
                <w:i/>
                <w:color w:val="406F9F"/>
                <w:sz w:val="23"/>
              </w:rPr>
              <w:t xml:space="preserve">on </w:t>
            </w:r>
            <w:r>
              <w:rPr>
                <w:i/>
                <w:color w:val="406F9F"/>
                <w:spacing w:val="2"/>
                <w:sz w:val="23"/>
              </w:rPr>
              <w:t xml:space="preserve">the ship, </w:t>
            </w:r>
            <w:r>
              <w:rPr>
                <w:i/>
                <w:color w:val="406F9F"/>
                <w:sz w:val="23"/>
              </w:rPr>
              <w:t xml:space="preserve">so </w:t>
            </w:r>
            <w:r>
              <w:rPr>
                <w:i/>
                <w:color w:val="406F9F"/>
                <w:spacing w:val="2"/>
                <w:sz w:val="23"/>
              </w:rPr>
              <w:t xml:space="preserve">your </w:t>
            </w:r>
            <w:r>
              <w:rPr>
                <w:i/>
                <w:color w:val="406F9F"/>
                <w:sz w:val="23"/>
              </w:rPr>
              <w:t xml:space="preserve">run is </w:t>
            </w:r>
            <w:r>
              <w:rPr>
                <w:i/>
                <w:color w:val="406F9F"/>
                <w:spacing w:val="2"/>
                <w:sz w:val="23"/>
              </w:rPr>
              <w:t>clear</w:t>
            </w:r>
            <w:r>
              <w:rPr>
                <w:i/>
                <w:color w:val="406F9F"/>
                <w:spacing w:val="-38"/>
                <w:sz w:val="23"/>
              </w:rPr>
              <w:t xml:space="preserve"> </w:t>
            </w:r>
            <w:r>
              <w:rPr>
                <w:i/>
                <w:color w:val="406F9F"/>
                <w:sz w:val="23"/>
              </w:rPr>
              <w:t>of</w:t>
            </w:r>
          </w:p>
          <w:p>
            <w:pPr>
              <w:pStyle w:val="10"/>
              <w:tabs>
                <w:tab w:val="left" w:pos="2060"/>
              </w:tabs>
              <w:spacing w:line="278" w:lineRule="auto"/>
              <w:ind w:left="120" w:right="136"/>
              <w:rPr>
                <w:i/>
                <w:sz w:val="23"/>
              </w:rPr>
            </w:pPr>
            <w:r>
              <w:rPr>
                <w:i/>
                <w:color w:val="406F9F"/>
                <w:spacing w:val="3"/>
                <w:sz w:val="23"/>
              </w:rPr>
              <w:t>interference.</w:t>
            </w:r>
            <w:r>
              <w:rPr>
                <w:i/>
                <w:color w:val="406F9F"/>
                <w:spacing w:val="3"/>
                <w:sz w:val="23"/>
              </w:rPr>
              <w:tab/>
            </w:r>
            <w:r>
              <w:rPr>
                <w:i/>
                <w:color w:val="406F9F"/>
                <w:sz w:val="23"/>
              </w:rPr>
              <w:t xml:space="preserve">You </w:t>
            </w:r>
            <w:r>
              <w:rPr>
                <w:i/>
                <w:color w:val="406F9F"/>
                <w:spacing w:val="2"/>
                <w:sz w:val="23"/>
              </w:rPr>
              <w:t xml:space="preserve">get </w:t>
            </w:r>
            <w:r>
              <w:rPr>
                <w:i/>
                <w:color w:val="406F9F"/>
                <w:sz w:val="23"/>
              </w:rPr>
              <w:t xml:space="preserve">to the </w:t>
            </w:r>
            <w:r>
              <w:rPr>
                <w:i/>
                <w:color w:val="406F9F"/>
                <w:spacing w:val="2"/>
                <w:sz w:val="23"/>
              </w:rPr>
              <w:t>chamber with the escape</w:t>
            </w:r>
            <w:r>
              <w:rPr>
                <w:i/>
                <w:color w:val="406F9F"/>
                <w:spacing w:val="-49"/>
                <w:sz w:val="23"/>
              </w:rPr>
              <w:t xml:space="preserve"> </w:t>
            </w:r>
            <w:r>
              <w:rPr>
                <w:i/>
                <w:color w:val="406F9F"/>
                <w:spacing w:val="2"/>
                <w:sz w:val="23"/>
              </w:rPr>
              <w:t>pods, and</w:t>
            </w:r>
          </w:p>
          <w:p>
            <w:pPr>
              <w:pStyle w:val="10"/>
              <w:spacing w:before="9"/>
              <w:rPr>
                <w:rFonts w:ascii="Times New Roman"/>
                <w:sz w:val="20"/>
              </w:rPr>
            </w:pPr>
          </w:p>
          <w:p>
            <w:pPr>
              <w:pStyle w:val="10"/>
              <w:spacing w:before="1" w:line="491" w:lineRule="auto"/>
              <w:ind w:left="120" w:right="132"/>
              <w:jc w:val="both"/>
              <w:rPr>
                <w:i/>
                <w:sz w:val="23"/>
              </w:rPr>
            </w:pPr>
            <w:r>
              <w:rPr>
                <w:i/>
                <w:color w:val="406F9F"/>
                <w:sz w:val="23"/>
              </w:rPr>
              <w:t>now need to pick one to take. Some of them could be damaged but you don't have time to look. There's 5 pods, which one do you take?</w:t>
            </w:r>
          </w:p>
          <w:p>
            <w:pPr>
              <w:pStyle w:val="10"/>
              <w:spacing w:line="269" w:lineRule="exact"/>
              <w:ind w:left="120"/>
              <w:jc w:val="both"/>
              <w:rPr>
                <w:sz w:val="23"/>
              </w:rPr>
            </w:pPr>
            <w:r>
              <w:rPr>
                <w:i/>
                <w:color w:val="406F9F"/>
                <w:sz w:val="23"/>
              </w:rPr>
              <w:t>"""</w:t>
            </w:r>
            <w:r>
              <w:rPr>
                <w:sz w:val="23"/>
              </w:rPr>
              <w:t>)</w:t>
            </w:r>
          </w:p>
          <w:p>
            <w:pPr>
              <w:pStyle w:val="10"/>
              <w:rPr>
                <w:rFonts w:ascii="Times New Roman"/>
                <w:sz w:val="22"/>
              </w:rPr>
            </w:pPr>
          </w:p>
          <w:p>
            <w:pPr>
              <w:pStyle w:val="10"/>
              <w:rPr>
                <w:rFonts w:ascii="Times New Roman"/>
                <w:sz w:val="22"/>
              </w:rPr>
            </w:pPr>
          </w:p>
          <w:p>
            <w:pPr>
              <w:pStyle w:val="10"/>
              <w:rPr>
                <w:rFonts w:ascii="Times New Roman"/>
                <w:sz w:val="22"/>
              </w:rPr>
            </w:pPr>
          </w:p>
          <w:p>
            <w:pPr>
              <w:pStyle w:val="10"/>
              <w:rPr>
                <w:rFonts w:ascii="Times New Roman"/>
                <w:sz w:val="22"/>
              </w:rPr>
            </w:pPr>
          </w:p>
          <w:p>
            <w:pPr>
              <w:pStyle w:val="10"/>
              <w:spacing w:before="7"/>
              <w:rPr>
                <w:rFonts w:ascii="Times New Roman"/>
                <w:sz w:val="32"/>
              </w:rPr>
            </w:pPr>
          </w:p>
          <w:p>
            <w:pPr>
              <w:pStyle w:val="10"/>
              <w:ind w:left="120"/>
              <w:jc w:val="both"/>
              <w:rPr>
                <w:sz w:val="23"/>
              </w:rPr>
            </w:pPr>
            <w:r>
              <w:rPr>
                <w:sz w:val="23"/>
              </w:rPr>
              <w:t xml:space="preserve">the_end_winner </w:t>
            </w:r>
            <w:r>
              <w:rPr>
                <w:color w:val="666666"/>
                <w:sz w:val="23"/>
              </w:rPr>
              <w:t xml:space="preserve">= </w:t>
            </w:r>
            <w:r>
              <w:rPr>
                <w:sz w:val="23"/>
              </w:rPr>
              <w:t>Room(</w:t>
            </w:r>
            <w:r>
              <w:rPr>
                <w:color w:val="406F9F"/>
                <w:sz w:val="23"/>
              </w:rPr>
              <w:t>"The End"</w:t>
            </w:r>
            <w:r>
              <w:rPr>
                <w:sz w:val="23"/>
              </w:rPr>
              <w:t>,</w:t>
            </w:r>
          </w:p>
          <w:p>
            <w:pPr>
              <w:pStyle w:val="10"/>
              <w:spacing w:before="7"/>
              <w:rPr>
                <w:rFonts w:ascii="Times New Roman"/>
                <w:sz w:val="24"/>
              </w:rPr>
            </w:pPr>
          </w:p>
          <w:p>
            <w:pPr>
              <w:pStyle w:val="10"/>
              <w:ind w:left="120"/>
              <w:jc w:val="both"/>
              <w:rPr>
                <w:i/>
                <w:sz w:val="23"/>
              </w:rPr>
            </w:pPr>
            <w:r>
              <w:rPr>
                <w:i/>
                <w:color w:val="406F9F"/>
                <w:sz w:val="23"/>
              </w:rPr>
              <w:t>"""</w:t>
            </w:r>
          </w:p>
          <w:p>
            <w:pPr>
              <w:pStyle w:val="10"/>
              <w:spacing w:before="6"/>
              <w:rPr>
                <w:rFonts w:ascii="Times New Roman"/>
                <w:sz w:val="24"/>
              </w:rPr>
            </w:pPr>
          </w:p>
          <w:p>
            <w:pPr>
              <w:pStyle w:val="10"/>
              <w:ind w:left="120"/>
              <w:jc w:val="both"/>
              <w:rPr>
                <w:i/>
                <w:sz w:val="23"/>
              </w:rPr>
            </w:pPr>
            <w:r>
              <w:rPr>
                <w:i/>
                <w:color w:val="406F9F"/>
                <w:spacing w:val="2"/>
                <w:sz w:val="23"/>
              </w:rPr>
              <w:t xml:space="preserve">You jump into pod </w:t>
            </w:r>
            <w:r>
              <w:rPr>
                <w:i/>
                <w:color w:val="406F9F"/>
                <w:sz w:val="23"/>
              </w:rPr>
              <w:t xml:space="preserve">2 </w:t>
            </w:r>
            <w:r>
              <w:rPr>
                <w:i/>
                <w:color w:val="406F9F"/>
                <w:spacing w:val="2"/>
                <w:sz w:val="23"/>
              </w:rPr>
              <w:t xml:space="preserve">and </w:t>
            </w:r>
            <w:r>
              <w:rPr>
                <w:i/>
                <w:color w:val="406F9F"/>
                <w:sz w:val="23"/>
              </w:rPr>
              <w:t xml:space="preserve">hit </w:t>
            </w:r>
            <w:r>
              <w:rPr>
                <w:i/>
                <w:color w:val="406F9F"/>
                <w:spacing w:val="2"/>
                <w:sz w:val="23"/>
              </w:rPr>
              <w:t>the eject</w:t>
            </w:r>
            <w:r>
              <w:rPr>
                <w:i/>
                <w:color w:val="406F9F"/>
                <w:spacing w:val="54"/>
                <w:sz w:val="23"/>
              </w:rPr>
              <w:t xml:space="preserve"> </w:t>
            </w:r>
            <w:r>
              <w:rPr>
                <w:i/>
                <w:color w:val="406F9F"/>
                <w:spacing w:val="2"/>
                <w:sz w:val="23"/>
              </w:rPr>
              <w:t>button.</w:t>
            </w:r>
          </w:p>
          <w:p>
            <w:pPr>
              <w:pStyle w:val="10"/>
              <w:spacing w:before="7"/>
              <w:rPr>
                <w:rFonts w:ascii="Times New Roman"/>
                <w:sz w:val="24"/>
              </w:rPr>
            </w:pPr>
          </w:p>
          <w:p>
            <w:pPr>
              <w:pStyle w:val="10"/>
              <w:ind w:left="120"/>
              <w:jc w:val="both"/>
              <w:rPr>
                <w:i/>
                <w:sz w:val="23"/>
              </w:rPr>
            </w:pPr>
            <w:r>
              <w:rPr>
                <w:i/>
                <w:color w:val="406F9F"/>
                <w:sz w:val="23"/>
              </w:rPr>
              <w:t>The pod easily slides out into space heading to</w:t>
            </w:r>
          </w:p>
          <w:p>
            <w:pPr>
              <w:pStyle w:val="10"/>
              <w:spacing w:before="7"/>
              <w:rPr>
                <w:rFonts w:ascii="Times New Roman"/>
                <w:sz w:val="24"/>
              </w:rPr>
            </w:pPr>
          </w:p>
          <w:p>
            <w:pPr>
              <w:pStyle w:val="10"/>
              <w:ind w:left="120"/>
              <w:jc w:val="both"/>
              <w:rPr>
                <w:i/>
                <w:sz w:val="23"/>
              </w:rPr>
            </w:pPr>
            <w:r>
              <w:rPr>
                <w:i/>
                <w:color w:val="406F9F"/>
                <w:spacing w:val="2"/>
                <w:sz w:val="23"/>
              </w:rPr>
              <w:t xml:space="preserve">the planet below. </w:t>
            </w:r>
            <w:r>
              <w:rPr>
                <w:i/>
                <w:color w:val="406F9F"/>
                <w:sz w:val="23"/>
              </w:rPr>
              <w:t xml:space="preserve">As it </w:t>
            </w:r>
            <w:r>
              <w:rPr>
                <w:i/>
                <w:color w:val="406F9F"/>
                <w:spacing w:val="2"/>
                <w:sz w:val="23"/>
              </w:rPr>
              <w:t xml:space="preserve">flies </w:t>
            </w:r>
            <w:r>
              <w:rPr>
                <w:i/>
                <w:color w:val="406F9F"/>
                <w:sz w:val="23"/>
              </w:rPr>
              <w:t xml:space="preserve">to the </w:t>
            </w:r>
            <w:r>
              <w:rPr>
                <w:i/>
                <w:color w:val="406F9F"/>
                <w:spacing w:val="2"/>
                <w:sz w:val="23"/>
              </w:rPr>
              <w:t>planet, you</w:t>
            </w:r>
            <w:r>
              <w:rPr>
                <w:i/>
                <w:color w:val="406F9F"/>
                <w:spacing w:val="69"/>
                <w:sz w:val="23"/>
              </w:rPr>
              <w:t xml:space="preserve"> </w:t>
            </w:r>
            <w:r>
              <w:rPr>
                <w:i/>
                <w:color w:val="406F9F"/>
                <w:spacing w:val="2"/>
                <w:sz w:val="23"/>
              </w:rPr>
              <w:t>look</w:t>
            </w:r>
          </w:p>
        </w:tc>
      </w:tr>
    </w:tbl>
    <w:p>
      <w:pPr>
        <w:spacing w:after="0"/>
        <w:jc w:val="both"/>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802" w:hRule="atLeast"/>
        </w:trPr>
        <w:tc>
          <w:tcPr>
            <w:tcW w:w="711" w:type="dxa"/>
          </w:tcPr>
          <w:p>
            <w:pPr>
              <w:pStyle w:val="10"/>
              <w:spacing w:before="21"/>
              <w:ind w:left="200"/>
              <w:rPr>
                <w:sz w:val="23"/>
              </w:rPr>
            </w:pPr>
            <w:r>
              <w:rPr>
                <w:color w:val="AAAAAA"/>
                <w:spacing w:val="2"/>
                <w:sz w:val="23"/>
              </w:rPr>
              <w:t>100</w:t>
            </w:r>
          </w:p>
          <w:p>
            <w:pPr>
              <w:pStyle w:val="10"/>
              <w:spacing w:before="7"/>
              <w:rPr>
                <w:rFonts w:ascii="Times New Roman"/>
                <w:sz w:val="24"/>
              </w:rPr>
            </w:pPr>
          </w:p>
          <w:p>
            <w:pPr>
              <w:pStyle w:val="10"/>
              <w:ind w:left="200"/>
              <w:rPr>
                <w:sz w:val="23"/>
              </w:rPr>
            </w:pPr>
            <w:r>
              <w:rPr>
                <w:color w:val="AAAAAA"/>
                <w:spacing w:val="2"/>
                <w:sz w:val="23"/>
              </w:rPr>
              <w:t>101</w:t>
            </w:r>
          </w:p>
          <w:p>
            <w:pPr>
              <w:pStyle w:val="10"/>
              <w:spacing w:before="7"/>
              <w:rPr>
                <w:rFonts w:ascii="Times New Roman"/>
                <w:sz w:val="24"/>
              </w:rPr>
            </w:pPr>
          </w:p>
          <w:p>
            <w:pPr>
              <w:pStyle w:val="10"/>
              <w:ind w:left="200"/>
              <w:rPr>
                <w:sz w:val="23"/>
              </w:rPr>
            </w:pPr>
            <w:r>
              <w:rPr>
                <w:color w:val="AAAAAA"/>
                <w:spacing w:val="2"/>
                <w:sz w:val="23"/>
              </w:rPr>
              <w:t>102</w:t>
            </w:r>
          </w:p>
          <w:p>
            <w:pPr>
              <w:pStyle w:val="10"/>
              <w:spacing w:before="6"/>
              <w:rPr>
                <w:rFonts w:ascii="Times New Roman"/>
                <w:sz w:val="24"/>
              </w:rPr>
            </w:pPr>
          </w:p>
          <w:p>
            <w:pPr>
              <w:pStyle w:val="10"/>
              <w:spacing w:before="1"/>
              <w:ind w:left="200"/>
              <w:rPr>
                <w:sz w:val="23"/>
              </w:rPr>
            </w:pPr>
            <w:r>
              <w:rPr>
                <w:color w:val="AAAAAA"/>
                <w:spacing w:val="2"/>
                <w:sz w:val="23"/>
              </w:rPr>
              <w:t>103</w:t>
            </w:r>
          </w:p>
          <w:p>
            <w:pPr>
              <w:pStyle w:val="10"/>
              <w:spacing w:before="6"/>
              <w:rPr>
                <w:rFonts w:ascii="Times New Roman"/>
                <w:sz w:val="24"/>
              </w:rPr>
            </w:pPr>
          </w:p>
          <w:p>
            <w:pPr>
              <w:pStyle w:val="10"/>
              <w:ind w:left="200"/>
              <w:rPr>
                <w:sz w:val="23"/>
              </w:rPr>
            </w:pPr>
            <w:r>
              <w:rPr>
                <w:color w:val="AAAAAA"/>
                <w:spacing w:val="2"/>
                <w:sz w:val="23"/>
              </w:rPr>
              <w:t>104</w:t>
            </w:r>
          </w:p>
          <w:p>
            <w:pPr>
              <w:pStyle w:val="10"/>
              <w:spacing w:before="7"/>
              <w:rPr>
                <w:rFonts w:ascii="Times New Roman"/>
                <w:sz w:val="24"/>
              </w:rPr>
            </w:pPr>
          </w:p>
          <w:p>
            <w:pPr>
              <w:pStyle w:val="10"/>
              <w:ind w:left="200"/>
              <w:rPr>
                <w:sz w:val="23"/>
              </w:rPr>
            </w:pPr>
            <w:r>
              <w:rPr>
                <w:color w:val="AAAAAA"/>
                <w:spacing w:val="2"/>
                <w:sz w:val="23"/>
              </w:rPr>
              <w:t>105</w:t>
            </w:r>
          </w:p>
          <w:p>
            <w:pPr>
              <w:pStyle w:val="10"/>
              <w:spacing w:before="7"/>
              <w:rPr>
                <w:rFonts w:ascii="Times New Roman"/>
                <w:sz w:val="24"/>
              </w:rPr>
            </w:pPr>
          </w:p>
          <w:p>
            <w:pPr>
              <w:pStyle w:val="10"/>
              <w:ind w:left="200"/>
              <w:rPr>
                <w:sz w:val="23"/>
              </w:rPr>
            </w:pPr>
            <w:r>
              <w:rPr>
                <w:color w:val="AAAAAA"/>
                <w:spacing w:val="2"/>
                <w:sz w:val="23"/>
              </w:rPr>
              <w:t>106</w:t>
            </w:r>
          </w:p>
          <w:p>
            <w:pPr>
              <w:pStyle w:val="10"/>
              <w:spacing w:before="7"/>
              <w:rPr>
                <w:rFonts w:ascii="Times New Roman"/>
                <w:sz w:val="24"/>
              </w:rPr>
            </w:pPr>
          </w:p>
          <w:p>
            <w:pPr>
              <w:pStyle w:val="10"/>
              <w:ind w:left="200"/>
              <w:rPr>
                <w:sz w:val="23"/>
              </w:rPr>
            </w:pPr>
            <w:r>
              <w:rPr>
                <w:color w:val="AAAAAA"/>
                <w:spacing w:val="2"/>
                <w:sz w:val="23"/>
              </w:rPr>
              <w:t>107</w:t>
            </w:r>
          </w:p>
          <w:p>
            <w:pPr>
              <w:pStyle w:val="10"/>
              <w:spacing w:before="7"/>
              <w:rPr>
                <w:rFonts w:ascii="Times New Roman"/>
                <w:sz w:val="24"/>
              </w:rPr>
            </w:pPr>
          </w:p>
          <w:p>
            <w:pPr>
              <w:pStyle w:val="10"/>
              <w:ind w:left="200"/>
              <w:rPr>
                <w:sz w:val="23"/>
              </w:rPr>
            </w:pPr>
            <w:r>
              <w:rPr>
                <w:color w:val="AAAAAA"/>
                <w:spacing w:val="2"/>
                <w:sz w:val="23"/>
              </w:rPr>
              <w:t>108</w:t>
            </w:r>
          </w:p>
          <w:p>
            <w:pPr>
              <w:pStyle w:val="10"/>
              <w:spacing w:before="6"/>
              <w:rPr>
                <w:rFonts w:ascii="Times New Roman"/>
                <w:sz w:val="24"/>
              </w:rPr>
            </w:pPr>
          </w:p>
          <w:p>
            <w:pPr>
              <w:pStyle w:val="10"/>
              <w:ind w:left="200"/>
              <w:rPr>
                <w:sz w:val="23"/>
              </w:rPr>
            </w:pPr>
            <w:r>
              <w:rPr>
                <w:color w:val="AAAAAA"/>
                <w:spacing w:val="2"/>
                <w:sz w:val="23"/>
              </w:rPr>
              <w:t>109</w:t>
            </w:r>
          </w:p>
          <w:p>
            <w:pPr>
              <w:pStyle w:val="10"/>
              <w:spacing w:before="7"/>
              <w:rPr>
                <w:rFonts w:ascii="Times New Roman"/>
                <w:sz w:val="24"/>
              </w:rPr>
            </w:pPr>
          </w:p>
          <w:p>
            <w:pPr>
              <w:pStyle w:val="10"/>
              <w:ind w:left="200"/>
              <w:rPr>
                <w:sz w:val="23"/>
              </w:rPr>
            </w:pPr>
            <w:r>
              <w:rPr>
                <w:color w:val="AAAAAA"/>
                <w:spacing w:val="2"/>
                <w:sz w:val="23"/>
              </w:rPr>
              <w:t>110</w:t>
            </w:r>
          </w:p>
          <w:p>
            <w:pPr>
              <w:pStyle w:val="10"/>
              <w:spacing w:before="7"/>
              <w:rPr>
                <w:rFonts w:ascii="Times New Roman"/>
                <w:sz w:val="24"/>
              </w:rPr>
            </w:pPr>
          </w:p>
          <w:p>
            <w:pPr>
              <w:pStyle w:val="10"/>
              <w:ind w:left="200"/>
              <w:rPr>
                <w:sz w:val="23"/>
              </w:rPr>
            </w:pPr>
            <w:r>
              <w:rPr>
                <w:color w:val="AAAAAA"/>
                <w:spacing w:val="2"/>
                <w:sz w:val="23"/>
              </w:rPr>
              <w:t>111</w:t>
            </w:r>
          </w:p>
          <w:p>
            <w:pPr>
              <w:pStyle w:val="10"/>
              <w:spacing w:before="7"/>
              <w:rPr>
                <w:rFonts w:ascii="Times New Roman"/>
                <w:sz w:val="24"/>
              </w:rPr>
            </w:pPr>
          </w:p>
          <w:p>
            <w:pPr>
              <w:pStyle w:val="10"/>
              <w:ind w:left="200"/>
              <w:rPr>
                <w:sz w:val="23"/>
              </w:rPr>
            </w:pPr>
            <w:r>
              <w:rPr>
                <w:color w:val="AAAAAA"/>
                <w:spacing w:val="2"/>
                <w:sz w:val="23"/>
              </w:rPr>
              <w:t>112</w:t>
            </w:r>
          </w:p>
          <w:p>
            <w:pPr>
              <w:pStyle w:val="10"/>
              <w:spacing w:before="7"/>
              <w:rPr>
                <w:rFonts w:ascii="Times New Roman"/>
                <w:sz w:val="24"/>
              </w:rPr>
            </w:pPr>
          </w:p>
          <w:p>
            <w:pPr>
              <w:pStyle w:val="10"/>
              <w:ind w:left="200"/>
              <w:rPr>
                <w:sz w:val="23"/>
              </w:rPr>
            </w:pPr>
            <w:r>
              <w:rPr>
                <w:color w:val="AAAAAA"/>
                <w:spacing w:val="2"/>
                <w:sz w:val="23"/>
              </w:rPr>
              <w:t>113</w:t>
            </w:r>
          </w:p>
          <w:p>
            <w:pPr>
              <w:pStyle w:val="10"/>
              <w:spacing w:before="6"/>
              <w:rPr>
                <w:rFonts w:ascii="Times New Roman"/>
                <w:sz w:val="24"/>
              </w:rPr>
            </w:pPr>
          </w:p>
          <w:p>
            <w:pPr>
              <w:pStyle w:val="10"/>
              <w:ind w:left="200"/>
              <w:rPr>
                <w:sz w:val="23"/>
              </w:rPr>
            </w:pPr>
            <w:r>
              <w:rPr>
                <w:color w:val="AAAAAA"/>
                <w:spacing w:val="2"/>
                <w:sz w:val="23"/>
              </w:rPr>
              <w:t>114</w:t>
            </w:r>
          </w:p>
          <w:p>
            <w:pPr>
              <w:pStyle w:val="10"/>
              <w:spacing w:before="7"/>
              <w:rPr>
                <w:rFonts w:ascii="Times New Roman"/>
                <w:sz w:val="24"/>
              </w:rPr>
            </w:pPr>
          </w:p>
          <w:p>
            <w:pPr>
              <w:pStyle w:val="10"/>
              <w:ind w:left="200"/>
              <w:rPr>
                <w:sz w:val="23"/>
              </w:rPr>
            </w:pPr>
            <w:r>
              <w:rPr>
                <w:color w:val="AAAAAA"/>
                <w:spacing w:val="2"/>
                <w:sz w:val="23"/>
              </w:rPr>
              <w:t>115</w:t>
            </w:r>
          </w:p>
          <w:p>
            <w:pPr>
              <w:pStyle w:val="10"/>
              <w:spacing w:before="7"/>
              <w:rPr>
                <w:rFonts w:ascii="Times New Roman"/>
                <w:sz w:val="24"/>
              </w:rPr>
            </w:pPr>
          </w:p>
          <w:p>
            <w:pPr>
              <w:pStyle w:val="10"/>
              <w:ind w:left="200"/>
              <w:rPr>
                <w:sz w:val="23"/>
              </w:rPr>
            </w:pPr>
            <w:r>
              <w:rPr>
                <w:color w:val="AAAAAA"/>
                <w:spacing w:val="2"/>
                <w:sz w:val="23"/>
              </w:rPr>
              <w:t>116</w:t>
            </w:r>
          </w:p>
          <w:p>
            <w:pPr>
              <w:pStyle w:val="10"/>
              <w:spacing w:before="7"/>
              <w:rPr>
                <w:rFonts w:ascii="Times New Roman"/>
                <w:sz w:val="24"/>
              </w:rPr>
            </w:pPr>
          </w:p>
          <w:p>
            <w:pPr>
              <w:pStyle w:val="10"/>
              <w:ind w:left="200"/>
              <w:rPr>
                <w:sz w:val="23"/>
              </w:rPr>
            </w:pPr>
            <w:r>
              <w:rPr>
                <w:color w:val="AAAAAA"/>
                <w:spacing w:val="2"/>
                <w:sz w:val="23"/>
              </w:rPr>
              <w:t>117</w:t>
            </w:r>
          </w:p>
          <w:p>
            <w:pPr>
              <w:pStyle w:val="10"/>
              <w:spacing w:before="7"/>
              <w:rPr>
                <w:rFonts w:ascii="Times New Roman"/>
                <w:sz w:val="24"/>
              </w:rPr>
            </w:pPr>
          </w:p>
          <w:p>
            <w:pPr>
              <w:pStyle w:val="10"/>
              <w:ind w:left="200"/>
              <w:rPr>
                <w:sz w:val="23"/>
              </w:rPr>
            </w:pPr>
            <w:r>
              <w:rPr>
                <w:color w:val="AAAAAA"/>
                <w:spacing w:val="2"/>
                <w:sz w:val="23"/>
              </w:rPr>
              <w:t>118</w:t>
            </w:r>
          </w:p>
          <w:p>
            <w:pPr>
              <w:pStyle w:val="10"/>
              <w:spacing w:before="6"/>
              <w:rPr>
                <w:rFonts w:ascii="Times New Roman"/>
                <w:sz w:val="24"/>
              </w:rPr>
            </w:pPr>
          </w:p>
          <w:p>
            <w:pPr>
              <w:pStyle w:val="10"/>
              <w:spacing w:before="1"/>
              <w:ind w:left="200"/>
              <w:rPr>
                <w:sz w:val="23"/>
              </w:rPr>
            </w:pPr>
            <w:r>
              <w:rPr>
                <w:color w:val="AAAAAA"/>
                <w:spacing w:val="2"/>
                <w:sz w:val="23"/>
              </w:rPr>
              <w:t>119</w:t>
            </w:r>
          </w:p>
          <w:p>
            <w:pPr>
              <w:pStyle w:val="10"/>
              <w:spacing w:before="6"/>
              <w:rPr>
                <w:rFonts w:ascii="Times New Roman"/>
                <w:sz w:val="24"/>
              </w:rPr>
            </w:pPr>
          </w:p>
          <w:p>
            <w:pPr>
              <w:pStyle w:val="10"/>
              <w:ind w:left="200"/>
              <w:rPr>
                <w:sz w:val="23"/>
              </w:rPr>
            </w:pPr>
            <w:r>
              <w:rPr>
                <w:color w:val="AAAAAA"/>
                <w:spacing w:val="2"/>
                <w:sz w:val="23"/>
              </w:rPr>
              <w:t>120</w:t>
            </w:r>
          </w:p>
          <w:p>
            <w:pPr>
              <w:pStyle w:val="10"/>
              <w:spacing w:before="7"/>
              <w:rPr>
                <w:rFonts w:ascii="Times New Roman"/>
                <w:sz w:val="24"/>
              </w:rPr>
            </w:pPr>
          </w:p>
          <w:p>
            <w:pPr>
              <w:pStyle w:val="10"/>
              <w:ind w:left="200"/>
              <w:rPr>
                <w:sz w:val="23"/>
              </w:rPr>
            </w:pPr>
            <w:r>
              <w:rPr>
                <w:color w:val="AAAAAA"/>
                <w:spacing w:val="2"/>
                <w:sz w:val="23"/>
              </w:rPr>
              <w:t>121</w:t>
            </w:r>
          </w:p>
          <w:p>
            <w:pPr>
              <w:pStyle w:val="10"/>
              <w:spacing w:before="7"/>
              <w:rPr>
                <w:rFonts w:ascii="Times New Roman"/>
                <w:sz w:val="24"/>
              </w:rPr>
            </w:pPr>
          </w:p>
          <w:p>
            <w:pPr>
              <w:pStyle w:val="10"/>
              <w:ind w:left="200"/>
              <w:rPr>
                <w:sz w:val="23"/>
              </w:rPr>
            </w:pPr>
            <w:r>
              <w:rPr>
                <w:color w:val="AAAAAA"/>
                <w:spacing w:val="2"/>
                <w:sz w:val="23"/>
              </w:rPr>
              <w:t>122</w:t>
            </w:r>
          </w:p>
          <w:p>
            <w:pPr>
              <w:pStyle w:val="10"/>
              <w:spacing w:before="7"/>
              <w:rPr>
                <w:rFonts w:ascii="Times New Roman"/>
                <w:sz w:val="24"/>
              </w:rPr>
            </w:pPr>
          </w:p>
          <w:p>
            <w:pPr>
              <w:pStyle w:val="10"/>
              <w:ind w:left="200"/>
              <w:rPr>
                <w:sz w:val="23"/>
              </w:rPr>
            </w:pPr>
            <w:r>
              <w:rPr>
                <w:color w:val="AAAAAA"/>
                <w:spacing w:val="2"/>
                <w:sz w:val="23"/>
              </w:rPr>
              <w:t>123</w:t>
            </w:r>
          </w:p>
          <w:p>
            <w:pPr>
              <w:pStyle w:val="10"/>
              <w:spacing w:before="6"/>
              <w:rPr>
                <w:rFonts w:ascii="Times New Roman"/>
                <w:sz w:val="24"/>
              </w:rPr>
            </w:pPr>
          </w:p>
          <w:p>
            <w:pPr>
              <w:pStyle w:val="10"/>
              <w:spacing w:before="1"/>
              <w:ind w:left="200"/>
              <w:rPr>
                <w:sz w:val="23"/>
              </w:rPr>
            </w:pPr>
            <w:r>
              <w:rPr>
                <w:color w:val="AAAAAA"/>
                <w:spacing w:val="2"/>
                <w:sz w:val="23"/>
              </w:rPr>
              <w:t>124</w:t>
            </w:r>
          </w:p>
        </w:tc>
        <w:tc>
          <w:tcPr>
            <w:tcW w:w="7796" w:type="dxa"/>
            <w:shd w:val="clear" w:color="auto" w:fill="EDEDED"/>
          </w:tcPr>
          <w:p>
            <w:pPr>
              <w:pStyle w:val="10"/>
              <w:tabs>
                <w:tab w:val="left" w:pos="1018"/>
              </w:tabs>
              <w:spacing w:before="21" w:line="491" w:lineRule="auto"/>
              <w:ind w:left="120" w:right="1041"/>
              <w:rPr>
                <w:i/>
                <w:sz w:val="23"/>
              </w:rPr>
            </w:pPr>
            <w:r>
              <w:rPr>
                <w:i/>
                <w:color w:val="406F9F"/>
                <w:spacing w:val="2"/>
                <w:sz w:val="23"/>
              </w:rPr>
              <w:t xml:space="preserve">back and </w:t>
            </w:r>
            <w:r>
              <w:rPr>
                <w:i/>
                <w:color w:val="406F9F"/>
                <w:sz w:val="23"/>
              </w:rPr>
              <w:t xml:space="preserve">see </w:t>
            </w:r>
            <w:r>
              <w:rPr>
                <w:i/>
                <w:color w:val="406F9F"/>
                <w:spacing w:val="2"/>
                <w:sz w:val="23"/>
              </w:rPr>
              <w:t xml:space="preserve">your ship implode then </w:t>
            </w:r>
            <w:r>
              <w:rPr>
                <w:i/>
                <w:color w:val="406F9F"/>
                <w:spacing w:val="3"/>
                <w:sz w:val="23"/>
              </w:rPr>
              <w:t xml:space="preserve">explode </w:t>
            </w:r>
            <w:r>
              <w:rPr>
                <w:i/>
                <w:color w:val="406F9F"/>
                <w:spacing w:val="2"/>
                <w:sz w:val="23"/>
              </w:rPr>
              <w:t xml:space="preserve">like </w:t>
            </w:r>
            <w:r>
              <w:rPr>
                <w:i/>
                <w:color w:val="406F9F"/>
                <w:sz w:val="23"/>
              </w:rPr>
              <w:t xml:space="preserve">a </w:t>
            </w:r>
            <w:r>
              <w:rPr>
                <w:i/>
                <w:color w:val="406F9F"/>
                <w:spacing w:val="2"/>
                <w:sz w:val="23"/>
              </w:rPr>
              <w:t xml:space="preserve">bright star, taking out </w:t>
            </w:r>
            <w:r>
              <w:rPr>
                <w:i/>
                <w:color w:val="406F9F"/>
                <w:sz w:val="23"/>
              </w:rPr>
              <w:t xml:space="preserve">the </w:t>
            </w:r>
            <w:r>
              <w:rPr>
                <w:i/>
                <w:color w:val="406F9F"/>
                <w:spacing w:val="2"/>
                <w:sz w:val="23"/>
              </w:rPr>
              <w:t xml:space="preserve">Gothon ship </w:t>
            </w:r>
            <w:r>
              <w:rPr>
                <w:i/>
                <w:color w:val="406F9F"/>
                <w:sz w:val="23"/>
              </w:rPr>
              <w:t xml:space="preserve">at </w:t>
            </w:r>
            <w:r>
              <w:rPr>
                <w:i/>
                <w:color w:val="406F9F"/>
                <w:spacing w:val="2"/>
                <w:sz w:val="23"/>
              </w:rPr>
              <w:t>the same time.</w:t>
            </w:r>
            <w:r>
              <w:rPr>
                <w:i/>
                <w:color w:val="406F9F"/>
                <w:spacing w:val="2"/>
                <w:sz w:val="23"/>
              </w:rPr>
              <w:tab/>
            </w:r>
            <w:r>
              <w:rPr>
                <w:i/>
                <w:color w:val="406F9F"/>
                <w:sz w:val="23"/>
              </w:rPr>
              <w:t>You</w:t>
            </w:r>
            <w:r>
              <w:rPr>
                <w:i/>
                <w:color w:val="406F9F"/>
                <w:spacing w:val="7"/>
                <w:sz w:val="23"/>
              </w:rPr>
              <w:t xml:space="preserve"> </w:t>
            </w:r>
            <w:r>
              <w:rPr>
                <w:i/>
                <w:color w:val="406F9F"/>
                <w:spacing w:val="2"/>
                <w:sz w:val="23"/>
              </w:rPr>
              <w:t>won!</w:t>
            </w:r>
          </w:p>
          <w:p>
            <w:pPr>
              <w:pStyle w:val="10"/>
              <w:spacing w:line="269" w:lineRule="exact"/>
              <w:ind w:left="120"/>
              <w:rPr>
                <w:sz w:val="23"/>
              </w:rPr>
            </w:pPr>
            <w:r>
              <w:rPr>
                <w:i/>
                <w:color w:val="406F9F"/>
                <w:sz w:val="23"/>
              </w:rPr>
              <w:t>"""</w:t>
            </w:r>
            <w:r>
              <w:rPr>
                <w:sz w:val="23"/>
              </w:rPr>
              <w:t>)</w:t>
            </w:r>
          </w:p>
          <w:p>
            <w:pPr>
              <w:pStyle w:val="10"/>
              <w:rPr>
                <w:rFonts w:ascii="Times New Roman"/>
                <w:sz w:val="22"/>
              </w:rPr>
            </w:pPr>
          </w:p>
          <w:p>
            <w:pPr>
              <w:pStyle w:val="10"/>
              <w:rPr>
                <w:rFonts w:ascii="Times New Roman"/>
                <w:sz w:val="22"/>
              </w:rPr>
            </w:pPr>
          </w:p>
          <w:p>
            <w:pPr>
              <w:pStyle w:val="10"/>
              <w:rPr>
                <w:rFonts w:ascii="Times New Roman"/>
                <w:sz w:val="22"/>
              </w:rPr>
            </w:pPr>
          </w:p>
          <w:p>
            <w:pPr>
              <w:pStyle w:val="10"/>
              <w:rPr>
                <w:rFonts w:ascii="Times New Roman"/>
                <w:sz w:val="22"/>
              </w:rPr>
            </w:pPr>
          </w:p>
          <w:p>
            <w:pPr>
              <w:pStyle w:val="10"/>
              <w:spacing w:before="8"/>
              <w:rPr>
                <w:rFonts w:ascii="Times New Roman"/>
                <w:sz w:val="32"/>
              </w:rPr>
            </w:pPr>
          </w:p>
          <w:p>
            <w:pPr>
              <w:pStyle w:val="10"/>
              <w:ind w:left="120"/>
              <w:rPr>
                <w:sz w:val="23"/>
              </w:rPr>
            </w:pPr>
            <w:r>
              <w:rPr>
                <w:sz w:val="23"/>
              </w:rPr>
              <w:t xml:space="preserve">the_end_loser </w:t>
            </w:r>
            <w:r>
              <w:rPr>
                <w:color w:val="666666"/>
                <w:sz w:val="23"/>
              </w:rPr>
              <w:t xml:space="preserve">= </w:t>
            </w:r>
            <w:r>
              <w:rPr>
                <w:sz w:val="23"/>
              </w:rPr>
              <w:t>Room(</w:t>
            </w:r>
            <w:r>
              <w:rPr>
                <w:color w:val="406F9F"/>
                <w:sz w:val="23"/>
              </w:rPr>
              <w:t>"The End"</w:t>
            </w:r>
            <w:r>
              <w:rPr>
                <w:sz w:val="23"/>
              </w:rPr>
              <w:t>,</w:t>
            </w:r>
          </w:p>
          <w:p>
            <w:pPr>
              <w:pStyle w:val="10"/>
              <w:spacing w:before="6"/>
              <w:rPr>
                <w:rFonts w:ascii="Times New Roman"/>
                <w:sz w:val="24"/>
              </w:rPr>
            </w:pPr>
          </w:p>
          <w:p>
            <w:pPr>
              <w:pStyle w:val="10"/>
              <w:spacing w:before="1"/>
              <w:ind w:left="120"/>
              <w:rPr>
                <w:i/>
                <w:sz w:val="23"/>
              </w:rPr>
            </w:pPr>
            <w:r>
              <w:rPr>
                <w:i/>
                <w:color w:val="406F9F"/>
                <w:sz w:val="23"/>
              </w:rPr>
              <w:t>"""</w:t>
            </w:r>
          </w:p>
          <w:p>
            <w:pPr>
              <w:pStyle w:val="10"/>
              <w:spacing w:before="6"/>
              <w:rPr>
                <w:rFonts w:ascii="Times New Roman"/>
                <w:sz w:val="24"/>
              </w:rPr>
            </w:pPr>
          </w:p>
          <w:p>
            <w:pPr>
              <w:pStyle w:val="10"/>
              <w:spacing w:line="491" w:lineRule="auto"/>
              <w:ind w:left="120" w:right="1041"/>
              <w:rPr>
                <w:i/>
                <w:sz w:val="23"/>
              </w:rPr>
            </w:pPr>
            <w:r>
              <w:rPr>
                <w:i/>
                <w:color w:val="406F9F"/>
                <w:sz w:val="23"/>
              </w:rPr>
              <w:t>You jump into a random pod and hit the eject button. The pod escapes out into the void of space, then implodes as the hull ruptures, crushing your body into jam jelly.</w:t>
            </w:r>
          </w:p>
          <w:p>
            <w:pPr>
              <w:pStyle w:val="10"/>
              <w:ind w:left="120"/>
              <w:rPr>
                <w:i/>
                <w:sz w:val="23"/>
              </w:rPr>
            </w:pPr>
            <w:r>
              <w:rPr>
                <w:i/>
                <w:color w:val="406F9F"/>
                <w:sz w:val="23"/>
              </w:rPr>
              <w:t>"""</w:t>
            </w:r>
          </w:p>
          <w:p>
            <w:pPr>
              <w:pStyle w:val="10"/>
              <w:spacing w:before="7"/>
              <w:rPr>
                <w:rFonts w:ascii="Times New Roman"/>
                <w:sz w:val="24"/>
              </w:rPr>
            </w:pPr>
          </w:p>
          <w:p>
            <w:pPr>
              <w:pStyle w:val="10"/>
              <w:ind w:left="120"/>
              <w:rPr>
                <w:sz w:val="23"/>
              </w:rPr>
            </w:pPr>
            <w:r>
              <w:rPr>
                <w:w w:val="100"/>
                <w:sz w:val="23"/>
              </w:rPr>
              <w:t>)</w:t>
            </w:r>
          </w:p>
          <w:p>
            <w:pPr>
              <w:pStyle w:val="10"/>
              <w:rPr>
                <w:rFonts w:ascii="Times New Roman"/>
                <w:sz w:val="22"/>
              </w:rPr>
            </w:pPr>
          </w:p>
          <w:p>
            <w:pPr>
              <w:pStyle w:val="10"/>
              <w:rPr>
                <w:rFonts w:ascii="Times New Roman"/>
                <w:sz w:val="22"/>
              </w:rPr>
            </w:pPr>
          </w:p>
          <w:p>
            <w:pPr>
              <w:pStyle w:val="10"/>
              <w:spacing w:before="7"/>
              <w:rPr>
                <w:rFonts w:ascii="Times New Roman"/>
                <w:sz w:val="28"/>
              </w:rPr>
            </w:pPr>
          </w:p>
          <w:p>
            <w:pPr>
              <w:pStyle w:val="10"/>
              <w:spacing w:line="491" w:lineRule="auto"/>
              <w:ind w:left="612" w:right="4408" w:hanging="492"/>
              <w:rPr>
                <w:sz w:val="23"/>
              </w:rPr>
            </w:pPr>
            <w:r>
              <w:rPr>
                <w:sz w:val="23"/>
              </w:rPr>
              <w:t>escape_pod</w:t>
            </w:r>
            <w:r>
              <w:rPr>
                <w:color w:val="666666"/>
                <w:sz w:val="23"/>
              </w:rPr>
              <w:t>.</w:t>
            </w:r>
            <w:r>
              <w:rPr>
                <w:sz w:val="23"/>
              </w:rPr>
              <w:t xml:space="preserve">add_paths({ </w:t>
            </w:r>
            <w:r>
              <w:rPr>
                <w:color w:val="406F9F"/>
                <w:sz w:val="23"/>
              </w:rPr>
              <w:t>'2'</w:t>
            </w:r>
            <w:r>
              <w:rPr>
                <w:sz w:val="23"/>
              </w:rPr>
              <w:t xml:space="preserve">: the_end_winner, </w:t>
            </w:r>
            <w:r>
              <w:rPr>
                <w:color w:val="406F9F"/>
                <w:sz w:val="23"/>
              </w:rPr>
              <w:t>'*'</w:t>
            </w:r>
            <w:r>
              <w:rPr>
                <w:sz w:val="23"/>
              </w:rPr>
              <w:t>: the_end_loser</w:t>
            </w:r>
          </w:p>
          <w:p>
            <w:pPr>
              <w:pStyle w:val="10"/>
              <w:ind w:left="120"/>
              <w:rPr>
                <w:sz w:val="23"/>
              </w:rPr>
            </w:pPr>
            <w:r>
              <w:rPr>
                <w:sz w:val="23"/>
              </w:rPr>
              <w:t>})</w:t>
            </w:r>
          </w:p>
          <w:p>
            <w:pPr>
              <w:pStyle w:val="10"/>
              <w:rPr>
                <w:rFonts w:ascii="Times New Roman"/>
                <w:sz w:val="22"/>
              </w:rPr>
            </w:pPr>
          </w:p>
          <w:p>
            <w:pPr>
              <w:pStyle w:val="10"/>
              <w:rPr>
                <w:rFonts w:ascii="Times New Roman"/>
                <w:sz w:val="22"/>
              </w:rPr>
            </w:pPr>
          </w:p>
          <w:p>
            <w:pPr>
              <w:pStyle w:val="10"/>
              <w:spacing w:before="7"/>
              <w:rPr>
                <w:rFonts w:ascii="Times New Roman"/>
                <w:sz w:val="28"/>
              </w:rPr>
            </w:pPr>
          </w:p>
          <w:p>
            <w:pPr>
              <w:pStyle w:val="10"/>
              <w:ind w:left="120"/>
              <w:rPr>
                <w:sz w:val="23"/>
              </w:rPr>
            </w:pPr>
            <w:r>
              <w:rPr>
                <w:sz w:val="23"/>
              </w:rPr>
              <w:t xml:space="preserve">generic_death </w:t>
            </w:r>
            <w:r>
              <w:rPr>
                <w:color w:val="666666"/>
                <w:sz w:val="23"/>
              </w:rPr>
              <w:t xml:space="preserve">= </w:t>
            </w:r>
            <w:r>
              <w:rPr>
                <w:sz w:val="23"/>
              </w:rPr>
              <w:t>Room(</w:t>
            </w:r>
            <w:r>
              <w:rPr>
                <w:color w:val="406F9F"/>
                <w:sz w:val="23"/>
              </w:rPr>
              <w:t>"death"</w:t>
            </w:r>
            <w:r>
              <w:rPr>
                <w:sz w:val="23"/>
              </w:rPr>
              <w:t xml:space="preserve">, </w:t>
            </w:r>
            <w:r>
              <w:rPr>
                <w:color w:val="406F9F"/>
                <w:sz w:val="23"/>
              </w:rPr>
              <w:t>"You died."</w:t>
            </w:r>
            <w:r>
              <w:rPr>
                <w:sz w:val="23"/>
              </w:rPr>
              <w:t>)</w:t>
            </w:r>
          </w:p>
          <w:p>
            <w:pPr>
              <w:pStyle w:val="10"/>
              <w:rPr>
                <w:rFonts w:ascii="Times New Roman"/>
                <w:sz w:val="22"/>
              </w:rPr>
            </w:pPr>
          </w:p>
          <w:p>
            <w:pPr>
              <w:pStyle w:val="10"/>
              <w:rPr>
                <w:rFonts w:ascii="Times New Roman"/>
                <w:sz w:val="22"/>
              </w:rPr>
            </w:pPr>
          </w:p>
          <w:p>
            <w:pPr>
              <w:pStyle w:val="10"/>
              <w:spacing w:before="7"/>
              <w:rPr>
                <w:rFonts w:ascii="Times New Roman"/>
                <w:sz w:val="28"/>
              </w:rPr>
            </w:pPr>
          </w:p>
          <w:p>
            <w:pPr>
              <w:pStyle w:val="10"/>
              <w:ind w:left="120"/>
              <w:rPr>
                <w:sz w:val="23"/>
              </w:rPr>
            </w:pPr>
            <w:r>
              <w:rPr>
                <w:sz w:val="23"/>
              </w:rPr>
              <w:t>the_bridge</w:t>
            </w:r>
            <w:r>
              <w:rPr>
                <w:color w:val="666666"/>
                <w:sz w:val="23"/>
              </w:rPr>
              <w:t>.</w:t>
            </w:r>
            <w:r>
              <w:rPr>
                <w:sz w:val="23"/>
              </w:rPr>
              <w:t>add_paths({</w:t>
            </w:r>
          </w:p>
          <w:p>
            <w:pPr>
              <w:pStyle w:val="10"/>
              <w:spacing w:before="2" w:line="550" w:lineRule="atLeast"/>
              <w:ind w:left="612" w:right="2425"/>
              <w:rPr>
                <w:sz w:val="23"/>
              </w:rPr>
            </w:pPr>
            <w:r>
              <w:rPr>
                <w:color w:val="406F9F"/>
                <w:sz w:val="23"/>
              </w:rPr>
              <w:t>'throw the bomb'</w:t>
            </w:r>
            <w:r>
              <w:rPr>
                <w:sz w:val="23"/>
              </w:rPr>
              <w:t xml:space="preserve">: generic_death, </w:t>
            </w:r>
            <w:r>
              <w:rPr>
                <w:color w:val="406F9F"/>
                <w:sz w:val="23"/>
              </w:rPr>
              <w:t>'slowly place the bomb'</w:t>
            </w:r>
            <w:r>
              <w:rPr>
                <w:sz w:val="23"/>
              </w:rPr>
              <w:t>: escape_pod</w:t>
            </w:r>
          </w:p>
        </w:tc>
      </w:tr>
    </w:tbl>
    <w:p>
      <w:pPr>
        <w:spacing w:after="0" w:line="550" w:lineRule="atLeast"/>
        <w:rPr>
          <w:sz w:val="23"/>
        </w:rPr>
        <w:sectPr>
          <w:pgSz w:w="11910" w:h="16840"/>
          <w:pgMar w:top="1420" w:right="1440" w:bottom="1300" w:left="0" w:header="0" w:footer="1115" w:gutter="0"/>
        </w:sectPr>
      </w:pPr>
    </w:p>
    <w:tbl>
      <w:tblPr>
        <w:tblStyle w:val="7"/>
        <w:tblW w:w="8507"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1"/>
        <w:gridCol w:w="7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09" w:hRule="atLeast"/>
        </w:trPr>
        <w:tc>
          <w:tcPr>
            <w:tcW w:w="711" w:type="dxa"/>
          </w:tcPr>
          <w:p>
            <w:pPr>
              <w:pStyle w:val="10"/>
              <w:spacing w:before="21"/>
              <w:ind w:left="200"/>
              <w:rPr>
                <w:sz w:val="23"/>
              </w:rPr>
            </w:pPr>
            <w:r>
              <w:rPr>
                <w:color w:val="AAAAAA"/>
                <w:spacing w:val="2"/>
                <w:sz w:val="23"/>
              </w:rPr>
              <w:t>125</w:t>
            </w:r>
          </w:p>
          <w:p>
            <w:pPr>
              <w:pStyle w:val="10"/>
              <w:spacing w:before="7"/>
              <w:rPr>
                <w:rFonts w:ascii="Times New Roman"/>
                <w:sz w:val="24"/>
              </w:rPr>
            </w:pPr>
          </w:p>
          <w:p>
            <w:pPr>
              <w:pStyle w:val="10"/>
              <w:ind w:left="200"/>
              <w:rPr>
                <w:sz w:val="23"/>
              </w:rPr>
            </w:pPr>
            <w:r>
              <w:rPr>
                <w:color w:val="AAAAAA"/>
                <w:spacing w:val="2"/>
                <w:sz w:val="23"/>
              </w:rPr>
              <w:t>126</w:t>
            </w:r>
          </w:p>
          <w:p>
            <w:pPr>
              <w:pStyle w:val="10"/>
              <w:spacing w:before="7"/>
              <w:rPr>
                <w:rFonts w:ascii="Times New Roman"/>
                <w:sz w:val="24"/>
              </w:rPr>
            </w:pPr>
          </w:p>
          <w:p>
            <w:pPr>
              <w:pStyle w:val="10"/>
              <w:ind w:left="200"/>
              <w:rPr>
                <w:sz w:val="23"/>
              </w:rPr>
            </w:pPr>
            <w:r>
              <w:rPr>
                <w:color w:val="AAAAAA"/>
                <w:spacing w:val="2"/>
                <w:sz w:val="23"/>
              </w:rPr>
              <w:t>127</w:t>
            </w:r>
          </w:p>
          <w:p>
            <w:pPr>
              <w:pStyle w:val="10"/>
              <w:spacing w:before="6"/>
              <w:rPr>
                <w:rFonts w:ascii="Times New Roman"/>
                <w:sz w:val="24"/>
              </w:rPr>
            </w:pPr>
          </w:p>
          <w:p>
            <w:pPr>
              <w:pStyle w:val="10"/>
              <w:spacing w:before="1"/>
              <w:ind w:left="200"/>
              <w:rPr>
                <w:sz w:val="23"/>
              </w:rPr>
            </w:pPr>
            <w:r>
              <w:rPr>
                <w:color w:val="AAAAAA"/>
                <w:spacing w:val="2"/>
                <w:sz w:val="23"/>
              </w:rPr>
              <w:t>128</w:t>
            </w:r>
          </w:p>
        </w:tc>
        <w:tc>
          <w:tcPr>
            <w:tcW w:w="7796" w:type="dxa"/>
            <w:tcBorders>
              <w:bottom w:val="single" w:color="CCCCCC" w:sz="6" w:space="0"/>
            </w:tcBorders>
            <w:shd w:val="clear" w:color="auto" w:fill="EDEDED"/>
          </w:tcPr>
          <w:p>
            <w:pPr>
              <w:pStyle w:val="10"/>
              <w:spacing w:before="21"/>
              <w:ind w:left="120"/>
              <w:rPr>
                <w:sz w:val="23"/>
              </w:rPr>
            </w:pPr>
            <w:r>
              <w:rPr>
                <w:sz w:val="23"/>
              </w:rPr>
              <w:t>})</w:t>
            </w:r>
          </w:p>
          <w:p>
            <w:pPr>
              <w:pStyle w:val="10"/>
              <w:rPr>
                <w:rFonts w:ascii="Times New Roman"/>
                <w:sz w:val="22"/>
              </w:rPr>
            </w:pPr>
          </w:p>
          <w:p>
            <w:pPr>
              <w:pStyle w:val="10"/>
              <w:rPr>
                <w:rFonts w:ascii="Times New Roman"/>
                <w:sz w:val="22"/>
              </w:rPr>
            </w:pPr>
          </w:p>
          <w:p>
            <w:pPr>
              <w:pStyle w:val="10"/>
              <w:spacing w:before="7"/>
              <w:rPr>
                <w:rFonts w:ascii="Times New Roman"/>
                <w:sz w:val="28"/>
              </w:rPr>
            </w:pPr>
          </w:p>
          <w:p>
            <w:pPr>
              <w:pStyle w:val="10"/>
              <w:spacing w:line="491" w:lineRule="auto"/>
              <w:ind w:left="612" w:right="2890" w:hanging="492"/>
              <w:rPr>
                <w:sz w:val="23"/>
              </w:rPr>
            </w:pPr>
            <w:r>
              <w:rPr>
                <w:sz w:val="23"/>
              </w:rPr>
              <w:t>laser_weapon_armory</w:t>
            </w:r>
            <w:r>
              <w:rPr>
                <w:color w:val="666666"/>
                <w:sz w:val="23"/>
              </w:rPr>
              <w:t>.</w:t>
            </w:r>
            <w:r>
              <w:rPr>
                <w:sz w:val="23"/>
              </w:rPr>
              <w:t xml:space="preserve">add_paths({ </w:t>
            </w:r>
            <w:r>
              <w:rPr>
                <w:color w:val="406F9F"/>
                <w:sz w:val="23"/>
              </w:rPr>
              <w:t>'0132'</w:t>
            </w:r>
            <w:r>
              <w:rPr>
                <w:sz w:val="23"/>
              </w:rPr>
              <w:t>: the_bridge,</w:t>
            </w:r>
          </w:p>
          <w:p>
            <w:pPr>
              <w:pStyle w:val="10"/>
              <w:ind w:left="612"/>
              <w:rPr>
                <w:sz w:val="23"/>
              </w:rPr>
            </w:pPr>
            <w:r>
              <w:rPr>
                <w:color w:val="406F9F"/>
                <w:sz w:val="23"/>
              </w:rPr>
              <w:t>'*'</w:t>
            </w:r>
            <w:r>
              <w:rPr>
                <w:sz w:val="23"/>
              </w:rPr>
              <w:t>: generic_death</w:t>
            </w:r>
          </w:p>
          <w:p>
            <w:pPr>
              <w:pStyle w:val="10"/>
              <w:spacing w:before="7"/>
              <w:rPr>
                <w:rFonts w:ascii="Times New Roman"/>
                <w:sz w:val="24"/>
              </w:rPr>
            </w:pPr>
          </w:p>
          <w:p>
            <w:pPr>
              <w:pStyle w:val="10"/>
              <w:ind w:left="120"/>
              <w:rPr>
                <w:sz w:val="23"/>
              </w:rPr>
            </w:pPr>
            <w:r>
              <w:rPr>
                <w:sz w:val="23"/>
              </w:rPr>
              <w:t>})</w:t>
            </w:r>
          </w:p>
          <w:p>
            <w:pPr>
              <w:pStyle w:val="10"/>
              <w:rPr>
                <w:rFonts w:ascii="Times New Roman"/>
                <w:sz w:val="22"/>
              </w:rPr>
            </w:pPr>
          </w:p>
          <w:p>
            <w:pPr>
              <w:pStyle w:val="10"/>
              <w:rPr>
                <w:rFonts w:ascii="Times New Roman"/>
                <w:sz w:val="22"/>
              </w:rPr>
            </w:pPr>
          </w:p>
          <w:p>
            <w:pPr>
              <w:pStyle w:val="10"/>
              <w:spacing w:before="7"/>
              <w:rPr>
                <w:rFonts w:ascii="Times New Roman"/>
                <w:sz w:val="28"/>
              </w:rPr>
            </w:pPr>
          </w:p>
          <w:p>
            <w:pPr>
              <w:pStyle w:val="10"/>
              <w:spacing w:line="491" w:lineRule="auto"/>
              <w:ind w:left="612" w:right="4018" w:hanging="492"/>
              <w:jc w:val="both"/>
              <w:rPr>
                <w:sz w:val="23"/>
              </w:rPr>
            </w:pPr>
            <w:r>
              <w:rPr>
                <w:sz w:val="23"/>
              </w:rPr>
              <w:t>central_corridor</w:t>
            </w:r>
            <w:r>
              <w:rPr>
                <w:color w:val="666666"/>
                <w:sz w:val="23"/>
              </w:rPr>
              <w:t>.</w:t>
            </w:r>
            <w:r>
              <w:rPr>
                <w:sz w:val="23"/>
              </w:rPr>
              <w:t xml:space="preserve">add_paths({ </w:t>
            </w:r>
            <w:r>
              <w:rPr>
                <w:color w:val="406F9F"/>
                <w:sz w:val="23"/>
              </w:rPr>
              <w:t>'shoot!'</w:t>
            </w:r>
            <w:r>
              <w:rPr>
                <w:sz w:val="23"/>
              </w:rPr>
              <w:t xml:space="preserve">: generic_death, </w:t>
            </w:r>
            <w:r>
              <w:rPr>
                <w:color w:val="406F9F"/>
                <w:sz w:val="23"/>
              </w:rPr>
              <w:t>'dodge!'</w:t>
            </w:r>
            <w:r>
              <w:rPr>
                <w:sz w:val="23"/>
              </w:rPr>
              <w:t>: generic_death,</w:t>
            </w:r>
          </w:p>
          <w:p>
            <w:pPr>
              <w:pStyle w:val="10"/>
              <w:spacing w:line="269" w:lineRule="exact"/>
              <w:ind w:left="612"/>
              <w:rPr>
                <w:sz w:val="23"/>
              </w:rPr>
            </w:pPr>
            <w:r>
              <w:rPr>
                <w:color w:val="406F9F"/>
                <w:sz w:val="23"/>
              </w:rPr>
              <w:t>'tell a joke'</w:t>
            </w:r>
            <w:r>
              <w:rPr>
                <w:sz w:val="23"/>
              </w:rPr>
              <w:t>: laser_weapon_armory</w:t>
            </w:r>
          </w:p>
          <w:p>
            <w:pPr>
              <w:pStyle w:val="10"/>
              <w:spacing w:before="7"/>
              <w:rPr>
                <w:rFonts w:ascii="Times New Roman"/>
                <w:sz w:val="24"/>
              </w:rPr>
            </w:pPr>
          </w:p>
          <w:p>
            <w:pPr>
              <w:pStyle w:val="10"/>
              <w:ind w:left="120"/>
              <w:rPr>
                <w:sz w:val="23"/>
              </w:rPr>
            </w:pPr>
            <w:r>
              <w:rPr>
                <w:sz w:val="23"/>
              </w:rPr>
              <w:t>})</w:t>
            </w:r>
          </w:p>
          <w:p>
            <w:pPr>
              <w:pStyle w:val="10"/>
              <w:rPr>
                <w:rFonts w:ascii="Times New Roman"/>
                <w:sz w:val="22"/>
              </w:rPr>
            </w:pPr>
          </w:p>
          <w:p>
            <w:pPr>
              <w:pStyle w:val="10"/>
              <w:rPr>
                <w:rFonts w:ascii="Times New Roman"/>
                <w:sz w:val="22"/>
              </w:rPr>
            </w:pPr>
          </w:p>
          <w:p>
            <w:pPr>
              <w:pStyle w:val="10"/>
              <w:spacing w:before="9"/>
              <w:rPr>
                <w:rFonts w:ascii="Times New Roman"/>
                <w:sz w:val="28"/>
              </w:rPr>
            </w:pPr>
          </w:p>
          <w:p>
            <w:pPr>
              <w:pStyle w:val="10"/>
              <w:ind w:left="120"/>
              <w:rPr>
                <w:sz w:val="23"/>
              </w:rPr>
            </w:pPr>
            <w:r>
              <w:rPr>
                <w:sz w:val="23"/>
              </w:rPr>
              <w:t xml:space="preserve">START </w:t>
            </w:r>
            <w:r>
              <w:rPr>
                <w:color w:val="666666"/>
                <w:sz w:val="23"/>
              </w:rPr>
              <w:t xml:space="preserve">= </w:t>
            </w:r>
            <w:r>
              <w:rPr>
                <w:sz w:val="23"/>
              </w:rPr>
              <w:t>central_corridor</w:t>
            </w:r>
          </w:p>
        </w:tc>
      </w:tr>
    </w:tbl>
    <w:p>
      <w:pPr>
        <w:pStyle w:val="5"/>
        <w:rPr>
          <w:rFonts w:ascii="Times New Roman"/>
          <w:sz w:val="20"/>
        </w:rPr>
      </w:pPr>
    </w:p>
    <w:p>
      <w:pPr>
        <w:pStyle w:val="5"/>
        <w:spacing w:before="8"/>
        <w:rPr>
          <w:rFonts w:ascii="Times New Roman"/>
          <w:sz w:val="15"/>
        </w:rPr>
      </w:pPr>
    </w:p>
    <w:p>
      <w:pPr>
        <w:spacing w:before="67"/>
        <w:ind w:left="1800" w:right="0" w:firstLine="0"/>
        <w:jc w:val="left"/>
        <w:rPr>
          <w:rFonts w:hint="eastAsia" w:ascii="宋体" w:eastAsia="宋体"/>
          <w:sz w:val="24"/>
        </w:rPr>
      </w:pPr>
      <w:r>
        <w:rPr>
          <w:rFonts w:hint="eastAsia" w:ascii="宋体" w:eastAsia="宋体"/>
          <w:spacing w:val="-7"/>
          <w:sz w:val="24"/>
        </w:rPr>
        <w:t xml:space="preserve">你会发现我们的 </w:t>
      </w:r>
      <w:r>
        <w:rPr>
          <w:color w:val="444444"/>
          <w:sz w:val="23"/>
          <w:shd w:val="clear" w:color="auto" w:fill="F1F1F1"/>
        </w:rPr>
        <w:t>Room</w:t>
      </w:r>
      <w:r>
        <w:rPr>
          <w:color w:val="444444"/>
          <w:spacing w:val="-58"/>
          <w:sz w:val="23"/>
        </w:rPr>
        <w:t xml:space="preserve"> </w:t>
      </w:r>
      <w:r>
        <w:rPr>
          <w:rFonts w:hint="eastAsia" w:ascii="宋体" w:eastAsia="宋体"/>
          <w:sz w:val="24"/>
        </w:rPr>
        <w:t>类和地图有一些问题：</w:t>
      </w:r>
    </w:p>
    <w:p>
      <w:pPr>
        <w:pStyle w:val="5"/>
        <w:spacing w:before="11"/>
        <w:rPr>
          <w:sz w:val="28"/>
        </w:rPr>
      </w:pPr>
    </w:p>
    <w:p>
      <w:pPr>
        <w:pStyle w:val="9"/>
        <w:numPr>
          <w:ilvl w:val="0"/>
          <w:numId w:val="114"/>
        </w:numPr>
        <w:tabs>
          <w:tab w:val="left" w:pos="2521"/>
        </w:tabs>
        <w:spacing w:before="1" w:after="0" w:line="316" w:lineRule="auto"/>
        <w:ind w:left="2520" w:right="375" w:hanging="360"/>
        <w:jc w:val="both"/>
        <w:rPr>
          <w:sz w:val="21"/>
        </w:rPr>
      </w:pPr>
      <w:r>
        <w:rPr>
          <w:spacing w:val="-3"/>
          <w:sz w:val="21"/>
        </w:rPr>
        <w:t>在进入一个房间以前会打印出一段文字作为房间的描述，我们需要将这些描述和每个房间关联起来，这样房间的次序就不会被打乱了，这对我们的游戏是一件好事。这些描述本来是在</w:t>
      </w:r>
      <w:r>
        <w:rPr>
          <w:color w:val="444444"/>
          <w:spacing w:val="-47"/>
          <w:sz w:val="21"/>
        </w:rPr>
        <w:t xml:space="preserve"> </w:t>
      </w:r>
      <w:r>
        <w:rPr>
          <w:rFonts w:ascii="Consolas" w:eastAsia="Consolas"/>
          <w:color w:val="444444"/>
          <w:sz w:val="23"/>
          <w:shd w:val="clear" w:color="auto" w:fill="F1F1F1"/>
        </w:rPr>
        <w:t>if-else</w:t>
      </w:r>
      <w:r>
        <w:rPr>
          <w:rFonts w:ascii="Consolas" w:eastAsia="Consolas"/>
          <w:color w:val="444444"/>
          <w:spacing w:val="-64"/>
          <w:sz w:val="23"/>
        </w:rPr>
        <w:t xml:space="preserve"> </w:t>
      </w:r>
      <w:r>
        <w:rPr>
          <w:spacing w:val="-3"/>
          <w:sz w:val="21"/>
        </w:rPr>
        <w:t>结构中的，这是我们后面要修改的东西。</w:t>
      </w:r>
    </w:p>
    <w:p>
      <w:pPr>
        <w:pStyle w:val="9"/>
        <w:numPr>
          <w:ilvl w:val="0"/>
          <w:numId w:val="114"/>
        </w:numPr>
        <w:tabs>
          <w:tab w:val="left" w:pos="2521"/>
        </w:tabs>
        <w:spacing w:before="0" w:after="0" w:line="316" w:lineRule="auto"/>
        <w:ind w:left="2520" w:right="375" w:hanging="360"/>
        <w:jc w:val="both"/>
        <w:rPr>
          <w:sz w:val="21"/>
        </w:rPr>
      </w:pPr>
      <w:r>
        <w:rPr>
          <w:spacing w:val="-3"/>
          <w:sz w:val="21"/>
        </w:rPr>
        <w:t>原版游戏中我们使用了专门的代码来生成一些内容，例如炸弹的激活键码，舰舱的选择等，这次我们做游戏时就先使用默认值好了，不过后面的加分习题里，我会要求你把这些功能再加到游戏中。</w:t>
      </w:r>
    </w:p>
    <w:p>
      <w:pPr>
        <w:pStyle w:val="9"/>
        <w:numPr>
          <w:ilvl w:val="0"/>
          <w:numId w:val="114"/>
        </w:numPr>
        <w:tabs>
          <w:tab w:val="left" w:pos="2521"/>
        </w:tabs>
        <w:spacing w:before="0" w:after="0" w:line="319" w:lineRule="auto"/>
        <w:ind w:left="2520" w:right="142" w:hanging="360"/>
        <w:jc w:val="left"/>
        <w:rPr>
          <w:sz w:val="21"/>
        </w:rPr>
      </w:pPr>
      <w:r>
        <w:rPr>
          <w:spacing w:val="-3"/>
          <w:sz w:val="21"/>
        </w:rPr>
        <w:t>我为所有的游戏中的失败结尾写了一个</w:t>
      </w:r>
      <w:r>
        <w:rPr>
          <w:color w:val="444444"/>
          <w:spacing w:val="-23"/>
          <w:sz w:val="21"/>
        </w:rPr>
        <w:t xml:space="preserve"> </w:t>
      </w:r>
      <w:r>
        <w:rPr>
          <w:rFonts w:ascii="Consolas" w:eastAsia="Consolas"/>
          <w:color w:val="444444"/>
          <w:sz w:val="23"/>
          <w:shd w:val="clear" w:color="auto" w:fill="F1F1F1"/>
        </w:rPr>
        <w:t>generic_death</w:t>
      </w:r>
      <w:r>
        <w:rPr>
          <w:spacing w:val="-3"/>
          <w:sz w:val="21"/>
        </w:rPr>
        <w:t>，你需要去补全这个函数。你需要把原版游戏中所有的失败结尾都加进去，并确保代码能正确运行。</w:t>
      </w:r>
    </w:p>
    <w:p>
      <w:pPr>
        <w:pStyle w:val="9"/>
        <w:numPr>
          <w:ilvl w:val="0"/>
          <w:numId w:val="114"/>
        </w:numPr>
        <w:tabs>
          <w:tab w:val="left" w:pos="2521"/>
        </w:tabs>
        <w:spacing w:before="0" w:after="0" w:line="316" w:lineRule="auto"/>
        <w:ind w:left="2520" w:right="423" w:hanging="360"/>
        <w:jc w:val="both"/>
        <w:rPr>
          <w:sz w:val="21"/>
        </w:rPr>
      </w:pPr>
      <w:r>
        <w:rPr>
          <w:spacing w:val="-3"/>
          <w:sz w:val="21"/>
        </w:rPr>
        <w:t>我添加了一种新的转换模式，以</w:t>
      </w:r>
      <w:r>
        <w:rPr>
          <w:color w:val="444444"/>
          <w:spacing w:val="-38"/>
          <w:sz w:val="21"/>
        </w:rPr>
        <w:t xml:space="preserve"> </w:t>
      </w:r>
      <w:r>
        <w:rPr>
          <w:rFonts w:ascii="Consolas" w:hAnsi="Consolas" w:eastAsia="Consolas"/>
          <w:color w:val="444444"/>
          <w:sz w:val="23"/>
          <w:shd w:val="clear" w:color="auto" w:fill="F1F1F1"/>
        </w:rPr>
        <w:t>"*"</w:t>
      </w:r>
      <w:r>
        <w:rPr>
          <w:rFonts w:ascii="Consolas" w:hAnsi="Consolas" w:eastAsia="Consolas"/>
          <w:color w:val="444444"/>
          <w:spacing w:val="-52"/>
          <w:sz w:val="23"/>
        </w:rPr>
        <w:t xml:space="preserve"> </w:t>
      </w:r>
      <w:r>
        <w:rPr>
          <w:spacing w:val="-3"/>
          <w:sz w:val="21"/>
        </w:rPr>
        <w:t>为标记，用来在游戏引擎中实现</w:t>
      </w:r>
      <w:r>
        <w:rPr>
          <w:rFonts w:ascii="Arial" w:hAnsi="Arial" w:eastAsia="Arial"/>
          <w:sz w:val="21"/>
        </w:rPr>
        <w:t>“catch-all”</w:t>
      </w:r>
      <w:r>
        <w:rPr>
          <w:sz w:val="21"/>
        </w:rPr>
        <w:t>动作。</w:t>
      </w:r>
    </w:p>
    <w:p>
      <w:pPr>
        <w:pStyle w:val="5"/>
        <w:spacing w:before="6"/>
        <w:rPr>
          <w:sz w:val="18"/>
        </w:rPr>
      </w:pPr>
    </w:p>
    <w:p>
      <w:pPr>
        <w:spacing w:before="0" w:line="278" w:lineRule="auto"/>
        <w:ind w:left="1800" w:right="357" w:firstLine="0"/>
        <w:jc w:val="left"/>
        <w:rPr>
          <w:rFonts w:hint="eastAsia" w:ascii="宋体" w:eastAsia="宋体"/>
          <w:sz w:val="24"/>
        </w:rPr>
      </w:pPr>
      <w:r>
        <w:rPr>
          <w:rFonts w:hint="eastAsia" w:ascii="宋体" w:eastAsia="宋体"/>
          <w:spacing w:val="-8"/>
          <w:sz w:val="24"/>
        </w:rPr>
        <w:t>等你把上面的代码基本写好以后，接下来就是引导你继续写下去的自动测试的内</w:t>
      </w:r>
      <w:r>
        <w:rPr>
          <w:rFonts w:hint="eastAsia" w:ascii="宋体" w:eastAsia="宋体"/>
          <w:spacing w:val="-27"/>
          <w:sz w:val="24"/>
        </w:rPr>
        <w:t xml:space="preserve">容 </w:t>
      </w:r>
      <w:r>
        <w:rPr>
          <w:color w:val="444444"/>
          <w:sz w:val="23"/>
          <w:shd w:val="clear" w:color="auto" w:fill="F1F1F1"/>
        </w:rPr>
        <w:t>tests/map_test.py</w:t>
      </w:r>
      <w:r>
        <w:rPr>
          <w:color w:val="444444"/>
          <w:spacing w:val="-54"/>
          <w:sz w:val="23"/>
        </w:rPr>
        <w:t xml:space="preserve"> </w:t>
      </w:r>
      <w:r>
        <w:rPr>
          <w:rFonts w:hint="eastAsia" w:ascii="宋体" w:eastAsia="宋体"/>
          <w:sz w:val="24"/>
        </w:rPr>
        <w:t>了：</w:t>
      </w:r>
    </w:p>
    <w:p>
      <w:pPr>
        <w:spacing w:after="0" w:line="278" w:lineRule="auto"/>
        <w:jc w:val="left"/>
        <w:rPr>
          <w:rFonts w:hint="eastAsia" w:ascii="宋体" w:eastAsia="宋体"/>
          <w:sz w:val="24"/>
        </w:rPr>
        <w:sectPr>
          <w:footerReference r:id="rId25" w:type="default"/>
          <w:pgSz w:w="11910" w:h="16840"/>
          <w:pgMar w:top="1420" w:right="1440" w:bottom="1300" w:left="0" w:header="0" w:footer="1115" w:gutter="0"/>
        </w:sectPr>
      </w:pPr>
    </w:p>
    <w:p>
      <w:pPr>
        <w:pStyle w:val="5"/>
        <w:spacing w:before="6"/>
        <w:rPr>
          <w:rFonts w:ascii="Times New Roman"/>
          <w:sz w:val="8"/>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201" w:hRule="atLeast"/>
        </w:trPr>
        <w:tc>
          <w:tcPr>
            <w:tcW w:w="582" w:type="dxa"/>
          </w:tcPr>
          <w:p>
            <w:pPr>
              <w:pStyle w:val="10"/>
              <w:spacing w:line="259" w:lineRule="exact"/>
              <w:ind w:left="194"/>
              <w:jc w:val="center"/>
              <w:rPr>
                <w:sz w:val="23"/>
              </w:rPr>
            </w:pPr>
            <w:r>
              <w:rPr>
                <w:color w:val="AAAAAA"/>
                <w:w w:val="100"/>
                <w:sz w:val="23"/>
              </w:rPr>
              <w:t>1</w:t>
            </w:r>
          </w:p>
          <w:p>
            <w:pPr>
              <w:pStyle w:val="10"/>
              <w:spacing w:before="6"/>
              <w:rPr>
                <w:rFonts w:ascii="Times New Roman"/>
                <w:sz w:val="24"/>
              </w:rPr>
            </w:pPr>
          </w:p>
          <w:p>
            <w:pPr>
              <w:pStyle w:val="10"/>
              <w:ind w:left="194"/>
              <w:jc w:val="center"/>
              <w:rPr>
                <w:sz w:val="23"/>
              </w:rPr>
            </w:pPr>
            <w:r>
              <w:rPr>
                <w:color w:val="AAAAAA"/>
                <w:w w:val="100"/>
                <w:sz w:val="23"/>
              </w:rPr>
              <w:t>2</w:t>
            </w:r>
          </w:p>
          <w:p>
            <w:pPr>
              <w:pStyle w:val="10"/>
              <w:spacing w:before="7"/>
              <w:rPr>
                <w:rFonts w:ascii="Times New Roman"/>
                <w:sz w:val="24"/>
              </w:rPr>
            </w:pPr>
          </w:p>
          <w:p>
            <w:pPr>
              <w:pStyle w:val="10"/>
              <w:ind w:left="194"/>
              <w:jc w:val="center"/>
              <w:rPr>
                <w:sz w:val="23"/>
              </w:rPr>
            </w:pPr>
            <w:r>
              <w:rPr>
                <w:color w:val="AAAAAA"/>
                <w:w w:val="100"/>
                <w:sz w:val="23"/>
              </w:rPr>
              <w:t>3</w:t>
            </w:r>
          </w:p>
          <w:p>
            <w:pPr>
              <w:pStyle w:val="10"/>
              <w:spacing w:before="7"/>
              <w:rPr>
                <w:rFonts w:ascii="Times New Roman"/>
                <w:sz w:val="24"/>
              </w:rPr>
            </w:pPr>
          </w:p>
          <w:p>
            <w:pPr>
              <w:pStyle w:val="10"/>
              <w:ind w:left="194"/>
              <w:jc w:val="center"/>
              <w:rPr>
                <w:sz w:val="23"/>
              </w:rPr>
            </w:pPr>
            <w:r>
              <w:rPr>
                <w:color w:val="AAAAAA"/>
                <w:w w:val="100"/>
                <w:sz w:val="23"/>
              </w:rPr>
              <w:t>4</w:t>
            </w:r>
          </w:p>
          <w:p>
            <w:pPr>
              <w:pStyle w:val="10"/>
              <w:spacing w:before="6"/>
              <w:rPr>
                <w:rFonts w:ascii="Times New Roman"/>
                <w:sz w:val="24"/>
              </w:rPr>
            </w:pPr>
          </w:p>
          <w:p>
            <w:pPr>
              <w:pStyle w:val="10"/>
              <w:spacing w:before="1"/>
              <w:ind w:left="194"/>
              <w:jc w:val="center"/>
              <w:rPr>
                <w:sz w:val="23"/>
              </w:rPr>
            </w:pPr>
            <w:r>
              <w:rPr>
                <w:color w:val="AAAAAA"/>
                <w:w w:val="100"/>
                <w:sz w:val="23"/>
              </w:rPr>
              <w:t>5</w:t>
            </w:r>
          </w:p>
          <w:p>
            <w:pPr>
              <w:pStyle w:val="10"/>
              <w:spacing w:before="6"/>
              <w:rPr>
                <w:rFonts w:ascii="Times New Roman"/>
                <w:sz w:val="24"/>
              </w:rPr>
            </w:pPr>
          </w:p>
          <w:p>
            <w:pPr>
              <w:pStyle w:val="10"/>
              <w:ind w:left="194"/>
              <w:jc w:val="center"/>
              <w:rPr>
                <w:sz w:val="23"/>
              </w:rPr>
            </w:pPr>
            <w:r>
              <w:rPr>
                <w:color w:val="AAAAAA"/>
                <w:w w:val="100"/>
                <w:sz w:val="23"/>
              </w:rPr>
              <w:t>6</w:t>
            </w:r>
          </w:p>
          <w:p>
            <w:pPr>
              <w:pStyle w:val="10"/>
              <w:spacing w:before="7"/>
              <w:rPr>
                <w:rFonts w:ascii="Times New Roman"/>
                <w:sz w:val="24"/>
              </w:rPr>
            </w:pPr>
          </w:p>
          <w:p>
            <w:pPr>
              <w:pStyle w:val="10"/>
              <w:spacing w:before="1"/>
              <w:ind w:left="194"/>
              <w:jc w:val="center"/>
              <w:rPr>
                <w:sz w:val="23"/>
              </w:rPr>
            </w:pPr>
            <w:r>
              <w:rPr>
                <w:color w:val="AAAAAA"/>
                <w:w w:val="100"/>
                <w:sz w:val="23"/>
              </w:rPr>
              <w:t>7</w:t>
            </w:r>
          </w:p>
          <w:p>
            <w:pPr>
              <w:pStyle w:val="10"/>
              <w:spacing w:before="6"/>
              <w:rPr>
                <w:rFonts w:ascii="Times New Roman"/>
                <w:sz w:val="24"/>
              </w:rPr>
            </w:pPr>
          </w:p>
          <w:p>
            <w:pPr>
              <w:pStyle w:val="10"/>
              <w:ind w:left="194"/>
              <w:jc w:val="center"/>
              <w:rPr>
                <w:sz w:val="23"/>
              </w:rPr>
            </w:pPr>
            <w:r>
              <w:rPr>
                <w:color w:val="AAAAAA"/>
                <w:w w:val="100"/>
                <w:sz w:val="23"/>
              </w:rPr>
              <w:t>8</w:t>
            </w:r>
          </w:p>
          <w:p>
            <w:pPr>
              <w:pStyle w:val="10"/>
              <w:spacing w:before="7"/>
              <w:rPr>
                <w:rFonts w:ascii="Times New Roman"/>
                <w:sz w:val="24"/>
              </w:rPr>
            </w:pPr>
          </w:p>
          <w:p>
            <w:pPr>
              <w:pStyle w:val="10"/>
              <w:ind w:left="194"/>
              <w:jc w:val="center"/>
              <w:rPr>
                <w:sz w:val="23"/>
              </w:rPr>
            </w:pPr>
            <w:r>
              <w:rPr>
                <w:color w:val="AAAAAA"/>
                <w:w w:val="100"/>
                <w:sz w:val="23"/>
              </w:rPr>
              <w:t>9</w:t>
            </w:r>
          </w:p>
          <w:p>
            <w:pPr>
              <w:pStyle w:val="10"/>
              <w:spacing w:before="7"/>
              <w:rPr>
                <w:rFonts w:ascii="Times New Roman"/>
                <w:sz w:val="24"/>
              </w:rPr>
            </w:pPr>
          </w:p>
          <w:p>
            <w:pPr>
              <w:pStyle w:val="10"/>
              <w:ind w:left="180" w:right="98"/>
              <w:jc w:val="center"/>
              <w:rPr>
                <w:sz w:val="23"/>
              </w:rPr>
            </w:pPr>
            <w:r>
              <w:rPr>
                <w:color w:val="AAAAAA"/>
                <w:spacing w:val="5"/>
                <w:sz w:val="23"/>
              </w:rPr>
              <w:t>10</w:t>
            </w:r>
          </w:p>
          <w:p>
            <w:pPr>
              <w:pStyle w:val="10"/>
              <w:spacing w:before="6"/>
              <w:rPr>
                <w:rFonts w:ascii="Times New Roman"/>
                <w:sz w:val="24"/>
              </w:rPr>
            </w:pPr>
          </w:p>
          <w:p>
            <w:pPr>
              <w:pStyle w:val="10"/>
              <w:ind w:left="180" w:right="98"/>
              <w:jc w:val="center"/>
              <w:rPr>
                <w:sz w:val="23"/>
              </w:rPr>
            </w:pPr>
            <w:r>
              <w:rPr>
                <w:color w:val="AAAAAA"/>
                <w:spacing w:val="5"/>
                <w:sz w:val="23"/>
              </w:rPr>
              <w:t>11</w:t>
            </w:r>
          </w:p>
          <w:p>
            <w:pPr>
              <w:pStyle w:val="10"/>
              <w:spacing w:before="7"/>
              <w:rPr>
                <w:rFonts w:ascii="Times New Roman"/>
                <w:sz w:val="24"/>
              </w:rPr>
            </w:pPr>
          </w:p>
          <w:p>
            <w:pPr>
              <w:pStyle w:val="10"/>
              <w:spacing w:before="1"/>
              <w:ind w:left="180" w:right="98"/>
              <w:jc w:val="center"/>
              <w:rPr>
                <w:sz w:val="23"/>
              </w:rPr>
            </w:pPr>
            <w:r>
              <w:rPr>
                <w:color w:val="AAAAAA"/>
                <w:spacing w:val="5"/>
                <w:sz w:val="23"/>
              </w:rPr>
              <w:t>12</w:t>
            </w:r>
          </w:p>
          <w:p>
            <w:pPr>
              <w:pStyle w:val="10"/>
              <w:spacing w:before="6"/>
              <w:rPr>
                <w:rFonts w:ascii="Times New Roman"/>
                <w:sz w:val="24"/>
              </w:rPr>
            </w:pPr>
          </w:p>
          <w:p>
            <w:pPr>
              <w:pStyle w:val="10"/>
              <w:ind w:left="180" w:right="98"/>
              <w:jc w:val="center"/>
              <w:rPr>
                <w:sz w:val="23"/>
              </w:rPr>
            </w:pPr>
            <w:r>
              <w:rPr>
                <w:color w:val="AAAAAA"/>
                <w:spacing w:val="5"/>
                <w:sz w:val="23"/>
              </w:rPr>
              <w:t>13</w:t>
            </w:r>
          </w:p>
          <w:p>
            <w:pPr>
              <w:pStyle w:val="10"/>
              <w:spacing w:before="7"/>
              <w:rPr>
                <w:rFonts w:ascii="Times New Roman"/>
                <w:sz w:val="24"/>
              </w:rPr>
            </w:pPr>
          </w:p>
          <w:p>
            <w:pPr>
              <w:pStyle w:val="10"/>
              <w:ind w:left="180" w:right="98"/>
              <w:jc w:val="center"/>
              <w:rPr>
                <w:sz w:val="23"/>
              </w:rPr>
            </w:pPr>
            <w:r>
              <w:rPr>
                <w:color w:val="AAAAAA"/>
                <w:spacing w:val="5"/>
                <w:sz w:val="23"/>
              </w:rPr>
              <w:t>14</w:t>
            </w:r>
          </w:p>
          <w:p>
            <w:pPr>
              <w:pStyle w:val="10"/>
              <w:spacing w:before="7"/>
              <w:rPr>
                <w:rFonts w:ascii="Times New Roman"/>
                <w:sz w:val="24"/>
              </w:rPr>
            </w:pPr>
          </w:p>
          <w:p>
            <w:pPr>
              <w:pStyle w:val="10"/>
              <w:ind w:left="180" w:right="98"/>
              <w:jc w:val="center"/>
              <w:rPr>
                <w:sz w:val="23"/>
              </w:rPr>
            </w:pPr>
            <w:r>
              <w:rPr>
                <w:color w:val="AAAAAA"/>
                <w:spacing w:val="5"/>
                <w:sz w:val="23"/>
              </w:rPr>
              <w:t>15</w:t>
            </w:r>
          </w:p>
          <w:p>
            <w:pPr>
              <w:pStyle w:val="10"/>
              <w:spacing w:before="6"/>
              <w:rPr>
                <w:rFonts w:ascii="Times New Roman"/>
                <w:sz w:val="24"/>
              </w:rPr>
            </w:pPr>
          </w:p>
          <w:p>
            <w:pPr>
              <w:pStyle w:val="10"/>
              <w:ind w:left="180" w:right="98"/>
              <w:jc w:val="center"/>
              <w:rPr>
                <w:sz w:val="23"/>
              </w:rPr>
            </w:pPr>
            <w:r>
              <w:rPr>
                <w:color w:val="AAAAAA"/>
                <w:spacing w:val="5"/>
                <w:sz w:val="23"/>
              </w:rPr>
              <w:t>16</w:t>
            </w:r>
          </w:p>
          <w:p>
            <w:pPr>
              <w:pStyle w:val="10"/>
              <w:spacing w:before="7"/>
              <w:rPr>
                <w:rFonts w:ascii="Times New Roman"/>
                <w:sz w:val="24"/>
              </w:rPr>
            </w:pPr>
          </w:p>
          <w:p>
            <w:pPr>
              <w:pStyle w:val="10"/>
              <w:ind w:left="180" w:right="98"/>
              <w:jc w:val="center"/>
              <w:rPr>
                <w:sz w:val="23"/>
              </w:rPr>
            </w:pPr>
            <w:r>
              <w:rPr>
                <w:color w:val="AAAAAA"/>
                <w:spacing w:val="5"/>
                <w:sz w:val="23"/>
              </w:rPr>
              <w:t>17</w:t>
            </w:r>
          </w:p>
          <w:p>
            <w:pPr>
              <w:pStyle w:val="10"/>
              <w:spacing w:before="7"/>
              <w:rPr>
                <w:rFonts w:ascii="Times New Roman"/>
                <w:sz w:val="24"/>
              </w:rPr>
            </w:pPr>
          </w:p>
          <w:p>
            <w:pPr>
              <w:pStyle w:val="10"/>
              <w:ind w:left="180" w:right="98"/>
              <w:jc w:val="center"/>
              <w:rPr>
                <w:sz w:val="23"/>
              </w:rPr>
            </w:pPr>
            <w:r>
              <w:rPr>
                <w:color w:val="AAAAAA"/>
                <w:spacing w:val="5"/>
                <w:sz w:val="23"/>
              </w:rPr>
              <w:t>18</w:t>
            </w:r>
          </w:p>
          <w:p>
            <w:pPr>
              <w:pStyle w:val="10"/>
              <w:spacing w:before="7"/>
              <w:rPr>
                <w:rFonts w:ascii="Times New Roman"/>
                <w:sz w:val="24"/>
              </w:rPr>
            </w:pPr>
          </w:p>
          <w:p>
            <w:pPr>
              <w:pStyle w:val="10"/>
              <w:ind w:left="180" w:right="98"/>
              <w:jc w:val="center"/>
              <w:rPr>
                <w:sz w:val="23"/>
              </w:rPr>
            </w:pPr>
            <w:r>
              <w:rPr>
                <w:color w:val="AAAAAA"/>
                <w:spacing w:val="5"/>
                <w:sz w:val="23"/>
              </w:rPr>
              <w:t>19</w:t>
            </w:r>
          </w:p>
          <w:p>
            <w:pPr>
              <w:pStyle w:val="10"/>
              <w:spacing w:before="7"/>
              <w:rPr>
                <w:rFonts w:ascii="Times New Roman"/>
                <w:sz w:val="24"/>
              </w:rPr>
            </w:pPr>
          </w:p>
          <w:p>
            <w:pPr>
              <w:pStyle w:val="10"/>
              <w:ind w:left="180" w:right="98"/>
              <w:jc w:val="center"/>
              <w:rPr>
                <w:sz w:val="23"/>
              </w:rPr>
            </w:pPr>
            <w:r>
              <w:rPr>
                <w:color w:val="AAAAAA"/>
                <w:spacing w:val="5"/>
                <w:sz w:val="23"/>
              </w:rPr>
              <w:t>20</w:t>
            </w:r>
          </w:p>
          <w:p>
            <w:pPr>
              <w:pStyle w:val="10"/>
              <w:spacing w:before="6"/>
              <w:rPr>
                <w:rFonts w:ascii="Times New Roman"/>
                <w:sz w:val="24"/>
              </w:rPr>
            </w:pPr>
          </w:p>
          <w:p>
            <w:pPr>
              <w:pStyle w:val="10"/>
              <w:spacing w:before="1"/>
              <w:ind w:left="180" w:right="98"/>
              <w:jc w:val="center"/>
              <w:rPr>
                <w:sz w:val="23"/>
              </w:rPr>
            </w:pPr>
            <w:r>
              <w:rPr>
                <w:color w:val="AAAAAA"/>
                <w:spacing w:val="5"/>
                <w:sz w:val="23"/>
              </w:rPr>
              <w:t>21</w:t>
            </w:r>
          </w:p>
          <w:p>
            <w:pPr>
              <w:pStyle w:val="10"/>
              <w:spacing w:before="6"/>
              <w:rPr>
                <w:rFonts w:ascii="Times New Roman"/>
                <w:sz w:val="24"/>
              </w:rPr>
            </w:pPr>
          </w:p>
          <w:p>
            <w:pPr>
              <w:pStyle w:val="10"/>
              <w:ind w:left="180" w:right="98"/>
              <w:jc w:val="center"/>
              <w:rPr>
                <w:sz w:val="23"/>
              </w:rPr>
            </w:pPr>
            <w:r>
              <w:rPr>
                <w:color w:val="AAAAAA"/>
                <w:spacing w:val="5"/>
                <w:sz w:val="23"/>
              </w:rPr>
              <w:t>22</w:t>
            </w:r>
          </w:p>
          <w:p>
            <w:pPr>
              <w:pStyle w:val="10"/>
              <w:spacing w:before="7"/>
              <w:rPr>
                <w:rFonts w:ascii="Times New Roman"/>
                <w:sz w:val="24"/>
              </w:rPr>
            </w:pPr>
          </w:p>
          <w:p>
            <w:pPr>
              <w:pStyle w:val="10"/>
              <w:ind w:left="180" w:right="98"/>
              <w:jc w:val="center"/>
              <w:rPr>
                <w:sz w:val="23"/>
              </w:rPr>
            </w:pPr>
            <w:r>
              <w:rPr>
                <w:color w:val="AAAAAA"/>
                <w:spacing w:val="5"/>
                <w:sz w:val="23"/>
              </w:rPr>
              <w:t>23</w:t>
            </w:r>
          </w:p>
          <w:p>
            <w:pPr>
              <w:pStyle w:val="10"/>
              <w:spacing w:before="7"/>
              <w:rPr>
                <w:rFonts w:ascii="Times New Roman"/>
                <w:sz w:val="24"/>
              </w:rPr>
            </w:pPr>
          </w:p>
          <w:p>
            <w:pPr>
              <w:pStyle w:val="10"/>
              <w:ind w:left="180" w:right="98"/>
              <w:jc w:val="center"/>
              <w:rPr>
                <w:sz w:val="23"/>
              </w:rPr>
            </w:pPr>
            <w:r>
              <w:rPr>
                <w:color w:val="AAAAAA"/>
                <w:spacing w:val="5"/>
                <w:sz w:val="23"/>
              </w:rPr>
              <w:t>24</w:t>
            </w:r>
          </w:p>
        </w:tc>
        <w:tc>
          <w:tcPr>
            <w:tcW w:w="7927" w:type="dxa"/>
            <w:tcBorders>
              <w:top w:val="single" w:color="CCCCCC" w:sz="6" w:space="0"/>
            </w:tcBorders>
            <w:shd w:val="clear" w:color="auto" w:fill="EDEDED"/>
          </w:tcPr>
          <w:p>
            <w:pPr>
              <w:pStyle w:val="10"/>
              <w:spacing w:before="143"/>
              <w:ind w:left="119"/>
              <w:rPr>
                <w:sz w:val="23"/>
              </w:rPr>
            </w:pPr>
            <w:r>
              <w:rPr>
                <w:b/>
                <w:color w:val="006F1F"/>
                <w:sz w:val="23"/>
              </w:rPr>
              <w:t xml:space="preserve">from </w:t>
            </w:r>
            <w:r>
              <w:rPr>
                <w:b/>
                <w:color w:val="0D84B5"/>
                <w:sz w:val="23"/>
              </w:rPr>
              <w:t xml:space="preserve">nose.tools </w:t>
            </w:r>
            <w:r>
              <w:rPr>
                <w:b/>
                <w:color w:val="006F1F"/>
                <w:sz w:val="23"/>
              </w:rPr>
              <w:t xml:space="preserve">import </w:t>
            </w:r>
            <w:r>
              <w:rPr>
                <w:color w:val="666666"/>
                <w:sz w:val="23"/>
              </w:rPr>
              <w:t>*</w:t>
            </w:r>
          </w:p>
          <w:p>
            <w:pPr>
              <w:pStyle w:val="10"/>
              <w:spacing w:before="4"/>
              <w:rPr>
                <w:rFonts w:ascii="Times New Roman"/>
                <w:sz w:val="24"/>
              </w:rPr>
            </w:pPr>
          </w:p>
          <w:p>
            <w:pPr>
              <w:pStyle w:val="10"/>
              <w:ind w:left="119"/>
              <w:rPr>
                <w:sz w:val="23"/>
              </w:rPr>
            </w:pPr>
            <w:r>
              <w:rPr>
                <w:b/>
                <w:color w:val="006F1F"/>
                <w:sz w:val="23"/>
              </w:rPr>
              <w:t xml:space="preserve">from </w:t>
            </w:r>
            <w:r>
              <w:rPr>
                <w:b/>
                <w:color w:val="0D84B5"/>
                <w:sz w:val="23"/>
              </w:rPr>
              <w:t xml:space="preserve">gothonweb.map </w:t>
            </w:r>
            <w:r>
              <w:rPr>
                <w:b/>
                <w:color w:val="006F1F"/>
                <w:sz w:val="23"/>
              </w:rPr>
              <w:t xml:space="preserve">import </w:t>
            </w:r>
            <w:r>
              <w:rPr>
                <w:color w:val="666666"/>
                <w:sz w:val="23"/>
              </w:rPr>
              <w:t>*</w:t>
            </w:r>
          </w:p>
          <w:p>
            <w:pPr>
              <w:pStyle w:val="10"/>
              <w:rPr>
                <w:rFonts w:ascii="Times New Roman"/>
                <w:sz w:val="22"/>
              </w:rPr>
            </w:pPr>
          </w:p>
          <w:p>
            <w:pPr>
              <w:pStyle w:val="10"/>
              <w:rPr>
                <w:rFonts w:ascii="Times New Roman"/>
                <w:sz w:val="22"/>
              </w:rPr>
            </w:pPr>
          </w:p>
          <w:p>
            <w:pPr>
              <w:pStyle w:val="10"/>
              <w:spacing w:before="7"/>
              <w:rPr>
                <w:rFonts w:ascii="Times New Roman"/>
                <w:sz w:val="28"/>
              </w:rPr>
            </w:pPr>
          </w:p>
          <w:p>
            <w:pPr>
              <w:pStyle w:val="10"/>
              <w:ind w:left="119"/>
              <w:rPr>
                <w:sz w:val="23"/>
              </w:rPr>
            </w:pPr>
            <w:r>
              <w:rPr>
                <w:b/>
                <w:color w:val="006F1F"/>
                <w:sz w:val="23"/>
              </w:rPr>
              <w:t xml:space="preserve">def </w:t>
            </w:r>
            <w:r>
              <w:rPr>
                <w:color w:val="05287D"/>
                <w:sz w:val="23"/>
              </w:rPr>
              <w:t>test_room</w:t>
            </w:r>
            <w:r>
              <w:rPr>
                <w:sz w:val="23"/>
              </w:rPr>
              <w:t>():</w:t>
            </w:r>
          </w:p>
          <w:p>
            <w:pPr>
              <w:pStyle w:val="10"/>
              <w:spacing w:before="7"/>
              <w:rPr>
                <w:rFonts w:ascii="Times New Roman"/>
                <w:sz w:val="24"/>
              </w:rPr>
            </w:pPr>
          </w:p>
          <w:p>
            <w:pPr>
              <w:pStyle w:val="10"/>
              <w:ind w:left="611"/>
              <w:rPr>
                <w:sz w:val="23"/>
              </w:rPr>
            </w:pPr>
            <w:r>
              <w:rPr>
                <w:sz w:val="23"/>
              </w:rPr>
              <w:t xml:space="preserve">gold </w:t>
            </w:r>
            <w:r>
              <w:rPr>
                <w:color w:val="666666"/>
                <w:sz w:val="23"/>
              </w:rPr>
              <w:t xml:space="preserve">= </w:t>
            </w:r>
            <w:r>
              <w:rPr>
                <w:sz w:val="23"/>
              </w:rPr>
              <w:t>Room(</w:t>
            </w:r>
            <w:r>
              <w:rPr>
                <w:color w:val="406F9F"/>
                <w:sz w:val="23"/>
              </w:rPr>
              <w:t>"GoldRoom"</w:t>
            </w:r>
            <w:r>
              <w:rPr>
                <w:sz w:val="23"/>
              </w:rPr>
              <w:t>,</w:t>
            </w:r>
          </w:p>
          <w:p>
            <w:pPr>
              <w:pStyle w:val="10"/>
              <w:spacing w:before="7"/>
              <w:rPr>
                <w:rFonts w:ascii="Times New Roman"/>
                <w:sz w:val="24"/>
              </w:rPr>
            </w:pPr>
          </w:p>
          <w:p>
            <w:pPr>
              <w:pStyle w:val="10"/>
              <w:ind w:left="2088"/>
              <w:rPr>
                <w:i/>
                <w:sz w:val="23"/>
              </w:rPr>
            </w:pPr>
            <w:r>
              <w:rPr>
                <w:i/>
                <w:color w:val="406F9F"/>
                <w:spacing w:val="2"/>
                <w:sz w:val="23"/>
              </w:rPr>
              <w:t xml:space="preserve">"""This room has gold </w:t>
            </w:r>
            <w:r>
              <w:rPr>
                <w:i/>
                <w:color w:val="406F9F"/>
                <w:sz w:val="23"/>
              </w:rPr>
              <w:t xml:space="preserve">in it </w:t>
            </w:r>
            <w:r>
              <w:rPr>
                <w:i/>
                <w:color w:val="406F9F"/>
                <w:spacing w:val="2"/>
                <w:sz w:val="23"/>
              </w:rPr>
              <w:t>you can</w:t>
            </w:r>
            <w:r>
              <w:rPr>
                <w:i/>
                <w:color w:val="406F9F"/>
                <w:spacing w:val="56"/>
                <w:sz w:val="23"/>
              </w:rPr>
              <w:t xml:space="preserve"> </w:t>
            </w:r>
            <w:r>
              <w:rPr>
                <w:i/>
                <w:color w:val="406F9F"/>
                <w:spacing w:val="2"/>
                <w:sz w:val="23"/>
              </w:rPr>
              <w:t>grab.</w:t>
            </w:r>
          </w:p>
          <w:p>
            <w:pPr>
              <w:pStyle w:val="10"/>
              <w:spacing w:before="43"/>
              <w:ind w:left="119"/>
              <w:rPr>
                <w:i/>
                <w:sz w:val="23"/>
              </w:rPr>
            </w:pPr>
            <w:r>
              <w:rPr>
                <w:i/>
                <w:color w:val="406F9F"/>
                <w:sz w:val="23"/>
              </w:rPr>
              <w:t>There's a</w:t>
            </w:r>
          </w:p>
          <w:p>
            <w:pPr>
              <w:pStyle w:val="10"/>
              <w:spacing w:before="6"/>
              <w:rPr>
                <w:rFonts w:ascii="Times New Roman"/>
                <w:sz w:val="24"/>
              </w:rPr>
            </w:pPr>
          </w:p>
          <w:p>
            <w:pPr>
              <w:pStyle w:val="10"/>
              <w:spacing w:before="1" w:line="491" w:lineRule="auto"/>
              <w:ind w:left="611" w:right="2530" w:firstLine="1476"/>
              <w:rPr>
                <w:sz w:val="23"/>
              </w:rPr>
            </w:pPr>
            <w:r>
              <w:rPr>
                <w:i/>
                <w:color w:val="406F9F"/>
                <w:sz w:val="23"/>
              </w:rPr>
              <w:t>door to the north."""</w:t>
            </w:r>
            <w:r>
              <w:rPr>
                <w:sz w:val="23"/>
              </w:rPr>
              <w:t>) assert_equal(gold</w:t>
            </w:r>
            <w:r>
              <w:rPr>
                <w:color w:val="666666"/>
                <w:sz w:val="23"/>
              </w:rPr>
              <w:t>.</w:t>
            </w:r>
            <w:r>
              <w:rPr>
                <w:sz w:val="23"/>
              </w:rPr>
              <w:t xml:space="preserve">name, </w:t>
            </w:r>
            <w:r>
              <w:rPr>
                <w:color w:val="406F9F"/>
                <w:sz w:val="23"/>
              </w:rPr>
              <w:t>"GoldRoom"</w:t>
            </w:r>
            <w:r>
              <w:rPr>
                <w:sz w:val="23"/>
              </w:rPr>
              <w:t>) assert_equal(gold</w:t>
            </w:r>
            <w:r>
              <w:rPr>
                <w:color w:val="666666"/>
                <w:sz w:val="23"/>
              </w:rPr>
              <w:t>.</w:t>
            </w:r>
            <w:r>
              <w:rPr>
                <w:sz w:val="23"/>
              </w:rPr>
              <w:t>paths, {})</w:t>
            </w:r>
          </w:p>
          <w:p>
            <w:pPr>
              <w:pStyle w:val="10"/>
              <w:rPr>
                <w:rFonts w:ascii="Times New Roman"/>
                <w:sz w:val="22"/>
              </w:rPr>
            </w:pPr>
          </w:p>
          <w:p>
            <w:pPr>
              <w:pStyle w:val="10"/>
              <w:rPr>
                <w:rFonts w:ascii="Times New Roman"/>
                <w:sz w:val="26"/>
              </w:rPr>
            </w:pPr>
          </w:p>
          <w:p>
            <w:pPr>
              <w:pStyle w:val="10"/>
              <w:ind w:left="119"/>
              <w:rPr>
                <w:sz w:val="23"/>
              </w:rPr>
            </w:pPr>
            <w:r>
              <w:rPr>
                <w:b/>
                <w:color w:val="006F1F"/>
                <w:sz w:val="23"/>
              </w:rPr>
              <w:t xml:space="preserve">def </w:t>
            </w:r>
            <w:r>
              <w:rPr>
                <w:color w:val="05287D"/>
                <w:sz w:val="23"/>
              </w:rPr>
              <w:t>test_room_paths</w:t>
            </w:r>
            <w:r>
              <w:rPr>
                <w:sz w:val="23"/>
              </w:rPr>
              <w:t>():</w:t>
            </w:r>
          </w:p>
          <w:p>
            <w:pPr>
              <w:pStyle w:val="10"/>
              <w:spacing w:before="6"/>
              <w:rPr>
                <w:rFonts w:ascii="Times New Roman"/>
                <w:sz w:val="24"/>
              </w:rPr>
            </w:pPr>
          </w:p>
          <w:p>
            <w:pPr>
              <w:pStyle w:val="10"/>
              <w:spacing w:line="491" w:lineRule="auto"/>
              <w:ind w:left="611" w:right="774"/>
              <w:rPr>
                <w:sz w:val="23"/>
              </w:rPr>
            </w:pPr>
            <w:r>
              <w:rPr>
                <w:sz w:val="23"/>
              </w:rPr>
              <w:t xml:space="preserve">center </w:t>
            </w:r>
            <w:r>
              <w:rPr>
                <w:color w:val="666666"/>
                <w:sz w:val="23"/>
              </w:rPr>
              <w:t xml:space="preserve">= </w:t>
            </w:r>
            <w:r>
              <w:rPr>
                <w:sz w:val="23"/>
              </w:rPr>
              <w:t>Room(</w:t>
            </w:r>
            <w:r>
              <w:rPr>
                <w:color w:val="406F9F"/>
                <w:sz w:val="23"/>
              </w:rPr>
              <w:t>"Center"</w:t>
            </w:r>
            <w:r>
              <w:rPr>
                <w:sz w:val="23"/>
              </w:rPr>
              <w:t xml:space="preserve">, </w:t>
            </w:r>
            <w:r>
              <w:rPr>
                <w:color w:val="406F9F"/>
                <w:sz w:val="23"/>
              </w:rPr>
              <w:t>"Test room in the center."</w:t>
            </w:r>
            <w:r>
              <w:rPr>
                <w:sz w:val="23"/>
              </w:rPr>
              <w:t xml:space="preserve">) north </w:t>
            </w:r>
            <w:r>
              <w:rPr>
                <w:color w:val="666666"/>
                <w:sz w:val="23"/>
              </w:rPr>
              <w:t xml:space="preserve">= </w:t>
            </w:r>
            <w:r>
              <w:rPr>
                <w:sz w:val="23"/>
              </w:rPr>
              <w:t>Room(</w:t>
            </w:r>
            <w:r>
              <w:rPr>
                <w:color w:val="406F9F"/>
                <w:sz w:val="23"/>
              </w:rPr>
              <w:t>"North"</w:t>
            </w:r>
            <w:r>
              <w:rPr>
                <w:sz w:val="23"/>
              </w:rPr>
              <w:t xml:space="preserve">, </w:t>
            </w:r>
            <w:r>
              <w:rPr>
                <w:color w:val="406F9F"/>
                <w:sz w:val="23"/>
              </w:rPr>
              <w:t>"Test room in the north."</w:t>
            </w:r>
            <w:r>
              <w:rPr>
                <w:sz w:val="23"/>
              </w:rPr>
              <w:t xml:space="preserve">) south </w:t>
            </w:r>
            <w:r>
              <w:rPr>
                <w:color w:val="666666"/>
                <w:sz w:val="23"/>
              </w:rPr>
              <w:t xml:space="preserve">= </w:t>
            </w:r>
            <w:r>
              <w:rPr>
                <w:sz w:val="23"/>
              </w:rPr>
              <w:t>Room(</w:t>
            </w:r>
            <w:r>
              <w:rPr>
                <w:color w:val="406F9F"/>
                <w:sz w:val="23"/>
              </w:rPr>
              <w:t>"South"</w:t>
            </w:r>
            <w:r>
              <w:rPr>
                <w:sz w:val="23"/>
              </w:rPr>
              <w:t xml:space="preserve">, </w:t>
            </w:r>
            <w:r>
              <w:rPr>
                <w:color w:val="406F9F"/>
                <w:sz w:val="23"/>
              </w:rPr>
              <w:t>"Test room in the south."</w:t>
            </w:r>
            <w:r>
              <w:rPr>
                <w:sz w:val="23"/>
              </w:rPr>
              <w:t>)</w:t>
            </w:r>
          </w:p>
          <w:p>
            <w:pPr>
              <w:pStyle w:val="10"/>
              <w:rPr>
                <w:rFonts w:ascii="Times New Roman"/>
                <w:sz w:val="22"/>
              </w:rPr>
            </w:pPr>
          </w:p>
          <w:p>
            <w:pPr>
              <w:pStyle w:val="10"/>
              <w:rPr>
                <w:rFonts w:ascii="Times New Roman"/>
                <w:sz w:val="26"/>
              </w:rPr>
            </w:pPr>
          </w:p>
          <w:p>
            <w:pPr>
              <w:pStyle w:val="10"/>
              <w:spacing w:line="491" w:lineRule="auto"/>
              <w:ind w:left="611"/>
              <w:rPr>
                <w:sz w:val="23"/>
              </w:rPr>
            </w:pPr>
            <w:r>
              <w:rPr>
                <w:sz w:val="23"/>
              </w:rPr>
              <w:t>center</w:t>
            </w:r>
            <w:r>
              <w:rPr>
                <w:color w:val="666666"/>
                <w:sz w:val="23"/>
              </w:rPr>
              <w:t>.</w:t>
            </w:r>
            <w:r>
              <w:rPr>
                <w:sz w:val="23"/>
              </w:rPr>
              <w:t>add_paths({</w:t>
            </w:r>
            <w:r>
              <w:rPr>
                <w:color w:val="406F9F"/>
                <w:sz w:val="23"/>
              </w:rPr>
              <w:t>'north'</w:t>
            </w:r>
            <w:r>
              <w:rPr>
                <w:sz w:val="23"/>
              </w:rPr>
              <w:t xml:space="preserve">: north, </w:t>
            </w:r>
            <w:r>
              <w:rPr>
                <w:color w:val="406F9F"/>
                <w:sz w:val="23"/>
              </w:rPr>
              <w:t>'south'</w:t>
            </w:r>
            <w:r>
              <w:rPr>
                <w:sz w:val="23"/>
              </w:rPr>
              <w:t>: south}) assert_equal(center</w:t>
            </w:r>
            <w:r>
              <w:rPr>
                <w:color w:val="666666"/>
                <w:sz w:val="23"/>
              </w:rPr>
              <w:t>.</w:t>
            </w:r>
            <w:r>
              <w:rPr>
                <w:sz w:val="23"/>
              </w:rPr>
              <w:t>go(</w:t>
            </w:r>
            <w:r>
              <w:rPr>
                <w:color w:val="406F9F"/>
                <w:sz w:val="23"/>
              </w:rPr>
              <w:t>'north'</w:t>
            </w:r>
            <w:r>
              <w:rPr>
                <w:sz w:val="23"/>
              </w:rPr>
              <w:t>), north) assert_equal(center</w:t>
            </w:r>
            <w:r>
              <w:rPr>
                <w:color w:val="666666"/>
                <w:sz w:val="23"/>
              </w:rPr>
              <w:t>.</w:t>
            </w:r>
            <w:r>
              <w:rPr>
                <w:sz w:val="23"/>
              </w:rPr>
              <w:t>go(</w:t>
            </w:r>
            <w:r>
              <w:rPr>
                <w:color w:val="406F9F"/>
                <w:sz w:val="23"/>
              </w:rPr>
              <w:t>'south'</w:t>
            </w:r>
            <w:r>
              <w:rPr>
                <w:sz w:val="23"/>
              </w:rPr>
              <w:t>), south)</w:t>
            </w:r>
          </w:p>
          <w:p>
            <w:pPr>
              <w:pStyle w:val="10"/>
              <w:rPr>
                <w:rFonts w:ascii="Times New Roman"/>
                <w:sz w:val="22"/>
              </w:rPr>
            </w:pPr>
          </w:p>
          <w:p>
            <w:pPr>
              <w:pStyle w:val="10"/>
              <w:spacing w:before="1"/>
              <w:rPr>
                <w:rFonts w:ascii="Times New Roman"/>
                <w:sz w:val="26"/>
              </w:rPr>
            </w:pPr>
          </w:p>
          <w:p>
            <w:pPr>
              <w:pStyle w:val="10"/>
              <w:ind w:left="119"/>
              <w:rPr>
                <w:sz w:val="23"/>
              </w:rPr>
            </w:pPr>
            <w:r>
              <w:rPr>
                <w:b/>
                <w:color w:val="006F1F"/>
                <w:sz w:val="23"/>
              </w:rPr>
              <w:t xml:space="preserve">def </w:t>
            </w:r>
            <w:r>
              <w:rPr>
                <w:color w:val="05287D"/>
                <w:sz w:val="23"/>
              </w:rPr>
              <w:t>test_map</w:t>
            </w:r>
            <w:r>
              <w:rPr>
                <w:sz w:val="23"/>
              </w:rPr>
              <w:t>():</w:t>
            </w:r>
          </w:p>
          <w:p>
            <w:pPr>
              <w:pStyle w:val="10"/>
              <w:spacing w:before="2" w:line="550" w:lineRule="atLeast"/>
              <w:ind w:left="611"/>
              <w:rPr>
                <w:sz w:val="23"/>
              </w:rPr>
            </w:pPr>
            <w:r>
              <w:rPr>
                <w:spacing w:val="2"/>
                <w:sz w:val="23"/>
              </w:rPr>
              <w:t>start</w:t>
            </w:r>
            <w:r>
              <w:rPr>
                <w:spacing w:val="-15"/>
                <w:sz w:val="23"/>
              </w:rPr>
              <w:t xml:space="preserve"> </w:t>
            </w:r>
            <w:r>
              <w:rPr>
                <w:color w:val="666666"/>
                <w:sz w:val="23"/>
              </w:rPr>
              <w:t>=</w:t>
            </w:r>
            <w:r>
              <w:rPr>
                <w:color w:val="666666"/>
                <w:spacing w:val="-14"/>
                <w:sz w:val="23"/>
              </w:rPr>
              <w:t xml:space="preserve"> </w:t>
            </w:r>
            <w:r>
              <w:rPr>
                <w:spacing w:val="3"/>
                <w:sz w:val="23"/>
              </w:rPr>
              <w:t>Room(</w:t>
            </w:r>
            <w:r>
              <w:rPr>
                <w:color w:val="406F9F"/>
                <w:spacing w:val="3"/>
                <w:sz w:val="23"/>
              </w:rPr>
              <w:t>"Start"</w:t>
            </w:r>
            <w:r>
              <w:rPr>
                <w:spacing w:val="3"/>
                <w:sz w:val="23"/>
              </w:rPr>
              <w:t>,</w:t>
            </w:r>
            <w:r>
              <w:rPr>
                <w:spacing w:val="-13"/>
                <w:sz w:val="23"/>
              </w:rPr>
              <w:t xml:space="preserve"> </w:t>
            </w:r>
            <w:r>
              <w:rPr>
                <w:color w:val="406F9F"/>
                <w:spacing w:val="2"/>
                <w:sz w:val="23"/>
              </w:rPr>
              <w:t>"You</w:t>
            </w:r>
            <w:r>
              <w:rPr>
                <w:color w:val="406F9F"/>
                <w:spacing w:val="-17"/>
                <w:sz w:val="23"/>
              </w:rPr>
              <w:t xml:space="preserve"> </w:t>
            </w:r>
            <w:r>
              <w:rPr>
                <w:color w:val="406F9F"/>
                <w:spacing w:val="2"/>
                <w:sz w:val="23"/>
              </w:rPr>
              <w:t>can</w:t>
            </w:r>
            <w:r>
              <w:rPr>
                <w:color w:val="406F9F"/>
                <w:spacing w:val="-13"/>
                <w:sz w:val="23"/>
              </w:rPr>
              <w:t xml:space="preserve"> </w:t>
            </w:r>
            <w:r>
              <w:rPr>
                <w:color w:val="406F9F"/>
                <w:sz w:val="23"/>
              </w:rPr>
              <w:t>go</w:t>
            </w:r>
            <w:r>
              <w:rPr>
                <w:color w:val="406F9F"/>
                <w:spacing w:val="-17"/>
                <w:sz w:val="23"/>
              </w:rPr>
              <w:t xml:space="preserve"> </w:t>
            </w:r>
            <w:r>
              <w:rPr>
                <w:color w:val="406F9F"/>
                <w:spacing w:val="2"/>
                <w:sz w:val="23"/>
              </w:rPr>
              <w:t>west</w:t>
            </w:r>
            <w:r>
              <w:rPr>
                <w:color w:val="406F9F"/>
                <w:spacing w:val="-13"/>
                <w:sz w:val="23"/>
              </w:rPr>
              <w:t xml:space="preserve"> </w:t>
            </w:r>
            <w:r>
              <w:rPr>
                <w:color w:val="406F9F"/>
                <w:spacing w:val="2"/>
                <w:sz w:val="23"/>
              </w:rPr>
              <w:t>and</w:t>
            </w:r>
            <w:r>
              <w:rPr>
                <w:color w:val="406F9F"/>
                <w:spacing w:val="-17"/>
                <w:sz w:val="23"/>
              </w:rPr>
              <w:t xml:space="preserve"> </w:t>
            </w:r>
            <w:r>
              <w:rPr>
                <w:color w:val="406F9F"/>
                <w:spacing w:val="2"/>
                <w:sz w:val="23"/>
              </w:rPr>
              <w:t>down</w:t>
            </w:r>
            <w:r>
              <w:rPr>
                <w:color w:val="406F9F"/>
                <w:spacing w:val="-13"/>
                <w:sz w:val="23"/>
              </w:rPr>
              <w:t xml:space="preserve"> </w:t>
            </w:r>
            <w:r>
              <w:rPr>
                <w:color w:val="406F9F"/>
                <w:sz w:val="23"/>
              </w:rPr>
              <w:t>a</w:t>
            </w:r>
            <w:r>
              <w:rPr>
                <w:color w:val="406F9F"/>
                <w:spacing w:val="-14"/>
                <w:sz w:val="23"/>
              </w:rPr>
              <w:t xml:space="preserve"> </w:t>
            </w:r>
            <w:r>
              <w:rPr>
                <w:color w:val="406F9F"/>
                <w:spacing w:val="3"/>
                <w:sz w:val="23"/>
              </w:rPr>
              <w:t>hole."</w:t>
            </w:r>
            <w:r>
              <w:rPr>
                <w:spacing w:val="3"/>
                <w:sz w:val="23"/>
              </w:rPr>
              <w:t xml:space="preserve">) </w:t>
            </w:r>
            <w:r>
              <w:rPr>
                <w:spacing w:val="2"/>
                <w:sz w:val="23"/>
              </w:rPr>
              <w:t xml:space="preserve">west </w:t>
            </w:r>
            <w:r>
              <w:rPr>
                <w:color w:val="666666"/>
                <w:sz w:val="23"/>
              </w:rPr>
              <w:t xml:space="preserve">= </w:t>
            </w:r>
            <w:r>
              <w:rPr>
                <w:spacing w:val="3"/>
                <w:sz w:val="23"/>
              </w:rPr>
              <w:t>Room(</w:t>
            </w:r>
            <w:r>
              <w:rPr>
                <w:color w:val="406F9F"/>
                <w:spacing w:val="3"/>
                <w:sz w:val="23"/>
              </w:rPr>
              <w:t>"Trees"</w:t>
            </w:r>
            <w:r>
              <w:rPr>
                <w:spacing w:val="3"/>
                <w:sz w:val="23"/>
              </w:rPr>
              <w:t xml:space="preserve">, </w:t>
            </w:r>
            <w:r>
              <w:rPr>
                <w:color w:val="406F9F"/>
                <w:spacing w:val="2"/>
                <w:sz w:val="23"/>
              </w:rPr>
              <w:t xml:space="preserve">"There are trees here, you </w:t>
            </w:r>
            <w:r>
              <w:rPr>
                <w:color w:val="406F9F"/>
                <w:sz w:val="23"/>
              </w:rPr>
              <w:t>can</w:t>
            </w:r>
            <w:r>
              <w:rPr>
                <w:color w:val="406F9F"/>
                <w:spacing w:val="70"/>
                <w:sz w:val="23"/>
              </w:rPr>
              <w:t xml:space="preserve"> </w:t>
            </w:r>
            <w:r>
              <w:rPr>
                <w:color w:val="406F9F"/>
                <w:sz w:val="23"/>
              </w:rPr>
              <w:t>go</w:t>
            </w:r>
          </w:p>
          <w:p>
            <w:pPr>
              <w:pStyle w:val="10"/>
              <w:spacing w:before="45"/>
              <w:ind w:left="119"/>
              <w:rPr>
                <w:sz w:val="23"/>
              </w:rPr>
            </w:pPr>
            <w:r>
              <w:rPr>
                <w:color w:val="406F9F"/>
                <w:sz w:val="23"/>
              </w:rPr>
              <w:t>east."</w:t>
            </w:r>
            <w:r>
              <w:rPr>
                <w:sz w:val="23"/>
              </w:rPr>
              <w:t>)</w:t>
            </w:r>
          </w:p>
          <w:p>
            <w:pPr>
              <w:pStyle w:val="10"/>
              <w:spacing w:before="6"/>
              <w:rPr>
                <w:rFonts w:ascii="Times New Roman"/>
                <w:sz w:val="24"/>
              </w:rPr>
            </w:pPr>
          </w:p>
          <w:p>
            <w:pPr>
              <w:pStyle w:val="10"/>
              <w:spacing w:before="1"/>
              <w:ind w:left="611"/>
              <w:rPr>
                <w:sz w:val="23"/>
              </w:rPr>
            </w:pPr>
            <w:r>
              <w:rPr>
                <w:spacing w:val="2"/>
                <w:sz w:val="23"/>
              </w:rPr>
              <w:t xml:space="preserve">down </w:t>
            </w:r>
            <w:r>
              <w:rPr>
                <w:color w:val="666666"/>
                <w:sz w:val="23"/>
              </w:rPr>
              <w:t xml:space="preserve">= </w:t>
            </w:r>
            <w:r>
              <w:rPr>
                <w:spacing w:val="3"/>
                <w:sz w:val="23"/>
              </w:rPr>
              <w:t>Room(</w:t>
            </w:r>
            <w:r>
              <w:rPr>
                <w:color w:val="406F9F"/>
                <w:spacing w:val="3"/>
                <w:sz w:val="23"/>
              </w:rPr>
              <w:t>"Dungeon"</w:t>
            </w:r>
            <w:r>
              <w:rPr>
                <w:spacing w:val="3"/>
                <w:sz w:val="23"/>
              </w:rPr>
              <w:t xml:space="preserve">, </w:t>
            </w:r>
            <w:r>
              <w:rPr>
                <w:color w:val="406F9F"/>
                <w:spacing w:val="2"/>
                <w:sz w:val="23"/>
              </w:rPr>
              <w:t xml:space="preserve">"It's dark down here, </w:t>
            </w:r>
            <w:r>
              <w:rPr>
                <w:color w:val="406F9F"/>
                <w:sz w:val="23"/>
              </w:rPr>
              <w:t>you can</w:t>
            </w:r>
            <w:r>
              <w:rPr>
                <w:color w:val="406F9F"/>
                <w:spacing w:val="76"/>
                <w:sz w:val="23"/>
              </w:rPr>
              <w:t xml:space="preserve"> </w:t>
            </w:r>
            <w:r>
              <w:rPr>
                <w:color w:val="406F9F"/>
                <w:sz w:val="23"/>
              </w:rPr>
              <w:t>go</w:t>
            </w:r>
          </w:p>
        </w:tc>
      </w:tr>
    </w:tbl>
    <w:p>
      <w:pPr>
        <w:spacing w:after="0"/>
        <w:rPr>
          <w:sz w:val="23"/>
        </w:rPr>
        <w:sectPr>
          <w:footerReference r:id="rId26" w:type="default"/>
          <w:pgSz w:w="11910" w:h="16840"/>
          <w:pgMar w:top="1580" w:right="1440" w:bottom="1300" w:left="0" w:header="0" w:footer="1115" w:gutter="0"/>
          <w:pgNumType w:start="221"/>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713" w:hRule="atLeast"/>
        </w:trPr>
        <w:tc>
          <w:tcPr>
            <w:tcW w:w="582" w:type="dxa"/>
          </w:tcPr>
          <w:p>
            <w:pPr>
              <w:pStyle w:val="10"/>
              <w:spacing w:before="21"/>
              <w:ind w:left="200"/>
              <w:rPr>
                <w:sz w:val="23"/>
              </w:rPr>
            </w:pPr>
            <w:r>
              <w:rPr>
                <w:color w:val="AAAAAA"/>
                <w:spacing w:val="5"/>
                <w:sz w:val="23"/>
              </w:rPr>
              <w:t>25</w:t>
            </w:r>
          </w:p>
          <w:p>
            <w:pPr>
              <w:pStyle w:val="10"/>
              <w:spacing w:before="7"/>
              <w:rPr>
                <w:rFonts w:ascii="Times New Roman"/>
                <w:sz w:val="24"/>
              </w:rPr>
            </w:pPr>
          </w:p>
          <w:p>
            <w:pPr>
              <w:pStyle w:val="10"/>
              <w:ind w:left="200"/>
              <w:rPr>
                <w:sz w:val="23"/>
              </w:rPr>
            </w:pPr>
            <w:r>
              <w:rPr>
                <w:color w:val="AAAAAA"/>
                <w:spacing w:val="5"/>
                <w:sz w:val="23"/>
              </w:rPr>
              <w:t>26</w:t>
            </w:r>
          </w:p>
          <w:p>
            <w:pPr>
              <w:pStyle w:val="10"/>
              <w:spacing w:before="7"/>
              <w:rPr>
                <w:rFonts w:ascii="Times New Roman"/>
                <w:sz w:val="24"/>
              </w:rPr>
            </w:pPr>
          </w:p>
          <w:p>
            <w:pPr>
              <w:pStyle w:val="10"/>
              <w:ind w:left="200"/>
              <w:rPr>
                <w:sz w:val="23"/>
              </w:rPr>
            </w:pPr>
            <w:r>
              <w:rPr>
                <w:color w:val="AAAAAA"/>
                <w:spacing w:val="5"/>
                <w:sz w:val="23"/>
              </w:rPr>
              <w:t>27</w:t>
            </w:r>
          </w:p>
          <w:p>
            <w:pPr>
              <w:pStyle w:val="10"/>
              <w:spacing w:before="6"/>
              <w:rPr>
                <w:rFonts w:ascii="Times New Roman"/>
                <w:sz w:val="24"/>
              </w:rPr>
            </w:pPr>
          </w:p>
          <w:p>
            <w:pPr>
              <w:pStyle w:val="10"/>
              <w:spacing w:before="1"/>
              <w:ind w:left="200"/>
              <w:rPr>
                <w:sz w:val="23"/>
              </w:rPr>
            </w:pPr>
            <w:r>
              <w:rPr>
                <w:color w:val="AAAAAA"/>
                <w:spacing w:val="5"/>
                <w:sz w:val="23"/>
              </w:rPr>
              <w:t>28</w:t>
            </w:r>
          </w:p>
          <w:p>
            <w:pPr>
              <w:pStyle w:val="10"/>
              <w:spacing w:before="6"/>
              <w:rPr>
                <w:rFonts w:ascii="Times New Roman"/>
                <w:sz w:val="24"/>
              </w:rPr>
            </w:pPr>
          </w:p>
          <w:p>
            <w:pPr>
              <w:pStyle w:val="10"/>
              <w:ind w:left="200"/>
              <w:rPr>
                <w:sz w:val="23"/>
              </w:rPr>
            </w:pPr>
            <w:r>
              <w:rPr>
                <w:color w:val="AAAAAA"/>
                <w:spacing w:val="5"/>
                <w:sz w:val="23"/>
              </w:rPr>
              <w:t>29</w:t>
            </w:r>
          </w:p>
          <w:p>
            <w:pPr>
              <w:pStyle w:val="10"/>
              <w:spacing w:before="7"/>
              <w:rPr>
                <w:rFonts w:ascii="Times New Roman"/>
                <w:sz w:val="24"/>
              </w:rPr>
            </w:pPr>
          </w:p>
          <w:p>
            <w:pPr>
              <w:pStyle w:val="10"/>
              <w:ind w:left="200"/>
              <w:rPr>
                <w:sz w:val="23"/>
              </w:rPr>
            </w:pPr>
            <w:r>
              <w:rPr>
                <w:color w:val="AAAAAA"/>
                <w:spacing w:val="5"/>
                <w:sz w:val="23"/>
              </w:rPr>
              <w:t>30</w:t>
            </w:r>
          </w:p>
          <w:p>
            <w:pPr>
              <w:pStyle w:val="10"/>
              <w:spacing w:before="7"/>
              <w:rPr>
                <w:rFonts w:ascii="Times New Roman"/>
                <w:sz w:val="24"/>
              </w:rPr>
            </w:pPr>
          </w:p>
          <w:p>
            <w:pPr>
              <w:pStyle w:val="10"/>
              <w:ind w:left="200"/>
              <w:rPr>
                <w:sz w:val="23"/>
              </w:rPr>
            </w:pPr>
            <w:r>
              <w:rPr>
                <w:color w:val="AAAAAA"/>
                <w:spacing w:val="5"/>
                <w:sz w:val="23"/>
              </w:rPr>
              <w:t>31</w:t>
            </w:r>
          </w:p>
          <w:p>
            <w:pPr>
              <w:pStyle w:val="10"/>
              <w:spacing w:before="7"/>
              <w:rPr>
                <w:rFonts w:ascii="Times New Roman"/>
                <w:sz w:val="24"/>
              </w:rPr>
            </w:pPr>
          </w:p>
          <w:p>
            <w:pPr>
              <w:pStyle w:val="10"/>
              <w:ind w:left="200"/>
              <w:rPr>
                <w:sz w:val="23"/>
              </w:rPr>
            </w:pPr>
            <w:r>
              <w:rPr>
                <w:color w:val="AAAAAA"/>
                <w:spacing w:val="5"/>
                <w:sz w:val="23"/>
              </w:rPr>
              <w:t>32</w:t>
            </w:r>
          </w:p>
          <w:p>
            <w:pPr>
              <w:pStyle w:val="10"/>
              <w:spacing w:before="7"/>
              <w:rPr>
                <w:rFonts w:ascii="Times New Roman"/>
                <w:sz w:val="24"/>
              </w:rPr>
            </w:pPr>
          </w:p>
          <w:p>
            <w:pPr>
              <w:pStyle w:val="10"/>
              <w:ind w:left="200"/>
              <w:rPr>
                <w:sz w:val="23"/>
              </w:rPr>
            </w:pPr>
            <w:r>
              <w:rPr>
                <w:color w:val="AAAAAA"/>
                <w:spacing w:val="5"/>
                <w:sz w:val="23"/>
              </w:rPr>
              <w:t>33</w:t>
            </w:r>
          </w:p>
          <w:p>
            <w:pPr>
              <w:pStyle w:val="10"/>
              <w:spacing w:before="6"/>
              <w:rPr>
                <w:rFonts w:ascii="Times New Roman"/>
                <w:sz w:val="24"/>
              </w:rPr>
            </w:pPr>
          </w:p>
          <w:p>
            <w:pPr>
              <w:pStyle w:val="10"/>
              <w:ind w:left="200"/>
              <w:rPr>
                <w:sz w:val="23"/>
              </w:rPr>
            </w:pPr>
            <w:r>
              <w:rPr>
                <w:color w:val="AAAAAA"/>
                <w:spacing w:val="5"/>
                <w:sz w:val="23"/>
              </w:rPr>
              <w:t>34</w:t>
            </w:r>
          </w:p>
          <w:p>
            <w:pPr>
              <w:pStyle w:val="10"/>
              <w:spacing w:before="7"/>
              <w:rPr>
                <w:rFonts w:ascii="Times New Roman"/>
                <w:sz w:val="24"/>
              </w:rPr>
            </w:pPr>
          </w:p>
          <w:p>
            <w:pPr>
              <w:pStyle w:val="10"/>
              <w:ind w:left="200"/>
              <w:rPr>
                <w:sz w:val="23"/>
              </w:rPr>
            </w:pPr>
            <w:r>
              <w:rPr>
                <w:color w:val="AAAAAA"/>
                <w:spacing w:val="5"/>
                <w:sz w:val="23"/>
              </w:rPr>
              <w:t>35</w:t>
            </w:r>
          </w:p>
          <w:p>
            <w:pPr>
              <w:pStyle w:val="10"/>
              <w:spacing w:before="7"/>
              <w:rPr>
                <w:rFonts w:ascii="Times New Roman"/>
                <w:sz w:val="24"/>
              </w:rPr>
            </w:pPr>
          </w:p>
          <w:p>
            <w:pPr>
              <w:pStyle w:val="10"/>
              <w:ind w:left="200"/>
              <w:rPr>
                <w:sz w:val="23"/>
              </w:rPr>
            </w:pPr>
            <w:r>
              <w:rPr>
                <w:color w:val="AAAAAA"/>
                <w:spacing w:val="5"/>
                <w:sz w:val="23"/>
              </w:rPr>
              <w:t>36</w:t>
            </w:r>
          </w:p>
          <w:p>
            <w:pPr>
              <w:pStyle w:val="10"/>
              <w:spacing w:before="7"/>
              <w:rPr>
                <w:rFonts w:ascii="Times New Roman"/>
                <w:sz w:val="24"/>
              </w:rPr>
            </w:pPr>
          </w:p>
          <w:p>
            <w:pPr>
              <w:pStyle w:val="10"/>
              <w:ind w:left="200"/>
              <w:rPr>
                <w:sz w:val="23"/>
              </w:rPr>
            </w:pPr>
            <w:r>
              <w:rPr>
                <w:color w:val="AAAAAA"/>
                <w:spacing w:val="5"/>
                <w:sz w:val="23"/>
              </w:rPr>
              <w:t>37</w:t>
            </w:r>
          </w:p>
          <w:p>
            <w:pPr>
              <w:pStyle w:val="10"/>
              <w:spacing w:before="7"/>
              <w:rPr>
                <w:rFonts w:ascii="Times New Roman"/>
                <w:sz w:val="24"/>
              </w:rPr>
            </w:pPr>
          </w:p>
          <w:p>
            <w:pPr>
              <w:pStyle w:val="10"/>
              <w:ind w:left="200"/>
              <w:rPr>
                <w:sz w:val="23"/>
              </w:rPr>
            </w:pPr>
            <w:r>
              <w:rPr>
                <w:color w:val="AAAAAA"/>
                <w:spacing w:val="5"/>
                <w:sz w:val="23"/>
              </w:rPr>
              <w:t>38</w:t>
            </w:r>
          </w:p>
        </w:tc>
        <w:tc>
          <w:tcPr>
            <w:tcW w:w="7927" w:type="dxa"/>
            <w:tcBorders>
              <w:bottom w:val="single" w:color="CCCCCC" w:sz="6" w:space="0"/>
            </w:tcBorders>
            <w:shd w:val="clear" w:color="auto" w:fill="EDEDED"/>
          </w:tcPr>
          <w:p>
            <w:pPr>
              <w:pStyle w:val="10"/>
              <w:spacing w:before="21"/>
              <w:ind w:left="119"/>
              <w:rPr>
                <w:sz w:val="23"/>
              </w:rPr>
            </w:pPr>
            <w:r>
              <w:rPr>
                <w:color w:val="406F9F"/>
                <w:sz w:val="23"/>
              </w:rPr>
              <w:t>up."</w:t>
            </w:r>
            <w:r>
              <w:rPr>
                <w:sz w:val="23"/>
              </w:rPr>
              <w:t>)</w:t>
            </w:r>
          </w:p>
          <w:p>
            <w:pPr>
              <w:pStyle w:val="10"/>
              <w:rPr>
                <w:rFonts w:ascii="Times New Roman"/>
                <w:sz w:val="22"/>
              </w:rPr>
            </w:pPr>
          </w:p>
          <w:p>
            <w:pPr>
              <w:pStyle w:val="10"/>
              <w:rPr>
                <w:rFonts w:ascii="Times New Roman"/>
                <w:sz w:val="22"/>
              </w:rPr>
            </w:pPr>
          </w:p>
          <w:p>
            <w:pPr>
              <w:pStyle w:val="10"/>
              <w:spacing w:before="7"/>
              <w:rPr>
                <w:rFonts w:ascii="Times New Roman"/>
                <w:sz w:val="28"/>
              </w:rPr>
            </w:pPr>
          </w:p>
          <w:p>
            <w:pPr>
              <w:pStyle w:val="10"/>
              <w:spacing w:line="491" w:lineRule="auto"/>
              <w:ind w:left="611" w:right="774"/>
              <w:rPr>
                <w:sz w:val="23"/>
              </w:rPr>
            </w:pPr>
            <w:r>
              <w:rPr>
                <w:sz w:val="23"/>
              </w:rPr>
              <w:t>start</w:t>
            </w:r>
            <w:r>
              <w:rPr>
                <w:color w:val="666666"/>
                <w:sz w:val="23"/>
              </w:rPr>
              <w:t>.</w:t>
            </w:r>
            <w:r>
              <w:rPr>
                <w:sz w:val="23"/>
              </w:rPr>
              <w:t>add_paths({</w:t>
            </w:r>
            <w:r>
              <w:rPr>
                <w:color w:val="406F9F"/>
                <w:sz w:val="23"/>
              </w:rPr>
              <w:t>'west'</w:t>
            </w:r>
            <w:r>
              <w:rPr>
                <w:sz w:val="23"/>
              </w:rPr>
              <w:t xml:space="preserve">: west, </w:t>
            </w:r>
            <w:r>
              <w:rPr>
                <w:color w:val="406F9F"/>
                <w:sz w:val="23"/>
              </w:rPr>
              <w:t>'down'</w:t>
            </w:r>
            <w:r>
              <w:rPr>
                <w:sz w:val="23"/>
              </w:rPr>
              <w:t>: down}) west</w:t>
            </w:r>
            <w:r>
              <w:rPr>
                <w:color w:val="666666"/>
                <w:sz w:val="23"/>
              </w:rPr>
              <w:t>.</w:t>
            </w:r>
            <w:r>
              <w:rPr>
                <w:sz w:val="23"/>
              </w:rPr>
              <w:t>add_paths({</w:t>
            </w:r>
            <w:r>
              <w:rPr>
                <w:color w:val="406F9F"/>
                <w:sz w:val="23"/>
              </w:rPr>
              <w:t>'east'</w:t>
            </w:r>
            <w:r>
              <w:rPr>
                <w:sz w:val="23"/>
              </w:rPr>
              <w:t>: start}) down</w:t>
            </w:r>
            <w:r>
              <w:rPr>
                <w:color w:val="666666"/>
                <w:sz w:val="23"/>
              </w:rPr>
              <w:t>.</w:t>
            </w:r>
            <w:r>
              <w:rPr>
                <w:sz w:val="23"/>
              </w:rPr>
              <w:t>add_paths({</w:t>
            </w:r>
            <w:r>
              <w:rPr>
                <w:color w:val="406F9F"/>
                <w:sz w:val="23"/>
              </w:rPr>
              <w:t>'up'</w:t>
            </w:r>
            <w:r>
              <w:rPr>
                <w:sz w:val="23"/>
              </w:rPr>
              <w:t>: start})</w:t>
            </w:r>
          </w:p>
          <w:p>
            <w:pPr>
              <w:pStyle w:val="10"/>
              <w:rPr>
                <w:rFonts w:ascii="Times New Roman"/>
                <w:sz w:val="22"/>
              </w:rPr>
            </w:pPr>
          </w:p>
          <w:p>
            <w:pPr>
              <w:pStyle w:val="10"/>
              <w:rPr>
                <w:rFonts w:ascii="Times New Roman"/>
                <w:sz w:val="26"/>
              </w:rPr>
            </w:pPr>
          </w:p>
          <w:p>
            <w:pPr>
              <w:pStyle w:val="10"/>
              <w:spacing w:before="1" w:line="491" w:lineRule="auto"/>
              <w:ind w:left="611"/>
              <w:rPr>
                <w:sz w:val="23"/>
              </w:rPr>
            </w:pPr>
            <w:r>
              <w:rPr>
                <w:sz w:val="23"/>
              </w:rPr>
              <w:t>assert_equal(start</w:t>
            </w:r>
            <w:r>
              <w:rPr>
                <w:color w:val="666666"/>
                <w:sz w:val="23"/>
              </w:rPr>
              <w:t>.</w:t>
            </w:r>
            <w:r>
              <w:rPr>
                <w:sz w:val="23"/>
              </w:rPr>
              <w:t>go(</w:t>
            </w:r>
            <w:r>
              <w:rPr>
                <w:color w:val="406F9F"/>
                <w:sz w:val="23"/>
              </w:rPr>
              <w:t>'west'</w:t>
            </w:r>
            <w:r>
              <w:rPr>
                <w:sz w:val="23"/>
              </w:rPr>
              <w:t>), west) assert_equal(start</w:t>
            </w:r>
            <w:r>
              <w:rPr>
                <w:color w:val="666666"/>
                <w:sz w:val="23"/>
              </w:rPr>
              <w:t>.</w:t>
            </w:r>
            <w:r>
              <w:rPr>
                <w:sz w:val="23"/>
              </w:rPr>
              <w:t>go(</w:t>
            </w:r>
            <w:r>
              <w:rPr>
                <w:color w:val="406F9F"/>
                <w:sz w:val="23"/>
              </w:rPr>
              <w:t>'west'</w:t>
            </w:r>
            <w:r>
              <w:rPr>
                <w:sz w:val="23"/>
              </w:rPr>
              <w:t>)</w:t>
            </w:r>
            <w:r>
              <w:rPr>
                <w:color w:val="666666"/>
                <w:sz w:val="23"/>
              </w:rPr>
              <w:t>.</w:t>
            </w:r>
            <w:r>
              <w:rPr>
                <w:sz w:val="23"/>
              </w:rPr>
              <w:t>go(</w:t>
            </w:r>
            <w:r>
              <w:rPr>
                <w:color w:val="406F9F"/>
                <w:sz w:val="23"/>
              </w:rPr>
              <w:t>'east'</w:t>
            </w:r>
            <w:r>
              <w:rPr>
                <w:sz w:val="23"/>
              </w:rPr>
              <w:t>), start) assert_equal(start</w:t>
            </w:r>
            <w:r>
              <w:rPr>
                <w:color w:val="666666"/>
                <w:sz w:val="23"/>
              </w:rPr>
              <w:t>.</w:t>
            </w:r>
            <w:r>
              <w:rPr>
                <w:sz w:val="23"/>
              </w:rPr>
              <w:t>go(</w:t>
            </w:r>
            <w:r>
              <w:rPr>
                <w:color w:val="406F9F"/>
                <w:sz w:val="23"/>
              </w:rPr>
              <w:t>'down'</w:t>
            </w:r>
            <w:r>
              <w:rPr>
                <w:sz w:val="23"/>
              </w:rPr>
              <w:t>)</w:t>
            </w:r>
            <w:r>
              <w:rPr>
                <w:color w:val="666666"/>
                <w:sz w:val="23"/>
              </w:rPr>
              <w:t>.</w:t>
            </w:r>
            <w:r>
              <w:rPr>
                <w:sz w:val="23"/>
              </w:rPr>
              <w:t>go(</w:t>
            </w:r>
            <w:r>
              <w:rPr>
                <w:color w:val="406F9F"/>
                <w:sz w:val="23"/>
              </w:rPr>
              <w:t>'up'</w:t>
            </w:r>
            <w:r>
              <w:rPr>
                <w:sz w:val="23"/>
              </w:rPr>
              <w:t>), start)</w:t>
            </w:r>
          </w:p>
          <w:p>
            <w:pPr>
              <w:pStyle w:val="10"/>
              <w:rPr>
                <w:rFonts w:ascii="Times New Roman"/>
                <w:sz w:val="22"/>
              </w:rPr>
            </w:pPr>
          </w:p>
          <w:p>
            <w:pPr>
              <w:pStyle w:val="10"/>
              <w:spacing w:before="11"/>
              <w:rPr>
                <w:rFonts w:ascii="Times New Roman"/>
                <w:sz w:val="25"/>
              </w:rPr>
            </w:pPr>
          </w:p>
          <w:p>
            <w:pPr>
              <w:pStyle w:val="10"/>
              <w:spacing w:line="491" w:lineRule="auto"/>
              <w:ind w:left="611" w:right="774" w:hanging="492"/>
              <w:rPr>
                <w:sz w:val="23"/>
              </w:rPr>
            </w:pPr>
            <w:r>
              <w:rPr>
                <w:b/>
                <w:color w:val="006F1F"/>
                <w:sz w:val="23"/>
              </w:rPr>
              <w:t xml:space="preserve">def </w:t>
            </w:r>
            <w:r>
              <w:rPr>
                <w:color w:val="05287D"/>
                <w:sz w:val="23"/>
              </w:rPr>
              <w:t>test_gothon_game_map</w:t>
            </w:r>
            <w:r>
              <w:rPr>
                <w:sz w:val="23"/>
              </w:rPr>
              <w:t>(): assert_equal(START</w:t>
            </w:r>
            <w:r>
              <w:rPr>
                <w:color w:val="666666"/>
                <w:sz w:val="23"/>
              </w:rPr>
              <w:t>.</w:t>
            </w:r>
            <w:r>
              <w:rPr>
                <w:sz w:val="23"/>
              </w:rPr>
              <w:t>go(</w:t>
            </w:r>
            <w:r>
              <w:rPr>
                <w:color w:val="406F9F"/>
                <w:sz w:val="23"/>
              </w:rPr>
              <w:t>'shoot!'</w:t>
            </w:r>
            <w:r>
              <w:rPr>
                <w:sz w:val="23"/>
              </w:rPr>
              <w:t>), generic_death) assert_equal(START</w:t>
            </w:r>
            <w:r>
              <w:rPr>
                <w:color w:val="666666"/>
                <w:sz w:val="23"/>
              </w:rPr>
              <w:t>.</w:t>
            </w:r>
            <w:r>
              <w:rPr>
                <w:sz w:val="23"/>
              </w:rPr>
              <w:t>go(</w:t>
            </w:r>
            <w:r>
              <w:rPr>
                <w:color w:val="406F9F"/>
                <w:sz w:val="23"/>
              </w:rPr>
              <w:t>'dodge!'</w:t>
            </w:r>
            <w:r>
              <w:rPr>
                <w:sz w:val="23"/>
              </w:rPr>
              <w:t>), generic_death)</w:t>
            </w:r>
          </w:p>
          <w:p>
            <w:pPr>
              <w:pStyle w:val="10"/>
              <w:spacing w:before="7"/>
              <w:rPr>
                <w:rFonts w:ascii="Times New Roman"/>
                <w:sz w:val="23"/>
              </w:rPr>
            </w:pPr>
          </w:p>
          <w:p>
            <w:pPr>
              <w:pStyle w:val="10"/>
              <w:spacing w:line="550" w:lineRule="atLeast"/>
              <w:ind w:left="611" w:right="2018"/>
              <w:rPr>
                <w:sz w:val="23"/>
              </w:rPr>
            </w:pPr>
            <w:r>
              <w:rPr>
                <w:sz w:val="23"/>
              </w:rPr>
              <w:t xml:space="preserve">room </w:t>
            </w:r>
            <w:r>
              <w:rPr>
                <w:color w:val="666666"/>
                <w:sz w:val="23"/>
              </w:rPr>
              <w:t xml:space="preserve">= </w:t>
            </w:r>
            <w:r>
              <w:rPr>
                <w:sz w:val="23"/>
              </w:rPr>
              <w:t>START</w:t>
            </w:r>
            <w:r>
              <w:rPr>
                <w:color w:val="666666"/>
                <w:sz w:val="23"/>
              </w:rPr>
              <w:t>.</w:t>
            </w:r>
            <w:r>
              <w:rPr>
                <w:sz w:val="23"/>
              </w:rPr>
              <w:t>go(</w:t>
            </w:r>
            <w:r>
              <w:rPr>
                <w:color w:val="406F9F"/>
                <w:sz w:val="23"/>
              </w:rPr>
              <w:t>'tell a joke'</w:t>
            </w:r>
            <w:r>
              <w:rPr>
                <w:sz w:val="23"/>
              </w:rPr>
              <w:t>) assert_equal(room, laser_weapon_armory)</w:t>
            </w:r>
          </w:p>
        </w:tc>
      </w:tr>
    </w:tbl>
    <w:p>
      <w:pPr>
        <w:pStyle w:val="5"/>
        <w:rPr>
          <w:rFonts w:ascii="Times New Roman"/>
          <w:sz w:val="20"/>
        </w:rPr>
      </w:pPr>
    </w:p>
    <w:p>
      <w:pPr>
        <w:pStyle w:val="5"/>
        <w:spacing w:before="8"/>
        <w:rPr>
          <w:rFonts w:ascii="Times New Roman"/>
          <w:sz w:val="15"/>
        </w:rPr>
      </w:pPr>
    </w:p>
    <w:p>
      <w:pPr>
        <w:pStyle w:val="5"/>
        <w:spacing w:before="67" w:line="278" w:lineRule="auto"/>
        <w:ind w:left="1800" w:right="184"/>
      </w:pPr>
      <w:r>
        <w:rPr>
          <w:spacing w:val="-6"/>
        </w:rPr>
        <w:t>你在这部分练习中的任务是完成地图，并且让自动测试可以完整地检查过整个地</w:t>
      </w:r>
      <w:r>
        <w:rPr>
          <w:spacing w:val="-11"/>
        </w:rPr>
        <w:t xml:space="preserve">图。这包括将所有的 </w:t>
      </w:r>
      <w:r>
        <w:rPr>
          <w:rFonts w:ascii="Consolas" w:eastAsia="Consolas"/>
          <w:color w:val="444444"/>
          <w:sz w:val="23"/>
          <w:shd w:val="clear" w:color="auto" w:fill="F1F1F1"/>
        </w:rPr>
        <w:t>generic_death</w:t>
      </w:r>
      <w:r>
        <w:rPr>
          <w:rFonts w:ascii="Consolas" w:eastAsia="Consolas"/>
          <w:color w:val="444444"/>
          <w:sz w:val="23"/>
        </w:rPr>
        <w:t xml:space="preserve"> </w:t>
      </w:r>
      <w:r>
        <w:rPr>
          <w:spacing w:val="-1"/>
        </w:rPr>
        <w:t>对象修正为游戏中实际的失败结尾。让你</w:t>
      </w:r>
      <w:r>
        <w:rPr>
          <w:spacing w:val="-17"/>
        </w:rPr>
        <w:t xml:space="preserve">的代码成功运行起来，并让你的测试越全面越好。后面我们会对地图做一些修改， </w:t>
      </w:r>
      <w:r>
        <w:t>到时候这些测试将保证修改后的代码还可以正常工作。</w:t>
      </w:r>
    </w:p>
    <w:p>
      <w:pPr>
        <w:pStyle w:val="5"/>
      </w:pPr>
    </w:p>
    <w:p>
      <w:pPr>
        <w:pStyle w:val="5"/>
        <w:rPr>
          <w:sz w:val="18"/>
        </w:rPr>
      </w:pPr>
    </w:p>
    <w:p>
      <w:pPr>
        <w:pStyle w:val="3"/>
      </w:pPr>
      <w:bookmarkStart w:id="197" w:name="会话(session)和用户跟踪"/>
      <w:bookmarkEnd w:id="197"/>
      <w:r>
        <w:rPr>
          <w:color w:val="465157"/>
        </w:rPr>
        <w:t>会话</w:t>
      </w:r>
      <w:r>
        <w:rPr>
          <w:rFonts w:ascii="Arial" w:eastAsia="Arial"/>
          <w:color w:val="465157"/>
        </w:rPr>
        <w:t>(session)</w:t>
      </w:r>
      <w:r>
        <w:rPr>
          <w:color w:val="465157"/>
        </w:rPr>
        <w:t>和用户跟踪</w:t>
      </w:r>
    </w:p>
    <w:p>
      <w:pPr>
        <w:pStyle w:val="5"/>
        <w:spacing w:before="1"/>
        <w:rPr>
          <w:b/>
          <w:sz w:val="27"/>
        </w:rPr>
      </w:pPr>
    </w:p>
    <w:p>
      <w:pPr>
        <w:pStyle w:val="5"/>
        <w:spacing w:line="278" w:lineRule="auto"/>
        <w:ind w:left="1800" w:right="355"/>
      </w:pPr>
      <w:r>
        <w:rPr>
          <w:spacing w:val="-1"/>
        </w:rPr>
        <w:t xml:space="preserve">在你的 </w:t>
      </w:r>
      <w:r>
        <w:rPr>
          <w:rFonts w:ascii="Arial" w:hAnsi="Arial" w:eastAsia="Arial"/>
        </w:rPr>
        <w:t>web</w:t>
      </w:r>
      <w:r>
        <w:rPr>
          <w:rFonts w:ascii="Arial" w:hAnsi="Arial" w:eastAsia="Arial"/>
          <w:spacing w:val="54"/>
        </w:rPr>
        <w:t xml:space="preserve"> </w:t>
      </w:r>
      <w:r>
        <w:rPr>
          <w:spacing w:val="-6"/>
        </w:rPr>
        <w:t>程序运行的某个位置，你需要追踪一些信息，并将这些信息和用户</w:t>
      </w:r>
      <w:r>
        <w:rPr>
          <w:spacing w:val="-1"/>
        </w:rPr>
        <w:t xml:space="preserve">的浏览器关联起来。在 </w:t>
      </w:r>
      <w:r>
        <w:rPr>
          <w:rFonts w:ascii="Arial" w:hAnsi="Arial" w:eastAsia="Arial"/>
        </w:rPr>
        <w:t>HTTP</w:t>
      </w:r>
      <w:r>
        <w:rPr>
          <w:rFonts w:ascii="Arial" w:hAnsi="Arial" w:eastAsia="Arial"/>
          <w:spacing w:val="52"/>
        </w:rPr>
        <w:t xml:space="preserve"> </w:t>
      </w:r>
      <w:r>
        <w:rPr>
          <w:spacing w:val="-1"/>
        </w:rPr>
        <w:t>协议的框架中，</w:t>
      </w:r>
      <w:r>
        <w:rPr>
          <w:rFonts w:ascii="Arial" w:hAnsi="Arial" w:eastAsia="Arial"/>
        </w:rPr>
        <w:t>web</w:t>
      </w:r>
      <w:r>
        <w:rPr>
          <w:rFonts w:ascii="Arial" w:hAnsi="Arial" w:eastAsia="Arial"/>
          <w:spacing w:val="52"/>
        </w:rPr>
        <w:t xml:space="preserve"> </w:t>
      </w:r>
      <w:r>
        <w:t>环境是</w:t>
      </w:r>
      <w:r>
        <w:rPr>
          <w:rFonts w:ascii="Arial" w:hAnsi="Arial" w:eastAsia="Arial"/>
        </w:rPr>
        <w:t>“</w:t>
      </w:r>
      <w:r>
        <w:t>无状态</w:t>
      </w:r>
      <w:r>
        <w:rPr>
          <w:rFonts w:ascii="Arial" w:hAnsi="Arial" w:eastAsia="Arial"/>
        </w:rPr>
        <w:t xml:space="preserve">(stateless)” </w:t>
      </w:r>
      <w:r>
        <w:rPr>
          <w:spacing w:val="-10"/>
        </w:rPr>
        <w:t>的，这意味着你的每一次请求和你其它的请求都是相互独立的。如果你请求了页</w:t>
      </w:r>
      <w:r>
        <w:rPr>
          <w:spacing w:val="-1"/>
        </w:rPr>
        <w:t xml:space="preserve">面 </w:t>
      </w:r>
      <w:r>
        <w:rPr>
          <w:rFonts w:ascii="Arial" w:hAnsi="Arial" w:eastAsia="Arial"/>
        </w:rPr>
        <w:t>A</w:t>
      </w:r>
      <w:r>
        <w:t xml:space="preserve">，输入了一些数据，然后点了一个页面 </w:t>
      </w:r>
      <w:r>
        <w:rPr>
          <w:rFonts w:ascii="Arial" w:hAnsi="Arial" w:eastAsia="Arial"/>
        </w:rPr>
        <w:t>B</w:t>
      </w:r>
      <w:r>
        <w:rPr>
          <w:rFonts w:ascii="Arial" w:hAnsi="Arial" w:eastAsia="Arial"/>
          <w:spacing w:val="53"/>
        </w:rPr>
        <w:t xml:space="preserve"> </w:t>
      </w:r>
      <w:r>
        <w:t xml:space="preserve">的链接，那你在页面 </w:t>
      </w:r>
      <w:r>
        <w:rPr>
          <w:rFonts w:ascii="Arial" w:hAnsi="Arial" w:eastAsia="Arial"/>
        </w:rPr>
        <w:t>A</w:t>
      </w:r>
      <w:r>
        <w:rPr>
          <w:rFonts w:ascii="Arial" w:hAnsi="Arial" w:eastAsia="Arial"/>
          <w:spacing w:val="54"/>
        </w:rPr>
        <w:t xml:space="preserve"> </w:t>
      </w:r>
      <w:r>
        <w:t>输入的数据就全部消失了。</w:t>
      </w:r>
    </w:p>
    <w:p>
      <w:pPr>
        <w:spacing w:after="0" w:line="278" w:lineRule="auto"/>
        <w:sectPr>
          <w:pgSz w:w="11910" w:h="16840"/>
          <w:pgMar w:top="1420" w:right="1440" w:bottom="1300" w:left="0" w:header="0" w:footer="1115" w:gutter="0"/>
        </w:sectPr>
      </w:pPr>
    </w:p>
    <w:p>
      <w:pPr>
        <w:pStyle w:val="5"/>
        <w:spacing w:before="47" w:line="278" w:lineRule="auto"/>
        <w:ind w:left="1800" w:right="357"/>
        <w:jc w:val="both"/>
      </w:pPr>
      <w:r>
        <w:rPr>
          <w:spacing w:val="-1"/>
        </w:rPr>
        <w:t xml:space="preserve">解决这个问题的方法是为 </w:t>
      </w:r>
      <w:r>
        <w:rPr>
          <w:rFonts w:ascii="Arial" w:eastAsia="Arial"/>
        </w:rPr>
        <w:t>web</w:t>
      </w:r>
      <w:r>
        <w:rPr>
          <w:rFonts w:ascii="Arial" w:eastAsia="Arial"/>
          <w:spacing w:val="54"/>
        </w:rPr>
        <w:t xml:space="preserve"> </w:t>
      </w:r>
      <w:r>
        <w:rPr>
          <w:spacing w:val="-5"/>
        </w:rPr>
        <w:t>程序建立一个很小的数据存储功能，给每个浏览</w:t>
      </w:r>
      <w:r>
        <w:rPr>
          <w:spacing w:val="-7"/>
        </w:rPr>
        <w:t>器进程赋予一个独一无二的数字，用来跟踪浏览器所作的事情。这个存储通常用</w:t>
      </w:r>
      <w:r>
        <w:rPr>
          <w:spacing w:val="-3"/>
        </w:rPr>
        <w:t xml:space="preserve">数据库或者存储在磁盘上的文件来实现。在 </w:t>
      </w:r>
      <w:r>
        <w:rPr>
          <w:rFonts w:ascii="Consolas" w:eastAsia="Consolas"/>
          <w:color w:val="444444"/>
          <w:sz w:val="23"/>
          <w:shd w:val="clear" w:color="auto" w:fill="F1F1F1"/>
        </w:rPr>
        <w:t>lpthw.web</w:t>
      </w:r>
      <w:r>
        <w:rPr>
          <w:rFonts w:ascii="Consolas" w:eastAsia="Consolas"/>
          <w:color w:val="444444"/>
          <w:spacing w:val="-52"/>
          <w:sz w:val="23"/>
        </w:rPr>
        <w:t xml:space="preserve"> </w:t>
      </w:r>
      <w:r>
        <w:rPr>
          <w:spacing w:val="-1"/>
        </w:rPr>
        <w:t>这个小框架中实现这样的功能是很容易的，以下就是一个这样的例子：</w:t>
      </w:r>
    </w:p>
    <w:p>
      <w:pPr>
        <w:pStyle w:val="5"/>
        <w:spacing w:before="5"/>
        <w:rPr>
          <w:sz w:val="28"/>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2025" w:hRule="atLeast"/>
        </w:trPr>
        <w:tc>
          <w:tcPr>
            <w:tcW w:w="582" w:type="dxa"/>
          </w:tcPr>
          <w:p>
            <w:pPr>
              <w:pStyle w:val="10"/>
              <w:spacing w:line="223" w:lineRule="exact"/>
              <w:ind w:left="194"/>
              <w:jc w:val="center"/>
              <w:rPr>
                <w:sz w:val="23"/>
              </w:rPr>
            </w:pPr>
            <w:r>
              <w:rPr>
                <w:color w:val="AAAAAA"/>
                <w:w w:val="100"/>
                <w:sz w:val="23"/>
              </w:rPr>
              <w:t>1</w:t>
            </w:r>
          </w:p>
          <w:p>
            <w:pPr>
              <w:pStyle w:val="10"/>
              <w:rPr>
                <w:rFonts w:ascii="宋体"/>
                <w:sz w:val="22"/>
              </w:rPr>
            </w:pPr>
          </w:p>
          <w:p>
            <w:pPr>
              <w:pStyle w:val="10"/>
              <w:spacing w:before="1"/>
              <w:ind w:left="194"/>
              <w:jc w:val="center"/>
              <w:rPr>
                <w:sz w:val="23"/>
              </w:rPr>
            </w:pPr>
            <w:r>
              <w:rPr>
                <w:color w:val="AAAAAA"/>
                <w:w w:val="100"/>
                <w:sz w:val="23"/>
              </w:rPr>
              <w:t>2</w:t>
            </w:r>
          </w:p>
          <w:p>
            <w:pPr>
              <w:pStyle w:val="10"/>
              <w:rPr>
                <w:rFonts w:ascii="宋体"/>
                <w:sz w:val="22"/>
              </w:rPr>
            </w:pPr>
          </w:p>
          <w:p>
            <w:pPr>
              <w:pStyle w:val="10"/>
              <w:ind w:left="194"/>
              <w:jc w:val="center"/>
              <w:rPr>
                <w:sz w:val="23"/>
              </w:rPr>
            </w:pPr>
            <w:r>
              <w:rPr>
                <w:color w:val="AAAAAA"/>
                <w:w w:val="100"/>
                <w:sz w:val="23"/>
              </w:rPr>
              <w:t>3</w:t>
            </w:r>
          </w:p>
          <w:p>
            <w:pPr>
              <w:pStyle w:val="10"/>
              <w:spacing w:before="2"/>
              <w:rPr>
                <w:rFonts w:ascii="宋体"/>
                <w:sz w:val="22"/>
              </w:rPr>
            </w:pPr>
          </w:p>
          <w:p>
            <w:pPr>
              <w:pStyle w:val="10"/>
              <w:ind w:left="194"/>
              <w:jc w:val="center"/>
              <w:rPr>
                <w:sz w:val="23"/>
              </w:rPr>
            </w:pPr>
            <w:r>
              <w:rPr>
                <w:color w:val="AAAAAA"/>
                <w:w w:val="100"/>
                <w:sz w:val="23"/>
              </w:rPr>
              <w:t>4</w:t>
            </w:r>
          </w:p>
          <w:p>
            <w:pPr>
              <w:pStyle w:val="10"/>
              <w:rPr>
                <w:rFonts w:ascii="宋体"/>
                <w:sz w:val="22"/>
              </w:rPr>
            </w:pPr>
          </w:p>
          <w:p>
            <w:pPr>
              <w:pStyle w:val="10"/>
              <w:spacing w:before="1"/>
              <w:ind w:left="194"/>
              <w:jc w:val="center"/>
              <w:rPr>
                <w:sz w:val="23"/>
              </w:rPr>
            </w:pPr>
            <w:r>
              <w:rPr>
                <w:color w:val="AAAAAA"/>
                <w:w w:val="100"/>
                <w:sz w:val="23"/>
              </w:rPr>
              <w:t>5</w:t>
            </w:r>
          </w:p>
          <w:p>
            <w:pPr>
              <w:pStyle w:val="10"/>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rPr>
                <w:rFonts w:ascii="宋体"/>
                <w:sz w:val="22"/>
              </w:rPr>
            </w:pPr>
          </w:p>
          <w:p>
            <w:pPr>
              <w:pStyle w:val="10"/>
              <w:ind w:left="180" w:right="98"/>
              <w:jc w:val="center"/>
              <w:rPr>
                <w:sz w:val="23"/>
              </w:rPr>
            </w:pPr>
            <w:r>
              <w:rPr>
                <w:color w:val="AAAAAA"/>
                <w:spacing w:val="5"/>
                <w:sz w:val="23"/>
              </w:rPr>
              <w:t>14</w:t>
            </w:r>
          </w:p>
          <w:p>
            <w:pPr>
              <w:pStyle w:val="10"/>
              <w:spacing w:before="2"/>
              <w:rPr>
                <w:rFonts w:ascii="宋体"/>
                <w:sz w:val="22"/>
              </w:rPr>
            </w:pPr>
          </w:p>
          <w:p>
            <w:pPr>
              <w:pStyle w:val="10"/>
              <w:ind w:left="180" w:right="98"/>
              <w:jc w:val="center"/>
              <w:rPr>
                <w:sz w:val="23"/>
              </w:rPr>
            </w:pPr>
            <w:r>
              <w:rPr>
                <w:color w:val="AAAAAA"/>
                <w:spacing w:val="5"/>
                <w:sz w:val="23"/>
              </w:rPr>
              <w:t>15</w:t>
            </w:r>
          </w:p>
          <w:p>
            <w:pPr>
              <w:pStyle w:val="10"/>
              <w:rPr>
                <w:rFonts w:ascii="宋体"/>
                <w:sz w:val="22"/>
              </w:rPr>
            </w:pPr>
          </w:p>
          <w:p>
            <w:pPr>
              <w:pStyle w:val="10"/>
              <w:spacing w:before="1"/>
              <w:ind w:left="180" w:right="98"/>
              <w:jc w:val="center"/>
              <w:rPr>
                <w:sz w:val="23"/>
              </w:rPr>
            </w:pPr>
            <w:r>
              <w:rPr>
                <w:color w:val="AAAAAA"/>
                <w:spacing w:val="5"/>
                <w:sz w:val="23"/>
              </w:rPr>
              <w:t>16</w:t>
            </w:r>
          </w:p>
          <w:p>
            <w:pPr>
              <w:pStyle w:val="10"/>
              <w:rPr>
                <w:rFonts w:ascii="宋体"/>
                <w:sz w:val="22"/>
              </w:rPr>
            </w:pPr>
          </w:p>
          <w:p>
            <w:pPr>
              <w:pStyle w:val="10"/>
              <w:ind w:left="180" w:right="98"/>
              <w:jc w:val="center"/>
              <w:rPr>
                <w:sz w:val="23"/>
              </w:rPr>
            </w:pPr>
            <w:r>
              <w:rPr>
                <w:color w:val="AAAAAA"/>
                <w:spacing w:val="5"/>
                <w:sz w:val="23"/>
              </w:rPr>
              <w:t>17</w:t>
            </w:r>
          </w:p>
          <w:p>
            <w:pPr>
              <w:pStyle w:val="10"/>
              <w:spacing w:before="1"/>
              <w:rPr>
                <w:rFonts w:ascii="宋体"/>
                <w:sz w:val="22"/>
              </w:rPr>
            </w:pPr>
          </w:p>
          <w:p>
            <w:pPr>
              <w:pStyle w:val="10"/>
              <w:ind w:left="180" w:right="98"/>
              <w:jc w:val="center"/>
              <w:rPr>
                <w:sz w:val="23"/>
              </w:rPr>
            </w:pPr>
            <w:r>
              <w:rPr>
                <w:color w:val="AAAAAA"/>
                <w:spacing w:val="5"/>
                <w:sz w:val="23"/>
              </w:rPr>
              <w:t>18</w:t>
            </w:r>
          </w:p>
          <w:p>
            <w:pPr>
              <w:pStyle w:val="10"/>
              <w:spacing w:before="1"/>
              <w:rPr>
                <w:rFonts w:ascii="宋体"/>
                <w:sz w:val="22"/>
              </w:rPr>
            </w:pPr>
          </w:p>
          <w:p>
            <w:pPr>
              <w:pStyle w:val="10"/>
              <w:ind w:left="180" w:right="98"/>
              <w:jc w:val="center"/>
              <w:rPr>
                <w:sz w:val="23"/>
              </w:rPr>
            </w:pPr>
            <w:r>
              <w:rPr>
                <w:color w:val="AAAAAA"/>
                <w:spacing w:val="5"/>
                <w:sz w:val="23"/>
              </w:rPr>
              <w:t>19</w:t>
            </w:r>
          </w:p>
          <w:p>
            <w:pPr>
              <w:pStyle w:val="10"/>
              <w:spacing w:before="1"/>
              <w:rPr>
                <w:rFonts w:ascii="宋体"/>
                <w:sz w:val="22"/>
              </w:rPr>
            </w:pPr>
          </w:p>
          <w:p>
            <w:pPr>
              <w:pStyle w:val="10"/>
              <w:ind w:left="180" w:right="98"/>
              <w:jc w:val="center"/>
              <w:rPr>
                <w:sz w:val="23"/>
              </w:rPr>
            </w:pPr>
            <w:r>
              <w:rPr>
                <w:color w:val="AAAAAA"/>
                <w:spacing w:val="5"/>
                <w:sz w:val="23"/>
              </w:rPr>
              <w:t>20</w:t>
            </w:r>
          </w:p>
          <w:p>
            <w:pPr>
              <w:pStyle w:val="10"/>
              <w:spacing w:before="1"/>
              <w:rPr>
                <w:rFonts w:ascii="宋体"/>
                <w:sz w:val="22"/>
              </w:rPr>
            </w:pPr>
          </w:p>
          <w:p>
            <w:pPr>
              <w:pStyle w:val="10"/>
              <w:ind w:left="180" w:right="98"/>
              <w:jc w:val="center"/>
              <w:rPr>
                <w:sz w:val="23"/>
              </w:rPr>
            </w:pPr>
            <w:r>
              <w:rPr>
                <w:color w:val="AAAAAA"/>
                <w:spacing w:val="5"/>
                <w:sz w:val="23"/>
              </w:rPr>
              <w:t>21</w:t>
            </w:r>
          </w:p>
          <w:p>
            <w:pPr>
              <w:pStyle w:val="10"/>
              <w:spacing w:before="1"/>
              <w:rPr>
                <w:rFonts w:ascii="宋体"/>
                <w:sz w:val="22"/>
              </w:rPr>
            </w:pPr>
          </w:p>
          <w:p>
            <w:pPr>
              <w:pStyle w:val="10"/>
              <w:ind w:left="180" w:right="98"/>
              <w:jc w:val="center"/>
              <w:rPr>
                <w:sz w:val="23"/>
              </w:rPr>
            </w:pPr>
            <w:r>
              <w:rPr>
                <w:color w:val="AAAAAA"/>
                <w:spacing w:val="5"/>
                <w:sz w:val="23"/>
              </w:rPr>
              <w:t>22</w:t>
            </w:r>
          </w:p>
        </w:tc>
        <w:tc>
          <w:tcPr>
            <w:tcW w:w="7927" w:type="dxa"/>
            <w:tcBorders>
              <w:top w:val="single" w:color="CCCCCC" w:sz="6" w:space="0"/>
            </w:tcBorders>
            <w:shd w:val="clear" w:color="auto" w:fill="EDEDED"/>
          </w:tcPr>
          <w:p>
            <w:pPr>
              <w:pStyle w:val="10"/>
              <w:spacing w:before="143"/>
              <w:ind w:left="119"/>
              <w:rPr>
                <w:b/>
                <w:sz w:val="23"/>
              </w:rPr>
            </w:pPr>
            <w:r>
              <w:rPr>
                <w:b/>
                <w:color w:val="006F1F"/>
                <w:sz w:val="23"/>
              </w:rPr>
              <w:t xml:space="preserve">import </w:t>
            </w:r>
            <w:r>
              <w:rPr>
                <w:b/>
                <w:color w:val="0D84B5"/>
                <w:sz w:val="23"/>
              </w:rPr>
              <w:t>web</w:t>
            </w:r>
          </w:p>
          <w:p>
            <w:pPr>
              <w:pStyle w:val="10"/>
              <w:rPr>
                <w:rFonts w:ascii="宋体"/>
                <w:sz w:val="22"/>
              </w:rPr>
            </w:pPr>
          </w:p>
          <w:p>
            <w:pPr>
              <w:pStyle w:val="10"/>
              <w:rPr>
                <w:rFonts w:ascii="宋体"/>
                <w:sz w:val="22"/>
              </w:rPr>
            </w:pPr>
          </w:p>
          <w:p>
            <w:pPr>
              <w:pStyle w:val="10"/>
              <w:rPr>
                <w:rFonts w:ascii="宋体"/>
                <w:sz w:val="21"/>
              </w:rPr>
            </w:pPr>
          </w:p>
          <w:p>
            <w:pPr>
              <w:pStyle w:val="10"/>
              <w:ind w:left="119"/>
              <w:rPr>
                <w:sz w:val="23"/>
              </w:rPr>
            </w:pPr>
            <w:r>
              <w:rPr>
                <w:sz w:val="23"/>
              </w:rPr>
              <w:t>web</w:t>
            </w:r>
            <w:r>
              <w:rPr>
                <w:color w:val="666666"/>
                <w:sz w:val="23"/>
              </w:rPr>
              <w:t>.</w:t>
            </w:r>
            <w:r>
              <w:rPr>
                <w:sz w:val="23"/>
              </w:rPr>
              <w:t>config</w:t>
            </w:r>
            <w:r>
              <w:rPr>
                <w:color w:val="666666"/>
                <w:sz w:val="23"/>
              </w:rPr>
              <w:t>.</w:t>
            </w:r>
            <w:r>
              <w:rPr>
                <w:sz w:val="23"/>
              </w:rPr>
              <w:t xml:space="preserve">debug </w:t>
            </w:r>
            <w:r>
              <w:rPr>
                <w:color w:val="666666"/>
                <w:sz w:val="23"/>
              </w:rPr>
              <w:t xml:space="preserve">= </w:t>
            </w:r>
            <w:r>
              <w:rPr>
                <w:color w:val="006F1F"/>
                <w:sz w:val="23"/>
              </w:rPr>
              <w:t>False</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 xml:space="preserve">urls </w:t>
            </w:r>
            <w:r>
              <w:rPr>
                <w:color w:val="666666"/>
                <w:sz w:val="23"/>
              </w:rPr>
              <w:t xml:space="preserve">= </w:t>
            </w:r>
            <w:r>
              <w:rPr>
                <w:sz w:val="23"/>
              </w:rPr>
              <w:t>(</w:t>
            </w:r>
          </w:p>
          <w:p>
            <w:pPr>
              <w:pStyle w:val="10"/>
              <w:spacing w:before="1"/>
              <w:rPr>
                <w:rFonts w:ascii="宋体"/>
                <w:sz w:val="22"/>
              </w:rPr>
            </w:pPr>
          </w:p>
          <w:p>
            <w:pPr>
              <w:pStyle w:val="10"/>
              <w:ind w:left="611"/>
              <w:rPr>
                <w:sz w:val="23"/>
              </w:rPr>
            </w:pPr>
            <w:r>
              <w:rPr>
                <w:color w:val="406F9F"/>
                <w:sz w:val="23"/>
              </w:rPr>
              <w:t>"/count"</w:t>
            </w:r>
            <w:r>
              <w:rPr>
                <w:sz w:val="23"/>
              </w:rPr>
              <w:t xml:space="preserve">, </w:t>
            </w:r>
            <w:r>
              <w:rPr>
                <w:color w:val="406F9F"/>
                <w:sz w:val="23"/>
              </w:rPr>
              <w:t>"count"</w:t>
            </w:r>
            <w:r>
              <w:rPr>
                <w:sz w:val="23"/>
              </w:rPr>
              <w:t>,</w:t>
            </w:r>
          </w:p>
          <w:p>
            <w:pPr>
              <w:pStyle w:val="10"/>
              <w:rPr>
                <w:rFonts w:ascii="宋体"/>
                <w:sz w:val="22"/>
              </w:rPr>
            </w:pPr>
          </w:p>
          <w:p>
            <w:pPr>
              <w:pStyle w:val="10"/>
              <w:spacing w:before="1"/>
              <w:ind w:left="611"/>
              <w:rPr>
                <w:sz w:val="23"/>
              </w:rPr>
            </w:pPr>
            <w:r>
              <w:rPr>
                <w:color w:val="406F9F"/>
                <w:sz w:val="23"/>
              </w:rPr>
              <w:t>"/reset"</w:t>
            </w:r>
            <w:r>
              <w:rPr>
                <w:sz w:val="23"/>
              </w:rPr>
              <w:t xml:space="preserve">, </w:t>
            </w:r>
            <w:r>
              <w:rPr>
                <w:color w:val="406F9F"/>
                <w:sz w:val="23"/>
              </w:rPr>
              <w:t>"reset"</w:t>
            </w:r>
          </w:p>
          <w:p>
            <w:pPr>
              <w:pStyle w:val="10"/>
              <w:rPr>
                <w:rFonts w:ascii="宋体"/>
                <w:sz w:val="22"/>
              </w:rPr>
            </w:pPr>
          </w:p>
          <w:p>
            <w:pPr>
              <w:pStyle w:val="10"/>
              <w:ind w:left="119"/>
              <w:rPr>
                <w:sz w:val="23"/>
              </w:rPr>
            </w:pPr>
            <w:r>
              <w:rPr>
                <w:w w:val="100"/>
                <w:sz w:val="23"/>
              </w:rPr>
              <w:t>)</w:t>
            </w:r>
          </w:p>
          <w:p>
            <w:pPr>
              <w:pStyle w:val="10"/>
              <w:spacing w:before="1"/>
              <w:rPr>
                <w:rFonts w:ascii="宋体"/>
                <w:sz w:val="22"/>
              </w:rPr>
            </w:pPr>
          </w:p>
          <w:p>
            <w:pPr>
              <w:pStyle w:val="10"/>
              <w:spacing w:before="1" w:line="491" w:lineRule="auto"/>
              <w:ind w:left="119" w:right="2530"/>
              <w:rPr>
                <w:sz w:val="23"/>
              </w:rPr>
            </w:pPr>
            <w:r>
              <w:rPr>
                <w:sz w:val="23"/>
              </w:rPr>
              <w:t xml:space="preserve">app </w:t>
            </w:r>
            <w:r>
              <w:rPr>
                <w:color w:val="666666"/>
                <w:sz w:val="23"/>
              </w:rPr>
              <w:t xml:space="preserve">= </w:t>
            </w:r>
            <w:r>
              <w:rPr>
                <w:sz w:val="23"/>
              </w:rPr>
              <w:t>web</w:t>
            </w:r>
            <w:r>
              <w:rPr>
                <w:color w:val="666666"/>
                <w:sz w:val="23"/>
              </w:rPr>
              <w:t>.</w:t>
            </w:r>
            <w:r>
              <w:rPr>
                <w:sz w:val="23"/>
              </w:rPr>
              <w:t xml:space="preserve">application(urls, </w:t>
            </w:r>
            <w:r>
              <w:rPr>
                <w:color w:val="006F1F"/>
                <w:sz w:val="23"/>
              </w:rPr>
              <w:t>locals</w:t>
            </w:r>
            <w:r>
              <w:rPr>
                <w:sz w:val="23"/>
              </w:rPr>
              <w:t xml:space="preserve">()) store </w:t>
            </w:r>
            <w:r>
              <w:rPr>
                <w:color w:val="666666"/>
                <w:sz w:val="23"/>
              </w:rPr>
              <w:t xml:space="preserve">= </w:t>
            </w:r>
            <w:r>
              <w:rPr>
                <w:sz w:val="23"/>
              </w:rPr>
              <w:t>web</w:t>
            </w:r>
            <w:r>
              <w:rPr>
                <w:color w:val="666666"/>
                <w:sz w:val="23"/>
              </w:rPr>
              <w:t>.</w:t>
            </w:r>
            <w:r>
              <w:rPr>
                <w:sz w:val="23"/>
              </w:rPr>
              <w:t>session</w:t>
            </w:r>
            <w:r>
              <w:rPr>
                <w:color w:val="666666"/>
                <w:sz w:val="23"/>
              </w:rPr>
              <w:t>.</w:t>
            </w:r>
            <w:r>
              <w:rPr>
                <w:sz w:val="23"/>
              </w:rPr>
              <w:t>DiskStore(</w:t>
            </w:r>
            <w:r>
              <w:rPr>
                <w:color w:val="406F9F"/>
                <w:sz w:val="23"/>
              </w:rPr>
              <w:t>'sessions'</w:t>
            </w:r>
            <w:r>
              <w:rPr>
                <w:sz w:val="23"/>
              </w:rPr>
              <w:t>)</w:t>
            </w:r>
          </w:p>
          <w:p>
            <w:pPr>
              <w:pStyle w:val="10"/>
              <w:spacing w:line="278" w:lineRule="auto"/>
              <w:ind w:left="119"/>
              <w:rPr>
                <w:sz w:val="23"/>
              </w:rPr>
            </w:pPr>
            <w:r>
              <w:rPr>
                <w:sz w:val="23"/>
              </w:rPr>
              <w:t xml:space="preserve">session </w:t>
            </w:r>
            <w:r>
              <w:rPr>
                <w:color w:val="666666"/>
                <w:sz w:val="23"/>
              </w:rPr>
              <w:t xml:space="preserve">= </w:t>
            </w:r>
            <w:r>
              <w:rPr>
                <w:sz w:val="23"/>
              </w:rPr>
              <w:t>web</w:t>
            </w:r>
            <w:r>
              <w:rPr>
                <w:color w:val="666666"/>
                <w:sz w:val="23"/>
              </w:rPr>
              <w:t>.</w:t>
            </w:r>
            <w:r>
              <w:rPr>
                <w:sz w:val="23"/>
              </w:rPr>
              <w:t>session</w:t>
            </w:r>
            <w:r>
              <w:rPr>
                <w:color w:val="666666"/>
                <w:sz w:val="23"/>
              </w:rPr>
              <w:t>.</w:t>
            </w:r>
            <w:r>
              <w:rPr>
                <w:sz w:val="23"/>
              </w:rPr>
              <w:t>Session(app, store, initializer</w:t>
            </w:r>
            <w:r>
              <w:rPr>
                <w:color w:val="666666"/>
                <w:sz w:val="23"/>
              </w:rPr>
              <w:t>=</w:t>
            </w:r>
            <w:r>
              <w:rPr>
                <w:sz w:val="23"/>
              </w:rPr>
              <w:t>{</w:t>
            </w:r>
            <w:r>
              <w:rPr>
                <w:color w:val="406F9F"/>
                <w:sz w:val="23"/>
              </w:rPr>
              <w:t>'count'</w:t>
            </w:r>
            <w:r>
              <w:rPr>
                <w:sz w:val="23"/>
              </w:rPr>
              <w:t xml:space="preserve">: </w:t>
            </w:r>
            <w:r>
              <w:rPr>
                <w:color w:val="1F8050"/>
                <w:sz w:val="23"/>
              </w:rPr>
              <w:t>0</w:t>
            </w:r>
            <w:r>
              <w:rPr>
                <w:sz w:val="23"/>
              </w:rPr>
              <w:t>})</w:t>
            </w:r>
          </w:p>
          <w:p>
            <w:pPr>
              <w:pStyle w:val="10"/>
              <w:rPr>
                <w:rFonts w:ascii="宋体"/>
                <w:sz w:val="22"/>
              </w:rPr>
            </w:pPr>
          </w:p>
          <w:p>
            <w:pPr>
              <w:pStyle w:val="10"/>
              <w:rPr>
                <w:rFonts w:ascii="宋体"/>
                <w:sz w:val="22"/>
              </w:rPr>
            </w:pPr>
          </w:p>
          <w:p>
            <w:pPr>
              <w:pStyle w:val="10"/>
              <w:spacing w:before="9"/>
              <w:rPr>
                <w:rFonts w:ascii="宋体"/>
                <w:sz w:val="17"/>
              </w:rPr>
            </w:pPr>
          </w:p>
          <w:p>
            <w:pPr>
              <w:pStyle w:val="10"/>
              <w:ind w:left="119"/>
              <w:rPr>
                <w:sz w:val="23"/>
              </w:rPr>
            </w:pPr>
            <w:r>
              <w:rPr>
                <w:b/>
                <w:color w:val="006F1F"/>
                <w:sz w:val="23"/>
              </w:rPr>
              <w:t xml:space="preserve">class </w:t>
            </w:r>
            <w:r>
              <w:rPr>
                <w:b/>
                <w:color w:val="0D84B5"/>
                <w:sz w:val="23"/>
              </w:rPr>
              <w:t>count</w:t>
            </w:r>
            <w:r>
              <w:rPr>
                <w:sz w:val="23"/>
              </w:rPr>
              <w:t>:</w:t>
            </w:r>
          </w:p>
          <w:p>
            <w:pPr>
              <w:pStyle w:val="10"/>
              <w:spacing w:before="1"/>
              <w:rPr>
                <w:rFonts w:ascii="宋体"/>
                <w:sz w:val="22"/>
              </w:rPr>
            </w:pPr>
          </w:p>
          <w:p>
            <w:pPr>
              <w:pStyle w:val="10"/>
              <w:spacing w:before="1" w:line="491" w:lineRule="auto"/>
              <w:ind w:left="1103" w:right="4293" w:hanging="492"/>
              <w:rPr>
                <w:sz w:val="23"/>
              </w:rPr>
            </w:pPr>
            <w:r>
              <w:rPr>
                <w:b/>
                <w:color w:val="006F1F"/>
                <w:sz w:val="23"/>
              </w:rPr>
              <w:t xml:space="preserve">def </w:t>
            </w:r>
            <w:r>
              <w:rPr>
                <w:color w:val="05287D"/>
                <w:sz w:val="23"/>
              </w:rPr>
              <w:t>GET</w:t>
            </w:r>
            <w:r>
              <w:rPr>
                <w:sz w:val="23"/>
              </w:rPr>
              <w:t>(</w:t>
            </w:r>
            <w:r>
              <w:rPr>
                <w:color w:val="006F1F"/>
                <w:sz w:val="23"/>
              </w:rPr>
              <w:t>self</w:t>
            </w:r>
            <w:r>
              <w:rPr>
                <w:sz w:val="23"/>
              </w:rPr>
              <w:t>): session</w:t>
            </w:r>
            <w:r>
              <w:rPr>
                <w:color w:val="666666"/>
                <w:sz w:val="23"/>
              </w:rPr>
              <w:t>.</w:t>
            </w:r>
            <w:r>
              <w:rPr>
                <w:sz w:val="23"/>
              </w:rPr>
              <w:t xml:space="preserve">count </w:t>
            </w:r>
            <w:r>
              <w:rPr>
                <w:color w:val="666666"/>
                <w:sz w:val="23"/>
              </w:rPr>
              <w:t xml:space="preserve">+= </w:t>
            </w:r>
            <w:r>
              <w:rPr>
                <w:color w:val="1F8050"/>
                <w:sz w:val="23"/>
              </w:rPr>
              <w:t>1</w:t>
            </w:r>
          </w:p>
          <w:p>
            <w:pPr>
              <w:pStyle w:val="10"/>
              <w:ind w:left="1103"/>
              <w:rPr>
                <w:sz w:val="23"/>
              </w:rPr>
            </w:pPr>
            <w:r>
              <w:rPr>
                <w:b/>
                <w:color w:val="006F1F"/>
                <w:sz w:val="23"/>
              </w:rPr>
              <w:t xml:space="preserve">return </w:t>
            </w:r>
            <w:r>
              <w:rPr>
                <w:color w:val="006F1F"/>
                <w:sz w:val="23"/>
              </w:rPr>
              <w:t>str</w:t>
            </w:r>
            <w:r>
              <w:rPr>
                <w:sz w:val="23"/>
              </w:rPr>
              <w:t>(session</w:t>
            </w:r>
            <w:r>
              <w:rPr>
                <w:color w:val="666666"/>
                <w:sz w:val="23"/>
              </w:rPr>
              <w:t>.</w:t>
            </w:r>
            <w:r>
              <w:rPr>
                <w:sz w:val="23"/>
              </w:rPr>
              <w:t>count)</w:t>
            </w:r>
          </w:p>
          <w:p>
            <w:pPr>
              <w:pStyle w:val="10"/>
              <w:rPr>
                <w:rFonts w:ascii="宋体"/>
                <w:sz w:val="22"/>
              </w:rPr>
            </w:pPr>
          </w:p>
          <w:p>
            <w:pPr>
              <w:pStyle w:val="10"/>
              <w:rPr>
                <w:rFonts w:ascii="宋体"/>
                <w:sz w:val="22"/>
              </w:rPr>
            </w:pPr>
          </w:p>
          <w:p>
            <w:pPr>
              <w:pStyle w:val="10"/>
              <w:spacing w:before="1"/>
              <w:rPr>
                <w:rFonts w:ascii="宋体"/>
                <w:sz w:val="21"/>
              </w:rPr>
            </w:pPr>
          </w:p>
          <w:p>
            <w:pPr>
              <w:pStyle w:val="10"/>
              <w:ind w:left="119"/>
              <w:rPr>
                <w:sz w:val="23"/>
              </w:rPr>
            </w:pPr>
            <w:r>
              <w:rPr>
                <w:b/>
                <w:color w:val="006F1F"/>
                <w:sz w:val="23"/>
              </w:rPr>
              <w:t xml:space="preserve">class </w:t>
            </w:r>
            <w:r>
              <w:rPr>
                <w:b/>
                <w:color w:val="0D84B5"/>
                <w:sz w:val="23"/>
              </w:rPr>
              <w:t>reset</w:t>
            </w:r>
            <w:r>
              <w:rPr>
                <w:sz w:val="23"/>
              </w:rPr>
              <w:t>:</w:t>
            </w:r>
          </w:p>
          <w:p>
            <w:pPr>
              <w:pStyle w:val="10"/>
              <w:spacing w:before="53" w:line="552" w:lineRule="exact"/>
              <w:ind w:left="1103" w:right="4793" w:hanging="492"/>
              <w:rPr>
                <w:sz w:val="23"/>
              </w:rPr>
            </w:pPr>
            <w:r>
              <w:rPr>
                <w:b/>
                <w:color w:val="006F1F"/>
                <w:sz w:val="23"/>
              </w:rPr>
              <w:t xml:space="preserve">def </w:t>
            </w:r>
            <w:r>
              <w:rPr>
                <w:color w:val="05287D"/>
                <w:sz w:val="23"/>
              </w:rPr>
              <w:t>GET</w:t>
            </w:r>
            <w:r>
              <w:rPr>
                <w:sz w:val="23"/>
              </w:rPr>
              <w:t>(</w:t>
            </w:r>
            <w:r>
              <w:rPr>
                <w:color w:val="006F1F"/>
                <w:sz w:val="23"/>
              </w:rPr>
              <w:t>self</w:t>
            </w:r>
            <w:r>
              <w:rPr>
                <w:sz w:val="23"/>
              </w:rPr>
              <w:t>): session</w:t>
            </w:r>
            <w:r>
              <w:rPr>
                <w:color w:val="666666"/>
                <w:sz w:val="23"/>
              </w:rPr>
              <w:t>.</w:t>
            </w:r>
            <w:r>
              <w:rPr>
                <w:sz w:val="23"/>
              </w:rPr>
              <w:t xml:space="preserve">kill() </w:t>
            </w:r>
            <w:r>
              <w:rPr>
                <w:b/>
                <w:color w:val="006F1F"/>
                <w:sz w:val="23"/>
              </w:rPr>
              <w:t xml:space="preserve">return </w:t>
            </w:r>
            <w:r>
              <w:rPr>
                <w:color w:val="406F9F"/>
                <w:sz w:val="23"/>
              </w:rPr>
              <w:t>""</w:t>
            </w:r>
          </w:p>
        </w:tc>
      </w:tr>
    </w:tbl>
    <w:p>
      <w:pPr>
        <w:spacing w:after="0" w:line="552" w:lineRule="exact"/>
        <w:rPr>
          <w:sz w:val="23"/>
        </w:rPr>
        <w:sectPr>
          <w:pgSz w:w="11910" w:h="16840"/>
          <w:pgMar w:top="1420" w:right="1440" w:bottom="138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536" w:hRule="atLeast"/>
        </w:trPr>
        <w:tc>
          <w:tcPr>
            <w:tcW w:w="582" w:type="dxa"/>
          </w:tcPr>
          <w:p>
            <w:pPr>
              <w:pStyle w:val="10"/>
              <w:spacing w:before="21"/>
              <w:ind w:left="200"/>
              <w:rPr>
                <w:sz w:val="23"/>
              </w:rPr>
            </w:pPr>
            <w:r>
              <w:rPr>
                <w:color w:val="AAAAAA"/>
                <w:spacing w:val="5"/>
                <w:sz w:val="23"/>
              </w:rPr>
              <w:t>23</w:t>
            </w:r>
          </w:p>
          <w:p>
            <w:pPr>
              <w:pStyle w:val="10"/>
              <w:spacing w:before="1"/>
              <w:rPr>
                <w:rFonts w:ascii="宋体"/>
                <w:sz w:val="22"/>
              </w:rPr>
            </w:pPr>
          </w:p>
          <w:p>
            <w:pPr>
              <w:pStyle w:val="10"/>
              <w:ind w:left="200"/>
              <w:rPr>
                <w:sz w:val="23"/>
              </w:rPr>
            </w:pPr>
            <w:r>
              <w:rPr>
                <w:color w:val="AAAAAA"/>
                <w:spacing w:val="5"/>
                <w:sz w:val="23"/>
              </w:rPr>
              <w:t>24</w:t>
            </w:r>
          </w:p>
        </w:tc>
        <w:tc>
          <w:tcPr>
            <w:tcW w:w="7927" w:type="dxa"/>
            <w:tcBorders>
              <w:bottom w:val="single" w:color="CCCCCC" w:sz="6" w:space="0"/>
            </w:tcBorders>
            <w:shd w:val="clear" w:color="auto" w:fill="EDEDED"/>
          </w:tcPr>
          <w:p>
            <w:pPr>
              <w:pStyle w:val="10"/>
              <w:spacing w:before="11"/>
              <w:rPr>
                <w:rFonts w:ascii="宋体"/>
                <w:sz w:val="22"/>
              </w:rPr>
            </w:pPr>
          </w:p>
          <w:p>
            <w:pPr>
              <w:pStyle w:val="10"/>
              <w:spacing w:line="550" w:lineRule="atLeast"/>
              <w:ind w:left="611" w:right="3508" w:hanging="492"/>
              <w:rPr>
                <w:sz w:val="23"/>
              </w:rPr>
            </w:pPr>
            <w:r>
              <w:rPr>
                <w:b/>
                <w:color w:val="006F1F"/>
                <w:sz w:val="23"/>
              </w:rPr>
              <w:t xml:space="preserve">if </w:t>
            </w:r>
            <w:r>
              <w:rPr>
                <w:sz w:val="23"/>
              </w:rPr>
              <w:t xml:space="preserve">__name__ </w:t>
            </w:r>
            <w:r>
              <w:rPr>
                <w:color w:val="666666"/>
                <w:sz w:val="23"/>
              </w:rPr>
              <w:t xml:space="preserve">== </w:t>
            </w:r>
            <w:r>
              <w:rPr>
                <w:color w:val="406F9F"/>
                <w:sz w:val="23"/>
              </w:rPr>
              <w:t>"__main__"</w:t>
            </w:r>
            <w:r>
              <w:rPr>
                <w:sz w:val="23"/>
              </w:rPr>
              <w:t>: app</w:t>
            </w:r>
            <w:r>
              <w:rPr>
                <w:color w:val="666666"/>
                <w:sz w:val="23"/>
              </w:rPr>
              <w:t>.</w:t>
            </w:r>
            <w:r>
              <w:rPr>
                <w:sz w:val="23"/>
              </w:rPr>
              <w:t>run()</w:t>
            </w:r>
          </w:p>
        </w:tc>
      </w:tr>
    </w:tbl>
    <w:p>
      <w:pPr>
        <w:pStyle w:val="5"/>
        <w:rPr>
          <w:sz w:val="20"/>
        </w:rPr>
      </w:pPr>
    </w:p>
    <w:p>
      <w:pPr>
        <w:pStyle w:val="5"/>
        <w:spacing w:before="3"/>
        <w:rPr>
          <w:sz w:val="17"/>
        </w:rPr>
      </w:pPr>
    </w:p>
    <w:p>
      <w:pPr>
        <w:pStyle w:val="5"/>
        <w:spacing w:line="278" w:lineRule="auto"/>
        <w:ind w:left="1800" w:right="353"/>
        <w:jc w:val="both"/>
      </w:pPr>
      <w:r>
        <w:rPr>
          <w:spacing w:val="-3"/>
        </w:rPr>
        <w:t xml:space="preserve">为了实现这个功能，你需要创建一个 </w:t>
      </w:r>
      <w:r>
        <w:rPr>
          <w:rFonts w:ascii="Consolas" w:hAnsi="Consolas" w:eastAsia="Consolas"/>
          <w:color w:val="444444"/>
          <w:sz w:val="23"/>
          <w:shd w:val="clear" w:color="auto" w:fill="F1F1F1"/>
        </w:rPr>
        <w:t>sessions/</w:t>
      </w:r>
      <w:r>
        <w:rPr>
          <w:rFonts w:ascii="Consolas" w:hAnsi="Consolas" w:eastAsia="Consolas"/>
          <w:color w:val="444444"/>
          <w:sz w:val="23"/>
        </w:rPr>
        <w:t xml:space="preserve"> </w:t>
      </w:r>
      <w:r>
        <w:rPr>
          <w:spacing w:val="-1"/>
        </w:rPr>
        <w:t>文件夹作为程序的会话存储位</w:t>
      </w:r>
      <w:r>
        <w:rPr>
          <w:spacing w:val="-7"/>
        </w:rPr>
        <w:t xml:space="preserve">置，创建好以后运行这个程序，然后检查 </w:t>
      </w:r>
      <w:r>
        <w:rPr>
          <w:rFonts w:ascii="Consolas" w:hAnsi="Consolas" w:eastAsia="Consolas"/>
          <w:color w:val="444444"/>
          <w:sz w:val="23"/>
          <w:shd w:val="clear" w:color="auto" w:fill="F1F1F1"/>
        </w:rPr>
        <w:t>/count</w:t>
      </w:r>
      <w:r>
        <w:rPr>
          <w:rFonts w:ascii="Consolas" w:hAnsi="Consolas" w:eastAsia="Consolas"/>
          <w:color w:val="444444"/>
          <w:spacing w:val="-55"/>
          <w:sz w:val="23"/>
        </w:rPr>
        <w:t xml:space="preserve"> </w:t>
      </w:r>
      <w:r>
        <w:rPr>
          <w:spacing w:val="-4"/>
        </w:rPr>
        <w:t>页面，刷新一下这个页面，看</w:t>
      </w:r>
      <w:r>
        <w:rPr>
          <w:spacing w:val="-5"/>
        </w:rPr>
        <w:t>计数会不会累加上去。关掉浏览器后，程序就会</w:t>
      </w:r>
      <w:r>
        <w:rPr>
          <w:rFonts w:ascii="Arial" w:hAnsi="Arial" w:eastAsia="Arial"/>
        </w:rPr>
        <w:t>“</w:t>
      </w:r>
      <w:r>
        <w:t>忘掉</w:t>
      </w:r>
      <w:r>
        <w:rPr>
          <w:rFonts w:ascii="Arial" w:hAnsi="Arial" w:eastAsia="Arial"/>
        </w:rPr>
        <w:t>”</w:t>
      </w:r>
      <w:r>
        <w:rPr>
          <w:spacing w:val="-2"/>
        </w:rPr>
        <w:t>之前的位置，这也是我们</w:t>
      </w:r>
      <w:r>
        <w:rPr>
          <w:spacing w:val="-9"/>
        </w:rPr>
        <w:t>的游戏所需的功能。有一种方法可以让浏览器永远记住一些信息，不过这会让测</w:t>
      </w:r>
      <w:r>
        <w:rPr>
          <w:spacing w:val="-7"/>
        </w:rPr>
        <w:t xml:space="preserve">试和开发变得更难。如果你回到 </w:t>
      </w:r>
      <w:r>
        <w:rPr>
          <w:rFonts w:ascii="Consolas" w:hAnsi="Consolas" w:eastAsia="Consolas"/>
          <w:color w:val="444444"/>
          <w:sz w:val="23"/>
          <w:shd w:val="clear" w:color="auto" w:fill="F1F1F1"/>
        </w:rPr>
        <w:t>/reset/</w:t>
      </w:r>
      <w:r>
        <w:rPr>
          <w:rFonts w:ascii="Consolas" w:hAnsi="Consolas" w:eastAsia="Consolas"/>
          <w:color w:val="444444"/>
          <w:spacing w:val="-54"/>
          <w:sz w:val="23"/>
        </w:rPr>
        <w:t xml:space="preserve"> </w:t>
      </w:r>
      <w:r>
        <w:rPr>
          <w:spacing w:val="-12"/>
        </w:rPr>
        <w:t xml:space="preserve">页面，然后再访问 </w:t>
      </w:r>
      <w:r>
        <w:rPr>
          <w:rFonts w:ascii="Consolas" w:hAnsi="Consolas" w:eastAsia="Consolas"/>
          <w:color w:val="444444"/>
          <w:sz w:val="23"/>
          <w:shd w:val="clear" w:color="auto" w:fill="F1F1F1"/>
        </w:rPr>
        <w:t>/count</w:t>
      </w:r>
      <w:r>
        <w:rPr>
          <w:rFonts w:ascii="Consolas" w:hAnsi="Consolas" w:eastAsia="Consolas"/>
          <w:color w:val="444444"/>
          <w:sz w:val="23"/>
        </w:rPr>
        <w:t xml:space="preserve"> </w:t>
      </w:r>
      <w:r>
        <w:rPr>
          <w:spacing w:val="-10"/>
        </w:rPr>
        <w:t>页面，你可</w:t>
      </w:r>
      <w:r>
        <w:t>以看到你的计数器被重置了，因为你已经把会话杀掉了。</w:t>
      </w:r>
    </w:p>
    <w:p>
      <w:pPr>
        <w:pStyle w:val="5"/>
        <w:spacing w:before="9"/>
        <w:rPr>
          <w:sz w:val="8"/>
        </w:rPr>
      </w:pPr>
    </w:p>
    <w:p>
      <w:pPr>
        <w:pStyle w:val="5"/>
        <w:spacing w:before="77" w:line="278" w:lineRule="auto"/>
        <w:ind w:left="1800" w:right="236"/>
      </w:pPr>
      <w:r>
        <w:rPr>
          <w:spacing w:val="-2"/>
        </w:rPr>
        <w:t xml:space="preserve">你需要花点时间弄懂这段代码，注意会话开始时 </w:t>
      </w:r>
      <w:r>
        <w:rPr>
          <w:rFonts w:ascii="Consolas" w:eastAsia="Consolas"/>
          <w:color w:val="444444"/>
          <w:spacing w:val="2"/>
          <w:sz w:val="23"/>
          <w:shd w:val="clear" w:color="auto" w:fill="F1F1F1"/>
        </w:rPr>
        <w:t>count</w:t>
      </w:r>
      <w:r>
        <w:rPr>
          <w:rFonts w:ascii="Consolas" w:eastAsia="Consolas"/>
          <w:color w:val="444444"/>
          <w:spacing w:val="2"/>
          <w:sz w:val="23"/>
        </w:rPr>
        <w:t xml:space="preserve"> </w:t>
      </w:r>
      <w:r>
        <w:rPr>
          <w:spacing w:val="2"/>
        </w:rPr>
        <w:t xml:space="preserve">的值是如何设为 </w:t>
      </w:r>
      <w:r>
        <w:rPr>
          <w:rFonts w:ascii="Arial" w:eastAsia="Arial"/>
        </w:rPr>
        <w:t xml:space="preserve">0 </w:t>
      </w:r>
      <w:r>
        <w:rPr>
          <w:spacing w:val="-5"/>
        </w:rPr>
        <w:t>的。</w:t>
      </w:r>
      <w:r>
        <w:rPr>
          <w:spacing w:val="-9"/>
        </w:rPr>
        <w:t xml:space="preserve">另外再看看 </w:t>
      </w:r>
      <w:r>
        <w:rPr>
          <w:rFonts w:ascii="Consolas" w:eastAsia="Consolas"/>
          <w:color w:val="444444"/>
          <w:sz w:val="23"/>
          <w:shd w:val="clear" w:color="auto" w:fill="F1F1F1"/>
        </w:rPr>
        <w:t>sessions/</w:t>
      </w:r>
      <w:r>
        <w:rPr>
          <w:rFonts w:ascii="Consolas" w:eastAsia="Consolas"/>
          <w:color w:val="444444"/>
          <w:spacing w:val="-55"/>
          <w:sz w:val="23"/>
        </w:rPr>
        <w:t xml:space="preserve"> </w:t>
      </w:r>
      <w:r>
        <w:t>下面的文件，看你能不能把它们打开。下面是我把一个</w:t>
      </w:r>
    </w:p>
    <w:p>
      <w:pPr>
        <w:pStyle w:val="5"/>
        <w:spacing w:line="307" w:lineRule="exact"/>
        <w:ind w:left="1800"/>
      </w:pPr>
      <w:r>
        <w:rPr>
          <w:rFonts w:ascii="Arial" w:eastAsia="Arial"/>
        </w:rPr>
        <w:t>Python</w:t>
      </w:r>
      <w:r>
        <w:rPr>
          <w:rFonts w:ascii="Arial" w:eastAsia="Arial"/>
          <w:spacing w:val="54"/>
        </w:rPr>
        <w:t xml:space="preserve"> </w:t>
      </w:r>
      <w:r>
        <w:rPr>
          <w:spacing w:val="-1"/>
        </w:rPr>
        <w:t>会话打开并且解码的过程：</w:t>
      </w:r>
    </w:p>
    <w:p>
      <w:pPr>
        <w:pStyle w:val="5"/>
        <w:spacing w:before="10"/>
        <w:rPr>
          <w:sz w:val="15"/>
        </w:rPr>
      </w:pPr>
      <w:r>
        <mc:AlternateContent>
          <mc:Choice Requires="wps">
            <w:drawing>
              <wp:anchor distT="0" distB="0" distL="0" distR="0" simplePos="0" relativeHeight="6144" behindDoc="0" locked="0" layoutInCell="1" allowOverlap="1">
                <wp:simplePos x="0" y="0"/>
                <wp:positionH relativeFrom="page">
                  <wp:posOffset>1348740</wp:posOffset>
                </wp:positionH>
                <wp:positionV relativeFrom="paragraph">
                  <wp:posOffset>158115</wp:posOffset>
                </wp:positionV>
                <wp:extent cx="4864100" cy="3364230"/>
                <wp:effectExtent l="5080" t="4445" r="7620" b="9525"/>
                <wp:wrapTopAndBottom/>
                <wp:docPr id="375" name="文本框 831"/>
                <wp:cNvGraphicFramePr/>
                <a:graphic xmlns:a="http://schemas.openxmlformats.org/drawingml/2006/main">
                  <a:graphicData uri="http://schemas.microsoft.com/office/word/2010/wordprocessingShape">
                    <wps:wsp>
                      <wps:cNvSpPr txBox="1"/>
                      <wps:spPr>
                        <a:xfrm>
                          <a:off x="0" y="0"/>
                          <a:ext cx="4864100" cy="3364230"/>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b/>
                                <w:sz w:val="23"/>
                              </w:rPr>
                            </w:pPr>
                            <w:r>
                              <w:rPr>
                                <w:b/>
                                <w:color w:val="C55D09"/>
                                <w:spacing w:val="2"/>
                                <w:sz w:val="23"/>
                              </w:rPr>
                              <w:t xml:space="preserve">&gt;&gt;&gt; </w:t>
                            </w:r>
                            <w:r>
                              <w:rPr>
                                <w:b/>
                                <w:color w:val="006F1F"/>
                                <w:spacing w:val="2"/>
                                <w:sz w:val="23"/>
                              </w:rPr>
                              <w:t>import</w:t>
                            </w:r>
                            <w:r>
                              <w:rPr>
                                <w:b/>
                                <w:color w:val="006F1F"/>
                                <w:spacing w:val="26"/>
                                <w:sz w:val="23"/>
                              </w:rPr>
                              <w:t xml:space="preserve"> </w:t>
                            </w:r>
                            <w:r>
                              <w:rPr>
                                <w:b/>
                                <w:color w:val="0D84B5"/>
                                <w:spacing w:val="2"/>
                                <w:sz w:val="23"/>
                              </w:rPr>
                              <w:t>pickle</w:t>
                            </w:r>
                          </w:p>
                          <w:p>
                            <w:pPr>
                              <w:pStyle w:val="5"/>
                              <w:spacing w:before="1"/>
                              <w:rPr>
                                <w:sz w:val="22"/>
                              </w:rPr>
                            </w:pPr>
                          </w:p>
                          <w:p>
                            <w:pPr>
                              <w:spacing w:before="1"/>
                              <w:ind w:left="148" w:right="0" w:firstLine="0"/>
                              <w:jc w:val="left"/>
                              <w:rPr>
                                <w:b/>
                                <w:sz w:val="23"/>
                              </w:rPr>
                            </w:pPr>
                            <w:r>
                              <w:rPr>
                                <w:b/>
                                <w:color w:val="C55D09"/>
                                <w:spacing w:val="2"/>
                                <w:sz w:val="23"/>
                              </w:rPr>
                              <w:t xml:space="preserve">&gt;&gt;&gt; </w:t>
                            </w:r>
                            <w:r>
                              <w:rPr>
                                <w:b/>
                                <w:color w:val="006F1F"/>
                                <w:spacing w:val="2"/>
                                <w:sz w:val="23"/>
                              </w:rPr>
                              <w:t>import</w:t>
                            </w:r>
                            <w:r>
                              <w:rPr>
                                <w:b/>
                                <w:color w:val="006F1F"/>
                                <w:spacing w:val="27"/>
                                <w:sz w:val="23"/>
                              </w:rPr>
                              <w:t xml:space="preserve"> </w:t>
                            </w:r>
                            <w:r>
                              <w:rPr>
                                <w:b/>
                                <w:color w:val="0D84B5"/>
                                <w:spacing w:val="2"/>
                                <w:sz w:val="23"/>
                              </w:rPr>
                              <w:t>base64</w:t>
                            </w:r>
                          </w:p>
                          <w:p>
                            <w:pPr>
                              <w:pStyle w:val="5"/>
                              <w:spacing w:before="11"/>
                              <w:rPr>
                                <w:sz w:val="21"/>
                              </w:rPr>
                            </w:pPr>
                          </w:p>
                          <w:p>
                            <w:pPr>
                              <w:spacing w:before="0"/>
                              <w:ind w:left="148" w:right="0" w:firstLine="0"/>
                              <w:jc w:val="left"/>
                              <w:rPr>
                                <w:sz w:val="23"/>
                              </w:rPr>
                            </w:pPr>
                            <w:r>
                              <w:rPr>
                                <w:b/>
                                <w:color w:val="C55D09"/>
                                <w:sz w:val="23"/>
                              </w:rPr>
                              <w:t xml:space="preserve">&gt;&gt;&gt; </w:t>
                            </w:r>
                            <w:r>
                              <w:rPr>
                                <w:sz w:val="23"/>
                              </w:rPr>
                              <w:t>base64</w:t>
                            </w:r>
                            <w:r>
                              <w:rPr>
                                <w:color w:val="666666"/>
                                <w:sz w:val="23"/>
                              </w:rPr>
                              <w:t>.</w:t>
                            </w:r>
                            <w:r>
                              <w:rPr>
                                <w:sz w:val="23"/>
                              </w:rPr>
                              <w:t>b64decode(</w:t>
                            </w:r>
                            <w:r>
                              <w:rPr>
                                <w:color w:val="006F1F"/>
                                <w:sz w:val="23"/>
                              </w:rPr>
                              <w:t>open</w:t>
                            </w:r>
                            <w:r>
                              <w:rPr>
                                <w:sz w:val="23"/>
                              </w:rPr>
                              <w:t>(</w:t>
                            </w:r>
                            <w:r>
                              <w:rPr>
                                <w:color w:val="406F9F"/>
                                <w:sz w:val="23"/>
                              </w:rPr>
                              <w:t>"sessions/XXXXX"</w:t>
                            </w:r>
                            <w:r>
                              <w:rPr>
                                <w:sz w:val="23"/>
                              </w:rPr>
                              <w:t>)</w:t>
                            </w:r>
                            <w:r>
                              <w:rPr>
                                <w:color w:val="666666"/>
                                <w:sz w:val="23"/>
                              </w:rPr>
                              <w:t>.</w:t>
                            </w:r>
                            <w:r>
                              <w:rPr>
                                <w:sz w:val="23"/>
                              </w:rPr>
                              <w:t>read())</w:t>
                            </w:r>
                          </w:p>
                          <w:p>
                            <w:pPr>
                              <w:pStyle w:val="5"/>
                              <w:rPr>
                                <w:sz w:val="22"/>
                              </w:rPr>
                            </w:pPr>
                          </w:p>
                          <w:p>
                            <w:pPr>
                              <w:spacing w:before="1" w:line="278" w:lineRule="auto"/>
                              <w:ind w:left="148" w:right="0" w:firstLine="0"/>
                              <w:jc w:val="left"/>
                              <w:rPr>
                                <w:sz w:val="23"/>
                              </w:rPr>
                            </w:pPr>
                            <w:r>
                              <w:rPr>
                                <w:color w:val="2F2F2F"/>
                                <w:sz w:val="23"/>
                              </w:rPr>
                              <w:t>"(dp1\nS'count'\np2\nI1\nsS'ip'\np3\nV127.0.0.1\np4\nsS' session_id'\np5\nS'XXXX'\np6\ns."</w:t>
                            </w:r>
                          </w:p>
                          <w:p>
                            <w:pPr>
                              <w:pStyle w:val="5"/>
                              <w:spacing w:before="8"/>
                              <w:rPr>
                                <w:sz w:val="18"/>
                              </w:rPr>
                            </w:pPr>
                          </w:p>
                          <w:p>
                            <w:pPr>
                              <w:spacing w:before="0"/>
                              <w:ind w:left="148" w:right="0" w:firstLine="0"/>
                              <w:jc w:val="left"/>
                              <w:rPr>
                                <w:sz w:val="23"/>
                              </w:rPr>
                            </w:pPr>
                            <w:r>
                              <w:rPr>
                                <w:color w:val="2F2F2F"/>
                                <w:sz w:val="23"/>
                              </w:rPr>
                              <w:t>&gt;&gt;&gt;</w:t>
                            </w:r>
                          </w:p>
                          <w:p>
                            <w:pPr>
                              <w:pStyle w:val="5"/>
                              <w:spacing w:before="1"/>
                              <w:rPr>
                                <w:sz w:val="22"/>
                              </w:rPr>
                            </w:pPr>
                          </w:p>
                          <w:p>
                            <w:pPr>
                              <w:spacing w:before="0"/>
                              <w:ind w:left="148" w:right="0" w:firstLine="0"/>
                              <w:jc w:val="left"/>
                              <w:rPr>
                                <w:sz w:val="23"/>
                              </w:rPr>
                            </w:pPr>
                            <w:r>
                              <w:rPr>
                                <w:b/>
                                <w:color w:val="C55D09"/>
                                <w:sz w:val="23"/>
                              </w:rPr>
                              <w:t xml:space="preserve">&gt;&gt;&gt; </w:t>
                            </w:r>
                            <w:r>
                              <w:rPr>
                                <w:sz w:val="23"/>
                              </w:rPr>
                              <w:t xml:space="preserve">x </w:t>
                            </w:r>
                            <w:r>
                              <w:rPr>
                                <w:color w:val="666666"/>
                                <w:sz w:val="23"/>
                              </w:rPr>
                              <w:t xml:space="preserve">= </w:t>
                            </w:r>
                            <w:r>
                              <w:rPr>
                                <w:sz w:val="23"/>
                              </w:rPr>
                              <w:t>base64</w:t>
                            </w:r>
                            <w:r>
                              <w:rPr>
                                <w:color w:val="666666"/>
                                <w:sz w:val="23"/>
                              </w:rPr>
                              <w:t>.</w:t>
                            </w:r>
                            <w:r>
                              <w:rPr>
                                <w:sz w:val="23"/>
                              </w:rPr>
                              <w:t>b64decode(</w:t>
                            </w:r>
                            <w:r>
                              <w:rPr>
                                <w:color w:val="006F1F"/>
                                <w:sz w:val="23"/>
                              </w:rPr>
                              <w:t>open</w:t>
                            </w:r>
                            <w:r>
                              <w:rPr>
                                <w:sz w:val="23"/>
                              </w:rPr>
                              <w:t>(</w:t>
                            </w:r>
                            <w:r>
                              <w:rPr>
                                <w:color w:val="406F9F"/>
                                <w:sz w:val="23"/>
                              </w:rPr>
                              <w:t>"sessions/XXXXX"</w:t>
                            </w:r>
                            <w:r>
                              <w:rPr>
                                <w:sz w:val="23"/>
                              </w:rPr>
                              <w:t>)</w:t>
                            </w:r>
                            <w:r>
                              <w:rPr>
                                <w:color w:val="666666"/>
                                <w:sz w:val="23"/>
                              </w:rPr>
                              <w:t>.</w:t>
                            </w:r>
                            <w:r>
                              <w:rPr>
                                <w:sz w:val="23"/>
                              </w:rPr>
                              <w:t>read())</w:t>
                            </w:r>
                          </w:p>
                          <w:p>
                            <w:pPr>
                              <w:pStyle w:val="5"/>
                              <w:spacing w:before="1"/>
                              <w:rPr>
                                <w:sz w:val="22"/>
                              </w:rPr>
                            </w:pPr>
                          </w:p>
                          <w:p>
                            <w:pPr>
                              <w:spacing w:before="0"/>
                              <w:ind w:left="148" w:right="0" w:firstLine="0"/>
                              <w:jc w:val="left"/>
                              <w:rPr>
                                <w:sz w:val="23"/>
                              </w:rPr>
                            </w:pPr>
                            <w:r>
                              <w:rPr>
                                <w:color w:val="2F2F2F"/>
                                <w:sz w:val="23"/>
                              </w:rPr>
                              <w:t>&gt;&gt;&gt;</w:t>
                            </w:r>
                          </w:p>
                          <w:p>
                            <w:pPr>
                              <w:pStyle w:val="5"/>
                              <w:spacing w:before="1"/>
                              <w:rPr>
                                <w:sz w:val="22"/>
                              </w:rPr>
                            </w:pPr>
                          </w:p>
                          <w:p>
                            <w:pPr>
                              <w:spacing w:before="0"/>
                              <w:ind w:left="148" w:right="0" w:firstLine="0"/>
                              <w:jc w:val="left"/>
                              <w:rPr>
                                <w:sz w:val="23"/>
                              </w:rPr>
                            </w:pPr>
                            <w:r>
                              <w:rPr>
                                <w:b/>
                                <w:color w:val="C55D09"/>
                                <w:sz w:val="23"/>
                              </w:rPr>
                              <w:t xml:space="preserve">&gt;&gt;&gt; </w:t>
                            </w:r>
                            <w:r>
                              <w:rPr>
                                <w:sz w:val="23"/>
                              </w:rPr>
                              <w:t>pickle</w:t>
                            </w:r>
                            <w:r>
                              <w:rPr>
                                <w:color w:val="666666"/>
                                <w:sz w:val="23"/>
                              </w:rPr>
                              <w:t>.</w:t>
                            </w:r>
                            <w:r>
                              <w:rPr>
                                <w:sz w:val="23"/>
                              </w:rPr>
                              <w:t>loads(x)</w:t>
                            </w:r>
                          </w:p>
                          <w:p>
                            <w:pPr>
                              <w:pStyle w:val="5"/>
                              <w:spacing w:before="3"/>
                              <w:rPr>
                                <w:sz w:val="22"/>
                              </w:rPr>
                            </w:pPr>
                          </w:p>
                          <w:p>
                            <w:pPr>
                              <w:spacing w:before="0"/>
                              <w:ind w:left="148" w:right="0" w:firstLine="0"/>
                              <w:jc w:val="left"/>
                              <w:rPr>
                                <w:sz w:val="23"/>
                              </w:rPr>
                            </w:pPr>
                            <w:r>
                              <w:rPr>
                                <w:color w:val="2F2F2F"/>
                                <w:spacing w:val="2"/>
                                <w:sz w:val="23"/>
                              </w:rPr>
                              <w:t xml:space="preserve">{'count': </w:t>
                            </w:r>
                            <w:r>
                              <w:rPr>
                                <w:color w:val="2F2F2F"/>
                                <w:sz w:val="23"/>
                              </w:rPr>
                              <w:t xml:space="preserve">1, </w:t>
                            </w:r>
                            <w:r>
                              <w:rPr>
                                <w:color w:val="2F2F2F"/>
                                <w:spacing w:val="2"/>
                                <w:sz w:val="23"/>
                              </w:rPr>
                              <w:t>'ip': u'127.0.0.1', 'session_id':</w:t>
                            </w:r>
                            <w:r>
                              <w:rPr>
                                <w:color w:val="2F2F2F"/>
                                <w:spacing w:val="55"/>
                                <w:sz w:val="23"/>
                              </w:rPr>
                              <w:t xml:space="preserve"> </w:t>
                            </w:r>
                            <w:r>
                              <w:rPr>
                                <w:color w:val="2F2F2F"/>
                                <w:spacing w:val="2"/>
                                <w:sz w:val="23"/>
                              </w:rPr>
                              <w:t>'XXXXX'}</w:t>
                            </w:r>
                          </w:p>
                        </w:txbxContent>
                      </wps:txbx>
                      <wps:bodyPr lIns="0" tIns="0" rIns="0" bIns="0" upright="1"/>
                    </wps:wsp>
                  </a:graphicData>
                </a:graphic>
              </wp:anchor>
            </w:drawing>
          </mc:Choice>
          <mc:Fallback>
            <w:pict>
              <v:shape id="文本框 831" o:spid="_x0000_s1026" o:spt="202" type="#_x0000_t202" style="position:absolute;left:0pt;margin-left:106.2pt;margin-top:12.45pt;height:264.9pt;width:383pt;mso-position-horizontal-relative:page;mso-wrap-distance-bottom:0pt;mso-wrap-distance-top:0pt;z-index:6144;mso-width-relative:page;mso-height-relative:page;" fillcolor="#EDEDED" filled="t" stroked="t" coordsize="21600,21600" o:gfxdata="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5zPJdoAAAAKAQAADwAAAAAAAAABACAAAAAi&#10;AAAAZHJzL2Rvd25yZXYueG1sUEsBAhQAFAAAAAgAh07iQA0FNDwIAgAAEQQAAA4AAAAAAAAAAQAg&#10;AAAAKQEAAGRycy9lMm9Eb2MueG1sUEsFBgAAAAAGAAYAWQEAAKMFAAAAAA==&#10;">
                <v:fill on="t" focussize="0,0"/>
                <v:stroke weight="0.72pt" color="#CCCCCC" joinstyle="miter"/>
                <v:imagedata o:title=""/>
                <o:lock v:ext="edit" aspectratio="f"/>
                <v:textbox inset="0mm,0mm,0mm,0mm">
                  <w:txbxContent>
                    <w:p>
                      <w:pPr>
                        <w:spacing w:before="143"/>
                        <w:ind w:left="148" w:right="0" w:firstLine="0"/>
                        <w:jc w:val="left"/>
                        <w:rPr>
                          <w:b/>
                          <w:sz w:val="23"/>
                        </w:rPr>
                      </w:pPr>
                      <w:r>
                        <w:rPr>
                          <w:b/>
                          <w:color w:val="C55D09"/>
                          <w:spacing w:val="2"/>
                          <w:sz w:val="23"/>
                        </w:rPr>
                        <w:t xml:space="preserve">&gt;&gt;&gt; </w:t>
                      </w:r>
                      <w:r>
                        <w:rPr>
                          <w:b/>
                          <w:color w:val="006F1F"/>
                          <w:spacing w:val="2"/>
                          <w:sz w:val="23"/>
                        </w:rPr>
                        <w:t>import</w:t>
                      </w:r>
                      <w:r>
                        <w:rPr>
                          <w:b/>
                          <w:color w:val="006F1F"/>
                          <w:spacing w:val="26"/>
                          <w:sz w:val="23"/>
                        </w:rPr>
                        <w:t xml:space="preserve"> </w:t>
                      </w:r>
                      <w:r>
                        <w:rPr>
                          <w:b/>
                          <w:color w:val="0D84B5"/>
                          <w:spacing w:val="2"/>
                          <w:sz w:val="23"/>
                        </w:rPr>
                        <w:t>pickle</w:t>
                      </w:r>
                    </w:p>
                    <w:p>
                      <w:pPr>
                        <w:pStyle w:val="5"/>
                        <w:spacing w:before="1"/>
                        <w:rPr>
                          <w:sz w:val="22"/>
                        </w:rPr>
                      </w:pPr>
                    </w:p>
                    <w:p>
                      <w:pPr>
                        <w:spacing w:before="1"/>
                        <w:ind w:left="148" w:right="0" w:firstLine="0"/>
                        <w:jc w:val="left"/>
                        <w:rPr>
                          <w:b/>
                          <w:sz w:val="23"/>
                        </w:rPr>
                      </w:pPr>
                      <w:r>
                        <w:rPr>
                          <w:b/>
                          <w:color w:val="C55D09"/>
                          <w:spacing w:val="2"/>
                          <w:sz w:val="23"/>
                        </w:rPr>
                        <w:t xml:space="preserve">&gt;&gt;&gt; </w:t>
                      </w:r>
                      <w:r>
                        <w:rPr>
                          <w:b/>
                          <w:color w:val="006F1F"/>
                          <w:spacing w:val="2"/>
                          <w:sz w:val="23"/>
                        </w:rPr>
                        <w:t>import</w:t>
                      </w:r>
                      <w:r>
                        <w:rPr>
                          <w:b/>
                          <w:color w:val="006F1F"/>
                          <w:spacing w:val="27"/>
                          <w:sz w:val="23"/>
                        </w:rPr>
                        <w:t xml:space="preserve"> </w:t>
                      </w:r>
                      <w:r>
                        <w:rPr>
                          <w:b/>
                          <w:color w:val="0D84B5"/>
                          <w:spacing w:val="2"/>
                          <w:sz w:val="23"/>
                        </w:rPr>
                        <w:t>base64</w:t>
                      </w:r>
                    </w:p>
                    <w:p>
                      <w:pPr>
                        <w:pStyle w:val="5"/>
                        <w:spacing w:before="11"/>
                        <w:rPr>
                          <w:sz w:val="21"/>
                        </w:rPr>
                      </w:pPr>
                    </w:p>
                    <w:p>
                      <w:pPr>
                        <w:spacing w:before="0"/>
                        <w:ind w:left="148" w:right="0" w:firstLine="0"/>
                        <w:jc w:val="left"/>
                        <w:rPr>
                          <w:sz w:val="23"/>
                        </w:rPr>
                      </w:pPr>
                      <w:r>
                        <w:rPr>
                          <w:b/>
                          <w:color w:val="C55D09"/>
                          <w:sz w:val="23"/>
                        </w:rPr>
                        <w:t xml:space="preserve">&gt;&gt;&gt; </w:t>
                      </w:r>
                      <w:r>
                        <w:rPr>
                          <w:sz w:val="23"/>
                        </w:rPr>
                        <w:t>base64</w:t>
                      </w:r>
                      <w:r>
                        <w:rPr>
                          <w:color w:val="666666"/>
                          <w:sz w:val="23"/>
                        </w:rPr>
                        <w:t>.</w:t>
                      </w:r>
                      <w:r>
                        <w:rPr>
                          <w:sz w:val="23"/>
                        </w:rPr>
                        <w:t>b64decode(</w:t>
                      </w:r>
                      <w:r>
                        <w:rPr>
                          <w:color w:val="006F1F"/>
                          <w:sz w:val="23"/>
                        </w:rPr>
                        <w:t>open</w:t>
                      </w:r>
                      <w:r>
                        <w:rPr>
                          <w:sz w:val="23"/>
                        </w:rPr>
                        <w:t>(</w:t>
                      </w:r>
                      <w:r>
                        <w:rPr>
                          <w:color w:val="406F9F"/>
                          <w:sz w:val="23"/>
                        </w:rPr>
                        <w:t>"sessions/XXXXX"</w:t>
                      </w:r>
                      <w:r>
                        <w:rPr>
                          <w:sz w:val="23"/>
                        </w:rPr>
                        <w:t>)</w:t>
                      </w:r>
                      <w:r>
                        <w:rPr>
                          <w:color w:val="666666"/>
                          <w:sz w:val="23"/>
                        </w:rPr>
                        <w:t>.</w:t>
                      </w:r>
                      <w:r>
                        <w:rPr>
                          <w:sz w:val="23"/>
                        </w:rPr>
                        <w:t>read())</w:t>
                      </w:r>
                    </w:p>
                    <w:p>
                      <w:pPr>
                        <w:pStyle w:val="5"/>
                        <w:rPr>
                          <w:sz w:val="22"/>
                        </w:rPr>
                      </w:pPr>
                    </w:p>
                    <w:p>
                      <w:pPr>
                        <w:spacing w:before="1" w:line="278" w:lineRule="auto"/>
                        <w:ind w:left="148" w:right="0" w:firstLine="0"/>
                        <w:jc w:val="left"/>
                        <w:rPr>
                          <w:sz w:val="23"/>
                        </w:rPr>
                      </w:pPr>
                      <w:r>
                        <w:rPr>
                          <w:color w:val="2F2F2F"/>
                          <w:sz w:val="23"/>
                        </w:rPr>
                        <w:t>"(dp1\nS'count'\np2\nI1\nsS'ip'\np3\nV127.0.0.1\np4\nsS' session_id'\np5\nS'XXXX'\np6\ns."</w:t>
                      </w:r>
                    </w:p>
                    <w:p>
                      <w:pPr>
                        <w:pStyle w:val="5"/>
                        <w:spacing w:before="8"/>
                        <w:rPr>
                          <w:sz w:val="18"/>
                        </w:rPr>
                      </w:pPr>
                    </w:p>
                    <w:p>
                      <w:pPr>
                        <w:spacing w:before="0"/>
                        <w:ind w:left="148" w:right="0" w:firstLine="0"/>
                        <w:jc w:val="left"/>
                        <w:rPr>
                          <w:sz w:val="23"/>
                        </w:rPr>
                      </w:pPr>
                      <w:r>
                        <w:rPr>
                          <w:color w:val="2F2F2F"/>
                          <w:sz w:val="23"/>
                        </w:rPr>
                        <w:t>&gt;&gt;&gt;</w:t>
                      </w:r>
                    </w:p>
                    <w:p>
                      <w:pPr>
                        <w:pStyle w:val="5"/>
                        <w:spacing w:before="1"/>
                        <w:rPr>
                          <w:sz w:val="22"/>
                        </w:rPr>
                      </w:pPr>
                    </w:p>
                    <w:p>
                      <w:pPr>
                        <w:spacing w:before="0"/>
                        <w:ind w:left="148" w:right="0" w:firstLine="0"/>
                        <w:jc w:val="left"/>
                        <w:rPr>
                          <w:sz w:val="23"/>
                        </w:rPr>
                      </w:pPr>
                      <w:r>
                        <w:rPr>
                          <w:b/>
                          <w:color w:val="C55D09"/>
                          <w:sz w:val="23"/>
                        </w:rPr>
                        <w:t xml:space="preserve">&gt;&gt;&gt; </w:t>
                      </w:r>
                      <w:r>
                        <w:rPr>
                          <w:sz w:val="23"/>
                        </w:rPr>
                        <w:t xml:space="preserve">x </w:t>
                      </w:r>
                      <w:r>
                        <w:rPr>
                          <w:color w:val="666666"/>
                          <w:sz w:val="23"/>
                        </w:rPr>
                        <w:t xml:space="preserve">= </w:t>
                      </w:r>
                      <w:r>
                        <w:rPr>
                          <w:sz w:val="23"/>
                        </w:rPr>
                        <w:t>base64</w:t>
                      </w:r>
                      <w:r>
                        <w:rPr>
                          <w:color w:val="666666"/>
                          <w:sz w:val="23"/>
                        </w:rPr>
                        <w:t>.</w:t>
                      </w:r>
                      <w:r>
                        <w:rPr>
                          <w:sz w:val="23"/>
                        </w:rPr>
                        <w:t>b64decode(</w:t>
                      </w:r>
                      <w:r>
                        <w:rPr>
                          <w:color w:val="006F1F"/>
                          <w:sz w:val="23"/>
                        </w:rPr>
                        <w:t>open</w:t>
                      </w:r>
                      <w:r>
                        <w:rPr>
                          <w:sz w:val="23"/>
                        </w:rPr>
                        <w:t>(</w:t>
                      </w:r>
                      <w:r>
                        <w:rPr>
                          <w:color w:val="406F9F"/>
                          <w:sz w:val="23"/>
                        </w:rPr>
                        <w:t>"sessions/XXXXX"</w:t>
                      </w:r>
                      <w:r>
                        <w:rPr>
                          <w:sz w:val="23"/>
                        </w:rPr>
                        <w:t>)</w:t>
                      </w:r>
                      <w:r>
                        <w:rPr>
                          <w:color w:val="666666"/>
                          <w:sz w:val="23"/>
                        </w:rPr>
                        <w:t>.</w:t>
                      </w:r>
                      <w:r>
                        <w:rPr>
                          <w:sz w:val="23"/>
                        </w:rPr>
                        <w:t>read())</w:t>
                      </w:r>
                    </w:p>
                    <w:p>
                      <w:pPr>
                        <w:pStyle w:val="5"/>
                        <w:spacing w:before="1"/>
                        <w:rPr>
                          <w:sz w:val="22"/>
                        </w:rPr>
                      </w:pPr>
                    </w:p>
                    <w:p>
                      <w:pPr>
                        <w:spacing w:before="0"/>
                        <w:ind w:left="148" w:right="0" w:firstLine="0"/>
                        <w:jc w:val="left"/>
                        <w:rPr>
                          <w:sz w:val="23"/>
                        </w:rPr>
                      </w:pPr>
                      <w:r>
                        <w:rPr>
                          <w:color w:val="2F2F2F"/>
                          <w:sz w:val="23"/>
                        </w:rPr>
                        <w:t>&gt;&gt;&gt;</w:t>
                      </w:r>
                    </w:p>
                    <w:p>
                      <w:pPr>
                        <w:pStyle w:val="5"/>
                        <w:spacing w:before="1"/>
                        <w:rPr>
                          <w:sz w:val="22"/>
                        </w:rPr>
                      </w:pPr>
                    </w:p>
                    <w:p>
                      <w:pPr>
                        <w:spacing w:before="0"/>
                        <w:ind w:left="148" w:right="0" w:firstLine="0"/>
                        <w:jc w:val="left"/>
                        <w:rPr>
                          <w:sz w:val="23"/>
                        </w:rPr>
                      </w:pPr>
                      <w:r>
                        <w:rPr>
                          <w:b/>
                          <w:color w:val="C55D09"/>
                          <w:sz w:val="23"/>
                        </w:rPr>
                        <w:t xml:space="preserve">&gt;&gt;&gt; </w:t>
                      </w:r>
                      <w:r>
                        <w:rPr>
                          <w:sz w:val="23"/>
                        </w:rPr>
                        <w:t>pickle</w:t>
                      </w:r>
                      <w:r>
                        <w:rPr>
                          <w:color w:val="666666"/>
                          <w:sz w:val="23"/>
                        </w:rPr>
                        <w:t>.</w:t>
                      </w:r>
                      <w:r>
                        <w:rPr>
                          <w:sz w:val="23"/>
                        </w:rPr>
                        <w:t>loads(x)</w:t>
                      </w:r>
                    </w:p>
                    <w:p>
                      <w:pPr>
                        <w:pStyle w:val="5"/>
                        <w:spacing w:before="3"/>
                        <w:rPr>
                          <w:sz w:val="22"/>
                        </w:rPr>
                      </w:pPr>
                    </w:p>
                    <w:p>
                      <w:pPr>
                        <w:spacing w:before="0"/>
                        <w:ind w:left="148" w:right="0" w:firstLine="0"/>
                        <w:jc w:val="left"/>
                        <w:rPr>
                          <w:sz w:val="23"/>
                        </w:rPr>
                      </w:pPr>
                      <w:r>
                        <w:rPr>
                          <w:color w:val="2F2F2F"/>
                          <w:spacing w:val="2"/>
                          <w:sz w:val="23"/>
                        </w:rPr>
                        <w:t xml:space="preserve">{'count': </w:t>
                      </w:r>
                      <w:r>
                        <w:rPr>
                          <w:color w:val="2F2F2F"/>
                          <w:sz w:val="23"/>
                        </w:rPr>
                        <w:t xml:space="preserve">1, </w:t>
                      </w:r>
                      <w:r>
                        <w:rPr>
                          <w:color w:val="2F2F2F"/>
                          <w:spacing w:val="2"/>
                          <w:sz w:val="23"/>
                        </w:rPr>
                        <w:t>'ip': u'127.0.0.1', 'session_id':</w:t>
                      </w:r>
                      <w:r>
                        <w:rPr>
                          <w:color w:val="2F2F2F"/>
                          <w:spacing w:val="55"/>
                          <w:sz w:val="23"/>
                        </w:rPr>
                        <w:t xml:space="preserve"> </w:t>
                      </w:r>
                      <w:r>
                        <w:rPr>
                          <w:color w:val="2F2F2F"/>
                          <w:spacing w:val="2"/>
                          <w:sz w:val="23"/>
                        </w:rPr>
                        <w:t>'XXXXX'}</w:t>
                      </w:r>
                    </w:p>
                  </w:txbxContent>
                </v:textbox>
                <w10:wrap type="topAndBottom"/>
              </v:shape>
            </w:pict>
          </mc:Fallback>
        </mc:AlternateContent>
      </w:r>
    </w:p>
    <w:p>
      <w:pPr>
        <w:pStyle w:val="5"/>
        <w:spacing w:before="10"/>
        <w:rPr>
          <w:sz w:val="14"/>
        </w:rPr>
      </w:pPr>
    </w:p>
    <w:p>
      <w:pPr>
        <w:pStyle w:val="5"/>
        <w:spacing w:before="66" w:line="278" w:lineRule="auto"/>
        <w:ind w:left="1800" w:right="242"/>
        <w:jc w:val="both"/>
      </w:pPr>
      <w:r>
        <w:rPr>
          <w:spacing w:val="-5"/>
        </w:rPr>
        <w:t xml:space="preserve">所以会话其实就是使用 </w:t>
      </w:r>
      <w:r>
        <w:rPr>
          <w:rFonts w:ascii="Consolas" w:eastAsia="Consolas"/>
          <w:color w:val="444444"/>
          <w:sz w:val="23"/>
          <w:shd w:val="clear" w:color="auto" w:fill="F1F1F1"/>
        </w:rPr>
        <w:t>pickle</w:t>
      </w:r>
      <w:r>
        <w:rPr>
          <w:rFonts w:ascii="Consolas" w:eastAsia="Consolas"/>
          <w:color w:val="444444"/>
          <w:spacing w:val="-53"/>
          <w:sz w:val="23"/>
        </w:rPr>
        <w:t xml:space="preserve"> </w:t>
      </w:r>
      <w:r>
        <w:rPr>
          <w:spacing w:val="-27"/>
        </w:rPr>
        <w:t xml:space="preserve">和 </w:t>
      </w:r>
      <w:r>
        <w:rPr>
          <w:rFonts w:ascii="Consolas" w:eastAsia="Consolas"/>
          <w:color w:val="444444"/>
          <w:sz w:val="23"/>
          <w:shd w:val="clear" w:color="auto" w:fill="F1F1F1"/>
        </w:rPr>
        <w:t>base64</w:t>
      </w:r>
      <w:r>
        <w:rPr>
          <w:rFonts w:ascii="Consolas" w:eastAsia="Consolas"/>
          <w:color w:val="444444"/>
          <w:spacing w:val="-55"/>
          <w:sz w:val="23"/>
        </w:rPr>
        <w:t xml:space="preserve"> </w:t>
      </w:r>
      <w:r>
        <w:rPr>
          <w:spacing w:val="-2"/>
        </w:rPr>
        <w:t>这些库写到磁盘上的字典。存储和管</w:t>
      </w:r>
      <w:r>
        <w:rPr>
          <w:spacing w:val="-7"/>
        </w:rPr>
        <w:t xml:space="preserve">理会话的方法很多，大概和 </w:t>
      </w:r>
      <w:r>
        <w:rPr>
          <w:rFonts w:ascii="Arial" w:eastAsia="Arial"/>
        </w:rPr>
        <w:t>Python</w:t>
      </w:r>
      <w:r>
        <w:rPr>
          <w:rFonts w:ascii="Arial" w:eastAsia="Arial"/>
          <w:spacing w:val="54"/>
        </w:rPr>
        <w:t xml:space="preserve"> </w:t>
      </w:r>
      <w:r>
        <w:rPr>
          <w:spacing w:val="-1"/>
        </w:rPr>
        <w:t xml:space="preserve">的 </w:t>
      </w:r>
      <w:r>
        <w:rPr>
          <w:rFonts w:ascii="Arial" w:eastAsia="Arial"/>
        </w:rPr>
        <w:t>web</w:t>
      </w:r>
      <w:r>
        <w:rPr>
          <w:rFonts w:ascii="Arial" w:eastAsia="Arial"/>
          <w:spacing w:val="54"/>
        </w:rPr>
        <w:t xml:space="preserve"> </w:t>
      </w:r>
      <w:r>
        <w:rPr>
          <w:spacing w:val="-6"/>
        </w:rPr>
        <w:t>框架那么多，所以了解它们的工作</w:t>
      </w:r>
      <w:r>
        <w:rPr>
          <w:spacing w:val="-7"/>
        </w:rPr>
        <w:t>原理并不重要。当然如果你需要调试或者清空会话时，知道点原理还是有用的。</w:t>
      </w:r>
    </w:p>
    <w:p>
      <w:pPr>
        <w:spacing w:after="0" w:line="278" w:lineRule="auto"/>
        <w:jc w:val="both"/>
        <w:sectPr>
          <w:pgSz w:w="11910" w:h="16840"/>
          <w:pgMar w:top="1420" w:right="1440" w:bottom="1380" w:left="0" w:header="0" w:footer="1115" w:gutter="0"/>
        </w:sectPr>
      </w:pPr>
    </w:p>
    <w:p>
      <w:pPr>
        <w:pStyle w:val="3"/>
        <w:spacing w:before="27"/>
      </w:pPr>
      <w:bookmarkStart w:id="198" w:name="创建引擎"/>
      <w:bookmarkEnd w:id="198"/>
      <w:r>
        <w:rPr>
          <w:color w:val="465157"/>
        </w:rPr>
        <w:t>创建引擎</w:t>
      </w:r>
    </w:p>
    <w:p>
      <w:pPr>
        <w:pStyle w:val="5"/>
        <w:rPr>
          <w:b/>
          <w:sz w:val="27"/>
        </w:rPr>
      </w:pPr>
    </w:p>
    <w:p>
      <w:pPr>
        <w:pStyle w:val="5"/>
        <w:spacing w:line="278" w:lineRule="auto"/>
        <w:ind w:left="1800" w:right="356"/>
        <w:jc w:val="both"/>
      </w:pPr>
      <w:r>
        <w:rPr>
          <w:spacing w:val="-6"/>
        </w:rPr>
        <w:t>你应该已经写好了游戏地图和它的单元测试代码。现在我要求你制作一个简单的</w:t>
      </w:r>
      <w:r>
        <w:rPr>
          <w:spacing w:val="-10"/>
        </w:rPr>
        <w:t>游戏引擎，用来让游戏中的各个房间运转起来，从玩家收集输入，并且记住玩家</w:t>
      </w:r>
      <w:r>
        <w:t>到了那一幕。我们将用到你刚学过的会话来制作一个简单的引擎，让它可以：</w:t>
      </w:r>
    </w:p>
    <w:p>
      <w:pPr>
        <w:pStyle w:val="5"/>
        <w:spacing w:before="11"/>
      </w:pPr>
    </w:p>
    <w:p>
      <w:pPr>
        <w:pStyle w:val="9"/>
        <w:numPr>
          <w:ilvl w:val="0"/>
          <w:numId w:val="115"/>
        </w:numPr>
        <w:tabs>
          <w:tab w:val="left" w:pos="2521"/>
        </w:tabs>
        <w:spacing w:before="0" w:after="0" w:line="240" w:lineRule="auto"/>
        <w:ind w:left="2520" w:right="0" w:hanging="360"/>
        <w:jc w:val="left"/>
        <w:rPr>
          <w:sz w:val="21"/>
        </w:rPr>
      </w:pPr>
      <w:r>
        <w:rPr>
          <w:spacing w:val="-3"/>
          <w:sz w:val="21"/>
        </w:rPr>
        <w:t>为新用户启动新的游戏。</w:t>
      </w:r>
    </w:p>
    <w:p>
      <w:pPr>
        <w:pStyle w:val="9"/>
        <w:numPr>
          <w:ilvl w:val="0"/>
          <w:numId w:val="115"/>
        </w:numPr>
        <w:tabs>
          <w:tab w:val="left" w:pos="2521"/>
        </w:tabs>
        <w:spacing w:before="86" w:after="0" w:line="240" w:lineRule="auto"/>
        <w:ind w:left="2520" w:right="0" w:hanging="360"/>
        <w:jc w:val="left"/>
        <w:rPr>
          <w:sz w:val="21"/>
        </w:rPr>
      </w:pPr>
      <w:r>
        <w:rPr>
          <w:spacing w:val="-3"/>
          <w:sz w:val="21"/>
        </w:rPr>
        <w:t>将房间展示给用户。</w:t>
      </w:r>
    </w:p>
    <w:p>
      <w:pPr>
        <w:pStyle w:val="9"/>
        <w:numPr>
          <w:ilvl w:val="0"/>
          <w:numId w:val="115"/>
        </w:numPr>
        <w:tabs>
          <w:tab w:val="left" w:pos="2521"/>
        </w:tabs>
        <w:spacing w:before="86" w:after="0" w:line="240" w:lineRule="auto"/>
        <w:ind w:left="2520" w:right="0" w:hanging="360"/>
        <w:jc w:val="left"/>
        <w:rPr>
          <w:sz w:val="21"/>
        </w:rPr>
      </w:pPr>
      <w:r>
        <w:rPr>
          <w:spacing w:val="-3"/>
          <w:sz w:val="21"/>
        </w:rPr>
        <w:t>接受用户的输入。</w:t>
      </w:r>
    </w:p>
    <w:p>
      <w:pPr>
        <w:pStyle w:val="9"/>
        <w:numPr>
          <w:ilvl w:val="0"/>
          <w:numId w:val="115"/>
        </w:numPr>
        <w:tabs>
          <w:tab w:val="left" w:pos="2521"/>
        </w:tabs>
        <w:spacing w:before="90" w:after="0" w:line="240" w:lineRule="auto"/>
        <w:ind w:left="2520" w:right="0" w:hanging="360"/>
        <w:jc w:val="left"/>
        <w:rPr>
          <w:sz w:val="21"/>
        </w:rPr>
      </w:pPr>
      <w:r>
        <w:rPr>
          <w:spacing w:val="-3"/>
          <w:sz w:val="21"/>
        </w:rPr>
        <w:t>在游戏中处理用户的输入。</w:t>
      </w:r>
    </w:p>
    <w:p>
      <w:pPr>
        <w:pStyle w:val="9"/>
        <w:numPr>
          <w:ilvl w:val="0"/>
          <w:numId w:val="115"/>
        </w:numPr>
        <w:tabs>
          <w:tab w:val="left" w:pos="2521"/>
        </w:tabs>
        <w:spacing w:before="86" w:after="0" w:line="240" w:lineRule="auto"/>
        <w:ind w:left="2520" w:right="0" w:hanging="360"/>
        <w:jc w:val="left"/>
        <w:rPr>
          <w:sz w:val="21"/>
        </w:rPr>
      </w:pPr>
      <w:r>
        <w:rPr>
          <w:spacing w:val="-3"/>
          <w:sz w:val="21"/>
        </w:rPr>
        <w:t>显示游戏的结果，继续游戏的下一幕，知道玩家角色死亡为止。</w:t>
      </w:r>
    </w:p>
    <w:p>
      <w:pPr>
        <w:pStyle w:val="5"/>
        <w:spacing w:before="4"/>
        <w:rPr>
          <w:sz w:val="20"/>
        </w:rPr>
      </w:pPr>
    </w:p>
    <w:p>
      <w:pPr>
        <w:pStyle w:val="5"/>
        <w:spacing w:before="67" w:line="278" w:lineRule="auto"/>
        <w:ind w:left="1800" w:right="356"/>
        <w:jc w:val="both"/>
      </w:pPr>
      <w:r>
        <mc:AlternateContent>
          <mc:Choice Requires="wpg">
            <w:drawing>
              <wp:anchor distT="0" distB="0" distL="114300" distR="114300" simplePos="0" relativeHeight="503000064" behindDoc="1" locked="0" layoutInCell="1" allowOverlap="1">
                <wp:simplePos x="0" y="0"/>
                <wp:positionH relativeFrom="page">
                  <wp:posOffset>1461135</wp:posOffset>
                </wp:positionH>
                <wp:positionV relativeFrom="paragraph">
                  <wp:posOffset>1052830</wp:posOffset>
                </wp:positionV>
                <wp:extent cx="5033645" cy="4993640"/>
                <wp:effectExtent l="0" t="0" r="8255" b="10160"/>
                <wp:wrapNone/>
                <wp:docPr id="838" name="组合 832"/>
                <wp:cNvGraphicFramePr/>
                <a:graphic xmlns:a="http://schemas.openxmlformats.org/drawingml/2006/main">
                  <a:graphicData uri="http://schemas.microsoft.com/office/word/2010/wordprocessingGroup">
                    <wpg:wgp>
                      <wpg:cNvGrpSpPr/>
                      <wpg:grpSpPr>
                        <a:xfrm>
                          <a:off x="0" y="0"/>
                          <a:ext cx="5033645" cy="4993640"/>
                          <a:chOff x="2302" y="1658"/>
                          <a:chExt cx="7927" cy="7864"/>
                        </a:xfrm>
                      </wpg:grpSpPr>
                      <wps:wsp>
                        <wps:cNvPr id="835" name="矩形 833"/>
                        <wps:cNvSpPr/>
                        <wps:spPr>
                          <a:xfrm>
                            <a:off x="2302" y="1672"/>
                            <a:ext cx="7927" cy="673"/>
                          </a:xfrm>
                          <a:prstGeom prst="rect">
                            <a:avLst/>
                          </a:prstGeom>
                          <a:solidFill>
                            <a:srgbClr val="EDEDED"/>
                          </a:solidFill>
                          <a:ln w="9525">
                            <a:noFill/>
                          </a:ln>
                        </wps:spPr>
                        <wps:bodyPr upright="1"/>
                      </wps:wsp>
                      <wps:wsp>
                        <wps:cNvPr id="836" name="直线 834"/>
                        <wps:cNvSpPr/>
                        <wps:spPr>
                          <a:xfrm>
                            <a:off x="2302" y="1665"/>
                            <a:ext cx="7926" cy="0"/>
                          </a:xfrm>
                          <a:prstGeom prst="line">
                            <a:avLst/>
                          </a:prstGeom>
                          <a:ln w="9144" cap="flat" cmpd="sng">
                            <a:solidFill>
                              <a:srgbClr val="CCCCCC"/>
                            </a:solidFill>
                            <a:prstDash val="solid"/>
                            <a:headEnd type="none" w="med" len="med"/>
                            <a:tailEnd type="none" w="med" len="med"/>
                          </a:ln>
                        </wps:spPr>
                        <wps:bodyPr upright="1"/>
                      </wps:wsp>
                      <wps:wsp>
                        <wps:cNvPr id="837" name="任意多边形 835"/>
                        <wps:cNvSpPr/>
                        <wps:spPr>
                          <a:xfrm>
                            <a:off x="2302" y="2345"/>
                            <a:ext cx="7927" cy="7177"/>
                          </a:xfrm>
                          <a:custGeom>
                            <a:avLst/>
                            <a:gdLst/>
                            <a:ahLst/>
                            <a:cxnLst/>
                            <a:pathLst>
                              <a:path w="7927" h="7177">
                                <a:moveTo>
                                  <a:pt x="7926" y="2760"/>
                                </a:moveTo>
                                <a:lnTo>
                                  <a:pt x="0" y="2760"/>
                                </a:lnTo>
                                <a:lnTo>
                                  <a:pt x="0" y="3313"/>
                                </a:lnTo>
                                <a:lnTo>
                                  <a:pt x="0" y="3865"/>
                                </a:lnTo>
                                <a:lnTo>
                                  <a:pt x="0" y="4417"/>
                                </a:lnTo>
                                <a:lnTo>
                                  <a:pt x="0" y="4969"/>
                                </a:lnTo>
                                <a:lnTo>
                                  <a:pt x="0" y="5521"/>
                                </a:lnTo>
                                <a:lnTo>
                                  <a:pt x="0" y="6073"/>
                                </a:lnTo>
                                <a:lnTo>
                                  <a:pt x="0" y="6073"/>
                                </a:lnTo>
                                <a:lnTo>
                                  <a:pt x="0" y="6625"/>
                                </a:lnTo>
                                <a:lnTo>
                                  <a:pt x="0" y="7177"/>
                                </a:lnTo>
                                <a:lnTo>
                                  <a:pt x="7926" y="7177"/>
                                </a:lnTo>
                                <a:lnTo>
                                  <a:pt x="7926" y="6625"/>
                                </a:lnTo>
                                <a:lnTo>
                                  <a:pt x="7926" y="6073"/>
                                </a:lnTo>
                                <a:lnTo>
                                  <a:pt x="7926" y="6073"/>
                                </a:lnTo>
                                <a:lnTo>
                                  <a:pt x="7926" y="5521"/>
                                </a:lnTo>
                                <a:lnTo>
                                  <a:pt x="7926" y="4969"/>
                                </a:lnTo>
                                <a:lnTo>
                                  <a:pt x="7926" y="4417"/>
                                </a:lnTo>
                                <a:lnTo>
                                  <a:pt x="7926" y="3865"/>
                                </a:lnTo>
                                <a:lnTo>
                                  <a:pt x="7926" y="3313"/>
                                </a:lnTo>
                                <a:lnTo>
                                  <a:pt x="7926" y="2760"/>
                                </a:lnTo>
                                <a:moveTo>
                                  <a:pt x="7926" y="0"/>
                                </a:moveTo>
                                <a:lnTo>
                                  <a:pt x="0" y="0"/>
                                </a:lnTo>
                                <a:lnTo>
                                  <a:pt x="0" y="552"/>
                                </a:lnTo>
                                <a:lnTo>
                                  <a:pt x="0" y="1104"/>
                                </a:lnTo>
                                <a:lnTo>
                                  <a:pt x="0" y="1656"/>
                                </a:lnTo>
                                <a:lnTo>
                                  <a:pt x="0" y="2208"/>
                                </a:lnTo>
                                <a:lnTo>
                                  <a:pt x="0" y="2760"/>
                                </a:lnTo>
                                <a:lnTo>
                                  <a:pt x="7926" y="2760"/>
                                </a:lnTo>
                                <a:lnTo>
                                  <a:pt x="7926" y="2208"/>
                                </a:lnTo>
                                <a:lnTo>
                                  <a:pt x="7926" y="1656"/>
                                </a:lnTo>
                                <a:lnTo>
                                  <a:pt x="7926" y="1104"/>
                                </a:lnTo>
                                <a:lnTo>
                                  <a:pt x="7926" y="552"/>
                                </a:lnTo>
                                <a:lnTo>
                                  <a:pt x="7926" y="0"/>
                                </a:lnTo>
                              </a:path>
                            </a:pathLst>
                          </a:custGeom>
                          <a:solidFill>
                            <a:srgbClr val="EDEDED"/>
                          </a:solidFill>
                          <a:ln w="9525">
                            <a:noFill/>
                          </a:ln>
                        </wps:spPr>
                        <wps:bodyPr upright="1"/>
                      </wps:wsp>
                    </wpg:wgp>
                  </a:graphicData>
                </a:graphic>
              </wp:anchor>
            </w:drawing>
          </mc:Choice>
          <mc:Fallback>
            <w:pict>
              <v:group id="组合 832" o:spid="_x0000_s1026" o:spt="203" style="position:absolute;left:0pt;margin-left:115.05pt;margin-top:82.9pt;height:393.2pt;width:396.35pt;mso-position-horizontal-relative:page;z-index:-316416;mso-width-relative:page;mso-height-relative:page;" coordorigin="2302,1658" coordsize="7927,7864" o:gfxdata="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">
                <o:lock v:ext="edit" aspectratio="f"/>
                <v:rect id="矩形 833" o:spid="_x0000_s1026" o:spt="1" style="position:absolute;left:2302;top:1672;height:673;width:7927;" fillcolor="#EDEDED" filled="t" stroked="f" coordsize="21600,21600" o:gfxdata="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7zRvQAA&#10;ANwAAAAPAAAAAAAAAAEAIAAAACIAAABkcnMvZG93bnJldi54bWxQSwECFAAUAAAACACHTuJAMy8F&#10;njsAAAA5AAAAEAAAAAAAAAABACAAAAAMAQAAZHJzL3NoYXBleG1sLnhtbFBLBQYAAAAABgAGAFsB&#10;AAC2AwAAAAA=&#10;">
                  <v:fill on="t" focussize="0,0"/>
                  <v:stroke on="f"/>
                  <v:imagedata o:title=""/>
                  <o:lock v:ext="edit" aspectratio="f"/>
                </v:rect>
                <v:line id="直线 834" o:spid="_x0000_s1026" o:spt="20" style="position:absolute;left:2302;top:1665;height:0;width:7926;" filled="f" stroked="t" coordsize="21600,21600" o:gfxdata="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7FZo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任意多边形 835" o:spid="_x0000_s1026" o:spt="100" style="position:absolute;left:2302;top:2345;height:7177;width:7927;" fillcolor="#EDEDED" filled="t" stroked="f" coordsize="7927,7177" o:gfxdata="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cRqOvQAA&#10;ANwAAAAPAAAAAAAAAAEAIAAAACIAAABkcnMvZG93bnJldi54bWxQSwECFAAUAAAACACHTuJAMy8F&#10;njsAAAA5AAAAEAAAAAAAAAABACAAAAAMAQAAZHJzL3NoYXBleG1sLnhtbFBLBQYAAAAABgAGAFsB&#10;AAC2AwAAAAA=&#10;" path="m7926,2760l0,2760,0,3313,0,3865,0,4417,0,4969,0,5521,0,6073,0,6073,0,6625,0,7177,7926,7177,7926,6625,7926,6073,7926,6073,7926,5521,7926,4969,7926,4417,7926,3865,7926,3313,7926,2760m7926,0l0,0,0,552,0,1104,0,1656,0,2208,0,2760,7926,2760,7926,2208,7926,1656,7926,1104,7926,552,7926,0e">
                  <v:fill on="t" focussize="0,0"/>
                  <v:stroke on="f"/>
                  <v:imagedata o:title=""/>
                  <o:lock v:ext="edit" aspectratio="f"/>
                </v:shape>
              </v:group>
            </w:pict>
          </mc:Fallback>
        </mc:AlternateContent>
      </w:r>
      <w:r>
        <w:rPr>
          <w:spacing w:val="-6"/>
        </w:rPr>
        <w:t xml:space="preserve">为了创建这个引擎，你需要将我们久经考验的 </w:t>
      </w:r>
      <w:r>
        <w:rPr>
          <w:rFonts w:ascii="Consolas" w:eastAsia="Consolas"/>
          <w:color w:val="444444"/>
          <w:sz w:val="23"/>
          <w:shd w:val="clear" w:color="auto" w:fill="F1F1F1"/>
        </w:rPr>
        <w:t>bin/app.py</w:t>
      </w:r>
      <w:r>
        <w:rPr>
          <w:rFonts w:ascii="Consolas" w:eastAsia="Consolas"/>
          <w:color w:val="444444"/>
          <w:sz w:val="23"/>
        </w:rPr>
        <w:t xml:space="preserve"> </w:t>
      </w:r>
      <w:r>
        <w:rPr>
          <w:spacing w:val="-7"/>
        </w:rPr>
        <w:t>搬过来，创建一个功</w:t>
      </w:r>
      <w:r>
        <w:rPr>
          <w:spacing w:val="-4"/>
        </w:rPr>
        <w:t xml:space="preserve">能完备的、基于会话的游戏引擎。这里的难点是我会先使用基本的 </w:t>
      </w:r>
      <w:r>
        <w:rPr>
          <w:rFonts w:ascii="Arial" w:eastAsia="Arial"/>
        </w:rPr>
        <w:t>HTML</w:t>
      </w:r>
      <w:r>
        <w:rPr>
          <w:rFonts w:ascii="Arial" w:eastAsia="Arial"/>
          <w:spacing w:val="54"/>
        </w:rPr>
        <w:t xml:space="preserve"> </w:t>
      </w:r>
      <w:r>
        <w:rPr>
          <w:spacing w:val="-8"/>
        </w:rPr>
        <w:t>文件</w:t>
      </w:r>
      <w:r>
        <w:t>创建一个非常简单的版本，接下来将由你完成它，基本的引擎是这个样子的：</w:t>
      </w:r>
    </w:p>
    <w:p>
      <w:pPr>
        <w:pStyle w:val="5"/>
        <w:spacing w:before="2"/>
        <w:rPr>
          <w:sz w:val="29"/>
        </w:r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010" w:hRule="atLeast"/>
        </w:trPr>
        <w:tc>
          <w:tcPr>
            <w:tcW w:w="582" w:type="dxa"/>
          </w:tcPr>
          <w:p>
            <w:pPr>
              <w:pStyle w:val="10"/>
              <w:spacing w:line="229" w:lineRule="exact"/>
              <w:ind w:left="194"/>
              <w:jc w:val="center"/>
              <w:rPr>
                <w:sz w:val="23"/>
              </w:rPr>
            </w:pPr>
            <w:r>
              <w:rPr>
                <w:color w:val="AAAAAA"/>
                <w:w w:val="100"/>
                <w:sz w:val="23"/>
              </w:rPr>
              <w:t>1</w:t>
            </w:r>
          </w:p>
          <w:p>
            <w:pPr>
              <w:pStyle w:val="10"/>
              <w:spacing w:before="1"/>
              <w:rPr>
                <w:rFonts w:ascii="宋体"/>
                <w:sz w:val="22"/>
              </w:rPr>
            </w:pPr>
          </w:p>
          <w:p>
            <w:pPr>
              <w:pStyle w:val="10"/>
              <w:ind w:left="194"/>
              <w:jc w:val="center"/>
              <w:rPr>
                <w:sz w:val="23"/>
              </w:rPr>
            </w:pPr>
            <w:r>
              <w:rPr>
                <w:color w:val="AAAAAA"/>
                <w:w w:val="100"/>
                <w:sz w:val="23"/>
              </w:rPr>
              <w:t>2</w:t>
            </w:r>
          </w:p>
          <w:p>
            <w:pPr>
              <w:pStyle w:val="10"/>
              <w:spacing w:before="1"/>
              <w:rPr>
                <w:rFonts w:ascii="宋体"/>
                <w:sz w:val="22"/>
              </w:rPr>
            </w:pPr>
          </w:p>
          <w:p>
            <w:pPr>
              <w:pStyle w:val="10"/>
              <w:ind w:left="194"/>
              <w:jc w:val="center"/>
              <w:rPr>
                <w:sz w:val="23"/>
              </w:rPr>
            </w:pPr>
            <w:r>
              <w:rPr>
                <w:color w:val="AAAAAA"/>
                <w:w w:val="100"/>
                <w:sz w:val="23"/>
              </w:rPr>
              <w:t>3</w:t>
            </w:r>
          </w:p>
          <w:p>
            <w:pPr>
              <w:pStyle w:val="10"/>
              <w:rPr>
                <w:rFonts w:ascii="宋体"/>
                <w:sz w:val="22"/>
              </w:rPr>
            </w:pPr>
          </w:p>
          <w:p>
            <w:pPr>
              <w:pStyle w:val="10"/>
              <w:spacing w:before="1"/>
              <w:ind w:left="194"/>
              <w:jc w:val="center"/>
              <w:rPr>
                <w:sz w:val="23"/>
              </w:rPr>
            </w:pPr>
            <w:r>
              <w:rPr>
                <w:color w:val="AAAAAA"/>
                <w:w w:val="100"/>
                <w:sz w:val="23"/>
              </w:rPr>
              <w:t>4</w:t>
            </w:r>
          </w:p>
          <w:p>
            <w:pPr>
              <w:pStyle w:val="10"/>
              <w:rPr>
                <w:rFonts w:ascii="宋体"/>
                <w:sz w:val="22"/>
              </w:rPr>
            </w:pPr>
          </w:p>
          <w:p>
            <w:pPr>
              <w:pStyle w:val="10"/>
              <w:ind w:left="194"/>
              <w:jc w:val="center"/>
              <w:rPr>
                <w:sz w:val="23"/>
              </w:rPr>
            </w:pPr>
            <w:r>
              <w:rPr>
                <w:color w:val="AAAAAA"/>
                <w:w w:val="100"/>
                <w:sz w:val="23"/>
              </w:rPr>
              <w:t>5</w:t>
            </w:r>
          </w:p>
          <w:p>
            <w:pPr>
              <w:pStyle w:val="10"/>
              <w:spacing w:before="1"/>
              <w:rPr>
                <w:rFonts w:ascii="宋体"/>
                <w:sz w:val="22"/>
              </w:rPr>
            </w:pPr>
          </w:p>
          <w:p>
            <w:pPr>
              <w:pStyle w:val="10"/>
              <w:ind w:left="194"/>
              <w:jc w:val="center"/>
              <w:rPr>
                <w:sz w:val="23"/>
              </w:rPr>
            </w:pPr>
            <w:r>
              <w:rPr>
                <w:color w:val="AAAAAA"/>
                <w:w w:val="100"/>
                <w:sz w:val="23"/>
              </w:rPr>
              <w:t>6</w:t>
            </w:r>
          </w:p>
          <w:p>
            <w:pPr>
              <w:pStyle w:val="10"/>
              <w:spacing w:before="1"/>
              <w:rPr>
                <w:rFonts w:ascii="宋体"/>
                <w:sz w:val="22"/>
              </w:rPr>
            </w:pPr>
          </w:p>
          <w:p>
            <w:pPr>
              <w:pStyle w:val="10"/>
              <w:ind w:left="194"/>
              <w:jc w:val="center"/>
              <w:rPr>
                <w:sz w:val="23"/>
              </w:rPr>
            </w:pPr>
            <w:r>
              <w:rPr>
                <w:color w:val="AAAAAA"/>
                <w:w w:val="100"/>
                <w:sz w:val="23"/>
              </w:rPr>
              <w:t>7</w:t>
            </w:r>
          </w:p>
          <w:p>
            <w:pPr>
              <w:pStyle w:val="10"/>
              <w:spacing w:before="1"/>
              <w:rPr>
                <w:rFonts w:ascii="宋体"/>
                <w:sz w:val="22"/>
              </w:rPr>
            </w:pPr>
          </w:p>
          <w:p>
            <w:pPr>
              <w:pStyle w:val="10"/>
              <w:ind w:left="194"/>
              <w:jc w:val="center"/>
              <w:rPr>
                <w:sz w:val="23"/>
              </w:rPr>
            </w:pPr>
            <w:r>
              <w:rPr>
                <w:color w:val="AAAAAA"/>
                <w:w w:val="100"/>
                <w:sz w:val="23"/>
              </w:rPr>
              <w:t>8</w:t>
            </w:r>
          </w:p>
          <w:p>
            <w:pPr>
              <w:pStyle w:val="10"/>
              <w:spacing w:before="1"/>
              <w:rPr>
                <w:rFonts w:ascii="宋体"/>
                <w:sz w:val="22"/>
              </w:rPr>
            </w:pPr>
          </w:p>
          <w:p>
            <w:pPr>
              <w:pStyle w:val="10"/>
              <w:ind w:left="194"/>
              <w:jc w:val="center"/>
              <w:rPr>
                <w:sz w:val="23"/>
              </w:rPr>
            </w:pPr>
            <w:r>
              <w:rPr>
                <w:color w:val="AAAAAA"/>
                <w:w w:val="100"/>
                <w:sz w:val="23"/>
              </w:rPr>
              <w:t>9</w:t>
            </w:r>
          </w:p>
          <w:p>
            <w:pPr>
              <w:pStyle w:val="10"/>
              <w:spacing w:before="1"/>
              <w:rPr>
                <w:rFonts w:ascii="宋体"/>
                <w:sz w:val="22"/>
              </w:rPr>
            </w:pPr>
          </w:p>
          <w:p>
            <w:pPr>
              <w:pStyle w:val="10"/>
              <w:ind w:left="180" w:right="98"/>
              <w:jc w:val="center"/>
              <w:rPr>
                <w:sz w:val="23"/>
              </w:rPr>
            </w:pPr>
            <w:r>
              <w:rPr>
                <w:color w:val="AAAAAA"/>
                <w:spacing w:val="5"/>
                <w:sz w:val="23"/>
              </w:rPr>
              <w:t>10</w:t>
            </w:r>
          </w:p>
          <w:p>
            <w:pPr>
              <w:pStyle w:val="10"/>
              <w:spacing w:before="1"/>
              <w:rPr>
                <w:rFonts w:ascii="宋体"/>
                <w:sz w:val="22"/>
              </w:rPr>
            </w:pPr>
          </w:p>
          <w:p>
            <w:pPr>
              <w:pStyle w:val="10"/>
              <w:ind w:left="180" w:right="98"/>
              <w:jc w:val="center"/>
              <w:rPr>
                <w:sz w:val="23"/>
              </w:rPr>
            </w:pPr>
            <w:r>
              <w:rPr>
                <w:color w:val="AAAAAA"/>
                <w:spacing w:val="5"/>
                <w:sz w:val="23"/>
              </w:rPr>
              <w:t>11</w:t>
            </w:r>
          </w:p>
          <w:p>
            <w:pPr>
              <w:pStyle w:val="10"/>
              <w:spacing w:before="1"/>
              <w:rPr>
                <w:rFonts w:ascii="宋体"/>
                <w:sz w:val="22"/>
              </w:rPr>
            </w:pPr>
          </w:p>
          <w:p>
            <w:pPr>
              <w:pStyle w:val="10"/>
              <w:ind w:left="180" w:right="98"/>
              <w:jc w:val="center"/>
              <w:rPr>
                <w:sz w:val="23"/>
              </w:rPr>
            </w:pPr>
            <w:r>
              <w:rPr>
                <w:color w:val="AAAAAA"/>
                <w:spacing w:val="5"/>
                <w:sz w:val="23"/>
              </w:rPr>
              <w:t>12</w:t>
            </w:r>
          </w:p>
          <w:p>
            <w:pPr>
              <w:pStyle w:val="10"/>
              <w:rPr>
                <w:rFonts w:ascii="宋体"/>
                <w:sz w:val="22"/>
              </w:rPr>
            </w:pPr>
          </w:p>
          <w:p>
            <w:pPr>
              <w:pStyle w:val="10"/>
              <w:spacing w:before="1"/>
              <w:ind w:left="180" w:right="98"/>
              <w:jc w:val="center"/>
              <w:rPr>
                <w:sz w:val="23"/>
              </w:rPr>
            </w:pPr>
            <w:r>
              <w:rPr>
                <w:color w:val="AAAAAA"/>
                <w:spacing w:val="5"/>
                <w:sz w:val="23"/>
              </w:rPr>
              <w:t>13</w:t>
            </w:r>
          </w:p>
          <w:p>
            <w:pPr>
              <w:pStyle w:val="10"/>
              <w:spacing w:before="1"/>
              <w:rPr>
                <w:rFonts w:ascii="宋体"/>
                <w:sz w:val="22"/>
              </w:rPr>
            </w:pPr>
          </w:p>
          <w:p>
            <w:pPr>
              <w:pStyle w:val="10"/>
              <w:ind w:left="180" w:right="98"/>
              <w:jc w:val="center"/>
              <w:rPr>
                <w:sz w:val="23"/>
              </w:rPr>
            </w:pPr>
            <w:r>
              <w:rPr>
                <w:color w:val="AAAAAA"/>
                <w:spacing w:val="5"/>
                <w:sz w:val="23"/>
              </w:rPr>
              <w:t>14</w:t>
            </w:r>
          </w:p>
          <w:p>
            <w:pPr>
              <w:pStyle w:val="10"/>
              <w:rPr>
                <w:rFonts w:ascii="宋体"/>
                <w:sz w:val="22"/>
              </w:rPr>
            </w:pPr>
          </w:p>
          <w:p>
            <w:pPr>
              <w:pStyle w:val="10"/>
              <w:spacing w:before="1"/>
              <w:ind w:left="180" w:right="98"/>
              <w:jc w:val="center"/>
              <w:rPr>
                <w:sz w:val="23"/>
              </w:rPr>
            </w:pPr>
            <w:r>
              <w:rPr>
                <w:color w:val="AAAAAA"/>
                <w:spacing w:val="5"/>
                <w:sz w:val="23"/>
              </w:rPr>
              <w:t>15</w:t>
            </w:r>
          </w:p>
        </w:tc>
        <w:tc>
          <w:tcPr>
            <w:tcW w:w="7927" w:type="dxa"/>
            <w:shd w:val="clear" w:color="auto" w:fill="EDEDED"/>
          </w:tcPr>
          <w:p>
            <w:pPr>
              <w:pStyle w:val="10"/>
              <w:spacing w:before="10"/>
              <w:rPr>
                <w:rFonts w:ascii="宋体"/>
                <w:sz w:val="23"/>
              </w:rPr>
            </w:pPr>
          </w:p>
          <w:p>
            <w:pPr>
              <w:pStyle w:val="10"/>
              <w:ind w:left="119"/>
              <w:rPr>
                <w:b/>
                <w:sz w:val="23"/>
              </w:rPr>
            </w:pPr>
            <w:r>
              <w:rPr>
                <w:b/>
                <w:color w:val="006F1F"/>
                <w:sz w:val="23"/>
              </w:rPr>
              <w:t xml:space="preserve">import </w:t>
            </w:r>
            <w:r>
              <w:rPr>
                <w:b/>
                <w:color w:val="0D84B5"/>
                <w:sz w:val="23"/>
              </w:rPr>
              <w:t>web</w:t>
            </w:r>
          </w:p>
          <w:p>
            <w:pPr>
              <w:pStyle w:val="10"/>
              <w:spacing w:before="12"/>
              <w:rPr>
                <w:rFonts w:ascii="宋体"/>
                <w:sz w:val="21"/>
              </w:rPr>
            </w:pPr>
          </w:p>
          <w:p>
            <w:pPr>
              <w:pStyle w:val="10"/>
              <w:ind w:left="119"/>
              <w:rPr>
                <w:sz w:val="23"/>
              </w:rPr>
            </w:pPr>
            <w:r>
              <w:rPr>
                <w:b/>
                <w:color w:val="006F1F"/>
                <w:sz w:val="23"/>
              </w:rPr>
              <w:t xml:space="preserve">from </w:t>
            </w:r>
            <w:r>
              <w:rPr>
                <w:b/>
                <w:color w:val="0D84B5"/>
                <w:sz w:val="23"/>
              </w:rPr>
              <w:t xml:space="preserve">gothonweb </w:t>
            </w:r>
            <w:r>
              <w:rPr>
                <w:b/>
                <w:color w:val="006F1F"/>
                <w:sz w:val="23"/>
              </w:rPr>
              <w:t xml:space="preserve">import </w:t>
            </w:r>
            <w:r>
              <w:rPr>
                <w:color w:val="006F1F"/>
                <w:sz w:val="23"/>
              </w:rPr>
              <w:t>map</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sz w:val="23"/>
              </w:rPr>
            </w:pPr>
            <w:r>
              <w:rPr>
                <w:sz w:val="23"/>
              </w:rPr>
              <w:t xml:space="preserve">urls </w:t>
            </w:r>
            <w:r>
              <w:rPr>
                <w:color w:val="666666"/>
                <w:sz w:val="23"/>
              </w:rPr>
              <w:t xml:space="preserve">= </w:t>
            </w:r>
            <w:r>
              <w:rPr>
                <w:sz w:val="23"/>
              </w:rPr>
              <w:t>(</w:t>
            </w:r>
          </w:p>
          <w:p>
            <w:pPr>
              <w:pStyle w:val="10"/>
              <w:rPr>
                <w:rFonts w:ascii="宋体"/>
                <w:sz w:val="22"/>
              </w:rPr>
            </w:pPr>
          </w:p>
          <w:p>
            <w:pPr>
              <w:pStyle w:val="10"/>
              <w:spacing w:line="491" w:lineRule="auto"/>
              <w:ind w:left="366" w:right="4293"/>
              <w:rPr>
                <w:sz w:val="23"/>
              </w:rPr>
            </w:pPr>
            <w:r>
              <w:rPr>
                <w:color w:val="406F9F"/>
                <w:sz w:val="23"/>
              </w:rPr>
              <w:t>'/game'</w:t>
            </w:r>
            <w:r>
              <w:rPr>
                <w:sz w:val="23"/>
              </w:rPr>
              <w:t xml:space="preserve">, </w:t>
            </w:r>
            <w:r>
              <w:rPr>
                <w:color w:val="406F9F"/>
                <w:sz w:val="23"/>
              </w:rPr>
              <w:t>'GameEngine'</w:t>
            </w:r>
            <w:r>
              <w:rPr>
                <w:sz w:val="23"/>
              </w:rPr>
              <w:t xml:space="preserve">, </w:t>
            </w:r>
            <w:r>
              <w:rPr>
                <w:color w:val="406F9F"/>
                <w:sz w:val="23"/>
              </w:rPr>
              <w:t>'/'</w:t>
            </w:r>
            <w:r>
              <w:rPr>
                <w:sz w:val="23"/>
              </w:rPr>
              <w:t xml:space="preserve">, </w:t>
            </w:r>
            <w:r>
              <w:rPr>
                <w:color w:val="406F9F"/>
                <w:sz w:val="23"/>
              </w:rPr>
              <w:t>'Index'</w:t>
            </w:r>
            <w:r>
              <w:rPr>
                <w:sz w:val="23"/>
              </w:rPr>
              <w:t>,</w:t>
            </w:r>
          </w:p>
          <w:p>
            <w:pPr>
              <w:pStyle w:val="10"/>
              <w:ind w:left="119"/>
              <w:rPr>
                <w:sz w:val="23"/>
              </w:rPr>
            </w:pPr>
            <w:r>
              <w:rPr>
                <w:w w:val="100"/>
                <w:sz w:val="23"/>
              </w:rPr>
              <w:t>)</w:t>
            </w:r>
          </w:p>
          <w:p>
            <w:pPr>
              <w:pStyle w:val="10"/>
              <w:rPr>
                <w:rFonts w:ascii="宋体"/>
                <w:sz w:val="22"/>
              </w:rPr>
            </w:pPr>
          </w:p>
          <w:p>
            <w:pPr>
              <w:pStyle w:val="10"/>
              <w:rPr>
                <w:rFonts w:ascii="宋体"/>
                <w:sz w:val="22"/>
              </w:rPr>
            </w:pPr>
          </w:p>
          <w:p>
            <w:pPr>
              <w:pStyle w:val="10"/>
              <w:spacing w:before="3"/>
              <w:rPr>
                <w:rFonts w:ascii="宋体"/>
                <w:sz w:val="21"/>
              </w:rPr>
            </w:pPr>
          </w:p>
          <w:p>
            <w:pPr>
              <w:pStyle w:val="10"/>
              <w:ind w:left="119"/>
              <w:rPr>
                <w:sz w:val="23"/>
              </w:rPr>
            </w:pPr>
            <w:r>
              <w:rPr>
                <w:sz w:val="23"/>
              </w:rPr>
              <w:t xml:space="preserve">app </w:t>
            </w:r>
            <w:r>
              <w:rPr>
                <w:color w:val="666666"/>
                <w:sz w:val="23"/>
              </w:rPr>
              <w:t xml:space="preserve">= </w:t>
            </w:r>
            <w:r>
              <w:rPr>
                <w:sz w:val="23"/>
              </w:rPr>
              <w:t>web</w:t>
            </w:r>
            <w:r>
              <w:rPr>
                <w:color w:val="666666"/>
                <w:sz w:val="23"/>
              </w:rPr>
              <w:t>.</w:t>
            </w:r>
            <w:r>
              <w:rPr>
                <w:sz w:val="23"/>
              </w:rPr>
              <w:t xml:space="preserve">application(urls, </w:t>
            </w:r>
            <w:r>
              <w:rPr>
                <w:color w:val="006F1F"/>
                <w:sz w:val="23"/>
              </w:rPr>
              <w:t>globals</w:t>
            </w:r>
            <w:r>
              <w:rPr>
                <w:sz w:val="23"/>
              </w:rPr>
              <w:t>())</w:t>
            </w:r>
          </w:p>
          <w:p>
            <w:pPr>
              <w:pStyle w:val="10"/>
              <w:rPr>
                <w:rFonts w:ascii="宋体"/>
                <w:sz w:val="22"/>
              </w:rPr>
            </w:pPr>
          </w:p>
          <w:p>
            <w:pPr>
              <w:pStyle w:val="10"/>
              <w:rPr>
                <w:rFonts w:ascii="宋体"/>
                <w:sz w:val="22"/>
              </w:rPr>
            </w:pPr>
          </w:p>
          <w:p>
            <w:pPr>
              <w:pStyle w:val="10"/>
              <w:spacing w:before="1"/>
              <w:rPr>
                <w:rFonts w:ascii="宋体"/>
                <w:sz w:val="21"/>
              </w:rPr>
            </w:pPr>
          </w:p>
          <w:p>
            <w:pPr>
              <w:pStyle w:val="10"/>
              <w:spacing w:before="1"/>
              <w:ind w:left="119"/>
              <w:rPr>
                <w:i/>
                <w:sz w:val="23"/>
              </w:rPr>
            </w:pPr>
            <w:r>
              <w:rPr>
                <w:i/>
                <w:color w:val="408090"/>
                <w:sz w:val="23"/>
              </w:rPr>
              <w:t xml:space="preserve"># </w:t>
            </w:r>
            <w:r>
              <w:rPr>
                <w:i/>
                <w:color w:val="408090"/>
                <w:spacing w:val="2"/>
                <w:sz w:val="23"/>
              </w:rPr>
              <w:t xml:space="preserve">little hack so that debug mode works </w:t>
            </w:r>
            <w:r>
              <w:rPr>
                <w:i/>
                <w:color w:val="408090"/>
                <w:spacing w:val="3"/>
                <w:sz w:val="23"/>
              </w:rPr>
              <w:t>with</w:t>
            </w:r>
            <w:r>
              <w:rPr>
                <w:i/>
                <w:color w:val="408090"/>
                <w:spacing w:val="58"/>
                <w:sz w:val="23"/>
              </w:rPr>
              <w:t xml:space="preserve"> </w:t>
            </w:r>
            <w:r>
              <w:rPr>
                <w:i/>
                <w:color w:val="408090"/>
                <w:spacing w:val="2"/>
                <w:sz w:val="23"/>
              </w:rPr>
              <w:t>sessions</w:t>
            </w:r>
          </w:p>
          <w:p>
            <w:pPr>
              <w:pStyle w:val="10"/>
              <w:rPr>
                <w:rFonts w:ascii="宋体"/>
                <w:sz w:val="22"/>
              </w:rPr>
            </w:pPr>
          </w:p>
          <w:p>
            <w:pPr>
              <w:pStyle w:val="10"/>
              <w:ind w:left="119"/>
              <w:rPr>
                <w:sz w:val="23"/>
              </w:rPr>
            </w:pPr>
            <w:r>
              <w:rPr>
                <w:b/>
                <w:color w:val="006F1F"/>
                <w:sz w:val="23"/>
              </w:rPr>
              <w:t xml:space="preserve">if </w:t>
            </w:r>
            <w:r>
              <w:rPr>
                <w:sz w:val="23"/>
              </w:rPr>
              <w:t>web</w:t>
            </w:r>
            <w:r>
              <w:rPr>
                <w:color w:val="666666"/>
                <w:sz w:val="23"/>
              </w:rPr>
              <w:t>.</w:t>
            </w:r>
            <w:r>
              <w:rPr>
                <w:sz w:val="23"/>
              </w:rPr>
              <w:t>config</w:t>
            </w:r>
            <w:r>
              <w:rPr>
                <w:color w:val="666666"/>
                <w:sz w:val="23"/>
              </w:rPr>
              <w:t>.</w:t>
            </w:r>
            <w:r>
              <w:rPr>
                <w:sz w:val="23"/>
              </w:rPr>
              <w:t>get(</w:t>
            </w:r>
            <w:r>
              <w:rPr>
                <w:color w:val="406F9F"/>
                <w:sz w:val="23"/>
              </w:rPr>
              <w:t>'_session'</w:t>
            </w:r>
            <w:r>
              <w:rPr>
                <w:sz w:val="23"/>
              </w:rPr>
              <w:t xml:space="preserve">) </w:t>
            </w:r>
            <w:r>
              <w:rPr>
                <w:b/>
                <w:color w:val="006F1F"/>
                <w:sz w:val="23"/>
              </w:rPr>
              <w:t xml:space="preserve">is </w:t>
            </w:r>
            <w:r>
              <w:rPr>
                <w:color w:val="006F1F"/>
                <w:sz w:val="23"/>
              </w:rPr>
              <w:t>None</w:t>
            </w:r>
            <w:r>
              <w:rPr>
                <w:sz w:val="23"/>
              </w:rPr>
              <w:t>:</w:t>
            </w:r>
          </w:p>
          <w:p>
            <w:pPr>
              <w:pStyle w:val="10"/>
              <w:spacing w:before="3" w:line="550" w:lineRule="atLeast"/>
              <w:ind w:left="611" w:right="2018"/>
              <w:rPr>
                <w:sz w:val="23"/>
              </w:rPr>
            </w:pPr>
            <w:r>
              <w:rPr>
                <w:sz w:val="23"/>
              </w:rPr>
              <w:t xml:space="preserve">store </w:t>
            </w:r>
            <w:r>
              <w:rPr>
                <w:color w:val="666666"/>
                <w:sz w:val="23"/>
              </w:rPr>
              <w:t xml:space="preserve">= </w:t>
            </w:r>
            <w:r>
              <w:rPr>
                <w:sz w:val="23"/>
              </w:rPr>
              <w:t>web</w:t>
            </w:r>
            <w:r>
              <w:rPr>
                <w:color w:val="666666"/>
                <w:sz w:val="23"/>
              </w:rPr>
              <w:t>.</w:t>
            </w:r>
            <w:r>
              <w:rPr>
                <w:sz w:val="23"/>
              </w:rPr>
              <w:t>session</w:t>
            </w:r>
            <w:r>
              <w:rPr>
                <w:color w:val="666666"/>
                <w:sz w:val="23"/>
              </w:rPr>
              <w:t>.</w:t>
            </w:r>
            <w:r>
              <w:rPr>
                <w:sz w:val="23"/>
              </w:rPr>
              <w:t>DiskStore(</w:t>
            </w:r>
            <w:r>
              <w:rPr>
                <w:color w:val="406F9F"/>
                <w:sz w:val="23"/>
              </w:rPr>
              <w:t>'sessions'</w:t>
            </w:r>
            <w:r>
              <w:rPr>
                <w:sz w:val="23"/>
              </w:rPr>
              <w:t xml:space="preserve">) session </w:t>
            </w:r>
            <w:r>
              <w:rPr>
                <w:color w:val="666666"/>
                <w:sz w:val="23"/>
              </w:rPr>
              <w:t xml:space="preserve">= </w:t>
            </w:r>
            <w:r>
              <w:rPr>
                <w:sz w:val="23"/>
              </w:rPr>
              <w:t>web</w:t>
            </w:r>
            <w:r>
              <w:rPr>
                <w:color w:val="666666"/>
                <w:sz w:val="23"/>
              </w:rPr>
              <w:t>.</w:t>
            </w:r>
            <w:r>
              <w:rPr>
                <w:sz w:val="23"/>
              </w:rPr>
              <w:t>session</w:t>
            </w:r>
            <w:r>
              <w:rPr>
                <w:color w:val="666666"/>
                <w:sz w:val="23"/>
              </w:rPr>
              <w:t>.</w:t>
            </w:r>
            <w:r>
              <w:rPr>
                <w:sz w:val="23"/>
              </w:rPr>
              <w:t>Session(app, store,</w:t>
            </w:r>
          </w:p>
        </w:tc>
      </w:tr>
    </w:tbl>
    <w:p>
      <w:pPr>
        <w:spacing w:after="0" w:line="550" w:lineRule="atLeast"/>
        <w:rPr>
          <w:sz w:val="23"/>
        </w:rPr>
        <w:sectPr>
          <w:pgSz w:w="11910" w:h="16840"/>
          <w:pgMar w:top="1500" w:right="1440" w:bottom="138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562" w:hRule="atLeast"/>
        </w:trPr>
        <w:tc>
          <w:tcPr>
            <w:tcW w:w="582" w:type="dxa"/>
          </w:tcPr>
          <w:p>
            <w:pPr>
              <w:pStyle w:val="10"/>
              <w:spacing w:before="21"/>
              <w:ind w:left="200"/>
              <w:rPr>
                <w:sz w:val="23"/>
              </w:rPr>
            </w:pPr>
            <w:r>
              <w:rPr>
                <w:color w:val="AAAAAA"/>
                <w:spacing w:val="5"/>
                <w:sz w:val="23"/>
              </w:rPr>
              <w:t>16</w:t>
            </w:r>
          </w:p>
          <w:p>
            <w:pPr>
              <w:pStyle w:val="10"/>
              <w:spacing w:before="1"/>
              <w:rPr>
                <w:rFonts w:ascii="宋体"/>
                <w:sz w:val="22"/>
              </w:rPr>
            </w:pPr>
          </w:p>
          <w:p>
            <w:pPr>
              <w:pStyle w:val="10"/>
              <w:ind w:left="200"/>
              <w:rPr>
                <w:sz w:val="23"/>
              </w:rPr>
            </w:pPr>
            <w:r>
              <w:rPr>
                <w:color w:val="AAAAAA"/>
                <w:spacing w:val="5"/>
                <w:sz w:val="23"/>
              </w:rPr>
              <w:t>17</w:t>
            </w:r>
          </w:p>
          <w:p>
            <w:pPr>
              <w:pStyle w:val="10"/>
              <w:spacing w:before="1"/>
              <w:rPr>
                <w:rFonts w:ascii="宋体"/>
                <w:sz w:val="22"/>
              </w:rPr>
            </w:pPr>
          </w:p>
          <w:p>
            <w:pPr>
              <w:pStyle w:val="10"/>
              <w:ind w:left="200"/>
              <w:rPr>
                <w:sz w:val="23"/>
              </w:rPr>
            </w:pPr>
            <w:r>
              <w:rPr>
                <w:color w:val="AAAAAA"/>
                <w:spacing w:val="5"/>
                <w:sz w:val="23"/>
              </w:rPr>
              <w:t>18</w:t>
            </w:r>
          </w:p>
          <w:p>
            <w:pPr>
              <w:pStyle w:val="10"/>
              <w:spacing w:before="1"/>
              <w:rPr>
                <w:rFonts w:ascii="宋体"/>
                <w:sz w:val="22"/>
              </w:rPr>
            </w:pPr>
          </w:p>
          <w:p>
            <w:pPr>
              <w:pStyle w:val="10"/>
              <w:ind w:left="200"/>
              <w:rPr>
                <w:sz w:val="23"/>
              </w:rPr>
            </w:pPr>
            <w:r>
              <w:rPr>
                <w:color w:val="AAAAAA"/>
                <w:spacing w:val="5"/>
                <w:sz w:val="23"/>
              </w:rPr>
              <w:t>19</w:t>
            </w:r>
          </w:p>
          <w:p>
            <w:pPr>
              <w:pStyle w:val="10"/>
              <w:rPr>
                <w:rFonts w:ascii="宋体"/>
                <w:sz w:val="22"/>
              </w:rPr>
            </w:pPr>
          </w:p>
          <w:p>
            <w:pPr>
              <w:pStyle w:val="10"/>
              <w:spacing w:before="1"/>
              <w:ind w:left="200"/>
              <w:rPr>
                <w:sz w:val="23"/>
              </w:rPr>
            </w:pPr>
            <w:r>
              <w:rPr>
                <w:color w:val="AAAAAA"/>
                <w:spacing w:val="5"/>
                <w:sz w:val="23"/>
              </w:rPr>
              <w:t>20</w:t>
            </w:r>
          </w:p>
          <w:p>
            <w:pPr>
              <w:pStyle w:val="10"/>
              <w:rPr>
                <w:rFonts w:ascii="宋体"/>
                <w:sz w:val="22"/>
              </w:rPr>
            </w:pPr>
          </w:p>
          <w:p>
            <w:pPr>
              <w:pStyle w:val="10"/>
              <w:ind w:left="200"/>
              <w:rPr>
                <w:sz w:val="23"/>
              </w:rPr>
            </w:pPr>
            <w:r>
              <w:rPr>
                <w:color w:val="AAAAAA"/>
                <w:spacing w:val="5"/>
                <w:sz w:val="23"/>
              </w:rPr>
              <w:t>21</w:t>
            </w:r>
          </w:p>
          <w:p>
            <w:pPr>
              <w:pStyle w:val="10"/>
              <w:spacing w:before="2"/>
              <w:rPr>
                <w:rFonts w:ascii="宋体"/>
                <w:sz w:val="22"/>
              </w:rPr>
            </w:pPr>
          </w:p>
          <w:p>
            <w:pPr>
              <w:pStyle w:val="10"/>
              <w:ind w:left="200"/>
              <w:rPr>
                <w:sz w:val="23"/>
              </w:rPr>
            </w:pPr>
            <w:r>
              <w:rPr>
                <w:color w:val="AAAAAA"/>
                <w:spacing w:val="5"/>
                <w:sz w:val="23"/>
              </w:rPr>
              <w:t>22</w:t>
            </w:r>
          </w:p>
          <w:p>
            <w:pPr>
              <w:pStyle w:val="10"/>
              <w:spacing w:before="1"/>
              <w:rPr>
                <w:rFonts w:ascii="宋体"/>
                <w:sz w:val="22"/>
              </w:rPr>
            </w:pPr>
          </w:p>
          <w:p>
            <w:pPr>
              <w:pStyle w:val="10"/>
              <w:ind w:left="200"/>
              <w:rPr>
                <w:sz w:val="23"/>
              </w:rPr>
            </w:pPr>
            <w:r>
              <w:rPr>
                <w:color w:val="AAAAAA"/>
                <w:spacing w:val="5"/>
                <w:sz w:val="23"/>
              </w:rPr>
              <w:t>23</w:t>
            </w:r>
          </w:p>
          <w:p>
            <w:pPr>
              <w:pStyle w:val="10"/>
              <w:rPr>
                <w:rFonts w:ascii="宋体"/>
                <w:sz w:val="22"/>
              </w:rPr>
            </w:pPr>
          </w:p>
          <w:p>
            <w:pPr>
              <w:pStyle w:val="10"/>
              <w:spacing w:before="1"/>
              <w:ind w:left="200"/>
              <w:rPr>
                <w:sz w:val="23"/>
              </w:rPr>
            </w:pPr>
            <w:r>
              <w:rPr>
                <w:color w:val="AAAAAA"/>
                <w:spacing w:val="5"/>
                <w:sz w:val="23"/>
              </w:rPr>
              <w:t>24</w:t>
            </w:r>
          </w:p>
          <w:p>
            <w:pPr>
              <w:pStyle w:val="10"/>
              <w:rPr>
                <w:rFonts w:ascii="宋体"/>
                <w:sz w:val="22"/>
              </w:rPr>
            </w:pPr>
          </w:p>
          <w:p>
            <w:pPr>
              <w:pStyle w:val="10"/>
              <w:ind w:left="200"/>
              <w:rPr>
                <w:sz w:val="23"/>
              </w:rPr>
            </w:pPr>
            <w:r>
              <w:rPr>
                <w:color w:val="AAAAAA"/>
                <w:spacing w:val="5"/>
                <w:sz w:val="23"/>
              </w:rPr>
              <w:t>25</w:t>
            </w:r>
          </w:p>
          <w:p>
            <w:pPr>
              <w:pStyle w:val="10"/>
              <w:spacing w:before="1"/>
              <w:rPr>
                <w:rFonts w:ascii="宋体"/>
                <w:sz w:val="22"/>
              </w:rPr>
            </w:pPr>
          </w:p>
          <w:p>
            <w:pPr>
              <w:pStyle w:val="10"/>
              <w:ind w:left="200"/>
              <w:rPr>
                <w:sz w:val="23"/>
              </w:rPr>
            </w:pPr>
            <w:r>
              <w:rPr>
                <w:color w:val="AAAAAA"/>
                <w:spacing w:val="5"/>
                <w:sz w:val="23"/>
              </w:rPr>
              <w:t>26</w:t>
            </w:r>
          </w:p>
          <w:p>
            <w:pPr>
              <w:pStyle w:val="10"/>
              <w:spacing w:before="1"/>
              <w:rPr>
                <w:rFonts w:ascii="宋体"/>
                <w:sz w:val="22"/>
              </w:rPr>
            </w:pPr>
          </w:p>
          <w:p>
            <w:pPr>
              <w:pStyle w:val="10"/>
              <w:ind w:left="200"/>
              <w:rPr>
                <w:sz w:val="23"/>
              </w:rPr>
            </w:pPr>
            <w:r>
              <w:rPr>
                <w:color w:val="AAAAAA"/>
                <w:spacing w:val="5"/>
                <w:sz w:val="23"/>
              </w:rPr>
              <w:t>27</w:t>
            </w:r>
          </w:p>
          <w:p>
            <w:pPr>
              <w:pStyle w:val="10"/>
              <w:spacing w:before="1"/>
              <w:rPr>
                <w:rFonts w:ascii="宋体"/>
                <w:sz w:val="22"/>
              </w:rPr>
            </w:pPr>
          </w:p>
          <w:p>
            <w:pPr>
              <w:pStyle w:val="10"/>
              <w:ind w:left="200"/>
              <w:rPr>
                <w:sz w:val="23"/>
              </w:rPr>
            </w:pPr>
            <w:r>
              <w:rPr>
                <w:color w:val="AAAAAA"/>
                <w:spacing w:val="5"/>
                <w:sz w:val="23"/>
              </w:rPr>
              <w:t>28</w:t>
            </w:r>
          </w:p>
          <w:p>
            <w:pPr>
              <w:pStyle w:val="10"/>
              <w:spacing w:before="1"/>
              <w:rPr>
                <w:rFonts w:ascii="宋体"/>
                <w:sz w:val="22"/>
              </w:rPr>
            </w:pPr>
          </w:p>
          <w:p>
            <w:pPr>
              <w:pStyle w:val="10"/>
              <w:ind w:left="200"/>
              <w:rPr>
                <w:sz w:val="23"/>
              </w:rPr>
            </w:pPr>
            <w:r>
              <w:rPr>
                <w:color w:val="AAAAAA"/>
                <w:spacing w:val="5"/>
                <w:sz w:val="23"/>
              </w:rPr>
              <w:t>29</w:t>
            </w:r>
          </w:p>
          <w:p>
            <w:pPr>
              <w:pStyle w:val="10"/>
              <w:spacing w:before="1"/>
              <w:rPr>
                <w:rFonts w:ascii="宋体"/>
                <w:sz w:val="22"/>
              </w:rPr>
            </w:pPr>
          </w:p>
          <w:p>
            <w:pPr>
              <w:pStyle w:val="10"/>
              <w:ind w:left="200"/>
              <w:rPr>
                <w:sz w:val="23"/>
              </w:rPr>
            </w:pPr>
            <w:r>
              <w:rPr>
                <w:color w:val="AAAAAA"/>
                <w:spacing w:val="5"/>
                <w:sz w:val="23"/>
              </w:rPr>
              <w:t>30</w:t>
            </w:r>
          </w:p>
          <w:p>
            <w:pPr>
              <w:pStyle w:val="10"/>
              <w:rPr>
                <w:rFonts w:ascii="宋体"/>
                <w:sz w:val="22"/>
              </w:rPr>
            </w:pPr>
          </w:p>
          <w:p>
            <w:pPr>
              <w:pStyle w:val="10"/>
              <w:spacing w:before="1"/>
              <w:ind w:left="200"/>
              <w:rPr>
                <w:sz w:val="23"/>
              </w:rPr>
            </w:pPr>
            <w:r>
              <w:rPr>
                <w:color w:val="AAAAAA"/>
                <w:spacing w:val="5"/>
                <w:sz w:val="23"/>
              </w:rPr>
              <w:t>31</w:t>
            </w:r>
          </w:p>
          <w:p>
            <w:pPr>
              <w:pStyle w:val="10"/>
              <w:rPr>
                <w:rFonts w:ascii="宋体"/>
                <w:sz w:val="22"/>
              </w:rPr>
            </w:pPr>
          </w:p>
          <w:p>
            <w:pPr>
              <w:pStyle w:val="10"/>
              <w:ind w:left="200"/>
              <w:rPr>
                <w:sz w:val="23"/>
              </w:rPr>
            </w:pPr>
            <w:r>
              <w:rPr>
                <w:color w:val="AAAAAA"/>
                <w:spacing w:val="5"/>
                <w:sz w:val="23"/>
              </w:rPr>
              <w:t>32</w:t>
            </w:r>
          </w:p>
          <w:p>
            <w:pPr>
              <w:pStyle w:val="10"/>
              <w:spacing w:before="2"/>
              <w:rPr>
                <w:rFonts w:ascii="宋体"/>
                <w:sz w:val="22"/>
              </w:rPr>
            </w:pPr>
          </w:p>
          <w:p>
            <w:pPr>
              <w:pStyle w:val="10"/>
              <w:ind w:left="200"/>
              <w:rPr>
                <w:sz w:val="23"/>
              </w:rPr>
            </w:pPr>
            <w:r>
              <w:rPr>
                <w:color w:val="AAAAAA"/>
                <w:spacing w:val="5"/>
                <w:sz w:val="23"/>
              </w:rPr>
              <w:t>33</w:t>
            </w:r>
          </w:p>
          <w:p>
            <w:pPr>
              <w:pStyle w:val="10"/>
              <w:spacing w:before="1"/>
              <w:rPr>
                <w:rFonts w:ascii="宋体"/>
                <w:sz w:val="22"/>
              </w:rPr>
            </w:pPr>
          </w:p>
          <w:p>
            <w:pPr>
              <w:pStyle w:val="10"/>
              <w:ind w:left="200"/>
              <w:rPr>
                <w:sz w:val="23"/>
              </w:rPr>
            </w:pPr>
            <w:r>
              <w:rPr>
                <w:color w:val="AAAAAA"/>
                <w:spacing w:val="5"/>
                <w:sz w:val="23"/>
              </w:rPr>
              <w:t>34</w:t>
            </w:r>
          </w:p>
          <w:p>
            <w:pPr>
              <w:pStyle w:val="10"/>
              <w:rPr>
                <w:rFonts w:ascii="宋体"/>
                <w:sz w:val="22"/>
              </w:rPr>
            </w:pPr>
          </w:p>
          <w:p>
            <w:pPr>
              <w:pStyle w:val="10"/>
              <w:spacing w:before="1"/>
              <w:ind w:left="200"/>
              <w:rPr>
                <w:sz w:val="23"/>
              </w:rPr>
            </w:pPr>
            <w:r>
              <w:rPr>
                <w:color w:val="AAAAAA"/>
                <w:spacing w:val="5"/>
                <w:sz w:val="23"/>
              </w:rPr>
              <w:t>35</w:t>
            </w:r>
          </w:p>
          <w:p>
            <w:pPr>
              <w:pStyle w:val="10"/>
              <w:rPr>
                <w:rFonts w:ascii="宋体"/>
                <w:sz w:val="22"/>
              </w:rPr>
            </w:pPr>
          </w:p>
          <w:p>
            <w:pPr>
              <w:pStyle w:val="10"/>
              <w:ind w:left="200"/>
              <w:rPr>
                <w:sz w:val="23"/>
              </w:rPr>
            </w:pPr>
            <w:r>
              <w:rPr>
                <w:color w:val="AAAAAA"/>
                <w:spacing w:val="5"/>
                <w:sz w:val="23"/>
              </w:rPr>
              <w:t>36</w:t>
            </w:r>
          </w:p>
          <w:p>
            <w:pPr>
              <w:pStyle w:val="10"/>
              <w:spacing w:before="1"/>
              <w:rPr>
                <w:rFonts w:ascii="宋体"/>
                <w:sz w:val="22"/>
              </w:rPr>
            </w:pPr>
          </w:p>
          <w:p>
            <w:pPr>
              <w:pStyle w:val="10"/>
              <w:ind w:left="200"/>
              <w:rPr>
                <w:sz w:val="23"/>
              </w:rPr>
            </w:pPr>
            <w:r>
              <w:rPr>
                <w:color w:val="AAAAAA"/>
                <w:spacing w:val="5"/>
                <w:sz w:val="23"/>
              </w:rPr>
              <w:t>37</w:t>
            </w:r>
          </w:p>
          <w:p>
            <w:pPr>
              <w:pStyle w:val="10"/>
              <w:spacing w:before="1"/>
              <w:rPr>
                <w:rFonts w:ascii="宋体"/>
                <w:sz w:val="22"/>
              </w:rPr>
            </w:pPr>
          </w:p>
          <w:p>
            <w:pPr>
              <w:pStyle w:val="10"/>
              <w:ind w:left="200"/>
              <w:rPr>
                <w:sz w:val="23"/>
              </w:rPr>
            </w:pPr>
            <w:r>
              <w:rPr>
                <w:color w:val="AAAAAA"/>
                <w:spacing w:val="5"/>
                <w:sz w:val="23"/>
              </w:rPr>
              <w:t>38</w:t>
            </w:r>
          </w:p>
          <w:p>
            <w:pPr>
              <w:pStyle w:val="10"/>
              <w:spacing w:before="1"/>
              <w:rPr>
                <w:rFonts w:ascii="宋体"/>
                <w:sz w:val="22"/>
              </w:rPr>
            </w:pPr>
          </w:p>
          <w:p>
            <w:pPr>
              <w:pStyle w:val="10"/>
              <w:ind w:left="200"/>
              <w:rPr>
                <w:sz w:val="23"/>
              </w:rPr>
            </w:pPr>
            <w:r>
              <w:rPr>
                <w:color w:val="AAAAAA"/>
                <w:spacing w:val="5"/>
                <w:sz w:val="23"/>
              </w:rPr>
              <w:t>39</w:t>
            </w:r>
          </w:p>
          <w:p>
            <w:pPr>
              <w:pStyle w:val="10"/>
              <w:spacing w:before="1"/>
              <w:rPr>
                <w:rFonts w:ascii="宋体"/>
                <w:sz w:val="22"/>
              </w:rPr>
            </w:pPr>
          </w:p>
          <w:p>
            <w:pPr>
              <w:pStyle w:val="10"/>
              <w:ind w:left="200"/>
              <w:rPr>
                <w:sz w:val="23"/>
              </w:rPr>
            </w:pPr>
            <w:r>
              <w:rPr>
                <w:color w:val="AAAAAA"/>
                <w:spacing w:val="5"/>
                <w:sz w:val="23"/>
              </w:rPr>
              <w:t>40</w:t>
            </w:r>
          </w:p>
        </w:tc>
        <w:tc>
          <w:tcPr>
            <w:tcW w:w="7927" w:type="dxa"/>
            <w:shd w:val="clear" w:color="auto" w:fill="EDEDED"/>
          </w:tcPr>
          <w:p>
            <w:pPr>
              <w:pStyle w:val="10"/>
              <w:spacing w:before="21" w:line="491" w:lineRule="auto"/>
              <w:ind w:left="611" w:firstLine="3692"/>
              <w:rPr>
                <w:sz w:val="23"/>
              </w:rPr>
            </w:pPr>
            <w:r>
              <w:rPr>
                <w:sz w:val="23"/>
              </w:rPr>
              <w:t>initializer</w:t>
            </w:r>
            <w:r>
              <w:rPr>
                <w:color w:val="666666"/>
                <w:sz w:val="23"/>
              </w:rPr>
              <w:t>=</w:t>
            </w:r>
            <w:r>
              <w:rPr>
                <w:sz w:val="23"/>
              </w:rPr>
              <w:t>{</w:t>
            </w:r>
            <w:r>
              <w:rPr>
                <w:color w:val="406F9F"/>
                <w:sz w:val="23"/>
              </w:rPr>
              <w:t>'room'</w:t>
            </w:r>
            <w:r>
              <w:rPr>
                <w:sz w:val="23"/>
              </w:rPr>
              <w:t xml:space="preserve">: </w:t>
            </w:r>
            <w:r>
              <w:rPr>
                <w:color w:val="006F1F"/>
                <w:sz w:val="23"/>
              </w:rPr>
              <w:t>None</w:t>
            </w:r>
            <w:r>
              <w:rPr>
                <w:sz w:val="23"/>
              </w:rPr>
              <w:t>}) web</w:t>
            </w:r>
            <w:r>
              <w:rPr>
                <w:color w:val="666666"/>
                <w:sz w:val="23"/>
              </w:rPr>
              <w:t>.</w:t>
            </w:r>
            <w:r>
              <w:rPr>
                <w:sz w:val="23"/>
              </w:rPr>
              <w:t>config</w:t>
            </w:r>
            <w:r>
              <w:rPr>
                <w:color w:val="666666"/>
                <w:sz w:val="23"/>
              </w:rPr>
              <w:t>.</w:t>
            </w:r>
            <w:r>
              <w:rPr>
                <w:sz w:val="23"/>
              </w:rPr>
              <w:t xml:space="preserve">_session </w:t>
            </w:r>
            <w:r>
              <w:rPr>
                <w:color w:val="666666"/>
                <w:sz w:val="23"/>
              </w:rPr>
              <w:t xml:space="preserve">= </w:t>
            </w:r>
            <w:r>
              <w:rPr>
                <w:sz w:val="23"/>
              </w:rPr>
              <w:t>session</w:t>
            </w:r>
          </w:p>
          <w:p>
            <w:pPr>
              <w:pStyle w:val="10"/>
              <w:ind w:left="119"/>
              <w:rPr>
                <w:sz w:val="23"/>
              </w:rPr>
            </w:pPr>
            <w:r>
              <w:rPr>
                <w:b/>
                <w:color w:val="006F1F"/>
                <w:sz w:val="23"/>
              </w:rPr>
              <w:t>else</w:t>
            </w:r>
            <w:r>
              <w:rPr>
                <w:sz w:val="23"/>
              </w:rPr>
              <w:t>:</w:t>
            </w:r>
          </w:p>
          <w:p>
            <w:pPr>
              <w:pStyle w:val="10"/>
              <w:spacing w:before="1"/>
              <w:rPr>
                <w:rFonts w:ascii="宋体"/>
                <w:sz w:val="22"/>
              </w:rPr>
            </w:pPr>
          </w:p>
          <w:p>
            <w:pPr>
              <w:pStyle w:val="10"/>
              <w:ind w:left="611"/>
              <w:rPr>
                <w:sz w:val="23"/>
              </w:rPr>
            </w:pPr>
            <w:r>
              <w:rPr>
                <w:sz w:val="23"/>
              </w:rPr>
              <w:t xml:space="preserve">session </w:t>
            </w:r>
            <w:r>
              <w:rPr>
                <w:color w:val="666666"/>
                <w:sz w:val="23"/>
              </w:rPr>
              <w:t xml:space="preserve">= </w:t>
            </w:r>
            <w:r>
              <w:rPr>
                <w:sz w:val="23"/>
              </w:rPr>
              <w:t>web</w:t>
            </w:r>
            <w:r>
              <w:rPr>
                <w:color w:val="666666"/>
                <w:sz w:val="23"/>
              </w:rPr>
              <w:t>.</w:t>
            </w:r>
            <w:r>
              <w:rPr>
                <w:sz w:val="23"/>
              </w:rPr>
              <w:t>config</w:t>
            </w:r>
            <w:r>
              <w:rPr>
                <w:color w:val="666666"/>
                <w:sz w:val="23"/>
              </w:rPr>
              <w:t>.</w:t>
            </w:r>
            <w:r>
              <w:rPr>
                <w:sz w:val="23"/>
              </w:rPr>
              <w:t>_session</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9"/>
              <w:rPr>
                <w:sz w:val="23"/>
              </w:rPr>
            </w:pPr>
            <w:r>
              <w:rPr>
                <w:sz w:val="23"/>
              </w:rPr>
              <w:t xml:space="preserve">render </w:t>
            </w:r>
            <w:r>
              <w:rPr>
                <w:color w:val="666666"/>
                <w:sz w:val="23"/>
              </w:rPr>
              <w:t xml:space="preserve">= </w:t>
            </w:r>
            <w:r>
              <w:rPr>
                <w:sz w:val="23"/>
              </w:rPr>
              <w:t>web</w:t>
            </w:r>
            <w:r>
              <w:rPr>
                <w:color w:val="666666"/>
                <w:sz w:val="23"/>
              </w:rPr>
              <w:t>.</w:t>
            </w:r>
            <w:r>
              <w:rPr>
                <w:sz w:val="23"/>
              </w:rPr>
              <w:t>template</w:t>
            </w:r>
            <w:r>
              <w:rPr>
                <w:color w:val="666666"/>
                <w:sz w:val="23"/>
              </w:rPr>
              <w:t>.</w:t>
            </w:r>
            <w:r>
              <w:rPr>
                <w:sz w:val="23"/>
              </w:rPr>
              <w:t>render(</w:t>
            </w:r>
            <w:r>
              <w:rPr>
                <w:color w:val="406F9F"/>
                <w:sz w:val="23"/>
              </w:rPr>
              <w:t>'templates/'</w:t>
            </w:r>
            <w:r>
              <w:rPr>
                <w:sz w:val="23"/>
              </w:rPr>
              <w:t>, base</w:t>
            </w:r>
            <w:r>
              <w:rPr>
                <w:color w:val="666666"/>
                <w:sz w:val="23"/>
              </w:rPr>
              <w:t>=</w:t>
            </w:r>
            <w:r>
              <w:rPr>
                <w:color w:val="406F9F"/>
                <w:sz w:val="23"/>
              </w:rPr>
              <w:t>"layout"</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rPr>
                <w:rFonts w:ascii="宋体"/>
                <w:sz w:val="22"/>
              </w:rPr>
            </w:pPr>
          </w:p>
          <w:p>
            <w:pPr>
              <w:pStyle w:val="10"/>
              <w:spacing w:before="3"/>
              <w:rPr>
                <w:rFonts w:ascii="宋体"/>
                <w:sz w:val="20"/>
              </w:rPr>
            </w:pPr>
          </w:p>
          <w:p>
            <w:pPr>
              <w:pStyle w:val="10"/>
              <w:spacing w:line="491" w:lineRule="auto"/>
              <w:ind w:left="611" w:right="4919" w:hanging="492"/>
              <w:rPr>
                <w:sz w:val="23"/>
              </w:rPr>
            </w:pPr>
            <w:r>
              <w:rPr>
                <w:b/>
                <w:color w:val="006F1F"/>
                <w:sz w:val="23"/>
              </w:rPr>
              <w:t xml:space="preserve">class </w:t>
            </w:r>
            <w:r>
              <w:rPr>
                <w:b/>
                <w:color w:val="0D84B5"/>
                <w:sz w:val="23"/>
              </w:rPr>
              <w:t>Index</w:t>
            </w:r>
            <w:r>
              <w:rPr>
                <w:sz w:val="23"/>
              </w:rPr>
              <w:t>(</w:t>
            </w:r>
            <w:r>
              <w:rPr>
                <w:color w:val="006F1F"/>
                <w:sz w:val="23"/>
              </w:rPr>
              <w:t>object</w:t>
            </w:r>
            <w:r>
              <w:rPr>
                <w:sz w:val="23"/>
              </w:rPr>
              <w:t xml:space="preserve">): </w:t>
            </w:r>
            <w:r>
              <w:rPr>
                <w:b/>
                <w:color w:val="006F1F"/>
                <w:sz w:val="23"/>
              </w:rPr>
              <w:t xml:space="preserve">def </w:t>
            </w:r>
            <w:r>
              <w:rPr>
                <w:color w:val="05287D"/>
                <w:sz w:val="23"/>
              </w:rPr>
              <w:t>GET</w:t>
            </w:r>
            <w:r>
              <w:rPr>
                <w:sz w:val="23"/>
              </w:rPr>
              <w:t>(</w:t>
            </w:r>
            <w:r>
              <w:rPr>
                <w:color w:val="006F1F"/>
                <w:sz w:val="23"/>
              </w:rPr>
              <w:t>self</w:t>
            </w:r>
            <w:r>
              <w:rPr>
                <w:sz w:val="23"/>
              </w:rPr>
              <w:t>):</w:t>
            </w:r>
          </w:p>
          <w:p>
            <w:pPr>
              <w:pStyle w:val="10"/>
              <w:ind w:left="1103"/>
              <w:rPr>
                <w:i/>
                <w:sz w:val="23"/>
              </w:rPr>
            </w:pPr>
            <w:r>
              <w:rPr>
                <w:i/>
                <w:color w:val="408090"/>
                <w:sz w:val="23"/>
              </w:rPr>
              <w:t xml:space="preserve"># </w:t>
            </w:r>
            <w:r>
              <w:rPr>
                <w:i/>
                <w:color w:val="408090"/>
                <w:spacing w:val="2"/>
                <w:sz w:val="23"/>
              </w:rPr>
              <w:t xml:space="preserve">this </w:t>
            </w:r>
            <w:r>
              <w:rPr>
                <w:i/>
                <w:color w:val="408090"/>
                <w:sz w:val="23"/>
              </w:rPr>
              <w:t xml:space="preserve">is </w:t>
            </w:r>
            <w:r>
              <w:rPr>
                <w:i/>
                <w:color w:val="408090"/>
                <w:spacing w:val="2"/>
                <w:sz w:val="23"/>
              </w:rPr>
              <w:t xml:space="preserve">used </w:t>
            </w:r>
            <w:r>
              <w:rPr>
                <w:i/>
                <w:color w:val="408090"/>
                <w:sz w:val="23"/>
              </w:rPr>
              <w:t xml:space="preserve">to </w:t>
            </w:r>
            <w:r>
              <w:rPr>
                <w:i/>
                <w:color w:val="408090"/>
                <w:spacing w:val="2"/>
                <w:sz w:val="23"/>
              </w:rPr>
              <w:t xml:space="preserve">"setup" </w:t>
            </w:r>
            <w:r>
              <w:rPr>
                <w:i/>
                <w:color w:val="408090"/>
                <w:sz w:val="23"/>
              </w:rPr>
              <w:t xml:space="preserve">the </w:t>
            </w:r>
            <w:r>
              <w:rPr>
                <w:i/>
                <w:color w:val="408090"/>
                <w:spacing w:val="2"/>
                <w:sz w:val="23"/>
              </w:rPr>
              <w:t>session with</w:t>
            </w:r>
            <w:r>
              <w:rPr>
                <w:i/>
                <w:color w:val="408090"/>
                <w:spacing w:val="80"/>
                <w:sz w:val="23"/>
              </w:rPr>
              <w:t xml:space="preserve"> </w:t>
            </w:r>
            <w:r>
              <w:rPr>
                <w:i/>
                <w:color w:val="408090"/>
                <w:spacing w:val="2"/>
                <w:sz w:val="23"/>
              </w:rPr>
              <w:t>starting</w:t>
            </w:r>
          </w:p>
          <w:p>
            <w:pPr>
              <w:pStyle w:val="10"/>
              <w:spacing w:before="43"/>
              <w:ind w:left="119"/>
              <w:rPr>
                <w:i/>
                <w:sz w:val="23"/>
              </w:rPr>
            </w:pPr>
            <w:r>
              <w:rPr>
                <w:i/>
                <w:color w:val="408090"/>
                <w:sz w:val="23"/>
              </w:rPr>
              <w:t>values</w:t>
            </w:r>
          </w:p>
          <w:p>
            <w:pPr>
              <w:pStyle w:val="10"/>
              <w:spacing w:before="1"/>
              <w:rPr>
                <w:rFonts w:ascii="宋体"/>
                <w:sz w:val="22"/>
              </w:rPr>
            </w:pPr>
          </w:p>
          <w:p>
            <w:pPr>
              <w:pStyle w:val="10"/>
              <w:spacing w:line="491" w:lineRule="auto"/>
              <w:ind w:left="1103" w:right="2530"/>
              <w:rPr>
                <w:sz w:val="23"/>
              </w:rPr>
            </w:pPr>
            <w:r>
              <w:rPr>
                <w:sz w:val="23"/>
              </w:rPr>
              <w:t>session</w:t>
            </w:r>
            <w:r>
              <w:rPr>
                <w:color w:val="666666"/>
                <w:sz w:val="23"/>
              </w:rPr>
              <w:t>.</w:t>
            </w:r>
            <w:r>
              <w:rPr>
                <w:sz w:val="23"/>
              </w:rPr>
              <w:t xml:space="preserve">room </w:t>
            </w:r>
            <w:r>
              <w:rPr>
                <w:color w:val="666666"/>
                <w:sz w:val="23"/>
              </w:rPr>
              <w:t xml:space="preserve">= </w:t>
            </w:r>
            <w:r>
              <w:rPr>
                <w:color w:val="006F1F"/>
                <w:sz w:val="23"/>
              </w:rPr>
              <w:t>map</w:t>
            </w:r>
            <w:r>
              <w:rPr>
                <w:color w:val="666666"/>
                <w:sz w:val="23"/>
              </w:rPr>
              <w:t>.</w:t>
            </w:r>
            <w:r>
              <w:rPr>
                <w:sz w:val="23"/>
              </w:rPr>
              <w:t>START web</w:t>
            </w:r>
            <w:r>
              <w:rPr>
                <w:color w:val="666666"/>
                <w:sz w:val="23"/>
              </w:rPr>
              <w:t>.</w:t>
            </w:r>
            <w:r>
              <w:rPr>
                <w:sz w:val="23"/>
              </w:rPr>
              <w:t>seeother(</w:t>
            </w:r>
            <w:r>
              <w:rPr>
                <w:color w:val="406F9F"/>
                <w:sz w:val="23"/>
              </w:rPr>
              <w:t>"/game"</w:t>
            </w:r>
            <w:r>
              <w:rPr>
                <w:sz w:val="23"/>
              </w:rPr>
              <w:t>)</w:t>
            </w:r>
          </w:p>
          <w:p>
            <w:pPr>
              <w:pStyle w:val="10"/>
              <w:rPr>
                <w:rFonts w:ascii="宋体"/>
                <w:sz w:val="22"/>
              </w:rPr>
            </w:pPr>
          </w:p>
          <w:p>
            <w:pPr>
              <w:pStyle w:val="10"/>
              <w:rPr>
                <w:rFonts w:ascii="宋体"/>
                <w:sz w:val="22"/>
              </w:rPr>
            </w:pPr>
          </w:p>
          <w:p>
            <w:pPr>
              <w:pStyle w:val="10"/>
              <w:rPr>
                <w:rFonts w:ascii="宋体"/>
                <w:sz w:val="22"/>
              </w:rPr>
            </w:pPr>
          </w:p>
          <w:p>
            <w:pPr>
              <w:pStyle w:val="10"/>
              <w:spacing w:before="2"/>
              <w:rPr>
                <w:rFonts w:ascii="宋体"/>
                <w:sz w:val="20"/>
              </w:rPr>
            </w:pPr>
          </w:p>
          <w:p>
            <w:pPr>
              <w:pStyle w:val="10"/>
              <w:ind w:left="119"/>
              <w:rPr>
                <w:sz w:val="23"/>
              </w:rPr>
            </w:pPr>
            <w:r>
              <w:rPr>
                <w:b/>
                <w:color w:val="006F1F"/>
                <w:sz w:val="23"/>
              </w:rPr>
              <w:t xml:space="preserve">class </w:t>
            </w:r>
            <w:r>
              <w:rPr>
                <w:b/>
                <w:color w:val="0D84B5"/>
                <w:sz w:val="23"/>
              </w:rPr>
              <w:t>GameEngine</w:t>
            </w:r>
            <w:r>
              <w:rPr>
                <w:sz w:val="23"/>
              </w:rPr>
              <w:t>(</w:t>
            </w:r>
            <w:r>
              <w:rPr>
                <w:color w:val="006F1F"/>
                <w:sz w:val="23"/>
              </w:rPr>
              <w:t>object</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spacing w:before="1"/>
              <w:ind w:left="611"/>
              <w:rPr>
                <w:sz w:val="23"/>
              </w:rPr>
            </w:pPr>
            <w:r>
              <w:rPr>
                <w:b/>
                <w:color w:val="006F1F"/>
                <w:sz w:val="23"/>
              </w:rPr>
              <w:t xml:space="preserve">def </w:t>
            </w:r>
            <w:r>
              <w:rPr>
                <w:color w:val="05287D"/>
                <w:sz w:val="23"/>
              </w:rPr>
              <w:t>GET</w:t>
            </w:r>
            <w:r>
              <w:rPr>
                <w:sz w:val="23"/>
              </w:rPr>
              <w:t>(</w:t>
            </w:r>
            <w:r>
              <w:rPr>
                <w:color w:val="006F1F"/>
                <w:sz w:val="23"/>
              </w:rPr>
              <w:t>self</w:t>
            </w:r>
            <w:r>
              <w:rPr>
                <w:sz w:val="23"/>
              </w:rPr>
              <w:t>):</w:t>
            </w:r>
          </w:p>
          <w:p>
            <w:pPr>
              <w:pStyle w:val="10"/>
              <w:rPr>
                <w:rFonts w:ascii="宋体"/>
                <w:sz w:val="22"/>
              </w:rPr>
            </w:pPr>
          </w:p>
          <w:p>
            <w:pPr>
              <w:pStyle w:val="10"/>
              <w:spacing w:before="1"/>
              <w:ind w:left="1103"/>
              <w:rPr>
                <w:sz w:val="23"/>
              </w:rPr>
            </w:pPr>
            <w:r>
              <w:rPr>
                <w:b/>
                <w:color w:val="006F1F"/>
                <w:sz w:val="23"/>
              </w:rPr>
              <w:t xml:space="preserve">if </w:t>
            </w:r>
            <w:r>
              <w:rPr>
                <w:sz w:val="23"/>
              </w:rPr>
              <w:t>session</w:t>
            </w:r>
            <w:r>
              <w:rPr>
                <w:color w:val="666666"/>
                <w:sz w:val="23"/>
              </w:rPr>
              <w:t>.</w:t>
            </w:r>
            <w:r>
              <w:rPr>
                <w:sz w:val="23"/>
              </w:rPr>
              <w:t>room:</w:t>
            </w:r>
          </w:p>
          <w:p>
            <w:pPr>
              <w:pStyle w:val="10"/>
              <w:rPr>
                <w:rFonts w:ascii="宋体"/>
                <w:sz w:val="22"/>
              </w:rPr>
            </w:pPr>
          </w:p>
          <w:p>
            <w:pPr>
              <w:pStyle w:val="10"/>
              <w:ind w:left="1596"/>
              <w:rPr>
                <w:sz w:val="23"/>
              </w:rPr>
            </w:pPr>
            <w:r>
              <w:rPr>
                <w:b/>
                <w:color w:val="006F1F"/>
                <w:sz w:val="23"/>
              </w:rPr>
              <w:t xml:space="preserve">return </w:t>
            </w:r>
            <w:r>
              <w:rPr>
                <w:sz w:val="23"/>
              </w:rPr>
              <w:t>render</w:t>
            </w:r>
            <w:r>
              <w:rPr>
                <w:color w:val="666666"/>
                <w:sz w:val="23"/>
              </w:rPr>
              <w:t>.</w:t>
            </w:r>
            <w:r>
              <w:rPr>
                <w:sz w:val="23"/>
              </w:rPr>
              <w:t>show_room(room</w:t>
            </w:r>
            <w:r>
              <w:rPr>
                <w:color w:val="666666"/>
                <w:sz w:val="23"/>
              </w:rPr>
              <w:t>=</w:t>
            </w:r>
            <w:r>
              <w:rPr>
                <w:sz w:val="23"/>
              </w:rPr>
              <w:t>session</w:t>
            </w:r>
            <w:r>
              <w:rPr>
                <w:color w:val="666666"/>
                <w:sz w:val="23"/>
              </w:rPr>
              <w:t>.</w:t>
            </w:r>
            <w:r>
              <w:rPr>
                <w:sz w:val="23"/>
              </w:rPr>
              <w:t>room)</w:t>
            </w:r>
          </w:p>
          <w:p>
            <w:pPr>
              <w:pStyle w:val="10"/>
              <w:spacing w:before="1"/>
              <w:rPr>
                <w:rFonts w:ascii="宋体"/>
                <w:sz w:val="22"/>
              </w:rPr>
            </w:pPr>
          </w:p>
          <w:p>
            <w:pPr>
              <w:pStyle w:val="10"/>
              <w:ind w:left="1103"/>
              <w:rPr>
                <w:sz w:val="23"/>
              </w:rPr>
            </w:pPr>
            <w:r>
              <w:rPr>
                <w:b/>
                <w:color w:val="006F1F"/>
                <w:sz w:val="23"/>
              </w:rPr>
              <w:t>else</w:t>
            </w:r>
            <w:r>
              <w:rPr>
                <w:sz w:val="23"/>
              </w:rPr>
              <w:t>:</w:t>
            </w:r>
          </w:p>
          <w:p>
            <w:pPr>
              <w:pStyle w:val="10"/>
              <w:spacing w:before="1"/>
              <w:rPr>
                <w:rFonts w:ascii="宋体"/>
                <w:sz w:val="22"/>
              </w:rPr>
            </w:pPr>
          </w:p>
          <w:p>
            <w:pPr>
              <w:pStyle w:val="10"/>
              <w:ind w:left="1596"/>
              <w:rPr>
                <w:i/>
                <w:sz w:val="23"/>
              </w:rPr>
            </w:pPr>
            <w:r>
              <w:rPr>
                <w:i/>
                <w:color w:val="408090"/>
                <w:sz w:val="23"/>
              </w:rPr>
              <w:t># why is there here? do you need it?</w:t>
            </w:r>
          </w:p>
          <w:p>
            <w:pPr>
              <w:pStyle w:val="10"/>
              <w:spacing w:before="1"/>
              <w:rPr>
                <w:rFonts w:ascii="宋体"/>
                <w:sz w:val="22"/>
              </w:rPr>
            </w:pPr>
          </w:p>
          <w:p>
            <w:pPr>
              <w:pStyle w:val="10"/>
              <w:ind w:left="1596"/>
              <w:rPr>
                <w:sz w:val="23"/>
              </w:rPr>
            </w:pPr>
            <w:r>
              <w:rPr>
                <w:b/>
                <w:color w:val="006F1F"/>
                <w:sz w:val="23"/>
              </w:rPr>
              <w:t xml:space="preserve">return </w:t>
            </w:r>
            <w:r>
              <w:rPr>
                <w:sz w:val="23"/>
              </w:rPr>
              <w:t>render</w:t>
            </w:r>
            <w:r>
              <w:rPr>
                <w:color w:val="666666"/>
                <w:sz w:val="23"/>
              </w:rPr>
              <w:t>.</w:t>
            </w:r>
            <w:r>
              <w:rPr>
                <w:sz w:val="23"/>
              </w:rPr>
              <w:t>you_died()</w:t>
            </w:r>
          </w:p>
        </w:tc>
      </w:tr>
    </w:tbl>
    <w:p>
      <w:pPr>
        <w:spacing w:after="0"/>
        <w:rPr>
          <w:sz w:val="23"/>
        </w:rPr>
        <w:sectPr>
          <w:pgSz w:w="11910" w:h="16840"/>
          <w:pgMar w:top="1420" w:right="1440" w:bottom="1300" w:left="0" w:header="0" w:footer="1115" w:gutter="0"/>
        </w:sectPr>
      </w:pPr>
    </w:p>
    <w:tbl>
      <w:tblPr>
        <w:tblStyle w:val="7"/>
        <w:tblW w:w="8509" w:type="dxa"/>
        <w:tblInd w:w="1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82"/>
        <w:gridCol w:w="7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952" w:hRule="atLeast"/>
        </w:trPr>
        <w:tc>
          <w:tcPr>
            <w:tcW w:w="582" w:type="dxa"/>
          </w:tcPr>
          <w:p>
            <w:pPr>
              <w:pStyle w:val="10"/>
              <w:spacing w:before="21"/>
              <w:ind w:left="200"/>
              <w:rPr>
                <w:sz w:val="23"/>
              </w:rPr>
            </w:pPr>
            <w:r>
              <w:rPr>
                <w:color w:val="AAAAAA"/>
                <w:spacing w:val="5"/>
                <w:sz w:val="23"/>
              </w:rPr>
              <w:t>41</w:t>
            </w:r>
          </w:p>
          <w:p>
            <w:pPr>
              <w:pStyle w:val="10"/>
              <w:spacing w:before="1"/>
              <w:rPr>
                <w:rFonts w:ascii="宋体"/>
                <w:sz w:val="22"/>
              </w:rPr>
            </w:pPr>
          </w:p>
          <w:p>
            <w:pPr>
              <w:pStyle w:val="10"/>
              <w:ind w:left="200"/>
              <w:rPr>
                <w:sz w:val="23"/>
              </w:rPr>
            </w:pPr>
            <w:r>
              <w:rPr>
                <w:color w:val="AAAAAA"/>
                <w:spacing w:val="5"/>
                <w:sz w:val="23"/>
              </w:rPr>
              <w:t>42</w:t>
            </w:r>
          </w:p>
          <w:p>
            <w:pPr>
              <w:pStyle w:val="10"/>
              <w:spacing w:before="1"/>
              <w:rPr>
                <w:rFonts w:ascii="宋体"/>
                <w:sz w:val="22"/>
              </w:rPr>
            </w:pPr>
          </w:p>
          <w:p>
            <w:pPr>
              <w:pStyle w:val="10"/>
              <w:ind w:left="200"/>
              <w:rPr>
                <w:sz w:val="23"/>
              </w:rPr>
            </w:pPr>
            <w:r>
              <w:rPr>
                <w:color w:val="AAAAAA"/>
                <w:spacing w:val="5"/>
                <w:sz w:val="23"/>
              </w:rPr>
              <w:t>43</w:t>
            </w:r>
          </w:p>
          <w:p>
            <w:pPr>
              <w:pStyle w:val="10"/>
              <w:spacing w:before="1"/>
              <w:rPr>
                <w:rFonts w:ascii="宋体"/>
                <w:sz w:val="22"/>
              </w:rPr>
            </w:pPr>
          </w:p>
          <w:p>
            <w:pPr>
              <w:pStyle w:val="10"/>
              <w:ind w:left="200"/>
              <w:rPr>
                <w:sz w:val="23"/>
              </w:rPr>
            </w:pPr>
            <w:r>
              <w:rPr>
                <w:color w:val="AAAAAA"/>
                <w:spacing w:val="5"/>
                <w:sz w:val="23"/>
              </w:rPr>
              <w:t>44</w:t>
            </w:r>
          </w:p>
          <w:p>
            <w:pPr>
              <w:pStyle w:val="10"/>
              <w:rPr>
                <w:rFonts w:ascii="宋体"/>
                <w:sz w:val="22"/>
              </w:rPr>
            </w:pPr>
          </w:p>
          <w:p>
            <w:pPr>
              <w:pStyle w:val="10"/>
              <w:spacing w:before="1"/>
              <w:ind w:left="200"/>
              <w:rPr>
                <w:sz w:val="23"/>
              </w:rPr>
            </w:pPr>
            <w:r>
              <w:rPr>
                <w:color w:val="AAAAAA"/>
                <w:spacing w:val="5"/>
                <w:sz w:val="23"/>
              </w:rPr>
              <w:t>45</w:t>
            </w:r>
          </w:p>
          <w:p>
            <w:pPr>
              <w:pStyle w:val="10"/>
              <w:rPr>
                <w:rFonts w:ascii="宋体"/>
                <w:sz w:val="22"/>
              </w:rPr>
            </w:pPr>
          </w:p>
          <w:p>
            <w:pPr>
              <w:pStyle w:val="10"/>
              <w:ind w:left="200"/>
              <w:rPr>
                <w:sz w:val="23"/>
              </w:rPr>
            </w:pPr>
            <w:r>
              <w:rPr>
                <w:color w:val="AAAAAA"/>
                <w:spacing w:val="5"/>
                <w:sz w:val="23"/>
              </w:rPr>
              <w:t>46</w:t>
            </w:r>
          </w:p>
          <w:p>
            <w:pPr>
              <w:pStyle w:val="10"/>
              <w:spacing w:before="2"/>
              <w:rPr>
                <w:rFonts w:ascii="宋体"/>
                <w:sz w:val="22"/>
              </w:rPr>
            </w:pPr>
          </w:p>
          <w:p>
            <w:pPr>
              <w:pStyle w:val="10"/>
              <w:ind w:left="200"/>
              <w:rPr>
                <w:sz w:val="23"/>
              </w:rPr>
            </w:pPr>
            <w:r>
              <w:rPr>
                <w:color w:val="AAAAAA"/>
                <w:spacing w:val="5"/>
                <w:sz w:val="23"/>
              </w:rPr>
              <w:t>47</w:t>
            </w:r>
          </w:p>
          <w:p>
            <w:pPr>
              <w:pStyle w:val="10"/>
              <w:spacing w:before="1"/>
              <w:rPr>
                <w:rFonts w:ascii="宋体"/>
                <w:sz w:val="22"/>
              </w:rPr>
            </w:pPr>
          </w:p>
          <w:p>
            <w:pPr>
              <w:pStyle w:val="10"/>
              <w:ind w:left="200"/>
              <w:rPr>
                <w:sz w:val="23"/>
              </w:rPr>
            </w:pPr>
            <w:r>
              <w:rPr>
                <w:color w:val="AAAAAA"/>
                <w:spacing w:val="5"/>
                <w:sz w:val="23"/>
              </w:rPr>
              <w:t>48</w:t>
            </w:r>
          </w:p>
          <w:p>
            <w:pPr>
              <w:pStyle w:val="10"/>
              <w:rPr>
                <w:rFonts w:ascii="宋体"/>
                <w:sz w:val="22"/>
              </w:rPr>
            </w:pPr>
          </w:p>
          <w:p>
            <w:pPr>
              <w:pStyle w:val="10"/>
              <w:spacing w:before="1"/>
              <w:ind w:left="200"/>
              <w:rPr>
                <w:sz w:val="23"/>
              </w:rPr>
            </w:pPr>
            <w:r>
              <w:rPr>
                <w:color w:val="AAAAAA"/>
                <w:spacing w:val="5"/>
                <w:sz w:val="23"/>
              </w:rPr>
              <w:t>49</w:t>
            </w:r>
          </w:p>
        </w:tc>
        <w:tc>
          <w:tcPr>
            <w:tcW w:w="7927" w:type="dxa"/>
            <w:tcBorders>
              <w:bottom w:val="single" w:color="CCCCCC" w:sz="6" w:space="0"/>
            </w:tcBorders>
            <w:shd w:val="clear" w:color="auto" w:fill="EDEDED"/>
          </w:tcPr>
          <w:p>
            <w:pPr>
              <w:pStyle w:val="10"/>
              <w:spacing w:before="21"/>
              <w:ind w:left="611"/>
              <w:rPr>
                <w:sz w:val="23"/>
              </w:rPr>
            </w:pPr>
            <w:r>
              <w:rPr>
                <w:b/>
                <w:color w:val="006F1F"/>
                <w:sz w:val="23"/>
              </w:rPr>
              <w:t xml:space="preserve">def </w:t>
            </w:r>
            <w:r>
              <w:rPr>
                <w:color w:val="05287D"/>
                <w:sz w:val="23"/>
              </w:rPr>
              <w:t>POST</w:t>
            </w:r>
            <w:r>
              <w:rPr>
                <w:sz w:val="23"/>
              </w:rPr>
              <w:t>(</w:t>
            </w:r>
            <w:r>
              <w:rPr>
                <w:color w:val="006F1F"/>
                <w:sz w:val="23"/>
              </w:rPr>
              <w:t>self</w:t>
            </w:r>
            <w:r>
              <w:rPr>
                <w:sz w:val="23"/>
              </w:rPr>
              <w:t>):</w:t>
            </w:r>
          </w:p>
          <w:p>
            <w:pPr>
              <w:pStyle w:val="10"/>
              <w:spacing w:before="1"/>
              <w:rPr>
                <w:rFonts w:ascii="宋体"/>
                <w:sz w:val="22"/>
              </w:rPr>
            </w:pPr>
          </w:p>
          <w:p>
            <w:pPr>
              <w:pStyle w:val="10"/>
              <w:ind w:left="1103"/>
              <w:rPr>
                <w:sz w:val="23"/>
              </w:rPr>
            </w:pPr>
            <w:r>
              <w:rPr>
                <w:sz w:val="23"/>
              </w:rPr>
              <w:t xml:space="preserve">form </w:t>
            </w:r>
            <w:r>
              <w:rPr>
                <w:color w:val="666666"/>
                <w:sz w:val="23"/>
              </w:rPr>
              <w:t xml:space="preserve">= </w:t>
            </w:r>
            <w:r>
              <w:rPr>
                <w:sz w:val="23"/>
              </w:rPr>
              <w:t>web</w:t>
            </w:r>
            <w:r>
              <w:rPr>
                <w:color w:val="666666"/>
                <w:sz w:val="23"/>
              </w:rPr>
              <w:t>.</w:t>
            </w:r>
            <w:r>
              <w:rPr>
                <w:sz w:val="23"/>
              </w:rPr>
              <w:t>input(action</w:t>
            </w:r>
            <w:r>
              <w:rPr>
                <w:color w:val="666666"/>
                <w:sz w:val="23"/>
              </w:rPr>
              <w:t>=</w:t>
            </w:r>
            <w:r>
              <w:rPr>
                <w:color w:val="006F1F"/>
                <w:sz w:val="23"/>
              </w:rPr>
              <w:t>None</w:t>
            </w:r>
            <w:r>
              <w:rPr>
                <w:sz w:val="23"/>
              </w:rPr>
              <w:t>)</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03"/>
              <w:rPr>
                <w:i/>
                <w:sz w:val="23"/>
              </w:rPr>
            </w:pPr>
            <w:r>
              <w:rPr>
                <w:i/>
                <w:color w:val="408090"/>
                <w:sz w:val="23"/>
              </w:rPr>
              <w:t xml:space="preserve"># </w:t>
            </w:r>
            <w:r>
              <w:rPr>
                <w:i/>
                <w:color w:val="408090"/>
                <w:spacing w:val="2"/>
                <w:sz w:val="23"/>
              </w:rPr>
              <w:t xml:space="preserve">there is </w:t>
            </w:r>
            <w:r>
              <w:rPr>
                <w:i/>
                <w:color w:val="408090"/>
                <w:sz w:val="23"/>
              </w:rPr>
              <w:t xml:space="preserve">a </w:t>
            </w:r>
            <w:r>
              <w:rPr>
                <w:i/>
                <w:color w:val="408090"/>
                <w:spacing w:val="2"/>
                <w:sz w:val="23"/>
              </w:rPr>
              <w:t xml:space="preserve">bug here, </w:t>
            </w:r>
            <w:r>
              <w:rPr>
                <w:i/>
                <w:color w:val="408090"/>
                <w:sz w:val="23"/>
              </w:rPr>
              <w:t xml:space="preserve">can you </w:t>
            </w:r>
            <w:r>
              <w:rPr>
                <w:i/>
                <w:color w:val="408090"/>
                <w:spacing w:val="2"/>
                <w:sz w:val="23"/>
              </w:rPr>
              <w:t>fix</w:t>
            </w:r>
            <w:r>
              <w:rPr>
                <w:i/>
                <w:color w:val="408090"/>
                <w:spacing w:val="61"/>
                <w:sz w:val="23"/>
              </w:rPr>
              <w:t xml:space="preserve"> </w:t>
            </w:r>
            <w:r>
              <w:rPr>
                <w:i/>
                <w:color w:val="408090"/>
                <w:sz w:val="23"/>
              </w:rPr>
              <w:t>it?</w:t>
            </w:r>
          </w:p>
          <w:p>
            <w:pPr>
              <w:pStyle w:val="10"/>
              <w:spacing w:before="1"/>
              <w:rPr>
                <w:rFonts w:ascii="宋体"/>
                <w:sz w:val="22"/>
              </w:rPr>
            </w:pPr>
          </w:p>
          <w:p>
            <w:pPr>
              <w:pStyle w:val="10"/>
              <w:ind w:left="1103"/>
              <w:rPr>
                <w:sz w:val="23"/>
              </w:rPr>
            </w:pPr>
            <w:r>
              <w:rPr>
                <w:b/>
                <w:color w:val="006F1F"/>
                <w:sz w:val="23"/>
              </w:rPr>
              <w:t xml:space="preserve">if </w:t>
            </w:r>
            <w:r>
              <w:rPr>
                <w:sz w:val="23"/>
              </w:rPr>
              <w:t>session</w:t>
            </w:r>
            <w:r>
              <w:rPr>
                <w:color w:val="666666"/>
                <w:sz w:val="23"/>
              </w:rPr>
              <w:t>.</w:t>
            </w:r>
            <w:r>
              <w:rPr>
                <w:sz w:val="23"/>
              </w:rPr>
              <w:t xml:space="preserve">room </w:t>
            </w:r>
            <w:r>
              <w:rPr>
                <w:b/>
                <w:color w:val="006F1F"/>
                <w:sz w:val="23"/>
              </w:rPr>
              <w:t xml:space="preserve">and </w:t>
            </w:r>
            <w:r>
              <w:rPr>
                <w:sz w:val="23"/>
              </w:rPr>
              <w:t>form</w:t>
            </w:r>
            <w:r>
              <w:rPr>
                <w:color w:val="666666"/>
                <w:sz w:val="23"/>
              </w:rPr>
              <w:t>.</w:t>
            </w:r>
            <w:r>
              <w:rPr>
                <w:sz w:val="23"/>
              </w:rPr>
              <w:t>action:</w:t>
            </w:r>
          </w:p>
          <w:p>
            <w:pPr>
              <w:pStyle w:val="10"/>
              <w:spacing w:before="1"/>
              <w:rPr>
                <w:rFonts w:ascii="宋体"/>
                <w:sz w:val="22"/>
              </w:rPr>
            </w:pPr>
          </w:p>
          <w:p>
            <w:pPr>
              <w:pStyle w:val="10"/>
              <w:ind w:left="1596"/>
              <w:rPr>
                <w:sz w:val="23"/>
              </w:rPr>
            </w:pPr>
            <w:r>
              <w:rPr>
                <w:sz w:val="23"/>
              </w:rPr>
              <w:t>session</w:t>
            </w:r>
            <w:r>
              <w:rPr>
                <w:color w:val="666666"/>
                <w:sz w:val="23"/>
              </w:rPr>
              <w:t>.</w:t>
            </w:r>
            <w:r>
              <w:rPr>
                <w:sz w:val="23"/>
              </w:rPr>
              <w:t xml:space="preserve">room </w:t>
            </w:r>
            <w:r>
              <w:rPr>
                <w:color w:val="666666"/>
                <w:sz w:val="23"/>
              </w:rPr>
              <w:t xml:space="preserve">= </w:t>
            </w:r>
            <w:r>
              <w:rPr>
                <w:sz w:val="23"/>
              </w:rPr>
              <w:t>session</w:t>
            </w:r>
            <w:r>
              <w:rPr>
                <w:color w:val="666666"/>
                <w:sz w:val="23"/>
              </w:rPr>
              <w:t>.</w:t>
            </w:r>
            <w:r>
              <w:rPr>
                <w:sz w:val="23"/>
              </w:rPr>
              <w:t>room</w:t>
            </w:r>
            <w:r>
              <w:rPr>
                <w:color w:val="666666"/>
                <w:sz w:val="23"/>
              </w:rPr>
              <w:t>.</w:t>
            </w:r>
            <w:r>
              <w:rPr>
                <w:sz w:val="23"/>
              </w:rPr>
              <w:t>go(form</w:t>
            </w:r>
            <w:r>
              <w:rPr>
                <w:color w:val="666666"/>
                <w:sz w:val="23"/>
              </w:rPr>
              <w:t>.</w:t>
            </w:r>
            <w:r>
              <w:rPr>
                <w:sz w:val="23"/>
              </w:rPr>
              <w:t>action)</w:t>
            </w:r>
          </w:p>
          <w:p>
            <w:pPr>
              <w:pStyle w:val="10"/>
              <w:rPr>
                <w:rFonts w:ascii="宋体"/>
                <w:sz w:val="22"/>
              </w:rPr>
            </w:pPr>
          </w:p>
          <w:p>
            <w:pPr>
              <w:pStyle w:val="10"/>
              <w:rPr>
                <w:rFonts w:ascii="宋体"/>
                <w:sz w:val="22"/>
              </w:rPr>
            </w:pPr>
          </w:p>
          <w:p>
            <w:pPr>
              <w:pStyle w:val="10"/>
              <w:spacing w:before="2"/>
              <w:rPr>
                <w:rFonts w:ascii="宋体"/>
                <w:sz w:val="21"/>
              </w:rPr>
            </w:pPr>
          </w:p>
          <w:p>
            <w:pPr>
              <w:pStyle w:val="10"/>
              <w:ind w:left="1103"/>
              <w:rPr>
                <w:sz w:val="23"/>
              </w:rPr>
            </w:pPr>
            <w:r>
              <w:rPr>
                <w:sz w:val="23"/>
              </w:rPr>
              <w:t>web</w:t>
            </w:r>
            <w:r>
              <w:rPr>
                <w:color w:val="666666"/>
                <w:sz w:val="23"/>
              </w:rPr>
              <w:t>.</w:t>
            </w:r>
            <w:r>
              <w:rPr>
                <w:sz w:val="23"/>
              </w:rPr>
              <w:t>seeother(</w:t>
            </w:r>
            <w:r>
              <w:rPr>
                <w:color w:val="406F9F"/>
                <w:sz w:val="23"/>
              </w:rPr>
              <w:t>"/game"</w:t>
            </w:r>
            <w:r>
              <w:rPr>
                <w:sz w:val="23"/>
              </w:rPr>
              <w:t>)</w:t>
            </w:r>
          </w:p>
          <w:p>
            <w:pPr>
              <w:pStyle w:val="10"/>
              <w:rPr>
                <w:rFonts w:ascii="宋体"/>
                <w:sz w:val="22"/>
              </w:rPr>
            </w:pPr>
          </w:p>
          <w:p>
            <w:pPr>
              <w:pStyle w:val="10"/>
              <w:spacing w:before="3"/>
              <w:rPr>
                <w:rFonts w:ascii="宋体"/>
                <w:sz w:val="21"/>
              </w:rPr>
            </w:pPr>
          </w:p>
          <w:p>
            <w:pPr>
              <w:pStyle w:val="10"/>
              <w:spacing w:line="550" w:lineRule="atLeast"/>
              <w:ind w:left="611" w:right="3508" w:hanging="492"/>
              <w:rPr>
                <w:sz w:val="23"/>
              </w:rPr>
            </w:pPr>
            <w:r>
              <w:rPr>
                <w:b/>
                <w:color w:val="006F1F"/>
                <w:sz w:val="23"/>
              </w:rPr>
              <w:t xml:space="preserve">if </w:t>
            </w:r>
            <w:r>
              <w:rPr>
                <w:sz w:val="23"/>
              </w:rPr>
              <w:t xml:space="preserve">__name__ </w:t>
            </w:r>
            <w:r>
              <w:rPr>
                <w:color w:val="666666"/>
                <w:sz w:val="23"/>
              </w:rPr>
              <w:t xml:space="preserve">== </w:t>
            </w:r>
            <w:r>
              <w:rPr>
                <w:color w:val="406F9F"/>
                <w:sz w:val="23"/>
              </w:rPr>
              <w:t>"__main__"</w:t>
            </w:r>
            <w:r>
              <w:rPr>
                <w:sz w:val="23"/>
              </w:rPr>
              <w:t>: app</w:t>
            </w:r>
            <w:r>
              <w:rPr>
                <w:color w:val="666666"/>
                <w:sz w:val="23"/>
              </w:rPr>
              <w:t>.</w:t>
            </w:r>
            <w:r>
              <w:rPr>
                <w:sz w:val="23"/>
              </w:rPr>
              <w:t>run()</w:t>
            </w:r>
          </w:p>
        </w:tc>
      </w:tr>
    </w:tbl>
    <w:p>
      <w:pPr>
        <w:pStyle w:val="5"/>
        <w:rPr>
          <w:sz w:val="20"/>
        </w:rPr>
      </w:pPr>
    </w:p>
    <w:p>
      <w:pPr>
        <w:pStyle w:val="5"/>
        <w:spacing w:before="3"/>
        <w:rPr>
          <w:sz w:val="17"/>
        </w:rPr>
      </w:pPr>
    </w:p>
    <w:p>
      <w:pPr>
        <w:pStyle w:val="5"/>
        <w:spacing w:before="1" w:line="278" w:lineRule="auto"/>
        <w:ind w:left="1800" w:right="357"/>
        <w:jc w:val="both"/>
      </w:pPr>
      <w:r>
        <w:rPr>
          <w:spacing w:val="-6"/>
        </w:rPr>
        <w:t>这个脚本里你可以看到更多的新东西，不过了不起的事情是，整个基于网页的游</w:t>
      </w:r>
      <w:r>
        <w:rPr>
          <w:spacing w:val="-7"/>
        </w:rPr>
        <w:t>戏引擎只要一个小文件就可以做到了。这段脚本里最有技术含量的事情就是将会</w:t>
      </w:r>
      <w:r>
        <w:rPr>
          <w:spacing w:val="-9"/>
        </w:rPr>
        <w:t>话带回来的那几行，这对于调试模式下的代码重载是必须的，否则每次你刷新网</w:t>
      </w:r>
      <w:r>
        <w:t>页，会话就会消失，游戏也不会再继续了。</w:t>
      </w:r>
    </w:p>
    <w:p>
      <w:pPr>
        <w:pStyle w:val="5"/>
        <w:spacing w:before="190" w:line="278" w:lineRule="auto"/>
        <w:ind w:left="1800" w:right="395"/>
        <w:jc w:val="both"/>
      </w:pPr>
      <w:r>
        <w:rPr>
          <w:spacing w:val="-1"/>
        </w:rPr>
        <w:t xml:space="preserve">在你运行 </w:t>
      </w:r>
      <w:r>
        <w:rPr>
          <w:rFonts w:ascii="Arial" w:eastAsia="Arial"/>
        </w:rPr>
        <w:t>bin/app.py</w:t>
      </w:r>
      <w:r>
        <w:rPr>
          <w:rFonts w:ascii="Arial" w:eastAsia="Arial"/>
          <w:spacing w:val="52"/>
        </w:rPr>
        <w:t xml:space="preserve"> </w:t>
      </w:r>
      <w:r>
        <w:rPr>
          <w:spacing w:val="-1"/>
        </w:rPr>
        <w:t xml:space="preserve">之前，你需要修改 </w:t>
      </w:r>
      <w:r>
        <w:rPr>
          <w:rFonts w:ascii="Arial" w:eastAsia="Arial"/>
        </w:rPr>
        <w:t>PYTHONPATH</w:t>
      </w:r>
      <w:r>
        <w:rPr>
          <w:rFonts w:ascii="Arial" w:eastAsia="Arial"/>
          <w:spacing w:val="52"/>
        </w:rPr>
        <w:t xml:space="preserve"> </w:t>
      </w:r>
      <w:r>
        <w:rPr>
          <w:spacing w:val="-1"/>
        </w:rPr>
        <w:t xml:space="preserve">环境变量。不知道什么是环境变量？为了运行一个最基本的 </w:t>
      </w:r>
      <w:r>
        <w:rPr>
          <w:rFonts w:ascii="Arial" w:eastAsia="Arial"/>
        </w:rPr>
        <w:t>Python</w:t>
      </w:r>
      <w:r>
        <w:rPr>
          <w:rFonts w:ascii="Arial" w:eastAsia="Arial"/>
          <w:spacing w:val="54"/>
        </w:rPr>
        <w:t xml:space="preserve"> </w:t>
      </w:r>
      <w:r>
        <w:t>程序，你就得学会环境变量，</w:t>
      </w:r>
    </w:p>
    <w:p>
      <w:pPr>
        <w:pStyle w:val="5"/>
        <w:spacing w:line="429" w:lineRule="auto"/>
        <w:ind w:left="1800" w:right="810"/>
      </w:pPr>
      <w:r>
        <w:rPr>
          <w:rFonts w:ascii="Arial" w:eastAsia="Arial"/>
        </w:rPr>
        <w:t>Python</w:t>
      </w:r>
      <w:r>
        <w:rPr>
          <w:rFonts w:ascii="Arial" w:eastAsia="Arial"/>
          <w:spacing w:val="53"/>
        </w:rPr>
        <w:t xml:space="preserve"> </w:t>
      </w:r>
      <w:r>
        <w:rPr>
          <w:spacing w:val="-1"/>
        </w:rPr>
        <w:t xml:space="preserve">的这一点确实有点挫。不过没办法，用 </w:t>
      </w:r>
      <w:r>
        <w:rPr>
          <w:rFonts w:ascii="Arial" w:eastAsia="Arial"/>
        </w:rPr>
        <w:t>Python</w:t>
      </w:r>
      <w:r>
        <w:rPr>
          <w:rFonts w:ascii="Arial" w:eastAsia="Arial"/>
          <w:spacing w:val="53"/>
        </w:rPr>
        <w:t xml:space="preserve"> </w:t>
      </w:r>
      <w:r>
        <w:rPr>
          <w:spacing w:val="-3"/>
        </w:rPr>
        <w:t xml:space="preserve">的人就喜欢这样： </w:t>
      </w:r>
      <w:r>
        <w:t>在你的命令行终端，输入下面的内容：</w:t>
      </w:r>
    </w:p>
    <w:p>
      <w:pPr>
        <w:pStyle w:val="5"/>
        <w:ind w:left="2116"/>
        <w:rPr>
          <w:sz w:val="20"/>
        </w:rPr>
      </w:pPr>
      <w:r>
        <w:rPr>
          <w:position w:val="0"/>
          <w:sz w:val="20"/>
        </w:rPr>
        <mc:AlternateContent>
          <mc:Choice Requires="wps">
            <w:drawing>
              <wp:inline distT="0" distB="0" distL="114300" distR="114300">
                <wp:extent cx="4864100" cy="360045"/>
                <wp:effectExtent l="5080" t="4445" r="7620" b="16510"/>
                <wp:docPr id="757" name="文本框 836"/>
                <wp:cNvGraphicFramePr/>
                <a:graphic xmlns:a="http://schemas.openxmlformats.org/drawingml/2006/main">
                  <a:graphicData uri="http://schemas.microsoft.com/office/word/2010/wordprocessingShape">
                    <wps:wsp>
                      <wps:cNvSpPr txBox="1"/>
                      <wps:spPr>
                        <a:xfrm>
                          <a:off x="0" y="0"/>
                          <a:ext cx="4864100" cy="3600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export PYTHONPATH=$PYTHONPATH:.</w:t>
                            </w:r>
                          </w:p>
                        </w:txbxContent>
                      </wps:txbx>
                      <wps:bodyPr lIns="0" tIns="0" rIns="0" bIns="0" upright="1"/>
                    </wps:wsp>
                  </a:graphicData>
                </a:graphic>
              </wp:inline>
            </w:drawing>
          </mc:Choice>
          <mc:Fallback>
            <w:pict>
              <v:shape id="文本框 836" o:spid="_x0000_s1026" o:spt="202" type="#_x0000_t202" style="height:28.35pt;width:383pt;" fillcolor="#EDEDED" filled="t" stroked="t" coordsize="21600,21600" o:gfxdata="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x8LGdQAAAAEAQAADwAAAAAAAAABACAAAAAiAAAAZHJzL2Rv&#10;d25yZXYueG1sUEsBAhQAFAAAAAgAh07iQDPciwcFAgAAEAQAAA4AAAAAAAAAAQAgAAAAIwEAAGRy&#10;cy9lMm9Eb2MueG1sUEsFBgAAAAAGAAYAWQEAAJoFA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export PYTHONPATH=$PYTHONPATH:.</w:t>
                      </w:r>
                    </w:p>
                  </w:txbxContent>
                </v:textbox>
                <w10:wrap type="none"/>
                <w10:anchorlock/>
              </v:shape>
            </w:pict>
          </mc:Fallback>
        </mc:AlternateContent>
      </w:r>
    </w:p>
    <w:p>
      <w:pPr>
        <w:pStyle w:val="5"/>
        <w:rPr>
          <w:sz w:val="14"/>
        </w:rPr>
      </w:pPr>
    </w:p>
    <w:p>
      <w:pPr>
        <w:pStyle w:val="5"/>
        <w:spacing w:before="78"/>
        <w:ind w:left="1800"/>
        <w:rPr>
          <w:rFonts w:ascii="Arial" w:eastAsia="Arial"/>
        </w:rPr>
      </w:pPr>
      <w:r>
        <w:t xml:space="preserve">如果你用的是 </w:t>
      </w:r>
      <w:r>
        <w:rPr>
          <w:rFonts w:ascii="Arial" w:eastAsia="Arial"/>
        </w:rPr>
        <w:t>Windows</w:t>
      </w:r>
      <w:r>
        <w:t>，那就输入以下内容</w:t>
      </w:r>
      <w:r>
        <w:rPr>
          <w:rFonts w:ascii="Arial" w:eastAsia="Arial"/>
        </w:rPr>
        <w:t>:</w:t>
      </w:r>
    </w:p>
    <w:p>
      <w:pPr>
        <w:pStyle w:val="5"/>
        <w:spacing w:before="9"/>
        <w:rPr>
          <w:rFonts w:ascii="Arial"/>
          <w:sz w:val="17"/>
        </w:rPr>
      </w:pPr>
      <w:r>
        <mc:AlternateContent>
          <mc:Choice Requires="wps">
            <w:drawing>
              <wp:anchor distT="0" distB="0" distL="0" distR="0" simplePos="0" relativeHeight="7168" behindDoc="0" locked="0" layoutInCell="1" allowOverlap="1">
                <wp:simplePos x="0" y="0"/>
                <wp:positionH relativeFrom="page">
                  <wp:posOffset>1348740</wp:posOffset>
                </wp:positionH>
                <wp:positionV relativeFrom="paragraph">
                  <wp:posOffset>159385</wp:posOffset>
                </wp:positionV>
                <wp:extent cx="4864100" cy="360045"/>
                <wp:effectExtent l="5080" t="4445" r="7620" b="16510"/>
                <wp:wrapTopAndBottom/>
                <wp:docPr id="380" name="文本框 837"/>
                <wp:cNvGraphicFramePr/>
                <a:graphic xmlns:a="http://schemas.openxmlformats.org/drawingml/2006/main">
                  <a:graphicData uri="http://schemas.microsoft.com/office/word/2010/wordprocessingShape">
                    <wps:wsp>
                      <wps:cNvSpPr txBox="1"/>
                      <wps:spPr>
                        <a:xfrm>
                          <a:off x="0" y="0"/>
                          <a:ext cx="4864100" cy="3600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color w:val="2F2F2F"/>
                                <w:sz w:val="23"/>
                              </w:rPr>
                              <w:t>set PYTHONPATH=%PYTHONPATH%;.</w:t>
                            </w:r>
                          </w:p>
                        </w:txbxContent>
                      </wps:txbx>
                      <wps:bodyPr lIns="0" tIns="0" rIns="0" bIns="0" upright="1"/>
                    </wps:wsp>
                  </a:graphicData>
                </a:graphic>
              </wp:anchor>
            </w:drawing>
          </mc:Choice>
          <mc:Fallback>
            <w:pict>
              <v:shape id="文本框 837" o:spid="_x0000_s1026" o:spt="202" type="#_x0000_t202" style="position:absolute;left:0pt;margin-left:106.2pt;margin-top:12.55pt;height:28.35pt;width:383pt;mso-position-horizontal-relative:page;mso-wrap-distance-bottom:0pt;mso-wrap-distance-top:0pt;z-index:7168;mso-width-relative:page;mso-height-relative:page;" fillcolor="#EDEDED" filled="t" stroked="t" coordsize="21600,21600" o:gfxdata="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do3Bf2AAAAAkBAAAPAAAAAAAAAAEAIAAAACIAAABkcnMv&#10;ZG93bnJldi54bWxQSwECFAAUAAAACACHTuJAxhnEbwMCAAAQBAAADgAAAAAAAAABACAAAAAnAQAA&#10;ZHJzL2Uyb0RvYy54bWxQSwUGAAAAAAYABgBZAQAAnAUAAAAA&#10;">
                <v:fill on="t" focussize="0,0"/>
                <v:stroke weight="0.72pt" color="#CCCCCC" joinstyle="miter"/>
                <v:imagedata o:title=""/>
                <o:lock v:ext="edit" aspectratio="f"/>
                <v:textbox inset="0mm,0mm,0mm,0mm">
                  <w:txbxContent>
                    <w:p>
                      <w:pPr>
                        <w:spacing w:before="143"/>
                        <w:ind w:left="148" w:right="0" w:firstLine="0"/>
                        <w:jc w:val="left"/>
                        <w:rPr>
                          <w:sz w:val="23"/>
                        </w:rPr>
                      </w:pPr>
                      <w:r>
                        <w:rPr>
                          <w:color w:val="2F2F2F"/>
                          <w:sz w:val="23"/>
                        </w:rPr>
                        <w:t>set PYTHONPATH=%PYTHONPATH%;.</w:t>
                      </w:r>
                    </w:p>
                  </w:txbxContent>
                </v:textbox>
                <w10:wrap type="topAndBottom"/>
              </v:shape>
            </w:pict>
          </mc:Fallback>
        </mc:AlternateContent>
      </w:r>
    </w:p>
    <w:p>
      <w:pPr>
        <w:pStyle w:val="5"/>
        <w:spacing w:before="6"/>
        <w:rPr>
          <w:rFonts w:ascii="Arial"/>
          <w:sz w:val="15"/>
        </w:rPr>
      </w:pPr>
    </w:p>
    <w:p>
      <w:pPr>
        <w:pStyle w:val="5"/>
        <w:spacing w:before="77" w:line="278" w:lineRule="auto"/>
        <w:ind w:left="1800" w:right="354"/>
        <w:jc w:val="both"/>
      </w:pPr>
      <w:r>
        <w:t xml:space="preserve">你只要针对每一个命令行会话界面输入一次就可以了，不过如果你运行 </w:t>
      </w:r>
      <w:r>
        <w:rPr>
          <w:rFonts w:ascii="Arial" w:eastAsia="Arial"/>
          <w:spacing w:val="-4"/>
        </w:rPr>
        <w:t xml:space="preserve">Python </w:t>
      </w:r>
      <w:r>
        <w:t xml:space="preserve">代码时看到了 </w:t>
      </w:r>
      <w:r>
        <w:rPr>
          <w:rFonts w:ascii="Arial" w:eastAsia="Arial"/>
        </w:rPr>
        <w:t>import</w:t>
      </w:r>
      <w:r>
        <w:rPr>
          <w:rFonts w:ascii="Arial" w:eastAsia="Arial"/>
          <w:spacing w:val="52"/>
        </w:rPr>
        <w:t xml:space="preserve"> </w:t>
      </w:r>
      <w:r>
        <w:rPr>
          <w:spacing w:val="-7"/>
        </w:rPr>
        <w:t>错误，那你就需要去执行一下上面的命令，或者也许是因</w:t>
      </w:r>
      <w:r>
        <w:rPr>
          <w:spacing w:val="-1"/>
        </w:rPr>
        <w:t xml:space="preserve">为你上次执行的 有错才导致 </w:t>
      </w:r>
      <w:r>
        <w:rPr>
          <w:rFonts w:ascii="Arial" w:eastAsia="Arial"/>
        </w:rPr>
        <w:t>import</w:t>
      </w:r>
      <w:r>
        <w:rPr>
          <w:rFonts w:ascii="Arial" w:eastAsia="Arial"/>
          <w:spacing w:val="53"/>
        </w:rPr>
        <w:t xml:space="preserve"> </w:t>
      </w:r>
      <w:r>
        <w:rPr>
          <w:spacing w:val="-1"/>
        </w:rPr>
        <w:t>错误的。</w:t>
      </w:r>
    </w:p>
    <w:p>
      <w:pPr>
        <w:spacing w:after="0" w:line="278" w:lineRule="auto"/>
        <w:jc w:val="both"/>
        <w:sectPr>
          <w:pgSz w:w="11910" w:h="16840"/>
          <w:pgMar w:top="1420" w:right="1440" w:bottom="1300" w:left="0" w:header="0" w:footer="1115" w:gutter="0"/>
        </w:sectPr>
      </w:pPr>
    </w:p>
    <w:p>
      <w:pPr>
        <w:spacing w:before="47" w:line="278" w:lineRule="auto"/>
        <w:ind w:left="1800" w:right="184" w:firstLine="0"/>
        <w:jc w:val="left"/>
        <w:rPr>
          <w:rFonts w:hint="eastAsia" w:ascii="宋体" w:eastAsia="宋体"/>
          <w:sz w:val="24"/>
        </w:rPr>
      </w:pPr>
      <w:r>
        <w:rPr>
          <w:rFonts w:hint="eastAsia" w:ascii="宋体" w:eastAsia="宋体"/>
          <w:sz w:val="24"/>
        </w:rPr>
        <w:t xml:space="preserve">接下来你需要删掉 </w:t>
      </w:r>
      <w:r>
        <w:rPr>
          <w:color w:val="444444"/>
          <w:sz w:val="23"/>
          <w:shd w:val="clear" w:color="auto" w:fill="F1F1F1"/>
        </w:rPr>
        <w:t>templates/hello_form.html</w:t>
      </w:r>
      <w:r>
        <w:rPr>
          <w:color w:val="444444"/>
          <w:sz w:val="23"/>
        </w:rPr>
        <w:t xml:space="preserve"> </w:t>
      </w:r>
      <w:r>
        <w:rPr>
          <w:rFonts w:hint="eastAsia" w:ascii="宋体" w:eastAsia="宋体"/>
          <w:sz w:val="24"/>
        </w:rPr>
        <w:t xml:space="preserve">和 </w:t>
      </w:r>
      <w:r>
        <w:rPr>
          <w:color w:val="444444"/>
          <w:sz w:val="23"/>
          <w:shd w:val="clear" w:color="auto" w:fill="F1F1F1"/>
        </w:rPr>
        <w:t>templates/index.html</w:t>
      </w:r>
      <w:r>
        <w:rPr>
          <w:rFonts w:hint="eastAsia" w:ascii="宋体" w:eastAsia="宋体"/>
          <w:sz w:val="24"/>
        </w:rPr>
        <w:t>， 然后重新创建上面代码中提到的两个模板。这里是一个非常简单的</w:t>
      </w:r>
    </w:p>
    <w:p>
      <w:pPr>
        <w:spacing w:before="0" w:line="307" w:lineRule="exact"/>
        <w:ind w:left="1800" w:right="0" w:firstLine="0"/>
        <w:jc w:val="left"/>
        <w:rPr>
          <w:rFonts w:hint="eastAsia" w:ascii="宋体" w:eastAsia="宋体"/>
          <w:sz w:val="24"/>
        </w:rPr>
      </w:pPr>
      <w:r>
        <w:rPr>
          <w:color w:val="444444"/>
          <w:sz w:val="23"/>
          <w:shd w:val="clear" w:color="auto" w:fill="F1F1F1"/>
        </w:rPr>
        <w:t>templates/show_room.html</w:t>
      </w:r>
      <w:r>
        <w:rPr>
          <w:color w:val="444444"/>
          <w:spacing w:val="-56"/>
          <w:sz w:val="23"/>
        </w:rPr>
        <w:t xml:space="preserve"> </w:t>
      </w:r>
      <w:r>
        <w:rPr>
          <w:rFonts w:hint="eastAsia" w:ascii="宋体" w:eastAsia="宋体"/>
          <w:sz w:val="24"/>
        </w:rPr>
        <w:t>供你参考：</w:t>
      </w:r>
    </w:p>
    <w:p>
      <w:pPr>
        <w:pStyle w:val="5"/>
        <w:spacing w:before="3"/>
        <w:rPr>
          <w:sz w:val="15"/>
        </w:rPr>
      </w:pPr>
      <w:r>
        <mc:AlternateContent>
          <mc:Choice Requires="wpg">
            <w:drawing>
              <wp:anchor distT="0" distB="0" distL="0" distR="0" simplePos="0" relativeHeight="7168" behindDoc="0" locked="0" layoutInCell="1" allowOverlap="1">
                <wp:simplePos x="0" y="0"/>
                <wp:positionH relativeFrom="page">
                  <wp:posOffset>1344295</wp:posOffset>
                </wp:positionH>
                <wp:positionV relativeFrom="paragraph">
                  <wp:posOffset>153670</wp:posOffset>
                </wp:positionV>
                <wp:extent cx="4873625" cy="3942080"/>
                <wp:effectExtent l="0" t="0" r="3175" b="7620"/>
                <wp:wrapTopAndBottom/>
                <wp:docPr id="385" name="组合 838"/>
                <wp:cNvGraphicFramePr/>
                <a:graphic xmlns:a="http://schemas.openxmlformats.org/drawingml/2006/main">
                  <a:graphicData uri="http://schemas.microsoft.com/office/word/2010/wordprocessingGroup">
                    <wpg:wgp>
                      <wpg:cNvGrpSpPr/>
                      <wpg:grpSpPr>
                        <a:xfrm>
                          <a:off x="0" y="0"/>
                          <a:ext cx="4873625" cy="3942080"/>
                          <a:chOff x="2117" y="243"/>
                          <a:chExt cx="7675" cy="6208"/>
                        </a:xfrm>
                      </wpg:grpSpPr>
                      <wps:wsp>
                        <wps:cNvPr id="381" name="直线 839"/>
                        <wps:cNvSpPr/>
                        <wps:spPr>
                          <a:xfrm>
                            <a:off x="2132" y="250"/>
                            <a:ext cx="7645" cy="0"/>
                          </a:xfrm>
                          <a:prstGeom prst="line">
                            <a:avLst/>
                          </a:prstGeom>
                          <a:ln w="9144" cap="flat" cmpd="sng">
                            <a:solidFill>
                              <a:srgbClr val="CCCCCC"/>
                            </a:solidFill>
                            <a:prstDash val="solid"/>
                            <a:headEnd type="none" w="med" len="med"/>
                            <a:tailEnd type="none" w="med" len="med"/>
                          </a:ln>
                        </wps:spPr>
                        <wps:bodyPr upright="1"/>
                      </wps:wsp>
                      <wps:wsp>
                        <wps:cNvPr id="382" name="直线 840"/>
                        <wps:cNvSpPr/>
                        <wps:spPr>
                          <a:xfrm>
                            <a:off x="2124" y="243"/>
                            <a:ext cx="0" cy="6207"/>
                          </a:xfrm>
                          <a:prstGeom prst="line">
                            <a:avLst/>
                          </a:prstGeom>
                          <a:ln w="9144" cap="flat" cmpd="sng">
                            <a:solidFill>
                              <a:srgbClr val="CCCCCC"/>
                            </a:solidFill>
                            <a:prstDash val="solid"/>
                            <a:headEnd type="none" w="med" len="med"/>
                            <a:tailEnd type="none" w="med" len="med"/>
                          </a:ln>
                        </wps:spPr>
                        <wps:bodyPr upright="1"/>
                      </wps:wsp>
                      <wps:wsp>
                        <wps:cNvPr id="383" name="直线 841"/>
                        <wps:cNvSpPr/>
                        <wps:spPr>
                          <a:xfrm>
                            <a:off x="9784" y="243"/>
                            <a:ext cx="0" cy="6207"/>
                          </a:xfrm>
                          <a:prstGeom prst="line">
                            <a:avLst/>
                          </a:prstGeom>
                          <a:ln w="9144" cap="flat" cmpd="sng">
                            <a:solidFill>
                              <a:srgbClr val="CCCCCC"/>
                            </a:solidFill>
                            <a:prstDash val="solid"/>
                            <a:headEnd type="none" w="med" len="med"/>
                            <a:tailEnd type="none" w="med" len="med"/>
                          </a:ln>
                        </wps:spPr>
                        <wps:bodyPr upright="1"/>
                      </wps:wsp>
                      <wps:wsp>
                        <wps:cNvPr id="384" name="文本框 842"/>
                        <wps:cNvSpPr txBox="1"/>
                        <wps:spPr>
                          <a:xfrm>
                            <a:off x="2131" y="257"/>
                            <a:ext cx="7646" cy="6193"/>
                          </a:xfrm>
                          <a:prstGeom prst="rect">
                            <a:avLst/>
                          </a:prstGeom>
                          <a:solidFill>
                            <a:srgbClr val="EDEDED"/>
                          </a:solidFill>
                          <a:ln w="9525">
                            <a:noFill/>
                          </a:ln>
                        </wps:spPr>
                        <wps:txbx>
                          <w:txbxContent>
                            <w:p>
                              <w:pPr>
                                <w:spacing w:before="143"/>
                                <w:ind w:left="148" w:right="0" w:firstLine="0"/>
                                <w:jc w:val="left"/>
                                <w:rPr>
                                  <w:sz w:val="23"/>
                                </w:rPr>
                              </w:pPr>
                              <w:r>
                                <w:rPr>
                                  <w:sz w:val="23"/>
                                </w:rPr>
                                <w:t>$def with (room)</w:t>
                              </w: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1"/>
                                </w:rPr>
                              </w:pPr>
                            </w:p>
                            <w:p>
                              <w:pPr>
                                <w:spacing w:before="0"/>
                                <w:ind w:left="148" w:right="0" w:firstLine="0"/>
                                <w:jc w:val="left"/>
                                <w:rPr>
                                  <w:sz w:val="23"/>
                                </w:rPr>
                              </w:pPr>
                              <w:r>
                                <w:rPr>
                                  <w:sz w:val="23"/>
                                </w:rPr>
                                <w:t>&lt;h1&gt; $room.name &lt;/h1&gt;</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sz w:val="23"/>
                                </w:rPr>
                                <w:t>&lt;pre&gt;</w:t>
                              </w:r>
                            </w:p>
                            <w:p>
                              <w:pPr>
                                <w:spacing w:before="1" w:line="240" w:lineRule="auto"/>
                                <w:rPr>
                                  <w:rFonts w:ascii="宋体"/>
                                  <w:sz w:val="22"/>
                                </w:rPr>
                              </w:pPr>
                            </w:p>
                            <w:p>
                              <w:pPr>
                                <w:spacing w:before="0"/>
                                <w:ind w:left="148" w:right="0" w:firstLine="0"/>
                                <w:jc w:val="left"/>
                                <w:rPr>
                                  <w:sz w:val="23"/>
                                </w:rPr>
                              </w:pPr>
                              <w:r>
                                <w:rPr>
                                  <w:sz w:val="23"/>
                                </w:rPr>
                                <w:t>$room.description</w:t>
                              </w:r>
                            </w:p>
                            <w:p>
                              <w:pPr>
                                <w:spacing w:before="1" w:line="240" w:lineRule="auto"/>
                                <w:rPr>
                                  <w:rFonts w:ascii="宋体"/>
                                  <w:sz w:val="22"/>
                                </w:rPr>
                              </w:pPr>
                            </w:p>
                            <w:p>
                              <w:pPr>
                                <w:spacing w:before="0"/>
                                <w:ind w:left="148" w:right="0" w:firstLine="0"/>
                                <w:jc w:val="left"/>
                                <w:rPr>
                                  <w:sz w:val="23"/>
                                </w:rPr>
                              </w:pPr>
                              <w:r>
                                <w:rPr>
                                  <w:sz w:val="23"/>
                                </w:rPr>
                                <w:t>&lt;/pre&gt;</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sz w:val="23"/>
                                </w:rPr>
                                <w:t>$if room.name == "death":</w:t>
                              </w:r>
                            </w:p>
                            <w:p>
                              <w:pPr>
                                <w:spacing w:before="1" w:line="240" w:lineRule="auto"/>
                                <w:rPr>
                                  <w:rFonts w:ascii="宋体"/>
                                  <w:sz w:val="22"/>
                                </w:rPr>
                              </w:pPr>
                            </w:p>
                            <w:p>
                              <w:pPr>
                                <w:spacing w:before="0"/>
                                <w:ind w:left="640" w:right="0" w:firstLine="0"/>
                                <w:jc w:val="left"/>
                                <w:rPr>
                                  <w:sz w:val="23"/>
                                </w:rPr>
                              </w:pPr>
                              <w:r>
                                <w:rPr>
                                  <w:sz w:val="23"/>
                                </w:rPr>
                                <w:t>&lt;p&gt;&lt;a href="/"&gt;Play Again?&lt;/a&gt;&lt;/p&gt;</w:t>
                              </w:r>
                            </w:p>
                            <w:p>
                              <w:pPr>
                                <w:spacing w:before="1" w:line="240" w:lineRule="auto"/>
                                <w:rPr>
                                  <w:rFonts w:ascii="宋体"/>
                                  <w:sz w:val="22"/>
                                </w:rPr>
                              </w:pPr>
                            </w:p>
                            <w:p>
                              <w:pPr>
                                <w:spacing w:before="0"/>
                                <w:ind w:left="148" w:right="0" w:firstLine="0"/>
                                <w:jc w:val="left"/>
                                <w:rPr>
                                  <w:sz w:val="23"/>
                                </w:rPr>
                              </w:pPr>
                              <w:r>
                                <w:rPr>
                                  <w:sz w:val="23"/>
                                </w:rPr>
                                <w:t>$else:</w:t>
                              </w:r>
                            </w:p>
                          </w:txbxContent>
                        </wps:txbx>
                        <wps:bodyPr lIns="0" tIns="0" rIns="0" bIns="0" upright="1"/>
                      </wps:wsp>
                    </wpg:wgp>
                  </a:graphicData>
                </a:graphic>
              </wp:anchor>
            </w:drawing>
          </mc:Choice>
          <mc:Fallback>
            <w:pict>
              <v:group id="组合 838" o:spid="_x0000_s1026" o:spt="203" style="position:absolute;left:0pt;margin-left:105.85pt;margin-top:12.1pt;height:310.4pt;width:383.75pt;mso-position-horizontal-relative:page;mso-wrap-distance-bottom:0pt;mso-wrap-distance-top:0pt;z-index:7168;mso-width-relative:page;mso-height-relative:page;" coordorigin="2117,243" coordsize="7675,6208" o:gfxdata="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PAsW8raAAAACgEAAA8AAAAAAAAAAQAgAAAAIgAAAGRycy9kb3ducmV2LnhtbFBL&#10;AQIUABQAAAAIAIdO4kCuOXiCEQMAAJcKAAAOAAAAAAAAAAEAIAAAACkBAABkcnMvZTJvRG9jLnht&#10;bFBLBQYAAAAABgAGAFkBAACsBgAAAAA=&#10;">
                <o:lock v:ext="edit" aspectratio="f"/>
                <v:line id="直线 839" o:spid="_x0000_s1026" o:spt="20" style="position:absolute;left:2132;top:250;height:0;width:7645;" filled="f" stroked="t" coordsize="21600,21600" o:gfxdata="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gT+0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40" o:spid="_x0000_s1026" o:spt="20" style="position:absolute;left:2124;top:243;height:6207;width:0;" filled="f" stroked="t" coordsize="21600,21600" o:gfxdata="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6HD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41" o:spid="_x0000_s1026" o:spt="20" style="position:absolute;left:9784;top:243;height:6207;width:0;" filled="f" stroked="t" coordsize="21600,21600" o:gfxdata="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HwRY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842" o:spid="_x0000_s1026" o:spt="202" type="#_x0000_t202" style="position:absolute;left:2131;top:257;height:6193;width:7646;" fillcolor="#EDEDED" filled="t" stroked="f" coordsize="21600,21600" o:gfxdata="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nQM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43"/>
                          <w:ind w:left="148" w:right="0" w:firstLine="0"/>
                          <w:jc w:val="left"/>
                          <w:rPr>
                            <w:sz w:val="23"/>
                          </w:rPr>
                        </w:pPr>
                        <w:r>
                          <w:rPr>
                            <w:sz w:val="23"/>
                          </w:rPr>
                          <w:t>$def with (room)</w:t>
                        </w:r>
                      </w:p>
                      <w:p>
                        <w:pPr>
                          <w:spacing w:before="0" w:line="240" w:lineRule="auto"/>
                          <w:rPr>
                            <w:rFonts w:ascii="宋体"/>
                            <w:sz w:val="22"/>
                          </w:rPr>
                        </w:pPr>
                      </w:p>
                      <w:p>
                        <w:pPr>
                          <w:spacing w:before="0" w:line="240" w:lineRule="auto"/>
                          <w:rPr>
                            <w:rFonts w:ascii="宋体"/>
                            <w:sz w:val="22"/>
                          </w:rPr>
                        </w:pPr>
                      </w:p>
                      <w:p>
                        <w:pPr>
                          <w:spacing w:before="0" w:line="240" w:lineRule="auto"/>
                          <w:rPr>
                            <w:rFonts w:ascii="宋体"/>
                            <w:sz w:val="21"/>
                          </w:rPr>
                        </w:pPr>
                      </w:p>
                      <w:p>
                        <w:pPr>
                          <w:spacing w:before="0"/>
                          <w:ind w:left="148" w:right="0" w:firstLine="0"/>
                          <w:jc w:val="left"/>
                          <w:rPr>
                            <w:sz w:val="23"/>
                          </w:rPr>
                        </w:pPr>
                        <w:r>
                          <w:rPr>
                            <w:sz w:val="23"/>
                          </w:rPr>
                          <w:t>&lt;h1&gt; $room.name &lt;/h1&gt;</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sz w:val="23"/>
                          </w:rPr>
                          <w:t>&lt;pre&gt;</w:t>
                        </w:r>
                      </w:p>
                      <w:p>
                        <w:pPr>
                          <w:spacing w:before="1" w:line="240" w:lineRule="auto"/>
                          <w:rPr>
                            <w:rFonts w:ascii="宋体"/>
                            <w:sz w:val="22"/>
                          </w:rPr>
                        </w:pPr>
                      </w:p>
                      <w:p>
                        <w:pPr>
                          <w:spacing w:before="0"/>
                          <w:ind w:left="148" w:right="0" w:firstLine="0"/>
                          <w:jc w:val="left"/>
                          <w:rPr>
                            <w:sz w:val="23"/>
                          </w:rPr>
                        </w:pPr>
                        <w:r>
                          <w:rPr>
                            <w:sz w:val="23"/>
                          </w:rPr>
                          <w:t>$room.description</w:t>
                        </w:r>
                      </w:p>
                      <w:p>
                        <w:pPr>
                          <w:spacing w:before="1" w:line="240" w:lineRule="auto"/>
                          <w:rPr>
                            <w:rFonts w:ascii="宋体"/>
                            <w:sz w:val="22"/>
                          </w:rPr>
                        </w:pPr>
                      </w:p>
                      <w:p>
                        <w:pPr>
                          <w:spacing w:before="0"/>
                          <w:ind w:left="148" w:right="0" w:firstLine="0"/>
                          <w:jc w:val="left"/>
                          <w:rPr>
                            <w:sz w:val="23"/>
                          </w:rPr>
                        </w:pPr>
                        <w:r>
                          <w:rPr>
                            <w:sz w:val="23"/>
                          </w:rPr>
                          <w:t>&lt;/pre&gt;</w:t>
                        </w:r>
                      </w:p>
                      <w:p>
                        <w:pPr>
                          <w:spacing w:before="0" w:line="240" w:lineRule="auto"/>
                          <w:rPr>
                            <w:rFonts w:ascii="宋体"/>
                            <w:sz w:val="22"/>
                          </w:rPr>
                        </w:pPr>
                      </w:p>
                      <w:p>
                        <w:pPr>
                          <w:spacing w:before="0" w:line="240" w:lineRule="auto"/>
                          <w:rPr>
                            <w:rFonts w:ascii="宋体"/>
                            <w:sz w:val="22"/>
                          </w:rPr>
                        </w:pPr>
                      </w:p>
                      <w:p>
                        <w:pPr>
                          <w:spacing w:before="2" w:line="240" w:lineRule="auto"/>
                          <w:rPr>
                            <w:rFonts w:ascii="宋体"/>
                            <w:sz w:val="21"/>
                          </w:rPr>
                        </w:pPr>
                      </w:p>
                      <w:p>
                        <w:pPr>
                          <w:spacing w:before="0"/>
                          <w:ind w:left="148" w:right="0" w:firstLine="0"/>
                          <w:jc w:val="left"/>
                          <w:rPr>
                            <w:sz w:val="23"/>
                          </w:rPr>
                        </w:pPr>
                        <w:r>
                          <w:rPr>
                            <w:sz w:val="23"/>
                          </w:rPr>
                          <w:t>$if room.name == "death":</w:t>
                        </w:r>
                      </w:p>
                      <w:p>
                        <w:pPr>
                          <w:spacing w:before="1" w:line="240" w:lineRule="auto"/>
                          <w:rPr>
                            <w:rFonts w:ascii="宋体"/>
                            <w:sz w:val="22"/>
                          </w:rPr>
                        </w:pPr>
                      </w:p>
                      <w:p>
                        <w:pPr>
                          <w:spacing w:before="0"/>
                          <w:ind w:left="640" w:right="0" w:firstLine="0"/>
                          <w:jc w:val="left"/>
                          <w:rPr>
                            <w:sz w:val="23"/>
                          </w:rPr>
                        </w:pPr>
                        <w:r>
                          <w:rPr>
                            <w:sz w:val="23"/>
                          </w:rPr>
                          <w:t>&lt;p&gt;&lt;a href="/"&gt;Play Again?&lt;/a&gt;&lt;/p&gt;</w:t>
                        </w:r>
                      </w:p>
                      <w:p>
                        <w:pPr>
                          <w:spacing w:before="1" w:line="240" w:lineRule="auto"/>
                          <w:rPr>
                            <w:rFonts w:ascii="宋体"/>
                            <w:sz w:val="22"/>
                          </w:rPr>
                        </w:pPr>
                      </w:p>
                      <w:p>
                        <w:pPr>
                          <w:spacing w:before="0"/>
                          <w:ind w:left="148" w:right="0" w:firstLine="0"/>
                          <w:jc w:val="left"/>
                          <w:rPr>
                            <w:sz w:val="23"/>
                          </w:rPr>
                        </w:pPr>
                        <w:r>
                          <w:rPr>
                            <w:sz w:val="23"/>
                          </w:rPr>
                          <w:t>$else:</w:t>
                        </w:r>
                      </w:p>
                    </w:txbxContent>
                  </v:textbox>
                </v:shape>
                <w10:wrap type="topAndBottom"/>
              </v:group>
            </w:pict>
          </mc:Fallback>
        </mc:AlternateContent>
      </w:r>
    </w:p>
    <w:p>
      <w:pPr>
        <w:pStyle w:val="5"/>
        <w:spacing w:before="12"/>
        <w:rPr>
          <w:sz w:val="6"/>
        </w:rPr>
      </w:pPr>
    </w:p>
    <w:p>
      <w:pPr>
        <w:pStyle w:val="5"/>
        <w:ind w:left="2116"/>
        <w:rPr>
          <w:sz w:val="20"/>
        </w:rPr>
      </w:pPr>
      <w:r>
        <w:rPr>
          <w:sz w:val="20"/>
        </w:rPr>
        <mc:AlternateContent>
          <mc:Choice Requires="wpg">
            <w:drawing>
              <wp:inline distT="0" distB="0" distL="114300" distR="114300">
                <wp:extent cx="4873625" cy="2586990"/>
                <wp:effectExtent l="0" t="0" r="3175" b="3810"/>
                <wp:docPr id="778" name="组合 843"/>
                <wp:cNvGraphicFramePr/>
                <a:graphic xmlns:a="http://schemas.openxmlformats.org/drawingml/2006/main">
                  <a:graphicData uri="http://schemas.microsoft.com/office/word/2010/wordprocessingGroup">
                    <wpg:wgp>
                      <wpg:cNvGrpSpPr/>
                      <wpg:grpSpPr>
                        <a:xfrm>
                          <a:off x="0" y="0"/>
                          <a:ext cx="4873625" cy="2586990"/>
                          <a:chOff x="0" y="0"/>
                          <a:chExt cx="7675" cy="4074"/>
                        </a:xfrm>
                      </wpg:grpSpPr>
                      <wps:wsp>
                        <wps:cNvPr id="760" name="直线 844"/>
                        <wps:cNvSpPr/>
                        <wps:spPr>
                          <a:xfrm>
                            <a:off x="7" y="0"/>
                            <a:ext cx="0" cy="552"/>
                          </a:xfrm>
                          <a:prstGeom prst="line">
                            <a:avLst/>
                          </a:prstGeom>
                          <a:ln w="9144" cap="flat" cmpd="sng">
                            <a:solidFill>
                              <a:srgbClr val="CCCCCC"/>
                            </a:solidFill>
                            <a:prstDash val="solid"/>
                            <a:headEnd type="none" w="med" len="med"/>
                            <a:tailEnd type="none" w="med" len="med"/>
                          </a:ln>
                        </wps:spPr>
                        <wps:bodyPr upright="1"/>
                      </wps:wsp>
                      <wps:wsp>
                        <wps:cNvPr id="761" name="直线 845"/>
                        <wps:cNvSpPr/>
                        <wps:spPr>
                          <a:xfrm>
                            <a:off x="7" y="552"/>
                            <a:ext cx="0" cy="552"/>
                          </a:xfrm>
                          <a:prstGeom prst="line">
                            <a:avLst/>
                          </a:prstGeom>
                          <a:ln w="9144" cap="flat" cmpd="sng">
                            <a:solidFill>
                              <a:srgbClr val="CCCCCC"/>
                            </a:solidFill>
                            <a:prstDash val="solid"/>
                            <a:headEnd type="none" w="med" len="med"/>
                            <a:tailEnd type="none" w="med" len="med"/>
                          </a:ln>
                        </wps:spPr>
                        <wps:bodyPr upright="1"/>
                      </wps:wsp>
                      <wps:wsp>
                        <wps:cNvPr id="762" name="直线 846"/>
                        <wps:cNvSpPr/>
                        <wps:spPr>
                          <a:xfrm>
                            <a:off x="7" y="1104"/>
                            <a:ext cx="0" cy="312"/>
                          </a:xfrm>
                          <a:prstGeom prst="line">
                            <a:avLst/>
                          </a:prstGeom>
                          <a:ln w="9144" cap="flat" cmpd="sng">
                            <a:solidFill>
                              <a:srgbClr val="CCCCCC"/>
                            </a:solidFill>
                            <a:prstDash val="solid"/>
                            <a:headEnd type="none" w="med" len="med"/>
                            <a:tailEnd type="none" w="med" len="med"/>
                          </a:ln>
                        </wps:spPr>
                        <wps:bodyPr upright="1"/>
                      </wps:wsp>
                      <wps:wsp>
                        <wps:cNvPr id="763" name="直线 847"/>
                        <wps:cNvSpPr/>
                        <wps:spPr>
                          <a:xfrm>
                            <a:off x="7" y="1416"/>
                            <a:ext cx="0" cy="553"/>
                          </a:xfrm>
                          <a:prstGeom prst="line">
                            <a:avLst/>
                          </a:prstGeom>
                          <a:ln w="9144" cap="flat" cmpd="sng">
                            <a:solidFill>
                              <a:srgbClr val="CCCCCC"/>
                            </a:solidFill>
                            <a:prstDash val="solid"/>
                            <a:headEnd type="none" w="med" len="med"/>
                            <a:tailEnd type="none" w="med" len="med"/>
                          </a:ln>
                        </wps:spPr>
                        <wps:bodyPr upright="1"/>
                      </wps:wsp>
                      <wps:wsp>
                        <wps:cNvPr id="764" name="直线 848"/>
                        <wps:cNvSpPr/>
                        <wps:spPr>
                          <a:xfrm>
                            <a:off x="7" y="1969"/>
                            <a:ext cx="0" cy="552"/>
                          </a:xfrm>
                          <a:prstGeom prst="line">
                            <a:avLst/>
                          </a:prstGeom>
                          <a:ln w="9144" cap="flat" cmpd="sng">
                            <a:solidFill>
                              <a:srgbClr val="CCCCCC"/>
                            </a:solidFill>
                            <a:prstDash val="solid"/>
                            <a:headEnd type="none" w="med" len="med"/>
                            <a:tailEnd type="none" w="med" len="med"/>
                          </a:ln>
                        </wps:spPr>
                        <wps:bodyPr upright="1"/>
                      </wps:wsp>
                      <wps:wsp>
                        <wps:cNvPr id="765" name="直线 849"/>
                        <wps:cNvSpPr/>
                        <wps:spPr>
                          <a:xfrm>
                            <a:off x="7" y="2521"/>
                            <a:ext cx="0" cy="552"/>
                          </a:xfrm>
                          <a:prstGeom prst="line">
                            <a:avLst/>
                          </a:prstGeom>
                          <a:ln w="9144" cap="flat" cmpd="sng">
                            <a:solidFill>
                              <a:srgbClr val="CCCCCC"/>
                            </a:solidFill>
                            <a:prstDash val="solid"/>
                            <a:headEnd type="none" w="med" len="med"/>
                            <a:tailEnd type="none" w="med" len="med"/>
                          </a:ln>
                        </wps:spPr>
                        <wps:bodyPr upright="1"/>
                      </wps:wsp>
                      <wps:wsp>
                        <wps:cNvPr id="766" name="直线 850"/>
                        <wps:cNvSpPr/>
                        <wps:spPr>
                          <a:xfrm>
                            <a:off x="7" y="3073"/>
                            <a:ext cx="0" cy="552"/>
                          </a:xfrm>
                          <a:prstGeom prst="line">
                            <a:avLst/>
                          </a:prstGeom>
                          <a:ln w="9144" cap="flat" cmpd="sng">
                            <a:solidFill>
                              <a:srgbClr val="CCCCCC"/>
                            </a:solidFill>
                            <a:prstDash val="solid"/>
                            <a:headEnd type="none" w="med" len="med"/>
                            <a:tailEnd type="none" w="med" len="med"/>
                          </a:ln>
                        </wps:spPr>
                        <wps:bodyPr upright="1"/>
                      </wps:wsp>
                      <wps:wsp>
                        <wps:cNvPr id="767" name="直线 851"/>
                        <wps:cNvSpPr/>
                        <wps:spPr>
                          <a:xfrm>
                            <a:off x="14" y="4066"/>
                            <a:ext cx="7646" cy="0"/>
                          </a:xfrm>
                          <a:prstGeom prst="line">
                            <a:avLst/>
                          </a:prstGeom>
                          <a:ln w="9144" cap="flat" cmpd="sng">
                            <a:solidFill>
                              <a:srgbClr val="CCCCCC"/>
                            </a:solidFill>
                            <a:prstDash val="solid"/>
                            <a:headEnd type="none" w="med" len="med"/>
                            <a:tailEnd type="none" w="med" len="med"/>
                          </a:ln>
                        </wps:spPr>
                        <wps:bodyPr upright="1"/>
                      </wps:wsp>
                      <wps:wsp>
                        <wps:cNvPr id="768" name="直线 852"/>
                        <wps:cNvSpPr/>
                        <wps:spPr>
                          <a:xfrm>
                            <a:off x="7" y="3625"/>
                            <a:ext cx="0" cy="448"/>
                          </a:xfrm>
                          <a:prstGeom prst="line">
                            <a:avLst/>
                          </a:prstGeom>
                          <a:ln w="9144" cap="flat" cmpd="sng">
                            <a:solidFill>
                              <a:srgbClr val="CCCCCC"/>
                            </a:solidFill>
                            <a:prstDash val="solid"/>
                            <a:headEnd type="none" w="med" len="med"/>
                            <a:tailEnd type="none" w="med" len="med"/>
                          </a:ln>
                        </wps:spPr>
                        <wps:bodyPr upright="1"/>
                      </wps:wsp>
                      <wps:wsp>
                        <wps:cNvPr id="769" name="直线 853"/>
                        <wps:cNvSpPr/>
                        <wps:spPr>
                          <a:xfrm>
                            <a:off x="7667" y="0"/>
                            <a:ext cx="0" cy="552"/>
                          </a:xfrm>
                          <a:prstGeom prst="line">
                            <a:avLst/>
                          </a:prstGeom>
                          <a:ln w="9144" cap="flat" cmpd="sng">
                            <a:solidFill>
                              <a:srgbClr val="CCCCCC"/>
                            </a:solidFill>
                            <a:prstDash val="solid"/>
                            <a:headEnd type="none" w="med" len="med"/>
                            <a:tailEnd type="none" w="med" len="med"/>
                          </a:ln>
                        </wps:spPr>
                        <wps:bodyPr upright="1"/>
                      </wps:wsp>
                      <wps:wsp>
                        <wps:cNvPr id="770" name="直线 854"/>
                        <wps:cNvSpPr/>
                        <wps:spPr>
                          <a:xfrm>
                            <a:off x="7667" y="552"/>
                            <a:ext cx="0" cy="552"/>
                          </a:xfrm>
                          <a:prstGeom prst="line">
                            <a:avLst/>
                          </a:prstGeom>
                          <a:ln w="9144" cap="flat" cmpd="sng">
                            <a:solidFill>
                              <a:srgbClr val="CCCCCC"/>
                            </a:solidFill>
                            <a:prstDash val="solid"/>
                            <a:headEnd type="none" w="med" len="med"/>
                            <a:tailEnd type="none" w="med" len="med"/>
                          </a:ln>
                        </wps:spPr>
                        <wps:bodyPr upright="1"/>
                      </wps:wsp>
                      <wps:wsp>
                        <wps:cNvPr id="771" name="直线 855"/>
                        <wps:cNvSpPr/>
                        <wps:spPr>
                          <a:xfrm>
                            <a:off x="7667" y="1104"/>
                            <a:ext cx="0" cy="312"/>
                          </a:xfrm>
                          <a:prstGeom prst="line">
                            <a:avLst/>
                          </a:prstGeom>
                          <a:ln w="9144" cap="flat" cmpd="sng">
                            <a:solidFill>
                              <a:srgbClr val="CCCCCC"/>
                            </a:solidFill>
                            <a:prstDash val="solid"/>
                            <a:headEnd type="none" w="med" len="med"/>
                            <a:tailEnd type="none" w="med" len="med"/>
                          </a:ln>
                        </wps:spPr>
                        <wps:bodyPr upright="1"/>
                      </wps:wsp>
                      <wps:wsp>
                        <wps:cNvPr id="772" name="直线 856"/>
                        <wps:cNvSpPr/>
                        <wps:spPr>
                          <a:xfrm>
                            <a:off x="7667" y="1416"/>
                            <a:ext cx="0" cy="553"/>
                          </a:xfrm>
                          <a:prstGeom prst="line">
                            <a:avLst/>
                          </a:prstGeom>
                          <a:ln w="9144" cap="flat" cmpd="sng">
                            <a:solidFill>
                              <a:srgbClr val="CCCCCC"/>
                            </a:solidFill>
                            <a:prstDash val="solid"/>
                            <a:headEnd type="none" w="med" len="med"/>
                            <a:tailEnd type="none" w="med" len="med"/>
                          </a:ln>
                        </wps:spPr>
                        <wps:bodyPr upright="1"/>
                      </wps:wsp>
                      <wps:wsp>
                        <wps:cNvPr id="773" name="直线 857"/>
                        <wps:cNvSpPr/>
                        <wps:spPr>
                          <a:xfrm>
                            <a:off x="7667" y="1969"/>
                            <a:ext cx="0" cy="552"/>
                          </a:xfrm>
                          <a:prstGeom prst="line">
                            <a:avLst/>
                          </a:prstGeom>
                          <a:ln w="9144" cap="flat" cmpd="sng">
                            <a:solidFill>
                              <a:srgbClr val="CCCCCC"/>
                            </a:solidFill>
                            <a:prstDash val="solid"/>
                            <a:headEnd type="none" w="med" len="med"/>
                            <a:tailEnd type="none" w="med" len="med"/>
                          </a:ln>
                        </wps:spPr>
                        <wps:bodyPr upright="1"/>
                      </wps:wsp>
                      <wps:wsp>
                        <wps:cNvPr id="774" name="直线 858"/>
                        <wps:cNvSpPr/>
                        <wps:spPr>
                          <a:xfrm>
                            <a:off x="7667" y="2521"/>
                            <a:ext cx="0" cy="552"/>
                          </a:xfrm>
                          <a:prstGeom prst="line">
                            <a:avLst/>
                          </a:prstGeom>
                          <a:ln w="9144" cap="flat" cmpd="sng">
                            <a:solidFill>
                              <a:srgbClr val="CCCCCC"/>
                            </a:solidFill>
                            <a:prstDash val="solid"/>
                            <a:headEnd type="none" w="med" len="med"/>
                            <a:tailEnd type="none" w="med" len="med"/>
                          </a:ln>
                        </wps:spPr>
                        <wps:bodyPr upright="1"/>
                      </wps:wsp>
                      <wps:wsp>
                        <wps:cNvPr id="775" name="直线 859"/>
                        <wps:cNvSpPr/>
                        <wps:spPr>
                          <a:xfrm>
                            <a:off x="7667" y="3073"/>
                            <a:ext cx="0" cy="552"/>
                          </a:xfrm>
                          <a:prstGeom prst="line">
                            <a:avLst/>
                          </a:prstGeom>
                          <a:ln w="9144" cap="flat" cmpd="sng">
                            <a:solidFill>
                              <a:srgbClr val="CCCCCC"/>
                            </a:solidFill>
                            <a:prstDash val="solid"/>
                            <a:headEnd type="none" w="med" len="med"/>
                            <a:tailEnd type="none" w="med" len="med"/>
                          </a:ln>
                        </wps:spPr>
                        <wps:bodyPr upright="1"/>
                      </wps:wsp>
                      <wps:wsp>
                        <wps:cNvPr id="776" name="直线 860"/>
                        <wps:cNvSpPr/>
                        <wps:spPr>
                          <a:xfrm>
                            <a:off x="7667" y="3625"/>
                            <a:ext cx="0" cy="448"/>
                          </a:xfrm>
                          <a:prstGeom prst="line">
                            <a:avLst/>
                          </a:prstGeom>
                          <a:ln w="9144" cap="flat" cmpd="sng">
                            <a:solidFill>
                              <a:srgbClr val="CCCCCC"/>
                            </a:solidFill>
                            <a:prstDash val="solid"/>
                            <a:headEnd type="none" w="med" len="med"/>
                            <a:tailEnd type="none" w="med" len="med"/>
                          </a:ln>
                        </wps:spPr>
                        <wps:bodyPr upright="1"/>
                      </wps:wsp>
                      <wps:wsp>
                        <wps:cNvPr id="777" name="文本框 861"/>
                        <wps:cNvSpPr txBox="1"/>
                        <wps:spPr>
                          <a:xfrm>
                            <a:off x="14" y="0"/>
                            <a:ext cx="7646" cy="4059"/>
                          </a:xfrm>
                          <a:prstGeom prst="rect">
                            <a:avLst/>
                          </a:prstGeom>
                          <a:solidFill>
                            <a:srgbClr val="EDEDED"/>
                          </a:solidFill>
                          <a:ln w="9525">
                            <a:noFill/>
                          </a:ln>
                        </wps:spPr>
                        <wps:txbx>
                          <w:txbxContent>
                            <w:p>
                              <w:pPr>
                                <w:spacing w:before="21"/>
                                <w:ind w:left="640" w:right="0" w:firstLine="0"/>
                                <w:jc w:val="left"/>
                                <w:rPr>
                                  <w:sz w:val="23"/>
                                </w:rPr>
                              </w:pPr>
                              <w:r>
                                <w:rPr>
                                  <w:sz w:val="23"/>
                                </w:rPr>
                                <w:t>&lt;p&gt;</w:t>
                              </w:r>
                            </w:p>
                            <w:p>
                              <w:pPr>
                                <w:spacing w:before="1" w:line="240" w:lineRule="auto"/>
                                <w:rPr>
                                  <w:rFonts w:ascii="宋体"/>
                                  <w:sz w:val="22"/>
                                </w:rPr>
                              </w:pPr>
                            </w:p>
                            <w:p>
                              <w:pPr>
                                <w:spacing w:before="0"/>
                                <w:ind w:left="640" w:right="0" w:firstLine="0"/>
                                <w:jc w:val="left"/>
                                <w:rPr>
                                  <w:sz w:val="23"/>
                                </w:rPr>
                              </w:pPr>
                              <w:r>
                                <w:rPr>
                                  <w:sz w:val="23"/>
                                </w:rPr>
                                <w:t>&lt;form action="/game" method="POST"&gt;</w:t>
                              </w:r>
                            </w:p>
                            <w:p>
                              <w:pPr>
                                <w:spacing w:before="0" w:line="240" w:lineRule="auto"/>
                                <w:rPr>
                                  <w:rFonts w:ascii="宋体"/>
                                  <w:sz w:val="22"/>
                                </w:rPr>
                              </w:pPr>
                            </w:p>
                            <w:p>
                              <w:pPr>
                                <w:spacing w:before="1" w:line="278" w:lineRule="auto"/>
                                <w:ind w:left="148" w:right="0" w:firstLine="984"/>
                                <w:jc w:val="left"/>
                                <w:rPr>
                                  <w:sz w:val="23"/>
                                </w:rPr>
                              </w:pPr>
                              <w:r>
                                <w:rPr>
                                  <w:sz w:val="23"/>
                                </w:rPr>
                                <w:t>- &lt;input type="text" name="action"&gt; &lt;input type="SUBMIT"&gt;</w:t>
                              </w:r>
                            </w:p>
                            <w:p>
                              <w:pPr>
                                <w:spacing w:before="9" w:line="240" w:lineRule="auto"/>
                                <w:rPr>
                                  <w:rFonts w:ascii="宋体"/>
                                  <w:sz w:val="18"/>
                                </w:rPr>
                              </w:pPr>
                            </w:p>
                            <w:p>
                              <w:pPr>
                                <w:spacing w:before="0"/>
                                <w:ind w:left="640" w:right="0" w:firstLine="0"/>
                                <w:jc w:val="left"/>
                                <w:rPr>
                                  <w:sz w:val="23"/>
                                </w:rPr>
                              </w:pPr>
                              <w:r>
                                <w:rPr>
                                  <w:sz w:val="23"/>
                                </w:rPr>
                                <w:t>&lt;/form&gt;</w:t>
                              </w:r>
                            </w:p>
                            <w:p>
                              <w:pPr>
                                <w:spacing w:before="0" w:line="240" w:lineRule="auto"/>
                                <w:rPr>
                                  <w:rFonts w:ascii="宋体"/>
                                  <w:sz w:val="22"/>
                                </w:rPr>
                              </w:pPr>
                            </w:p>
                            <w:p>
                              <w:pPr>
                                <w:spacing w:before="1"/>
                                <w:ind w:left="640" w:right="0" w:firstLine="0"/>
                                <w:jc w:val="left"/>
                                <w:rPr>
                                  <w:sz w:val="23"/>
                                </w:rPr>
                              </w:pPr>
                              <w:r>
                                <w:rPr>
                                  <w:sz w:val="23"/>
                                </w:rPr>
                                <w:t>&lt;/p&gt;</w:t>
                              </w:r>
                            </w:p>
                          </w:txbxContent>
                        </wps:txbx>
                        <wps:bodyPr lIns="0" tIns="0" rIns="0" bIns="0" upright="1"/>
                      </wps:wsp>
                    </wpg:wgp>
                  </a:graphicData>
                </a:graphic>
              </wp:inline>
            </w:drawing>
          </mc:Choice>
          <mc:Fallback>
            <w:pict>
              <v:group id="组合 843" o:spid="_x0000_s1026" o:spt="203" style="height:203.7pt;width:383.75pt;" coordsize="7675,4074" o:gfxdata="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">
                <o:lock v:ext="edit" aspectratio="f"/>
                <v:line id="直线 844" o:spid="_x0000_s1026" o:spt="20" style="position:absolute;left:7;top:0;height:552;width:0;" filled="f" stroked="t" coordsize="21600,21600" o:gfxdata="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7QzL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845" o:spid="_x0000_s1026" o:spt="20" style="position:absolute;left:7;top:552;height:552;width:0;" filled="f" stroked="t" coordsize="21600,21600" o:gfxdata="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AnVX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46" o:spid="_x0000_s1026" o:spt="20" style="position:absolute;left:7;top:1104;height:312;width:0;" filled="f" stroked="t" coordsize="21600,21600" o:gfxdata="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0Osg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47" o:spid="_x0000_s1026" o:spt="20" style="position:absolute;left:7;top:1416;height:553;width:0;" filled="f" stroked="t" coordsize="21600,21600" o:gfxdata="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xOu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848" o:spid="_x0000_s1026" o:spt="20" style="position:absolute;left:7;top:1969;height:552;width:0;" filled="f" stroked="t" coordsize="21600,21600" o:gfxdata="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XWz7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849" o:spid="_x0000_s1026" o:spt="20" style="position:absolute;left:7;top:2521;height:552;width:0;" filled="f" stroked="t" coordsize="21600,21600" o:gfxdata="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lzVL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850" o:spid="_x0000_s1026" o:spt="20" style="position:absolute;left:7;top:3073;height:552;width:0;" filled="f" stroked="t" coordsize="21600,21600" o:gfxdata="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6+0j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51" o:spid="_x0000_s1026" o:spt="20" style="position:absolute;left:14;top:4066;height:0;width:7646;" filled="f" stroked="t" coordsize="21600,21600" o:gfxdata="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p0i4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52" o:spid="_x0000_s1026" o:spt="20" style="position:absolute;left:7;top:3625;height:448;width:0;" filled="f" stroked="t" coordsize="21600,21600" o:gfxdata="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zjcyrsAAADc&#10;AAAADwAAAAAAAAABACAAAAAiAAAAZHJzL2Rvd25yZXYueG1sUEsBAhQAFAAAAAgAh07iQDMvBZ47&#10;AAAAOQAAABAAAAAAAAAAAQAgAAAACgEAAGRycy9zaGFwZXhtbC54bWxQSwUGAAAAAAYABgBbAQAA&#10;tAMAAAAA&#10;">
                  <v:fill on="f" focussize="0,0"/>
                  <v:stroke weight="0.72pt" color="#CCCCCC" joinstyle="round"/>
                  <v:imagedata o:title=""/>
                  <o:lock v:ext="edit" aspectratio="f"/>
                </v:line>
                <v:line id="直线 853" o:spid="_x0000_s1026" o:spt="20" style="position:absolute;left:7667;top:0;height:552;width:0;" filled="f" stroked="t" coordsize="21600,21600" o:gfxdata="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dHlR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54" o:spid="_x0000_s1026" o:spt="20" style="position:absolute;left:7667;top:552;height:552;width:0;" filled="f" stroked="t" coordsize="21600,21600" o:gfxdata="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l0YRugAAANwA&#10;AAAPAAAAAAAAAAEAIAAAACIAAABkcnMvZG93bnJldi54bWxQSwECFAAUAAAACACHTuJAMy8FnjsA&#10;AAA5AAAAEAAAAAAAAAABACAAAAAJAQAAZHJzL3NoYXBleG1sLnhtbFBLBQYAAAAABgAGAFsBAACz&#10;AwAAAAA=&#10;">
                  <v:fill on="f" focussize="0,0"/>
                  <v:stroke weight="0.72pt" color="#CCCCCC" joinstyle="round"/>
                  <v:imagedata o:title=""/>
                  <o:lock v:ext="edit" aspectratio="f"/>
                </v:line>
                <v:line id="直线 855" o:spid="_x0000_s1026" o:spt="20" style="position:absolute;left:7667;top:1104;height:312;width:0;" filled="f" stroked="t" coordsize="21600,21600" o:gfxdata="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2+OK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56" o:spid="_x0000_s1026" o:spt="20" style="position:absolute;left:7667;top:1416;height:553;width:0;" filled="f" stroked="t" coordsize="21600,21600" o:gfxdata="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CX39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line id="直线 857" o:spid="_x0000_s1026" o:spt="20" style="position:absolute;left:7667;top:1969;height:552;width:0;" filled="f" stroked="t" coordsize="21600,21600" o:gfxdata="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XYZ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858" o:spid="_x0000_s1026" o:spt="20" style="position:absolute;left:7667;top:2521;height:552;width:0;" filled="f" stroked="t" coordsize="21600,21600" o:gfxdata="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6xAEr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859" o:spid="_x0000_s1026" o:spt="20" style="position:absolute;left:7667;top:3073;height:552;width:0;" filled="f" stroked="t" coordsize="21600,21600" o:gfxdata="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Dlib4A&#10;AADcAAAADwAAAAAAAAABACAAAAAiAAAAZHJzL2Rvd25yZXYueG1sUEsBAhQAFAAAAAgAh07iQDMv&#10;BZ47AAAAOQAAABAAAAAAAAAAAQAgAAAADQEAAGRycy9zaGFwZXhtbC54bWxQSwUGAAAAAAYABgBb&#10;AQAAtwMAAAAA&#10;">
                  <v:fill on="f" focussize="0,0"/>
                  <v:stroke weight="0.72pt" color="#CCCCCC" joinstyle="round"/>
                  <v:imagedata o:title=""/>
                  <o:lock v:ext="edit" aspectratio="f"/>
                </v:line>
                <v:line id="直线 860" o:spid="_x0000_s1026" o:spt="20" style="position:absolute;left:7667;top:3625;height:448;width:0;" filled="f" stroked="t" coordsize="21600,21600" o:gfxdata="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Mnv+vQAA&#10;ANwAAAAPAAAAAAAAAAEAIAAAACIAAABkcnMvZG93bnJldi54bWxQSwECFAAUAAAACACHTuJAMy8F&#10;njsAAAA5AAAAEAAAAAAAAAABACAAAAAMAQAAZHJzL3NoYXBleG1sLnhtbFBLBQYAAAAABgAGAFsB&#10;AAC2AwAAAAA=&#10;">
                  <v:fill on="f" focussize="0,0"/>
                  <v:stroke weight="0.72pt" color="#CCCCCC" joinstyle="round"/>
                  <v:imagedata o:title=""/>
                  <o:lock v:ext="edit" aspectratio="f"/>
                </v:line>
                <v:shape id="文本框 861" o:spid="_x0000_s1026" o:spt="202" type="#_x0000_t202" style="position:absolute;left:14;top:0;height:4059;width:7646;" fillcolor="#EDEDED" filled="t" stroked="f" coordsize="21600,21600" o:gfxdata="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0GSer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21"/>
                          <w:ind w:left="640" w:right="0" w:firstLine="0"/>
                          <w:jc w:val="left"/>
                          <w:rPr>
                            <w:sz w:val="23"/>
                          </w:rPr>
                        </w:pPr>
                        <w:r>
                          <w:rPr>
                            <w:sz w:val="23"/>
                          </w:rPr>
                          <w:t>&lt;p&gt;</w:t>
                        </w:r>
                      </w:p>
                      <w:p>
                        <w:pPr>
                          <w:spacing w:before="1" w:line="240" w:lineRule="auto"/>
                          <w:rPr>
                            <w:rFonts w:ascii="宋体"/>
                            <w:sz w:val="22"/>
                          </w:rPr>
                        </w:pPr>
                      </w:p>
                      <w:p>
                        <w:pPr>
                          <w:spacing w:before="0"/>
                          <w:ind w:left="640" w:right="0" w:firstLine="0"/>
                          <w:jc w:val="left"/>
                          <w:rPr>
                            <w:sz w:val="23"/>
                          </w:rPr>
                        </w:pPr>
                        <w:r>
                          <w:rPr>
                            <w:sz w:val="23"/>
                          </w:rPr>
                          <w:t>&lt;form action="/game" method="POST"&gt;</w:t>
                        </w:r>
                      </w:p>
                      <w:p>
                        <w:pPr>
                          <w:spacing w:before="0" w:line="240" w:lineRule="auto"/>
                          <w:rPr>
                            <w:rFonts w:ascii="宋体"/>
                            <w:sz w:val="22"/>
                          </w:rPr>
                        </w:pPr>
                      </w:p>
                      <w:p>
                        <w:pPr>
                          <w:spacing w:before="1" w:line="278" w:lineRule="auto"/>
                          <w:ind w:left="148" w:right="0" w:firstLine="984"/>
                          <w:jc w:val="left"/>
                          <w:rPr>
                            <w:sz w:val="23"/>
                          </w:rPr>
                        </w:pPr>
                        <w:r>
                          <w:rPr>
                            <w:sz w:val="23"/>
                          </w:rPr>
                          <w:t>- &lt;input type="text" name="action"&gt; &lt;input type="SUBMIT"&gt;</w:t>
                        </w:r>
                      </w:p>
                      <w:p>
                        <w:pPr>
                          <w:spacing w:before="9" w:line="240" w:lineRule="auto"/>
                          <w:rPr>
                            <w:rFonts w:ascii="宋体"/>
                            <w:sz w:val="18"/>
                          </w:rPr>
                        </w:pPr>
                      </w:p>
                      <w:p>
                        <w:pPr>
                          <w:spacing w:before="0"/>
                          <w:ind w:left="640" w:right="0" w:firstLine="0"/>
                          <w:jc w:val="left"/>
                          <w:rPr>
                            <w:sz w:val="23"/>
                          </w:rPr>
                        </w:pPr>
                        <w:r>
                          <w:rPr>
                            <w:sz w:val="23"/>
                          </w:rPr>
                          <w:t>&lt;/form&gt;</w:t>
                        </w:r>
                      </w:p>
                      <w:p>
                        <w:pPr>
                          <w:spacing w:before="0" w:line="240" w:lineRule="auto"/>
                          <w:rPr>
                            <w:rFonts w:ascii="宋体"/>
                            <w:sz w:val="22"/>
                          </w:rPr>
                        </w:pPr>
                      </w:p>
                      <w:p>
                        <w:pPr>
                          <w:spacing w:before="1"/>
                          <w:ind w:left="640" w:right="0" w:firstLine="0"/>
                          <w:jc w:val="left"/>
                          <w:rPr>
                            <w:sz w:val="23"/>
                          </w:rPr>
                        </w:pPr>
                        <w:r>
                          <w:rPr>
                            <w:sz w:val="23"/>
                          </w:rPr>
                          <w:t>&lt;/p&gt;</w:t>
                        </w:r>
                      </w:p>
                    </w:txbxContent>
                  </v:textbox>
                </v:shape>
                <w10:wrap type="none"/>
                <w10:anchorlock/>
              </v:group>
            </w:pict>
          </mc:Fallback>
        </mc:AlternateContent>
      </w:r>
    </w:p>
    <w:p>
      <w:pPr>
        <w:pStyle w:val="5"/>
        <w:spacing w:before="6"/>
        <w:rPr>
          <w:sz w:val="14"/>
        </w:rPr>
      </w:pPr>
    </w:p>
    <w:p>
      <w:pPr>
        <w:pStyle w:val="5"/>
        <w:spacing w:before="66" w:line="278" w:lineRule="auto"/>
        <w:ind w:left="1800" w:right="242"/>
      </w:pPr>
      <w:r>
        <w:t>这就用来显示游戏中的房间的模板。接下来，你需要在用户跑到地图的边界时， 用一个 模板告诉用户他的角色的死亡信息，也就是</w:t>
      </w:r>
    </w:p>
    <w:p>
      <w:pPr>
        <w:spacing w:before="0" w:line="305" w:lineRule="exact"/>
        <w:ind w:left="1800" w:right="0" w:firstLine="0"/>
        <w:jc w:val="left"/>
        <w:rPr>
          <w:rFonts w:hint="eastAsia" w:ascii="宋体" w:eastAsia="宋体"/>
          <w:sz w:val="24"/>
        </w:rPr>
      </w:pPr>
      <w:r>
        <w:rPr>
          <w:color w:val="444444"/>
          <w:sz w:val="23"/>
          <w:shd w:val="clear" w:color="auto" w:fill="F1F1F1"/>
        </w:rPr>
        <w:t>templates/you_died.html</w:t>
      </w:r>
      <w:r>
        <w:rPr>
          <w:color w:val="444444"/>
          <w:spacing w:val="-53"/>
          <w:sz w:val="23"/>
        </w:rPr>
        <w:t xml:space="preserve"> </w:t>
      </w:r>
      <w:r>
        <w:rPr>
          <w:rFonts w:hint="eastAsia" w:ascii="宋体" w:eastAsia="宋体"/>
          <w:sz w:val="24"/>
        </w:rPr>
        <w:t>这个模板：</w:t>
      </w:r>
    </w:p>
    <w:p>
      <w:pPr>
        <w:pStyle w:val="5"/>
        <w:rPr>
          <w:sz w:val="16"/>
        </w:rPr>
      </w:pPr>
      <w:r>
        <mc:AlternateContent>
          <mc:Choice Requires="wps">
            <w:drawing>
              <wp:anchor distT="0" distB="0" distL="0" distR="0" simplePos="0" relativeHeight="7168" behindDoc="0" locked="0" layoutInCell="1" allowOverlap="1">
                <wp:simplePos x="0" y="0"/>
                <wp:positionH relativeFrom="page">
                  <wp:posOffset>1348740</wp:posOffset>
                </wp:positionH>
                <wp:positionV relativeFrom="paragraph">
                  <wp:posOffset>160020</wp:posOffset>
                </wp:positionV>
                <wp:extent cx="4864100" cy="360045"/>
                <wp:effectExtent l="5080" t="4445" r="7620" b="16510"/>
                <wp:wrapTopAndBottom/>
                <wp:docPr id="386" name="文本框 862"/>
                <wp:cNvGraphicFramePr/>
                <a:graphic xmlns:a="http://schemas.openxmlformats.org/drawingml/2006/main">
                  <a:graphicData uri="http://schemas.microsoft.com/office/word/2010/wordprocessingShape">
                    <wps:wsp>
                      <wps:cNvSpPr txBox="1"/>
                      <wps:spPr>
                        <a:xfrm>
                          <a:off x="0" y="0"/>
                          <a:ext cx="4864100" cy="36004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spacing w:before="143"/>
                              <w:ind w:left="148" w:right="0" w:firstLine="0"/>
                              <w:jc w:val="left"/>
                              <w:rPr>
                                <w:sz w:val="23"/>
                              </w:rPr>
                            </w:pPr>
                            <w:r>
                              <w:rPr>
                                <w:sz w:val="23"/>
                              </w:rPr>
                              <w:t>&lt;h1&gt;You Died!&lt;/h1&gt;</w:t>
                            </w:r>
                          </w:p>
                        </w:txbxContent>
                      </wps:txbx>
                      <wps:bodyPr lIns="0" tIns="0" rIns="0" bIns="0" upright="1"/>
                    </wps:wsp>
                  </a:graphicData>
                </a:graphic>
              </wp:anchor>
            </w:drawing>
          </mc:Choice>
          <mc:Fallback>
            <w:pict>
              <v:shape id="文本框 862" o:spid="_x0000_s1026" o:spt="202" type="#_x0000_t202" style="position:absolute;left:0pt;margin-left:106.2pt;margin-top:12.6pt;height:28.35pt;width:383pt;mso-position-horizontal-relative:page;mso-wrap-distance-bottom:0pt;mso-wrap-distance-top:0pt;z-index:7168;mso-width-relative:page;mso-height-relative:page;" fillcolor="#EDEDED" filled="t" stroked="t" coordsize="21600,21600" o:gfxdata="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1hy7NgAAAAJAQAADwAAAAAAAAABACAAAAAiAAAAZHJz&#10;L2Rvd25yZXYueG1sUEsBAhQAFAAAAAgAh07iQFBTl/4EAgAAEAQAAA4AAAAAAAAAAQAgAAAAJwEA&#10;AGRycy9lMm9Eb2MueG1sUEsFBgAAAAAGAAYAWQEAAJ0FAAAAAA==&#10;">
                <v:fill on="t" focussize="0,0"/>
                <v:stroke weight="0.72pt" color="#CCCCCC" joinstyle="miter"/>
                <v:imagedata o:title=""/>
                <o:lock v:ext="edit" aspectratio="f"/>
                <v:textbox inset="0mm,0mm,0mm,0mm">
                  <w:txbxContent>
                    <w:p>
                      <w:pPr>
                        <w:spacing w:before="143"/>
                        <w:ind w:left="148" w:right="0" w:firstLine="0"/>
                        <w:jc w:val="left"/>
                        <w:rPr>
                          <w:sz w:val="23"/>
                        </w:rPr>
                      </w:pPr>
                      <w:r>
                        <w:rPr>
                          <w:sz w:val="23"/>
                        </w:rPr>
                        <w:t>&lt;h1&gt;You Died!&lt;/h1&gt;</w:t>
                      </w:r>
                    </w:p>
                  </w:txbxContent>
                </v:textbox>
                <w10:wrap type="topAndBottom"/>
              </v:shape>
            </w:pict>
          </mc:Fallback>
        </mc:AlternateContent>
      </w:r>
    </w:p>
    <w:p>
      <w:pPr>
        <w:spacing w:after="0"/>
        <w:rPr>
          <w:sz w:val="16"/>
        </w:rPr>
        <w:sectPr>
          <w:pgSz w:w="11910" w:h="16840"/>
          <w:pgMar w:top="1420" w:right="1440" w:bottom="1380" w:left="0" w:header="0" w:footer="1115" w:gutter="0"/>
        </w:sectPr>
      </w:pPr>
    </w:p>
    <w:p>
      <w:pPr>
        <w:pStyle w:val="5"/>
        <w:ind w:left="2116"/>
        <w:rPr>
          <w:sz w:val="20"/>
        </w:rPr>
      </w:pPr>
      <w:r>
        <w:rPr>
          <w:position w:val="0"/>
          <w:sz w:val="20"/>
        </w:rPr>
        <mc:AlternateContent>
          <mc:Choice Requires="wps">
            <w:drawing>
              <wp:inline distT="0" distB="0" distL="114300" distR="114300">
                <wp:extent cx="4864100" cy="1411605"/>
                <wp:effectExtent l="5080" t="4445" r="7620" b="6350"/>
                <wp:docPr id="668" name="文本框 863"/>
                <wp:cNvGraphicFramePr/>
                <a:graphic xmlns:a="http://schemas.openxmlformats.org/drawingml/2006/main">
                  <a:graphicData uri="http://schemas.microsoft.com/office/word/2010/wordprocessingShape">
                    <wps:wsp>
                      <wps:cNvSpPr txBox="1"/>
                      <wps:spPr>
                        <a:xfrm>
                          <a:off x="0" y="0"/>
                          <a:ext cx="4864100" cy="1411605"/>
                        </a:xfrm>
                        <a:prstGeom prst="rect">
                          <a:avLst/>
                        </a:prstGeom>
                        <a:solidFill>
                          <a:srgbClr val="EDEDED"/>
                        </a:solidFill>
                        <a:ln w="9144" cap="flat" cmpd="sng">
                          <a:solidFill>
                            <a:srgbClr val="CCCCCC"/>
                          </a:solidFill>
                          <a:prstDash val="solid"/>
                          <a:miter/>
                          <a:headEnd type="none" w="med" len="med"/>
                          <a:tailEnd type="none" w="med" len="med"/>
                        </a:ln>
                      </wps:spPr>
                      <wps:txbx>
                        <w:txbxContent>
                          <w:p>
                            <w:pPr>
                              <w:pStyle w:val="5"/>
                              <w:rPr>
                                <w:sz w:val="22"/>
                              </w:rPr>
                            </w:pPr>
                          </w:p>
                          <w:p>
                            <w:pPr>
                              <w:pStyle w:val="5"/>
                              <w:spacing w:before="1"/>
                              <w:rPr>
                                <w:sz w:val="32"/>
                              </w:rPr>
                            </w:pPr>
                          </w:p>
                          <w:p>
                            <w:pPr>
                              <w:spacing w:before="0"/>
                              <w:ind w:left="148" w:right="0" w:firstLine="0"/>
                              <w:jc w:val="left"/>
                              <w:rPr>
                                <w:sz w:val="23"/>
                              </w:rPr>
                            </w:pPr>
                            <w:r>
                              <w:rPr>
                                <w:sz w:val="23"/>
                              </w:rPr>
                              <w:t>&lt;p&gt;Looks like you bit the dust.&lt;/p&gt;</w:t>
                            </w:r>
                          </w:p>
                          <w:p>
                            <w:pPr>
                              <w:pStyle w:val="5"/>
                              <w:spacing w:before="1"/>
                              <w:rPr>
                                <w:sz w:val="22"/>
                              </w:rPr>
                            </w:pPr>
                          </w:p>
                          <w:p>
                            <w:pPr>
                              <w:spacing w:before="0"/>
                              <w:ind w:left="148" w:right="0" w:firstLine="0"/>
                              <w:jc w:val="left"/>
                              <w:rPr>
                                <w:sz w:val="23"/>
                              </w:rPr>
                            </w:pPr>
                            <w:r>
                              <w:rPr>
                                <w:sz w:val="23"/>
                              </w:rPr>
                              <w:t>&lt;p&gt;&lt;a href="/"&gt;Play Again&lt;/a&gt;&lt;/p&gt;</w:t>
                            </w:r>
                          </w:p>
                        </w:txbxContent>
                      </wps:txbx>
                      <wps:bodyPr lIns="0" tIns="0" rIns="0" bIns="0" upright="1"/>
                    </wps:wsp>
                  </a:graphicData>
                </a:graphic>
              </wp:inline>
            </w:drawing>
          </mc:Choice>
          <mc:Fallback>
            <w:pict>
              <v:shape id="文本框 863" o:spid="_x0000_s1026" o:spt="202" type="#_x0000_t202" style="height:111.15pt;width:383pt;" fillcolor="#EDEDED" filled="t" stroked="t" coordsize="21600,21600" o:gfxdata="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tQEY9UAAAAFAQAADwAAAAAAAAABACAAAAAiAAAAZHJzL2Rv&#10;d25yZXYueG1sUEsBAhQAFAAAAAgAh07iQF7LrYwEAgAAEQQAAA4AAAAAAAAAAQAgAAAAJAEAAGRy&#10;cy9lMm9Eb2MueG1sUEsFBgAAAAAGAAYAWQEAAJoFAAAAAA==&#10;">
                <v:fill on="t" focussize="0,0"/>
                <v:stroke weight="0.72pt" color="#CCCCCC" joinstyle="miter"/>
                <v:imagedata o:title=""/>
                <o:lock v:ext="edit" aspectratio="f"/>
                <v:textbox inset="0mm,0mm,0mm,0mm">
                  <w:txbxContent>
                    <w:p>
                      <w:pPr>
                        <w:pStyle w:val="5"/>
                        <w:rPr>
                          <w:sz w:val="22"/>
                        </w:rPr>
                      </w:pPr>
                    </w:p>
                    <w:p>
                      <w:pPr>
                        <w:pStyle w:val="5"/>
                        <w:spacing w:before="1"/>
                        <w:rPr>
                          <w:sz w:val="32"/>
                        </w:rPr>
                      </w:pPr>
                    </w:p>
                    <w:p>
                      <w:pPr>
                        <w:spacing w:before="0"/>
                        <w:ind w:left="148" w:right="0" w:firstLine="0"/>
                        <w:jc w:val="left"/>
                        <w:rPr>
                          <w:sz w:val="23"/>
                        </w:rPr>
                      </w:pPr>
                      <w:r>
                        <w:rPr>
                          <w:sz w:val="23"/>
                        </w:rPr>
                        <w:t>&lt;p&gt;Looks like you bit the dust.&lt;/p&gt;</w:t>
                      </w:r>
                    </w:p>
                    <w:p>
                      <w:pPr>
                        <w:pStyle w:val="5"/>
                        <w:spacing w:before="1"/>
                        <w:rPr>
                          <w:sz w:val="22"/>
                        </w:rPr>
                      </w:pPr>
                    </w:p>
                    <w:p>
                      <w:pPr>
                        <w:spacing w:before="0"/>
                        <w:ind w:left="148" w:right="0" w:firstLine="0"/>
                        <w:jc w:val="left"/>
                        <w:rPr>
                          <w:sz w:val="23"/>
                        </w:rPr>
                      </w:pPr>
                      <w:r>
                        <w:rPr>
                          <w:sz w:val="23"/>
                        </w:rPr>
                        <w:t>&lt;p&gt;&lt;a href="/"&gt;Play Again&lt;/a&gt;&lt;/p&gt;</w:t>
                      </w:r>
                    </w:p>
                  </w:txbxContent>
                </v:textbox>
                <w10:wrap type="none"/>
                <w10:anchorlock/>
              </v:shape>
            </w:pict>
          </mc:Fallback>
        </mc:AlternateContent>
      </w:r>
    </w:p>
    <w:p>
      <w:pPr>
        <w:pStyle w:val="5"/>
        <w:spacing w:before="7"/>
        <w:rPr>
          <w:sz w:val="14"/>
        </w:rPr>
      </w:pPr>
    </w:p>
    <w:p>
      <w:pPr>
        <w:pStyle w:val="5"/>
        <w:spacing w:before="66"/>
        <w:ind w:left="1800"/>
      </w:pPr>
      <w:r>
        <w:t>准备好了这些文件，你现在可以做下面的事情了：</w:t>
      </w:r>
    </w:p>
    <w:p>
      <w:pPr>
        <w:pStyle w:val="5"/>
        <w:spacing w:before="8"/>
        <w:rPr>
          <w:sz w:val="22"/>
        </w:rPr>
      </w:pPr>
    </w:p>
    <w:p>
      <w:pPr>
        <w:pStyle w:val="9"/>
        <w:numPr>
          <w:ilvl w:val="0"/>
          <w:numId w:val="116"/>
        </w:numPr>
        <w:tabs>
          <w:tab w:val="left" w:pos="2521"/>
        </w:tabs>
        <w:spacing w:before="80" w:after="0" w:line="316" w:lineRule="auto"/>
        <w:ind w:left="2520" w:right="142" w:hanging="360"/>
        <w:jc w:val="left"/>
        <w:rPr>
          <w:sz w:val="21"/>
        </w:rPr>
      </w:pPr>
      <w:r>
        <w:rPr>
          <w:spacing w:val="-1"/>
          <w:sz w:val="21"/>
        </w:rPr>
        <w:t>让测试代码</w:t>
      </w:r>
      <w:r>
        <w:rPr>
          <w:color w:val="444444"/>
          <w:spacing w:val="-27"/>
          <w:sz w:val="21"/>
        </w:rPr>
        <w:t xml:space="preserve"> </w:t>
      </w:r>
      <w:r>
        <w:rPr>
          <w:rFonts w:ascii="Consolas" w:eastAsia="Consolas"/>
          <w:color w:val="444444"/>
          <w:sz w:val="23"/>
          <w:shd w:val="clear" w:color="auto" w:fill="F1F1F1"/>
        </w:rPr>
        <w:t>tests/app_tests.py</w:t>
      </w:r>
      <w:r>
        <w:rPr>
          <w:rFonts w:ascii="Consolas" w:eastAsia="Consolas"/>
          <w:color w:val="444444"/>
          <w:spacing w:val="-38"/>
          <w:sz w:val="23"/>
        </w:rPr>
        <w:t xml:space="preserve"> </w:t>
      </w:r>
      <w:r>
        <w:rPr>
          <w:spacing w:val="-11"/>
          <w:sz w:val="21"/>
        </w:rPr>
        <w:t>再次运行起来，这样你就可以去测试这个游戏。</w:t>
      </w:r>
      <w:r>
        <w:rPr>
          <w:spacing w:val="-6"/>
          <w:sz w:val="21"/>
        </w:rPr>
        <w:t xml:space="preserve">由于会话的存在，你可能顶多只能实现几次点击，不过你应该可以做出一些基本的 </w:t>
      </w:r>
      <w:r>
        <w:rPr>
          <w:spacing w:val="-4"/>
          <w:sz w:val="21"/>
        </w:rPr>
        <w:t>测试来。</w:t>
      </w:r>
    </w:p>
    <w:p>
      <w:pPr>
        <w:pStyle w:val="9"/>
        <w:numPr>
          <w:ilvl w:val="0"/>
          <w:numId w:val="116"/>
        </w:numPr>
        <w:tabs>
          <w:tab w:val="left" w:pos="2521"/>
        </w:tabs>
        <w:spacing w:before="0" w:after="0" w:line="319" w:lineRule="auto"/>
        <w:ind w:left="2520" w:right="447" w:hanging="360"/>
        <w:jc w:val="left"/>
        <w:rPr>
          <w:sz w:val="21"/>
        </w:rPr>
      </w:pPr>
      <w:r>
        <w:rPr>
          <w:sz w:val="21"/>
        </w:rPr>
        <w:t>删除</w:t>
      </w:r>
      <w:r>
        <w:rPr>
          <w:color w:val="444444"/>
          <w:spacing w:val="-27"/>
          <w:sz w:val="21"/>
        </w:rPr>
        <w:t xml:space="preserve"> </w:t>
      </w:r>
      <w:r>
        <w:rPr>
          <w:rFonts w:ascii="Consolas" w:eastAsia="Consolas"/>
          <w:color w:val="444444"/>
          <w:sz w:val="23"/>
          <w:shd w:val="clear" w:color="auto" w:fill="F1F1F1"/>
        </w:rPr>
        <w:t>sessions/*</w:t>
      </w:r>
      <w:r>
        <w:rPr>
          <w:rFonts w:ascii="Consolas" w:eastAsia="Consolas"/>
          <w:color w:val="444444"/>
          <w:spacing w:val="-44"/>
          <w:sz w:val="23"/>
        </w:rPr>
        <w:t xml:space="preserve"> </w:t>
      </w:r>
      <w:r>
        <w:rPr>
          <w:spacing w:val="-3"/>
          <w:sz w:val="21"/>
        </w:rPr>
        <w:t>下的文件，再重新运行一遍游戏，确认游戏是从一开始运行起来的。</w:t>
      </w:r>
    </w:p>
    <w:p>
      <w:pPr>
        <w:pStyle w:val="9"/>
        <w:numPr>
          <w:ilvl w:val="0"/>
          <w:numId w:val="116"/>
        </w:numPr>
        <w:tabs>
          <w:tab w:val="left" w:pos="2521"/>
        </w:tabs>
        <w:spacing w:before="0" w:after="0" w:line="266" w:lineRule="exact"/>
        <w:ind w:left="2520" w:right="0" w:hanging="360"/>
        <w:jc w:val="left"/>
        <w:rPr>
          <w:sz w:val="21"/>
        </w:rPr>
      </w:pPr>
      <w:r>
        <w:rPr>
          <w:sz w:val="21"/>
        </w:rPr>
        <w:t>执行</w:t>
      </w:r>
      <w:r>
        <w:rPr>
          <w:color w:val="444444"/>
          <w:spacing w:val="-48"/>
          <w:sz w:val="21"/>
        </w:rPr>
        <w:t xml:space="preserve"> </w:t>
      </w:r>
      <w:r>
        <w:rPr>
          <w:rFonts w:ascii="Consolas" w:eastAsia="Consolas"/>
          <w:color w:val="444444"/>
          <w:sz w:val="23"/>
          <w:shd w:val="clear" w:color="auto" w:fill="F1F1F1"/>
        </w:rPr>
        <w:t>python</w:t>
      </w:r>
      <w:r>
        <w:rPr>
          <w:rFonts w:ascii="Consolas" w:eastAsia="Consolas"/>
          <w:color w:val="444444"/>
          <w:spacing w:val="9"/>
          <w:sz w:val="23"/>
          <w:shd w:val="clear" w:color="auto" w:fill="F1F1F1"/>
        </w:rPr>
        <w:t xml:space="preserve"> </w:t>
      </w:r>
      <w:r>
        <w:rPr>
          <w:rFonts w:ascii="Consolas" w:eastAsia="Consolas"/>
          <w:color w:val="444444"/>
          <w:sz w:val="23"/>
          <w:shd w:val="clear" w:color="auto" w:fill="F1F1F1"/>
        </w:rPr>
        <w:t>bin/app.py</w:t>
      </w:r>
      <w:r>
        <w:rPr>
          <w:rFonts w:ascii="Consolas" w:eastAsia="Consolas"/>
          <w:color w:val="444444"/>
          <w:spacing w:val="-64"/>
          <w:sz w:val="23"/>
        </w:rPr>
        <w:t xml:space="preserve"> </w:t>
      </w:r>
      <w:r>
        <w:rPr>
          <w:spacing w:val="-3"/>
          <w:sz w:val="21"/>
        </w:rPr>
        <w:t>脚本，试玩一下你的游戏。</w:t>
      </w:r>
    </w:p>
    <w:p>
      <w:pPr>
        <w:pStyle w:val="5"/>
        <w:spacing w:before="5"/>
        <w:rPr>
          <w:sz w:val="25"/>
        </w:rPr>
      </w:pPr>
    </w:p>
    <w:p>
      <w:pPr>
        <w:pStyle w:val="5"/>
        <w:spacing w:line="278" w:lineRule="auto"/>
        <w:ind w:left="1800" w:right="241"/>
        <w:jc w:val="both"/>
      </w:pPr>
      <w:r>
        <w:t xml:space="preserve">你需要和往常一样刷新和修正你的游戏，慢慢修改游戏的 </w:t>
      </w:r>
      <w:r>
        <w:rPr>
          <w:rFonts w:ascii="Arial" w:eastAsia="Arial"/>
        </w:rPr>
        <w:t xml:space="preserve">HTML </w:t>
      </w:r>
      <w:r>
        <w:t>文件和引擎， 直到你实现游戏需要的所有功能为止。</w:t>
      </w:r>
    </w:p>
    <w:p>
      <w:pPr>
        <w:pStyle w:val="5"/>
      </w:pPr>
    </w:p>
    <w:p>
      <w:pPr>
        <w:pStyle w:val="5"/>
        <w:spacing w:before="1"/>
        <w:rPr>
          <w:sz w:val="18"/>
        </w:rPr>
      </w:pPr>
    </w:p>
    <w:p>
      <w:pPr>
        <w:pStyle w:val="3"/>
      </w:pPr>
      <w:bookmarkStart w:id="199" w:name="你的期末考试"/>
      <w:bookmarkEnd w:id="199"/>
      <w:r>
        <w:rPr>
          <w:color w:val="465157"/>
        </w:rPr>
        <w:t>你的期末考试</w:t>
      </w:r>
    </w:p>
    <w:p>
      <w:pPr>
        <w:pStyle w:val="5"/>
        <w:spacing w:before="1"/>
        <w:rPr>
          <w:b/>
          <w:sz w:val="27"/>
        </w:rPr>
      </w:pPr>
    </w:p>
    <w:p>
      <w:pPr>
        <w:pStyle w:val="5"/>
        <w:spacing w:line="278" w:lineRule="auto"/>
        <w:ind w:left="1800" w:right="242"/>
        <w:jc w:val="both"/>
      </w:pPr>
      <w:r>
        <w:rPr>
          <w:spacing w:val="-4"/>
        </w:rPr>
        <w:t>你有没有觉着我一下子给了你超多的信息呢？那就对了，我想要你在学习技能的</w:t>
      </w:r>
      <w:r>
        <w:rPr>
          <w:spacing w:val="-9"/>
        </w:rPr>
        <w:t>同时可以有一些可以用来鼓捣的东西。为了完成这节习题，我将给你最后一套需</w:t>
      </w:r>
      <w:r>
        <w:rPr>
          <w:spacing w:val="-14"/>
        </w:rPr>
        <w:t>要你自己完成的练习。你将注意到，到目前为止你写的游戏并不是很好，这只是</w:t>
      </w:r>
      <w:r>
        <w:rPr>
          <w:spacing w:val="-15"/>
        </w:rPr>
        <w:t>你的第一版代码而已。你现在的任务是让游戏更加完善，实现下面的这些功能：</w:t>
      </w:r>
    </w:p>
    <w:p>
      <w:pPr>
        <w:pStyle w:val="5"/>
        <w:spacing w:before="9"/>
      </w:pPr>
    </w:p>
    <w:p>
      <w:pPr>
        <w:pStyle w:val="9"/>
        <w:numPr>
          <w:ilvl w:val="0"/>
          <w:numId w:val="117"/>
        </w:numPr>
        <w:tabs>
          <w:tab w:val="left" w:pos="2521"/>
        </w:tabs>
        <w:spacing w:before="0" w:after="0" w:line="240" w:lineRule="auto"/>
        <w:ind w:left="2520" w:right="0" w:hanging="360"/>
        <w:jc w:val="left"/>
        <w:rPr>
          <w:sz w:val="21"/>
        </w:rPr>
      </w:pPr>
      <w:r>
        <w:rPr>
          <w:spacing w:val="-2"/>
          <w:sz w:val="21"/>
        </w:rPr>
        <w:t xml:space="preserve">修正代码中所有我提到和没提到的 </w:t>
      </w:r>
      <w:r>
        <w:rPr>
          <w:rFonts w:ascii="Arial" w:eastAsia="Arial"/>
          <w:sz w:val="21"/>
        </w:rPr>
        <w:t>bug</w:t>
      </w:r>
      <w:r>
        <w:rPr>
          <w:spacing w:val="1"/>
          <w:sz w:val="21"/>
        </w:rPr>
        <w:t xml:space="preserve">，如果你发现了新的 </w:t>
      </w:r>
      <w:r>
        <w:rPr>
          <w:rFonts w:ascii="Arial" w:eastAsia="Arial"/>
          <w:sz w:val="21"/>
        </w:rPr>
        <w:t>bug</w:t>
      </w:r>
      <w:r>
        <w:rPr>
          <w:sz w:val="21"/>
        </w:rPr>
        <w:t>，你可以告诉我。</w:t>
      </w:r>
    </w:p>
    <w:p>
      <w:pPr>
        <w:pStyle w:val="9"/>
        <w:numPr>
          <w:ilvl w:val="0"/>
          <w:numId w:val="117"/>
        </w:numPr>
        <w:tabs>
          <w:tab w:val="left" w:pos="2521"/>
        </w:tabs>
        <w:spacing w:before="87" w:after="0" w:line="316" w:lineRule="auto"/>
        <w:ind w:left="2520" w:right="375" w:hanging="360"/>
        <w:jc w:val="left"/>
        <w:rPr>
          <w:sz w:val="21"/>
        </w:rPr>
      </w:pPr>
      <w:r>
        <w:rPr>
          <w:spacing w:val="-3"/>
          <w:sz w:val="21"/>
        </w:rPr>
        <w:t>改进所有的自动测试，让你可以测试更多的内容，直到你可以不用浏览器就能测到所有的内容为止。</w:t>
      </w:r>
    </w:p>
    <w:p>
      <w:pPr>
        <w:pStyle w:val="9"/>
        <w:numPr>
          <w:ilvl w:val="0"/>
          <w:numId w:val="117"/>
        </w:numPr>
        <w:tabs>
          <w:tab w:val="left" w:pos="2521"/>
        </w:tabs>
        <w:spacing w:before="3" w:after="0" w:line="240" w:lineRule="auto"/>
        <w:ind w:left="2520" w:right="0" w:hanging="360"/>
        <w:jc w:val="left"/>
        <w:rPr>
          <w:sz w:val="21"/>
        </w:rPr>
      </w:pPr>
      <w:r>
        <w:rPr>
          <w:spacing w:val="-1"/>
          <w:sz w:val="21"/>
        </w:rPr>
        <w:t xml:space="preserve">让 </w:t>
      </w:r>
      <w:r>
        <w:rPr>
          <w:rFonts w:ascii="Arial" w:eastAsia="Arial"/>
          <w:sz w:val="21"/>
        </w:rPr>
        <w:t>HTML</w:t>
      </w:r>
      <w:r>
        <w:rPr>
          <w:rFonts w:ascii="Arial" w:eastAsia="Arial"/>
          <w:spacing w:val="37"/>
          <w:sz w:val="21"/>
        </w:rPr>
        <w:t xml:space="preserve"> </w:t>
      </w:r>
      <w:r>
        <w:rPr>
          <w:spacing w:val="-3"/>
          <w:sz w:val="21"/>
        </w:rPr>
        <w:t>页面看上去更美观一些。</w:t>
      </w:r>
    </w:p>
    <w:p>
      <w:pPr>
        <w:pStyle w:val="9"/>
        <w:numPr>
          <w:ilvl w:val="0"/>
          <w:numId w:val="117"/>
        </w:numPr>
        <w:tabs>
          <w:tab w:val="left" w:pos="2521"/>
        </w:tabs>
        <w:spacing w:before="86" w:after="0" w:line="316" w:lineRule="auto"/>
        <w:ind w:left="2520" w:right="375" w:hanging="360"/>
        <w:jc w:val="left"/>
        <w:rPr>
          <w:sz w:val="21"/>
        </w:rPr>
      </w:pPr>
      <w:r>
        <w:rPr>
          <w:spacing w:val="-3"/>
          <w:sz w:val="21"/>
        </w:rPr>
        <w:t>研究一下网页登录系统，为这个程序创建一个登录界面，这样人们就可以登录这个游戏，并且可以保存游戏高分。</w:t>
      </w:r>
    </w:p>
    <w:p>
      <w:pPr>
        <w:pStyle w:val="9"/>
        <w:numPr>
          <w:ilvl w:val="0"/>
          <w:numId w:val="117"/>
        </w:numPr>
        <w:tabs>
          <w:tab w:val="left" w:pos="2521"/>
        </w:tabs>
        <w:spacing w:before="2" w:after="0" w:line="240" w:lineRule="auto"/>
        <w:ind w:left="2520" w:right="0" w:hanging="360"/>
        <w:jc w:val="left"/>
        <w:rPr>
          <w:sz w:val="21"/>
        </w:rPr>
      </w:pPr>
      <w:r>
        <w:rPr>
          <w:spacing w:val="-3"/>
          <w:sz w:val="21"/>
        </w:rPr>
        <w:t>完成游戏地图，尽可能地把游戏做大，功能做全。</w:t>
      </w:r>
    </w:p>
    <w:p>
      <w:pPr>
        <w:pStyle w:val="9"/>
        <w:numPr>
          <w:ilvl w:val="0"/>
          <w:numId w:val="117"/>
        </w:numPr>
        <w:tabs>
          <w:tab w:val="left" w:pos="2521"/>
        </w:tabs>
        <w:spacing w:before="86" w:after="0" w:line="240" w:lineRule="auto"/>
        <w:ind w:left="2520" w:right="0" w:hanging="360"/>
        <w:jc w:val="left"/>
        <w:rPr>
          <w:sz w:val="21"/>
        </w:rPr>
      </w:pPr>
      <w:r>
        <w:rPr>
          <w:spacing w:val="-1"/>
          <w:sz w:val="21"/>
        </w:rPr>
        <w:t>给用户一个</w:t>
      </w:r>
      <w:r>
        <w:rPr>
          <w:rFonts w:ascii="Arial" w:hAnsi="Arial" w:eastAsia="Arial"/>
          <w:spacing w:val="-3"/>
          <w:sz w:val="21"/>
        </w:rPr>
        <w:t>“</w:t>
      </w:r>
      <w:r>
        <w:rPr>
          <w:spacing w:val="-2"/>
          <w:sz w:val="21"/>
        </w:rPr>
        <w:t>帮助系统</w:t>
      </w:r>
      <w:r>
        <w:rPr>
          <w:rFonts w:ascii="Arial" w:hAnsi="Arial" w:eastAsia="Arial"/>
          <w:sz w:val="21"/>
        </w:rPr>
        <w:t>”</w:t>
      </w:r>
      <w:r>
        <w:rPr>
          <w:spacing w:val="-3"/>
          <w:sz w:val="21"/>
        </w:rPr>
        <w:t>，让他们可以查询每个房间里可以执行哪些命令。</w:t>
      </w:r>
    </w:p>
    <w:p>
      <w:pPr>
        <w:pStyle w:val="9"/>
        <w:numPr>
          <w:ilvl w:val="0"/>
          <w:numId w:val="117"/>
        </w:numPr>
        <w:tabs>
          <w:tab w:val="left" w:pos="2521"/>
        </w:tabs>
        <w:spacing w:before="89" w:after="0" w:line="240" w:lineRule="auto"/>
        <w:ind w:left="2520" w:right="0" w:hanging="360"/>
        <w:jc w:val="left"/>
        <w:rPr>
          <w:sz w:val="21"/>
        </w:rPr>
      </w:pPr>
      <w:r>
        <w:rPr>
          <w:spacing w:val="-3"/>
          <w:sz w:val="21"/>
        </w:rPr>
        <w:t>为你的游戏添加新功能，想到什么功能就添加什么功能。</w:t>
      </w:r>
    </w:p>
    <w:p>
      <w:pPr>
        <w:pStyle w:val="9"/>
        <w:numPr>
          <w:ilvl w:val="0"/>
          <w:numId w:val="117"/>
        </w:numPr>
        <w:tabs>
          <w:tab w:val="left" w:pos="2521"/>
        </w:tabs>
        <w:spacing w:before="87" w:after="0" w:line="240" w:lineRule="auto"/>
        <w:ind w:left="2520" w:right="0" w:hanging="360"/>
        <w:jc w:val="left"/>
        <w:rPr>
          <w:sz w:val="21"/>
        </w:rPr>
      </w:pPr>
      <w:r>
        <w:rPr>
          <w:spacing w:val="-3"/>
          <w:sz w:val="21"/>
        </w:rPr>
        <w:t>创建多个地图，让用户可以选择他们想要玩的一张来进行游戏。你</w:t>
      </w:r>
    </w:p>
    <w:p>
      <w:pPr>
        <w:spacing w:before="84" w:line="319" w:lineRule="auto"/>
        <w:ind w:left="2520" w:right="447" w:firstLine="0"/>
        <w:jc w:val="left"/>
        <w:rPr>
          <w:rFonts w:hint="eastAsia" w:ascii="宋体" w:eastAsia="宋体"/>
          <w:sz w:val="21"/>
        </w:rPr>
      </w:pPr>
      <w:r>
        <w:rPr>
          <w:rFonts w:hint="eastAsia" w:ascii="宋体" w:eastAsia="宋体"/>
          <w:spacing w:val="-14"/>
          <w:sz w:val="21"/>
        </w:rPr>
        <w:t xml:space="preserve">的 </w:t>
      </w:r>
      <w:r>
        <w:rPr>
          <w:color w:val="444444"/>
          <w:sz w:val="23"/>
          <w:shd w:val="clear" w:color="auto" w:fill="F1F1F1"/>
        </w:rPr>
        <w:t>bin/app.py</w:t>
      </w:r>
      <w:r>
        <w:rPr>
          <w:color w:val="444444"/>
          <w:sz w:val="23"/>
        </w:rPr>
        <w:t xml:space="preserve"> </w:t>
      </w:r>
      <w:r>
        <w:rPr>
          <w:rFonts w:hint="eastAsia" w:ascii="宋体" w:eastAsia="宋体"/>
          <w:spacing w:val="-3"/>
          <w:sz w:val="21"/>
        </w:rPr>
        <w:t>应该可以运行提供给它的任意的地图，这样你的引擎就可以支持多个不同的游戏。</w:t>
      </w:r>
    </w:p>
    <w:p>
      <w:pPr>
        <w:spacing w:after="0" w:line="319" w:lineRule="auto"/>
        <w:jc w:val="left"/>
        <w:rPr>
          <w:rFonts w:hint="eastAsia" w:ascii="宋体" w:eastAsia="宋体"/>
          <w:sz w:val="21"/>
        </w:rPr>
        <w:sectPr>
          <w:pgSz w:w="11910" w:h="16840"/>
          <w:pgMar w:top="1420" w:right="1440" w:bottom="1380" w:left="0" w:header="0" w:footer="1115" w:gutter="0"/>
        </w:sectPr>
      </w:pPr>
    </w:p>
    <w:p>
      <w:pPr>
        <w:pStyle w:val="9"/>
        <w:numPr>
          <w:ilvl w:val="0"/>
          <w:numId w:val="117"/>
        </w:numPr>
        <w:tabs>
          <w:tab w:val="left" w:pos="2521"/>
        </w:tabs>
        <w:spacing w:before="67" w:after="0" w:line="316" w:lineRule="auto"/>
        <w:ind w:left="2520" w:right="353" w:hanging="360"/>
        <w:jc w:val="both"/>
        <w:rPr>
          <w:sz w:val="21"/>
        </w:rPr>
      </w:pPr>
      <w:r>
        <w:rPr>
          <w:spacing w:val="-3"/>
          <w:sz w:val="21"/>
        </w:rPr>
        <w:t xml:space="preserve">最后，使用你在习题 </w:t>
      </w:r>
      <w:r>
        <w:rPr>
          <w:rFonts w:ascii="Arial" w:eastAsia="Arial"/>
          <w:sz w:val="21"/>
        </w:rPr>
        <w:t>48</w:t>
      </w:r>
      <w:r>
        <w:rPr>
          <w:rFonts w:ascii="Arial" w:eastAsia="Arial"/>
          <w:spacing w:val="54"/>
          <w:sz w:val="21"/>
        </w:rPr>
        <w:t xml:space="preserve"> </w:t>
      </w:r>
      <w:r>
        <w:rPr>
          <w:spacing w:val="4"/>
          <w:sz w:val="21"/>
        </w:rPr>
        <w:t xml:space="preserve">和 </w:t>
      </w:r>
      <w:r>
        <w:rPr>
          <w:rFonts w:ascii="Arial" w:eastAsia="Arial"/>
          <w:sz w:val="21"/>
        </w:rPr>
        <w:t>49</w:t>
      </w:r>
      <w:r>
        <w:rPr>
          <w:rFonts w:ascii="Arial" w:eastAsia="Arial"/>
          <w:spacing w:val="54"/>
          <w:sz w:val="21"/>
        </w:rPr>
        <w:t xml:space="preserve"> </w:t>
      </w:r>
      <w:r>
        <w:rPr>
          <w:spacing w:val="-4"/>
          <w:sz w:val="21"/>
        </w:rPr>
        <w:t>中学到的东西来创建一个更好的输入处理器。你手</w:t>
      </w:r>
      <w:r>
        <w:rPr>
          <w:spacing w:val="-3"/>
          <w:sz w:val="21"/>
        </w:rPr>
        <w:t>头已经有了大部分必要的代码，你只需要改进语法，让它和你的输入表单以及游戏引擎挂钩即可。</w:t>
      </w:r>
    </w:p>
    <w:p>
      <w:pPr>
        <w:pStyle w:val="5"/>
        <w:rPr>
          <w:sz w:val="19"/>
        </w:rPr>
      </w:pPr>
    </w:p>
    <w:p>
      <w:pPr>
        <w:pStyle w:val="5"/>
        <w:ind w:left="1800"/>
      </w:pPr>
      <w:r>
        <w:t>祝你好运！</w:t>
      </w:r>
    </w:p>
    <w:p>
      <w:pPr>
        <w:spacing w:after="0"/>
        <w:sectPr>
          <w:footerReference r:id="rId27" w:type="default"/>
          <w:pgSz w:w="11910" w:h="16840"/>
          <w:pgMar w:top="1440" w:right="1440" w:bottom="1380" w:left="0" w:header="0" w:footer="1195" w:gutter="0"/>
        </w:sectPr>
      </w:pPr>
    </w:p>
    <w:p>
      <w:pPr>
        <w:pStyle w:val="2"/>
        <w:spacing w:before="23"/>
      </w:pPr>
      <w:bookmarkStart w:id="200" w:name="下一步"/>
      <w:bookmarkEnd w:id="200"/>
      <w:r>
        <w:rPr>
          <w:color w:val="111111"/>
        </w:rPr>
        <w:t>下一步</w:t>
      </w:r>
    </w:p>
    <w:p>
      <w:pPr>
        <w:pStyle w:val="5"/>
        <w:spacing w:before="319" w:line="278" w:lineRule="auto"/>
        <w:ind w:left="1800" w:right="357"/>
        <w:jc w:val="both"/>
      </w:pPr>
      <w:r>
        <w:rPr>
          <w:spacing w:val="-1"/>
        </w:rPr>
        <w:t>现在还不能说你是一个程序员。这本书的目的相当于给你一个</w:t>
      </w:r>
      <w:r>
        <w:rPr>
          <w:rFonts w:ascii="Arial" w:hAnsi="Arial" w:eastAsia="Arial"/>
        </w:rPr>
        <w:t>“</w:t>
      </w:r>
      <w:r>
        <w:t>编程棕带</w:t>
      </w:r>
      <w:r>
        <w:rPr>
          <w:rFonts w:ascii="Arial" w:hAnsi="Arial" w:eastAsia="Arial"/>
        </w:rPr>
        <w:t>”</w:t>
      </w:r>
      <w:r>
        <w:rPr>
          <w:spacing w:val="-7"/>
        </w:rPr>
        <w:t>。你已经了解了足够的编程基础，并且有能力阅读别的编程书籍了。读完这本书，你应该已经掌握了一些学习的方法，并且具备了该有的学习态度，这样你在阅读其他</w:t>
      </w:r>
    </w:p>
    <w:p>
      <w:pPr>
        <w:pStyle w:val="5"/>
        <w:spacing w:line="305" w:lineRule="exact"/>
        <w:ind w:left="1800"/>
      </w:pPr>
      <w:r>
        <w:rPr>
          <w:rFonts w:ascii="Arial" w:eastAsia="Arial"/>
        </w:rPr>
        <w:t>Python</w:t>
      </w:r>
      <w:r>
        <w:rPr>
          <w:rFonts w:ascii="Arial" w:eastAsia="Arial"/>
          <w:spacing w:val="54"/>
        </w:rPr>
        <w:t xml:space="preserve"> </w:t>
      </w:r>
      <w:r>
        <w:rPr>
          <w:spacing w:val="-1"/>
        </w:rPr>
        <w:t>书籍时也许会更顺利，而且能学到更多东西。</w:t>
      </w:r>
    </w:p>
    <w:p>
      <w:pPr>
        <w:pStyle w:val="5"/>
        <w:spacing w:before="9"/>
        <w:rPr>
          <w:sz w:val="18"/>
        </w:rPr>
      </w:pPr>
    </w:p>
    <w:p>
      <w:pPr>
        <w:pStyle w:val="5"/>
        <w:spacing w:line="278" w:lineRule="auto"/>
        <w:ind w:left="1800" w:right="330"/>
      </w:pPr>
      <w:r>
        <w:t xml:space="preserve">在 </w:t>
      </w:r>
      <w:r>
        <w:fldChar w:fldCharType="begin"/>
      </w:r>
      <w:r>
        <w:instrText xml:space="preserve"> HYPERLINK "http://learnpythonthehardway.org/" \h </w:instrText>
      </w:r>
      <w:r>
        <w:fldChar w:fldCharType="separate"/>
      </w:r>
      <w:r>
        <w:rPr>
          <w:rFonts w:ascii="Arial" w:eastAsia="Arial"/>
          <w:color w:val="444444"/>
        </w:rPr>
        <w:t xml:space="preserve">http://learnpythonthehardway.org/ </w:t>
      </w:r>
      <w:r>
        <w:rPr>
          <w:rFonts w:ascii="Arial" w:eastAsia="Arial"/>
          <w:color w:val="444444"/>
        </w:rPr>
        <w:fldChar w:fldCharType="end"/>
      </w:r>
      <w:r>
        <w:t>网站列出了一些你可以进一步阅读的免费书籍，试着阅读它们，看看自己可以走多远。</w:t>
      </w:r>
    </w:p>
    <w:p>
      <w:pPr>
        <w:pStyle w:val="5"/>
        <w:spacing w:before="192" w:line="278" w:lineRule="auto"/>
        <w:ind w:left="1800" w:right="238"/>
      </w:pPr>
      <w:r>
        <w:rPr>
          <w:spacing w:val="-17"/>
        </w:rPr>
        <w:t xml:space="preserve">或许，你现在已经可以开始鼓捣一些程序出来了。如果你手上有需要解决的问题， </w:t>
      </w:r>
      <w:r>
        <w:rPr>
          <w:spacing w:val="-6"/>
        </w:rPr>
        <w:t>试着写个程序解决一下。你一开始写的东西可能很挫，不过这没有关系。以我为</w:t>
      </w:r>
      <w:r>
        <w:rPr>
          <w:spacing w:val="-18"/>
        </w:rPr>
        <w:t xml:space="preserve">例，我在学每一种语言的初期都是很挫的。没有哪个初学者能写出完美的代码来， </w:t>
      </w:r>
      <w:r>
        <w:t>如果有人告诉你他有这本事，那他只是在厚着脸皮撒谎而已。</w:t>
      </w:r>
    </w:p>
    <w:p>
      <w:pPr>
        <w:pStyle w:val="5"/>
        <w:spacing w:before="189" w:line="278" w:lineRule="auto"/>
        <w:ind w:left="1800" w:right="242"/>
      </w:pPr>
      <w:r>
        <w:rPr>
          <w:spacing w:val="-1"/>
        </w:rPr>
        <w:t>最后，记住学习编程是要投入时间的，你可能需要至少每天晚上练习几个小时。</w:t>
      </w:r>
      <w:r>
        <w:t xml:space="preserve">顺便告诉你，当你每晚学习 </w:t>
      </w:r>
      <w:r>
        <w:rPr>
          <w:rFonts w:ascii="Arial" w:eastAsia="Arial"/>
        </w:rPr>
        <w:t>Python</w:t>
      </w:r>
      <w:r>
        <w:rPr>
          <w:rFonts w:ascii="Arial" w:eastAsia="Arial"/>
          <w:spacing w:val="56"/>
        </w:rPr>
        <w:t xml:space="preserve"> </w:t>
      </w:r>
      <w:r>
        <w:rPr>
          <w:spacing w:val="-1"/>
        </w:rPr>
        <w:t>的时候，我在努力学习弹吉他。我每天练习</w:t>
      </w:r>
      <w:r>
        <w:rPr>
          <w:spacing w:val="-61"/>
        </w:rPr>
        <w:t xml:space="preserve"> </w:t>
      </w:r>
      <w:r>
        <w:rPr>
          <w:rFonts w:ascii="Arial" w:eastAsia="Arial"/>
        </w:rPr>
        <w:t>2</w:t>
      </w:r>
      <w:r>
        <w:rPr>
          <w:rFonts w:ascii="Arial" w:eastAsia="Arial"/>
          <w:spacing w:val="53"/>
        </w:rPr>
        <w:t xml:space="preserve"> </w:t>
      </w:r>
      <w:r>
        <w:t xml:space="preserve">到 </w:t>
      </w:r>
      <w:r>
        <w:rPr>
          <w:rFonts w:ascii="Arial" w:eastAsia="Arial"/>
        </w:rPr>
        <w:t>4</w:t>
      </w:r>
      <w:r>
        <w:rPr>
          <w:rFonts w:ascii="Arial" w:eastAsia="Arial"/>
          <w:spacing w:val="54"/>
        </w:rPr>
        <w:t xml:space="preserve"> </w:t>
      </w:r>
      <w:r>
        <w:rPr>
          <w:spacing w:val="-1"/>
        </w:rPr>
        <w:t>小时，而且还在学习基本的音阶。</w:t>
      </w:r>
    </w:p>
    <w:p>
      <w:pPr>
        <w:pStyle w:val="5"/>
        <w:spacing w:before="190"/>
        <w:ind w:left="1800"/>
      </w:pPr>
      <w:r>
        <w:t>每个人都是某一方面的菜鸟。</w:t>
      </w:r>
    </w:p>
    <w:p>
      <w:pPr>
        <w:spacing w:after="0"/>
        <w:sectPr>
          <w:footerReference r:id="rId28" w:type="default"/>
          <w:pgSz w:w="11910" w:h="16840"/>
          <w:pgMar w:top="1480" w:right="1440" w:bottom="1380" w:left="0" w:header="0" w:footer="1195" w:gutter="0"/>
          <w:pgNumType w:start="231"/>
        </w:sectPr>
      </w:pPr>
    </w:p>
    <w:p>
      <w:pPr>
        <w:pStyle w:val="2"/>
        <w:spacing w:before="23"/>
        <w:jc w:val="both"/>
      </w:pPr>
      <w:bookmarkStart w:id="201" w:name="老程序员的建议"/>
      <w:bookmarkEnd w:id="201"/>
      <w:r>
        <w:rPr>
          <w:color w:val="111111"/>
        </w:rPr>
        <w:t>老程序员的建议</w:t>
      </w:r>
    </w:p>
    <w:p>
      <w:pPr>
        <w:pStyle w:val="5"/>
        <w:spacing w:before="319" w:line="278" w:lineRule="auto"/>
        <w:ind w:left="1800" w:right="359"/>
        <w:jc w:val="both"/>
      </w:pPr>
      <w:r>
        <w:rPr>
          <w:spacing w:val="-6"/>
        </w:rPr>
        <w:t>你已经完成了这本书而且打算继续编程。也许这会成为你的一门职业，也许你只</w:t>
      </w:r>
      <w:r>
        <w:rPr>
          <w:spacing w:val="-9"/>
        </w:rPr>
        <w:t>是作为业余爱好玩玩。无论如何，你都需要一些建议以保证你在正确的道路上继</w:t>
      </w:r>
      <w:r>
        <w:t>续前行，并且让这项新的爱好为你带来最大程度的享受。</w:t>
      </w:r>
    </w:p>
    <w:p>
      <w:pPr>
        <w:pStyle w:val="5"/>
        <w:spacing w:before="190" w:line="278" w:lineRule="auto"/>
        <w:ind w:left="1800" w:right="239"/>
      </w:pPr>
      <w:r>
        <w:rPr>
          <w:spacing w:val="-6"/>
        </w:rPr>
        <w:t xml:space="preserve">我从事编程已经太长时间，长到对我来说编程已经是非常乏味的事情了。我写这本书的时候，已经懂得大约 </w:t>
      </w:r>
      <w:r>
        <w:rPr>
          <w:rFonts w:ascii="Arial" w:eastAsia="Arial"/>
        </w:rPr>
        <w:t>20</w:t>
      </w:r>
      <w:r>
        <w:rPr>
          <w:rFonts w:ascii="Arial" w:eastAsia="Arial"/>
          <w:spacing w:val="57"/>
        </w:rPr>
        <w:t xml:space="preserve"> </w:t>
      </w:r>
      <w:r>
        <w:rPr>
          <w:spacing w:val="-1"/>
        </w:rPr>
        <w:t>种编程语言，而且可以在大约一天或者一个星期内学会一门编程语言</w:t>
      </w:r>
      <w:r>
        <w:rPr>
          <w:rFonts w:ascii="Arial" w:eastAsia="Arial"/>
          <w:spacing w:val="-1"/>
        </w:rPr>
        <w:t>(</w:t>
      </w:r>
      <w:r>
        <w:rPr>
          <w:spacing w:val="-1"/>
        </w:rPr>
        <w:t>取决于这门语言有多古怪</w:t>
      </w:r>
      <w:r>
        <w:rPr>
          <w:rFonts w:ascii="Arial" w:eastAsia="Arial"/>
          <w:spacing w:val="-1"/>
        </w:rPr>
        <w:t>)</w:t>
      </w:r>
      <w:r>
        <w:rPr>
          <w:spacing w:val="-4"/>
        </w:rPr>
        <w:t>。现在对我来说编程这件事情已</w:t>
      </w:r>
      <w:r>
        <w:rPr>
          <w:spacing w:val="-17"/>
        </w:rPr>
        <w:t xml:space="preserve">经很无聊，已经谈不上什么兴趣了。当然这不是说编程本身是一件无聊的事情， </w:t>
      </w:r>
      <w:r>
        <w:t>也不是说你以后也一定会这样觉得，这只是我个人在当前的感觉而已。</w:t>
      </w:r>
    </w:p>
    <w:p>
      <w:pPr>
        <w:pStyle w:val="5"/>
        <w:spacing w:before="190" w:line="278" w:lineRule="auto"/>
        <w:ind w:left="1800" w:right="359"/>
        <w:jc w:val="both"/>
      </w:pPr>
      <w:r>
        <w:rPr>
          <w:spacing w:val="-7"/>
        </w:rPr>
        <w:t>在这么久的旅程下来我的体会是：编程语言这东西并不重要，重要的是你用这些</w:t>
      </w:r>
      <w:r>
        <w:rPr>
          <w:spacing w:val="-11"/>
        </w:rPr>
        <w:t>语言做的事情。事实上我一直知道这一点，不过以前我会周期性地被各种编程语</w:t>
      </w:r>
      <w:r>
        <w:rPr>
          <w:spacing w:val="-8"/>
        </w:rPr>
        <w:t>言分神而忘记了这一点。现在我是永远不会忘记这一点了，你也不应该忘记这一</w:t>
      </w:r>
      <w:r>
        <w:t>点。</w:t>
      </w:r>
    </w:p>
    <w:p>
      <w:pPr>
        <w:pStyle w:val="5"/>
        <w:spacing w:before="188" w:line="278" w:lineRule="auto"/>
        <w:ind w:left="1800" w:right="242"/>
      </w:pPr>
      <w:r>
        <w:t>你学到和用到的编程语言并不重要。不要被围绕某一种语言的宗教把你扯进去， 这只会让你忘掉了语言的真正目的，也就是作为你的工具来实现有趣的事情。</w:t>
      </w:r>
    </w:p>
    <w:p>
      <w:pPr>
        <w:pStyle w:val="5"/>
        <w:spacing w:before="192" w:line="278" w:lineRule="auto"/>
        <w:ind w:left="1800" w:right="357"/>
        <w:jc w:val="both"/>
      </w:pPr>
      <w:r>
        <w:rPr>
          <w:spacing w:val="-8"/>
        </w:rPr>
        <w:t>编程作为一项智力活动，是唯一一种能让你创建交互式艺术的艺术形式。你可以创建项目让别人使用，而且你可以间接地和使用者沟通。没有其他的艺术形式能</w:t>
      </w:r>
      <w:r>
        <w:rPr>
          <w:spacing w:val="-7"/>
        </w:rPr>
        <w:t>做到如此程度的交互性。电影领着观众走向一个方向，绘画是不会动的。而代码</w:t>
      </w:r>
      <w:r>
        <w:t>却是双向互动的。</w:t>
      </w:r>
    </w:p>
    <w:p>
      <w:pPr>
        <w:pStyle w:val="5"/>
        <w:spacing w:before="188" w:line="278" w:lineRule="auto"/>
        <w:ind w:left="1800" w:right="359"/>
        <w:jc w:val="both"/>
      </w:pPr>
      <w:r>
        <w:rPr>
          <w:spacing w:val="-6"/>
        </w:rPr>
        <w:t>编程作为一项职业只是一般般有趣而已。编程可能是一份好工作，但如果你想赚</w:t>
      </w:r>
      <w:r>
        <w:rPr>
          <w:spacing w:val="-7"/>
        </w:rPr>
        <w:t>更多的钱而且过得更快乐，你其实开一间快餐分店就可以了。你最好的选择是将</w:t>
      </w:r>
      <w:r>
        <w:t>你的编程技术作为你其他职业的秘密武器。</w:t>
      </w:r>
    </w:p>
    <w:p>
      <w:pPr>
        <w:pStyle w:val="5"/>
        <w:spacing w:before="191" w:line="278" w:lineRule="auto"/>
        <w:ind w:left="1800" w:right="242"/>
      </w:pPr>
      <w:r>
        <w:rPr>
          <w:spacing w:val="-1"/>
        </w:rPr>
        <w:t>技术公司里边会编程的人多到一毛钱一打，根本得不到什么尊敬。而在生物学、</w:t>
      </w:r>
      <w:r>
        <w:rPr>
          <w:spacing w:val="-11"/>
        </w:rPr>
        <w:t>医药学、政府部门、社会学、物理学、数学等行业领域从事编程的人就能得到足够的尊敬，而且你可以使用这项技能在这些领域做出令人惊异的成就。</w:t>
      </w:r>
    </w:p>
    <w:p>
      <w:pPr>
        <w:pStyle w:val="5"/>
        <w:spacing w:before="190" w:line="278" w:lineRule="auto"/>
        <w:ind w:left="1800" w:right="357"/>
        <w:jc w:val="both"/>
      </w:pPr>
      <w:r>
        <w:rPr>
          <w:spacing w:val="-11"/>
        </w:rPr>
        <w:t>当然，所有的这些建议都是没啥意义的。如果你跟着这本书学习写软件而且觉得</w:t>
      </w:r>
      <w:r>
        <w:rPr>
          <w:spacing w:val="-8"/>
        </w:rPr>
        <w:t>很喜欢这件事情的话，那你完全可以将其当作一门职业去追求。你应该继续深入</w:t>
      </w:r>
      <w:r>
        <w:rPr>
          <w:spacing w:val="-5"/>
        </w:rPr>
        <w:t>拓展这个近五十年来极少有人探索过的奇异而美妙的智力工作领域。若能从中得</w:t>
      </w:r>
      <w:r>
        <w:t>到乐趣当然就更好了。</w:t>
      </w:r>
    </w:p>
    <w:p>
      <w:pPr>
        <w:pStyle w:val="5"/>
        <w:spacing w:before="188" w:line="278" w:lineRule="auto"/>
        <w:ind w:left="1800" w:right="357"/>
        <w:jc w:val="both"/>
      </w:pPr>
      <w:r>
        <w:rPr>
          <w:spacing w:val="-5"/>
        </w:rPr>
        <w:t>最后我要说的是学习创造软件的过程会改变你而让你与众不同。不是说更好或更</w:t>
      </w:r>
      <w:r>
        <w:rPr>
          <w:spacing w:val="-11"/>
        </w:rPr>
        <w:t>坏，只是不同了。你也许会发现因为你会写软件而人们对你的态度有些怪异，也</w:t>
      </w:r>
      <w:r>
        <w:t>许会用</w:t>
      </w:r>
      <w:r>
        <w:rPr>
          <w:rFonts w:ascii="Arial" w:hAnsi="Arial" w:eastAsia="Arial"/>
        </w:rPr>
        <w:t>“</w:t>
      </w:r>
      <w:r>
        <w:t>怪人</w:t>
      </w:r>
      <w:r>
        <w:rPr>
          <w:rFonts w:ascii="Arial" w:hAnsi="Arial" w:eastAsia="Arial"/>
        </w:rPr>
        <w:t>”</w:t>
      </w:r>
      <w:r>
        <w:rPr>
          <w:spacing w:val="-3"/>
        </w:rPr>
        <w:t>这样的词来形容你。也许你会发现因为你会戳穿他们的逻辑漏洞而</w:t>
      </w:r>
    </w:p>
    <w:p>
      <w:pPr>
        <w:spacing w:after="0" w:line="278" w:lineRule="auto"/>
        <w:jc w:val="both"/>
        <w:sectPr>
          <w:pgSz w:w="11910" w:h="16840"/>
          <w:pgMar w:top="1480" w:right="1440" w:bottom="1380" w:left="0" w:header="0" w:footer="1195" w:gutter="0"/>
        </w:sectPr>
      </w:pPr>
    </w:p>
    <w:p>
      <w:pPr>
        <w:pStyle w:val="5"/>
        <w:spacing w:before="47" w:line="278" w:lineRule="auto"/>
        <w:ind w:left="1800" w:right="357"/>
        <w:jc w:val="both"/>
      </w:pPr>
      <w:r>
        <w:rPr>
          <w:spacing w:val="-10"/>
        </w:rPr>
        <w:t>他们开始讨厌和你争辩。甚至你可能会发现有人因为你懂得计算机怎么工作而觉</w:t>
      </w:r>
      <w:r>
        <w:t>得你是个讨厌的怪人。</w:t>
      </w:r>
    </w:p>
    <w:p>
      <w:pPr>
        <w:pStyle w:val="5"/>
        <w:spacing w:before="192" w:line="278" w:lineRule="auto"/>
        <w:ind w:left="1800" w:right="358"/>
        <w:jc w:val="both"/>
      </w:pPr>
      <w:r>
        <w:t>对于这些我只有一个建议</w:t>
      </w:r>
      <w:r>
        <w:rPr>
          <w:rFonts w:ascii="Arial" w:hAnsi="Arial" w:eastAsia="Arial"/>
          <w:spacing w:val="26"/>
        </w:rPr>
        <w:t xml:space="preserve">: </w:t>
      </w:r>
      <w:r>
        <w:rPr>
          <w:spacing w:val="-5"/>
        </w:rPr>
        <w:t>让他们去死吧。这个世界需要更多的怪人，他们知道</w:t>
      </w:r>
      <w:r>
        <w:rPr>
          <w:spacing w:val="-6"/>
        </w:rPr>
        <w:t>东西是怎么工作的而且喜欢找到答案。当他们那样对你时，只要记住这是你的旅</w:t>
      </w:r>
      <w:r>
        <w:t>程，不是他们的。</w:t>
      </w:r>
      <w:r>
        <w:rPr>
          <w:rFonts w:ascii="Arial" w:hAnsi="Arial" w:eastAsia="Arial"/>
        </w:rPr>
        <w:t>“</w:t>
      </w:r>
      <w:r>
        <w:t>与众不同</w:t>
      </w:r>
      <w:r>
        <w:rPr>
          <w:rFonts w:ascii="Arial" w:hAnsi="Arial" w:eastAsia="Arial"/>
        </w:rPr>
        <w:t>”</w:t>
      </w:r>
      <w:r>
        <w:t>不是谁的错，告诉你</w:t>
      </w:r>
      <w:r>
        <w:rPr>
          <w:rFonts w:ascii="Arial" w:hAnsi="Arial" w:eastAsia="Arial"/>
        </w:rPr>
        <w:t>“</w:t>
      </w:r>
      <w:r>
        <w:t>与众不同是一种错</w:t>
      </w:r>
      <w:r>
        <w:rPr>
          <w:rFonts w:ascii="Arial" w:hAnsi="Arial" w:eastAsia="Arial"/>
        </w:rPr>
        <w:t>”</w:t>
      </w:r>
      <w:r>
        <w:t>的人只是嫉妒你掌握了他们做梦都不能想到的技能而已。</w:t>
      </w:r>
    </w:p>
    <w:p>
      <w:pPr>
        <w:pStyle w:val="5"/>
        <w:spacing w:before="188"/>
        <w:ind w:left="1800"/>
        <w:jc w:val="both"/>
      </w:pPr>
      <w:r>
        <w:t>你会编程。他们不会。这真他妈的酷。</w:t>
      </w:r>
    </w:p>
    <w:sectPr>
      <w:pgSz w:w="11910" w:h="16840"/>
      <w:pgMar w:top="1420" w:right="1440" w:bottom="1380" w:left="0" w:header="0" w:footer="1195"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2896" behindDoc="1" locked="0" layoutInCell="1" allowOverlap="1">
              <wp:simplePos x="0" y="0"/>
              <wp:positionH relativeFrom="page">
                <wp:posOffset>6335395</wp:posOffset>
              </wp:positionH>
              <wp:positionV relativeFrom="page">
                <wp:posOffset>9793605</wp:posOffset>
              </wp:positionV>
              <wp:extent cx="109220" cy="139700"/>
              <wp:effectExtent l="0" t="0" r="0" b="0"/>
              <wp:wrapNone/>
              <wp:docPr id="866" name="文本框 1"/>
              <wp:cNvGraphicFramePr/>
              <a:graphic xmlns:a="http://schemas.openxmlformats.org/drawingml/2006/main">
                <a:graphicData uri="http://schemas.microsoft.com/office/word/2010/wordprocessingShape">
                  <wps:wsp>
                    <wps:cNvSpPr txBox="1"/>
                    <wps:spPr>
                      <a:xfrm>
                        <a:off x="0" y="0"/>
                        <a:ext cx="10922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w:t>
                          </w:r>
                          <w:r>
                            <w:fldChar w:fldCharType="end"/>
                          </w:r>
                        </w:p>
                      </w:txbxContent>
                    </wps:txbx>
                    <wps:bodyPr lIns="0" tIns="0" rIns="0" bIns="0" upright="1"/>
                  </wps:wsp>
                </a:graphicData>
              </a:graphic>
            </wp:anchor>
          </w:drawing>
        </mc:Choice>
        <mc:Fallback>
          <w:pict>
            <v:shape id="文本框 1" o:spid="_x0000_s1026" o:spt="202" type="#_x0000_t202" style="position:absolute;left:0pt;margin-left:498.85pt;margin-top:771.15pt;height:11pt;width:8.6pt;mso-position-horizontal-relative:page;mso-position-vertical-relative:page;z-index:-323584;mso-width-relative:page;mso-height-relative:page;" filled="f" stroked="f" coordsize="21600,21600" o:gfxdata="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dRZeBNsAAAAO&#10;AQAADwAAAAAAAAABACAAAAAiAAAAZHJzL2Rvd25yZXYueG1sUEsBAhQAFAAAAAgAh07iQMeMMxan&#10;AQAALgMAAA4AAAAAAAAAAQAgAAAAKgEAAGRycy9lMm9Eb2MueG1sUEsFBgAAAAAGAAYAWQEAAEMF&#10;A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9"/>
      </w:rPr>
    </w:pPr>
    <w:r>
      <mc:AlternateContent>
        <mc:Choice Requires="wps">
          <w:drawing>
            <wp:anchor distT="0" distB="0" distL="114300" distR="114300" simplePos="0" relativeHeight="502993920"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75" name="文本框 10"/>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142</w:t>
                          </w:r>
                          <w:r>
                            <w:fldChar w:fldCharType="end"/>
                          </w:r>
                        </w:p>
                      </w:txbxContent>
                    </wps:txbx>
                    <wps:bodyPr lIns="0" tIns="0" rIns="0" bIns="0" upright="1"/>
                  </wps:wsp>
                </a:graphicData>
              </a:graphic>
            </wp:anchor>
          </w:drawing>
        </mc:Choice>
        <mc:Fallback>
          <w:pict>
            <v:shape id="文本框 10" o:spid="_x0000_s1026" o:spt="202" type="#_x0000_t202" style="position:absolute;left:0pt;margin-left:489.7pt;margin-top:771.15pt;height:11pt;width:17.7pt;mso-position-horizontal-relative:page;mso-position-vertical-relative:page;z-index:-322560;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5p9T9sAAAAO&#10;AQAADwAAAAAAAAABACAAAAAiAAAAZHJzL2Rvd25yZXYueG1sUEsBAhQAFAAAAAgAh07iQPI7Gxin&#10;AQAALwMAAA4AAAAAAAAAAQAgAAAAKgEAAGRycy9lMm9Eb2MueG1sUEsFBgAAAAAGAAYAWQEAAEMF&#10;A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142</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76" name="文本框 11"/>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150</w:t>
                          </w:r>
                        </w:p>
                      </w:txbxContent>
                    </wps:txbx>
                    <wps:bodyPr lIns="0" tIns="0" rIns="0" bIns="0" upright="1"/>
                  </wps:wsp>
                </a:graphicData>
              </a:graphic>
            </wp:anchor>
          </w:drawing>
        </mc:Choice>
        <mc:Fallback>
          <w:pict>
            <v:shape id="文本框 11" o:spid="_x0000_s1026" o:spt="202" type="#_x0000_t202" style="position:absolute;left:0pt;margin-left:490.7pt;margin-top:771.15pt;height:11pt;width:15.7pt;mso-position-horizontal-relative:page;mso-position-vertical-relative:page;z-index:-322560;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iWfjA2wAA&#10;AA4BAAAPAAAAAAAAAAEAIAAAACIAAABkcnMvZG93bnJldi54bWxQSwECFAAUAAAACACHTuJA9isf&#10;D6kBAAAvAwAADgAAAAAAAAABACAAAAAqAQAAZHJzL2Uyb0RvYy54bWxQSwUGAAAAAAYABgBZAQAA&#10;RQU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150</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77" name="文本框 12"/>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151</w:t>
                          </w:r>
                          <w:r>
                            <w:fldChar w:fldCharType="end"/>
                          </w:r>
                        </w:p>
                      </w:txbxContent>
                    </wps:txbx>
                    <wps:bodyPr lIns="0" tIns="0" rIns="0" bIns="0" upright="1"/>
                  </wps:wsp>
                </a:graphicData>
              </a:graphic>
            </wp:anchor>
          </w:drawing>
        </mc:Choice>
        <mc:Fallback>
          <w:pict>
            <v:shape id="文本框 12" o:spid="_x0000_s1026" o:spt="202" type="#_x0000_t202" style="position:absolute;left:0pt;margin-left:489.7pt;margin-top:771.15pt;height:11pt;width:17.7pt;mso-position-horizontal-relative:page;mso-position-vertical-relative:page;z-index:-322560;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5p9T9sA&#10;AAAOAQAADwAAAAAAAAABACAAAAAiAAAAZHJzL2Rvd25yZXYueG1sUEsBAhQAFAAAAAgAh07iQNg+&#10;JgeqAQAALwMAAA4AAAAAAAAAAQAgAAAAKgEAAGRycy9lMm9Eb2MueG1sUEsFBgAAAAAGAAYAWQEA&#10;AEYFA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151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78" name="文本框 13"/>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160</w:t>
                          </w:r>
                        </w:p>
                      </w:txbxContent>
                    </wps:txbx>
                    <wps:bodyPr lIns="0" tIns="0" rIns="0" bIns="0" upright="1"/>
                  </wps:wsp>
                </a:graphicData>
              </a:graphic>
            </wp:anchor>
          </w:drawing>
        </mc:Choice>
        <mc:Fallback>
          <w:pict>
            <v:shape id="文本框 13" o:spid="_x0000_s1026" o:spt="202" type="#_x0000_t202" style="position:absolute;left:0pt;margin-left:490.7pt;margin-top:771.15pt;height:11pt;width:15.7pt;mso-position-horizontal-relative:page;mso-position-vertical-relative:page;z-index:-322560;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iWfjA2wAA&#10;AA4BAAAPAAAAAAAAAAEAIAAAACIAAABkcnMvZG93bnJldi54bWxQSwECFAAUAAAACACHTuJApI/Z&#10;g6kBAAAvAwAADgAAAAAAAAABACAAAAAqAQAAZHJzL2Uyb0RvYy54bWxQSwUGAAAAAAYABgBZAQAA&#10;RQU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160</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2"/>
      </w:rPr>
    </w:pPr>
    <w:r>
      <mc:AlternateContent>
        <mc:Choice Requires="wps">
          <w:drawing>
            <wp:anchor distT="0" distB="0" distL="114300" distR="114300" simplePos="0" relativeHeight="502993920"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79" name="文本框 14"/>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165</w:t>
                          </w:r>
                          <w:r>
                            <w:fldChar w:fldCharType="end"/>
                          </w:r>
                        </w:p>
                      </w:txbxContent>
                    </wps:txbx>
                    <wps:bodyPr lIns="0" tIns="0" rIns="0" bIns="0" upright="1"/>
                  </wps:wsp>
                </a:graphicData>
              </a:graphic>
            </wp:anchor>
          </w:drawing>
        </mc:Choice>
        <mc:Fallback>
          <w:pict>
            <v:shape id="文本框 14" o:spid="_x0000_s1026" o:spt="202" type="#_x0000_t202" style="position:absolute;left:0pt;margin-left:489.7pt;margin-top:771.15pt;height:11pt;width:17.7pt;mso-position-horizontal-relative:page;mso-position-vertical-relative:page;z-index:-322560;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5p9T9sA&#10;AAAOAQAADwAAAAAAAAABACAAAAAiAAAAZHJzL2Rvd25yZXYueG1sUEsBAhQAFAAAAAgAh07iQPYP&#10;zMSqAQAALwMAAA4AAAAAAAAAAQAgAAAAKgEAAGRycy9lMm9Eb2MueG1sUEsFBgAAAAAGAAYAWQEA&#10;AEYFA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165</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80" name="文本框 15"/>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170</w:t>
                          </w:r>
                        </w:p>
                      </w:txbxContent>
                    </wps:txbx>
                    <wps:bodyPr lIns="0" tIns="0" rIns="0" bIns="0" upright="1"/>
                  </wps:wsp>
                </a:graphicData>
              </a:graphic>
            </wp:anchor>
          </w:drawing>
        </mc:Choice>
        <mc:Fallback>
          <w:pict>
            <v:shape id="文本框 15" o:spid="_x0000_s1026" o:spt="202" type="#_x0000_t202" style="position:absolute;left:0pt;margin-left:490.7pt;margin-top:771.15pt;height:11pt;width:15.7pt;mso-position-horizontal-relative:page;mso-position-vertical-relative:page;z-index:-322560;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JZ+MDbAAAA&#10;DgEAAA8AAAAAAAAAAQAgAAAAIgAAAGRycy9kb3ducmV2LnhtbFBLAQIUABQAAAAIAIdO4kCC7nTb&#10;qAEAAC8DAAAOAAAAAAAAAAEAIAAAACoBAABkcnMvZTJvRG9jLnhtbFBLBQYAAAAABgAGAFkBAABE&#10;BQ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170</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2"/>
      </w:rPr>
    </w:pPr>
    <w:r>
      <mc:AlternateContent>
        <mc:Choice Requires="wps">
          <w:drawing>
            <wp:anchor distT="0" distB="0" distL="114300" distR="114300" simplePos="0" relativeHeight="502993920"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81" name="文本框 16"/>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176</w:t>
                          </w:r>
                          <w:r>
                            <w:fldChar w:fldCharType="end"/>
                          </w:r>
                        </w:p>
                      </w:txbxContent>
                    </wps:txbx>
                    <wps:bodyPr lIns="0" tIns="0" rIns="0" bIns="0" upright="1"/>
                  </wps:wsp>
                </a:graphicData>
              </a:graphic>
            </wp:anchor>
          </w:drawing>
        </mc:Choice>
        <mc:Fallback>
          <w:pict>
            <v:shape id="文本框 16" o:spid="_x0000_s1026" o:spt="202" type="#_x0000_t202" style="position:absolute;left:0pt;margin-left:489.7pt;margin-top:771.15pt;height:11pt;width:17.7pt;mso-position-horizontal-relative:page;mso-position-vertical-relative:page;z-index:-322560;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7mn1P2wAA&#10;AA4BAAAPAAAAAAAAAAEAIAAAACIAAABkcnMvZG93bnJldi54bWxQSwECFAAUAAAACACHTuJArPtN&#10;06kBAAAvAwAADgAAAAAAAAABACAAAAAqAQAAZHJzL2Uyb0RvYy54bWxQSwUGAAAAAAYABgBZAQAA&#10;RQU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176</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82" name="文本框 17"/>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180</w:t>
                          </w:r>
                        </w:p>
                      </w:txbxContent>
                    </wps:txbx>
                    <wps:bodyPr lIns="0" tIns="0" rIns="0" bIns="0" upright="1"/>
                  </wps:wsp>
                </a:graphicData>
              </a:graphic>
            </wp:anchor>
          </w:drawing>
        </mc:Choice>
        <mc:Fallback>
          <w:pict>
            <v:shape id="文本框 17" o:spid="_x0000_s1026" o:spt="202" type="#_x0000_t202" style="position:absolute;left:0pt;margin-left:490.7pt;margin-top:771.15pt;height:11pt;width:15.7pt;mso-position-horizontal-relative:page;mso-position-vertical-relative:page;z-index:-322560;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iWfjA2wAA&#10;AA4BAAAPAAAAAAAAAAEAIAAAACIAAABkcnMvZG93bnJldi54bWxQSwECFAAUAAAACACHTuJAqOtJ&#10;xKkBAAAvAwAADgAAAAAAAAABACAAAAAqAQAAZHJzL2Uyb0RvYy54bWxQSwUGAAAAAAYABgBZAQAA&#10;RQU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180</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2"/>
      </w:rPr>
    </w:pPr>
    <w:r>
      <mc:AlternateContent>
        <mc:Choice Requires="wps">
          <w:drawing>
            <wp:anchor distT="0" distB="0" distL="114300" distR="114300" simplePos="0" relativeHeight="502993920"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83" name="文本框 18"/>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186</w:t>
                          </w:r>
                          <w:r>
                            <w:fldChar w:fldCharType="end"/>
                          </w:r>
                        </w:p>
                      </w:txbxContent>
                    </wps:txbx>
                    <wps:bodyPr lIns="0" tIns="0" rIns="0" bIns="0" upright="1"/>
                  </wps:wsp>
                </a:graphicData>
              </a:graphic>
            </wp:anchor>
          </w:drawing>
        </mc:Choice>
        <mc:Fallback>
          <w:pict>
            <v:shape id="文本框 18" o:spid="_x0000_s1026" o:spt="202" type="#_x0000_t202" style="position:absolute;left:0pt;margin-left:489.7pt;margin-top:771.15pt;height:11pt;width:17.7pt;mso-position-horizontal-relative:page;mso-position-vertical-relative:page;z-index:-322560;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5p9T9sA&#10;AAAOAQAADwAAAAAAAAABACAAAAAiAAAAZHJzL2Rvd25yZXYueG1sUEsBAhQAFAAAAAgAh07iQAJB&#10;BR2qAQAALwMAAA4AAAAAAAAAAQAgAAAAKgEAAGRycy9lMm9Eb2MueG1sUEsFBgAAAAAGAAYAWQEA&#10;AEYFA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186</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84" name="文本框 19"/>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190</w:t>
                          </w:r>
                        </w:p>
                      </w:txbxContent>
                    </wps:txbx>
                    <wps:bodyPr lIns="0" tIns="0" rIns="0" bIns="0" upright="1"/>
                  </wps:wsp>
                </a:graphicData>
              </a:graphic>
            </wp:anchor>
          </w:drawing>
        </mc:Choice>
        <mc:Fallback>
          <w:pict>
            <v:shape id="文本框 19" o:spid="_x0000_s1026" o:spt="202" type="#_x0000_t202" style="position:absolute;left:0pt;margin-left:490.7pt;margin-top:771.15pt;height:11pt;width:15.7pt;mso-position-horizontal-relative:page;mso-position-vertical-relative:page;z-index:-322560;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iWfjA2wAA&#10;AA4BAAAPAAAAAAAAAAEAIAAAACIAAABkcnMvZG93bnJldi54bWxQSwECFAAUAAAACACHTuJALs5X&#10;e6kBAAAvAwAADgAAAAAAAAABACAAAAAqAQAAZHJzL2Uyb0RvYy54bWxQSwUGAAAAAAYABgBZAQAA&#10;RQU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190</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5"/>
      </w:rPr>
    </w:pPr>
    <w:r>
      <mc:AlternateContent>
        <mc:Choice Requires="wps">
          <w:drawing>
            <wp:anchor distT="0" distB="0" distL="114300" distR="114300" simplePos="0" relativeHeight="502992896"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67" name="文本框 2"/>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100</w:t>
                          </w:r>
                          <w:r>
                            <w:fldChar w:fldCharType="end"/>
                          </w:r>
                        </w:p>
                      </w:txbxContent>
                    </wps:txbx>
                    <wps:bodyPr lIns="0" tIns="0" rIns="0" bIns="0" upright="1"/>
                  </wps:wsp>
                </a:graphicData>
              </a:graphic>
            </wp:anchor>
          </w:drawing>
        </mc:Choice>
        <mc:Fallback>
          <w:pict>
            <v:shape id="文本框 2" o:spid="_x0000_s1026" o:spt="202" type="#_x0000_t202" style="position:absolute;left:0pt;margin-left:489.7pt;margin-top:771.15pt;height:11pt;width:17.7pt;mso-position-horizontal-relative:page;mso-position-vertical-relative:page;z-index:-323584;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7mn1P2wAA&#10;AA4BAAAPAAAAAAAAAAEAIAAAACIAAABkcnMvZG93bnJldi54bWxQSwECFAAUAAAACACHTuJA7T35&#10;eqkBAAAuAwAADgAAAAAAAAABACAAAAAqAQAAZHJzL2Uyb0RvYy54bWxQSwUGAAAAAAYABgBZAQAA&#10;RQU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100</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7"/>
      </w:rPr>
    </w:pPr>
    <w:r>
      <mc:AlternateContent>
        <mc:Choice Requires="wps">
          <w:drawing>
            <wp:anchor distT="0" distB="0" distL="114300" distR="114300" simplePos="0" relativeHeight="502993920"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85" name="文本框 20"/>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205</w:t>
                          </w:r>
                          <w:r>
                            <w:fldChar w:fldCharType="end"/>
                          </w:r>
                        </w:p>
                      </w:txbxContent>
                    </wps:txbx>
                    <wps:bodyPr lIns="0" tIns="0" rIns="0" bIns="0" upright="1"/>
                  </wps:wsp>
                </a:graphicData>
              </a:graphic>
            </wp:anchor>
          </w:drawing>
        </mc:Choice>
        <mc:Fallback>
          <w:pict>
            <v:shape id="文本框 20" o:spid="_x0000_s1026" o:spt="202" type="#_x0000_t202" style="position:absolute;left:0pt;margin-left:489.7pt;margin-top:771.15pt;height:11pt;width:17.7pt;mso-position-horizontal-relative:page;mso-position-vertical-relative:page;z-index:-322560;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5p9T9sAAAAO&#10;AQAADwAAAAAAAAABACAAAAAiAAAAZHJzL2Rvd25yZXYueG1sUEsBAhQAFAAAAAgAh07iQMc0mB2n&#10;AQAALwMAAA4AAAAAAAAAAQAgAAAAKgEAAGRycy9lMm9Eb2MueG1sUEsFBgAAAAAGAAYAWQEAAEMF&#10;A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205</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86" name="文本框 21"/>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210</w:t>
                          </w:r>
                        </w:p>
                      </w:txbxContent>
                    </wps:txbx>
                    <wps:bodyPr lIns="0" tIns="0" rIns="0" bIns="0" upright="1"/>
                  </wps:wsp>
                </a:graphicData>
              </a:graphic>
            </wp:anchor>
          </w:drawing>
        </mc:Choice>
        <mc:Fallback>
          <w:pict>
            <v:shape id="文本框 21" o:spid="_x0000_s1026" o:spt="202" type="#_x0000_t202" style="position:absolute;left:0pt;margin-left:490.7pt;margin-top:771.15pt;height:11pt;width:15.7pt;mso-position-horizontal-relative:page;mso-position-vertical-relative:page;z-index:-322560;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iWfjA2wAA&#10;AA4BAAAPAAAAAAAAAAEAIAAAACIAAABkcnMvZG93bnJldi54bWxQSwECFAAUAAAACACHTuJAwySc&#10;CqkBAAAvAwAADgAAAAAAAAABACAAAAAqAQAAZHJzL2Uyb0RvYy54bWxQSwUGAAAAAAYABgBZAQAA&#10;RQU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210</w:t>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2"/>
      </w:rPr>
    </w:pPr>
    <w:r>
      <mc:AlternateContent>
        <mc:Choice Requires="wps">
          <w:drawing>
            <wp:anchor distT="0" distB="0" distL="114300" distR="114300" simplePos="0" relativeHeight="502993920"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87" name="文本框 22"/>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215</w:t>
                          </w:r>
                          <w:r>
                            <w:fldChar w:fldCharType="end"/>
                          </w:r>
                        </w:p>
                      </w:txbxContent>
                    </wps:txbx>
                    <wps:bodyPr lIns="0" tIns="0" rIns="0" bIns="0" upright="1"/>
                  </wps:wsp>
                </a:graphicData>
              </a:graphic>
            </wp:anchor>
          </w:drawing>
        </mc:Choice>
        <mc:Fallback>
          <w:pict>
            <v:shape id="文本框 22" o:spid="_x0000_s1026" o:spt="202" type="#_x0000_t202" style="position:absolute;left:0pt;margin-left:489.7pt;margin-top:771.15pt;height:11pt;width:17.7pt;mso-position-horizontal-relative:page;mso-position-vertical-relative:page;z-index:-322560;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5p9T9sA&#10;AAAOAQAADwAAAAAAAAABACAAAAAiAAAAZHJzL2Rvd25yZXYueG1sUEsBAhQAFAAAAAgAh07iQO0x&#10;pQKqAQAALwMAAA4AAAAAAAAAAQAgAAAAKgEAAGRycy9lMm9Eb2MueG1sUEsFBgAAAAAGAAYAWQEA&#10;AEYFA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215</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88" name="文本框 23"/>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220</w:t>
                          </w:r>
                        </w:p>
                      </w:txbxContent>
                    </wps:txbx>
                    <wps:bodyPr lIns="0" tIns="0" rIns="0" bIns="0" upright="1"/>
                  </wps:wsp>
                </a:graphicData>
              </a:graphic>
            </wp:anchor>
          </w:drawing>
        </mc:Choice>
        <mc:Fallback>
          <w:pict>
            <v:shape id="文本框 23" o:spid="_x0000_s1026" o:spt="202" type="#_x0000_t202" style="position:absolute;left:0pt;margin-left:490.7pt;margin-top:771.15pt;height:11pt;width:15.7pt;mso-position-horizontal-relative:page;mso-position-vertical-relative:page;z-index:-322560;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iWfjA2wAA&#10;AA4BAAAPAAAAAAAAAAEAIAAAACIAAABkcnMvZG93bnJldi54bWxQSwECFAAUAAAACACHTuJAkYBa&#10;hqkBAAAvAwAADgAAAAAAAAABACAAAAAqAQAAZHJzL2Uyb0RvYy54bWxQSwUGAAAAAAYABgBZAQAA&#10;RQU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220</w:t>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89" name="文本框 24"/>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221</w:t>
                          </w:r>
                          <w:r>
                            <w:fldChar w:fldCharType="end"/>
                          </w:r>
                        </w:p>
                      </w:txbxContent>
                    </wps:txbx>
                    <wps:bodyPr lIns="0" tIns="0" rIns="0" bIns="0" upright="1"/>
                  </wps:wsp>
                </a:graphicData>
              </a:graphic>
            </wp:anchor>
          </w:drawing>
        </mc:Choice>
        <mc:Fallback>
          <w:pict>
            <v:shape id="文本框 24" o:spid="_x0000_s1026" o:spt="202" type="#_x0000_t202" style="position:absolute;left:0pt;margin-left:489.7pt;margin-top:771.15pt;height:11pt;width:17.7pt;mso-position-horizontal-relative:page;mso-position-vertical-relative:page;z-index:-322560;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5p9T9sA&#10;AAAOAQAADwAAAAAAAAABACAAAAAiAAAAZHJzL2Rvd25yZXYueG1sUEsBAhQAFAAAAAgAh07iQMMA&#10;T8GqAQAALwMAAA4AAAAAAAAAAQAgAAAAKgEAAGRycy9lMm9Eb2MueG1sUEsFBgAAAAAGAAYAWQEA&#10;AEYFA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221</w:t>
                    </w:r>
                    <w: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90" name="文本框 25"/>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230</w:t>
                          </w:r>
                        </w:p>
                      </w:txbxContent>
                    </wps:txbx>
                    <wps:bodyPr lIns="0" tIns="0" rIns="0" bIns="0" upright="1"/>
                  </wps:wsp>
                </a:graphicData>
              </a:graphic>
            </wp:anchor>
          </w:drawing>
        </mc:Choice>
        <mc:Fallback>
          <w:pict>
            <v:shape id="文本框 25" o:spid="_x0000_s1026" o:spt="202" type="#_x0000_t202" style="position:absolute;left:0pt;margin-left:490.7pt;margin-top:771.15pt;height:11pt;width:15.7pt;mso-position-horizontal-relative:page;mso-position-vertical-relative:page;z-index:-322560;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ln4wNsAAAAO&#10;AQAADwAAAAAAAAABACAAAAAiAAAAZHJzL2Rvd25yZXYueG1sUEsBAhQAFAAAAAgAh07iQAof4Hen&#10;AQAALwMAAA4AAAAAAAAAAQAgAAAAKgEAAGRycy9lMm9Eb2MueG1sUEsFBgAAAAAGAAYAWQEAAEMF&#10;A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230</w:t>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91" name="文本框 26"/>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231</w:t>
                          </w:r>
                          <w:r>
                            <w:fldChar w:fldCharType="end"/>
                          </w:r>
                        </w:p>
                      </w:txbxContent>
                    </wps:txbx>
                    <wps:bodyPr lIns="0" tIns="0" rIns="0" bIns="0" upright="1"/>
                  </wps:wsp>
                </a:graphicData>
              </a:graphic>
            </wp:anchor>
          </w:drawing>
        </mc:Choice>
        <mc:Fallback>
          <w:pict>
            <v:shape id="文本框 26" o:spid="_x0000_s1026" o:spt="202" type="#_x0000_t202" style="position:absolute;left:0pt;margin-left:489.7pt;margin-top:771.15pt;height:11pt;width:17.7pt;mso-position-horizontal-relative:page;mso-position-vertical-relative:page;z-index:-322560;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7mn1P2wAA&#10;AA4BAAAPAAAAAAAAAAEAIAAAACIAAABkcnMvZG93bnJldi54bWxQSwECFAAUAAAACACHTuJAJArZ&#10;f6kBAAAvAwAADgAAAAAAAAABACAAAAAqAQAAZHJzL2Uyb0RvYy54bWxQSwUGAAAAAAYABgBZAQAA&#10;RQU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231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2896"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68" name="文本框 3"/>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110</w:t>
                          </w:r>
                        </w:p>
                      </w:txbxContent>
                    </wps:txbx>
                    <wps:bodyPr lIns="0" tIns="0" rIns="0" bIns="0" upright="1"/>
                  </wps:wsp>
                </a:graphicData>
              </a:graphic>
            </wp:anchor>
          </w:drawing>
        </mc:Choice>
        <mc:Fallback>
          <w:pict>
            <v:shape id="文本框 3" o:spid="_x0000_s1026" o:spt="202" type="#_x0000_t202" style="position:absolute;left:0pt;margin-left:490.7pt;margin-top:771.15pt;height:11pt;width:15.7pt;mso-position-horizontal-relative:page;mso-position-vertical-relative:page;z-index:-323584;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JZ+MDbAAAA&#10;DgEAAA8AAAAAAAAAAQAgAAAAIgAAAGRycy9kb3ducmV2LnhtbFBLAQIUABQAAAAIAIdO4kDJ2Bbx&#10;qAEAAC4DAAAOAAAAAAAAAAEAIAAAACoBAABkcnMvZTJvRG9jLnhtbFBLBQYAAAAABgAGAFkBAABE&#10;BQ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110</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2"/>
      </w:rPr>
    </w:pPr>
    <w:r>
      <mc:AlternateContent>
        <mc:Choice Requires="wps">
          <w:drawing>
            <wp:anchor distT="0" distB="0" distL="114300" distR="114300" simplePos="0" relativeHeight="502992896"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69" name="文本框 4"/>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112</w:t>
                          </w:r>
                          <w:r>
                            <w:fldChar w:fldCharType="end"/>
                          </w:r>
                        </w:p>
                      </w:txbxContent>
                    </wps:txbx>
                    <wps:bodyPr lIns="0" tIns="0" rIns="0" bIns="0" upright="1"/>
                  </wps:wsp>
                </a:graphicData>
              </a:graphic>
            </wp:anchor>
          </w:drawing>
        </mc:Choice>
        <mc:Fallback>
          <w:pict>
            <v:shape id="文本框 4" o:spid="_x0000_s1026" o:spt="202" type="#_x0000_t202" style="position:absolute;left:0pt;margin-left:489.7pt;margin-top:771.15pt;height:11pt;width:17.7pt;mso-position-horizontal-relative:page;mso-position-vertical-relative:page;z-index:-323584;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uafU/bAAAA&#10;DgEAAA8AAAAAAAAAAQAgAAAAIgAAAGRycy9kb3ducmV2LnhtbFBLAQIUABQAAAAIAIdO4kAAV5CT&#10;qAEAAC4DAAAOAAAAAAAAAAEAIAAAACoBAABkcnMvZTJvRG9jLnhtbFBLBQYAAAAABgAGAFkBAABE&#10;BQ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112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2896"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70" name="文本框 5"/>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120</w:t>
                          </w:r>
                        </w:p>
                      </w:txbxContent>
                    </wps:txbx>
                    <wps:bodyPr lIns="0" tIns="0" rIns="0" bIns="0" upright="1"/>
                  </wps:wsp>
                </a:graphicData>
              </a:graphic>
            </wp:anchor>
          </w:drawing>
        </mc:Choice>
        <mc:Fallback>
          <w:pict>
            <v:shape id="文本框 5" o:spid="_x0000_s1026" o:spt="202" type="#_x0000_t202" style="position:absolute;left:0pt;margin-left:490.7pt;margin-top:771.15pt;height:11pt;width:15.7pt;mso-position-horizontal-relative:page;mso-position-vertical-relative:page;z-index:-323584;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JZ+MDbAAAA&#10;DgEAAA8AAAAAAAAAAQAgAAAAIgAAAGRycy9kb3ducmV2LnhtbFBLAQIUABQAAAAIAIdO4kAI5L2Q&#10;qAEAAC4DAAAOAAAAAAAAAAEAIAAAACoBAABkcnMvZTJvRG9jLnhtbFBLBQYAAAAABgAGAFkBAABE&#10;BQ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120</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2896"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71" name="文本框 6"/>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121</w:t>
                          </w:r>
                          <w:r>
                            <w:fldChar w:fldCharType="end"/>
                          </w:r>
                        </w:p>
                      </w:txbxContent>
                    </wps:txbx>
                    <wps:bodyPr lIns="0" tIns="0" rIns="0" bIns="0" upright="1"/>
                  </wps:wsp>
                </a:graphicData>
              </a:graphic>
            </wp:anchor>
          </w:drawing>
        </mc:Choice>
        <mc:Fallback>
          <w:pict>
            <v:shape id="文本框 6" o:spid="_x0000_s1026" o:spt="202" type="#_x0000_t202" style="position:absolute;left:0pt;margin-left:489.7pt;margin-top:771.15pt;height:11pt;width:17.7pt;mso-position-horizontal-relative:page;mso-position-vertical-relative:page;z-index:-323584;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7mn1P2wAA&#10;AA4BAAAPAAAAAAAAAAEAIAAAACIAAABkcnMvZG93bnJldi54bWxQSwECFAAUAAAACACHTuJAvf4X&#10;vakBAAAuAwAADgAAAAAAAAABACAAAAAqAQAAZHJzL2Uyb0RvYy54bWxQSwUGAAAAAAYABgBZAQAA&#10;RQU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121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2896"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72" name="文本框 7"/>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130</w:t>
                          </w:r>
                        </w:p>
                      </w:txbxContent>
                    </wps:txbx>
                    <wps:bodyPr lIns="0" tIns="0" rIns="0" bIns="0" upright="1"/>
                  </wps:wsp>
                </a:graphicData>
              </a:graphic>
            </wp:anchor>
          </w:drawing>
        </mc:Choice>
        <mc:Fallback>
          <w:pict>
            <v:shape id="文本框 7" o:spid="_x0000_s1026" o:spt="202" type="#_x0000_t202" style="position:absolute;left:0pt;margin-left:490.7pt;margin-top:771.15pt;height:11pt;width:15.7pt;mso-position-horizontal-relative:page;mso-position-vertical-relative:page;z-index:-323584;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JZ+MDbAAAA&#10;DgEAAA8AAAAAAAAAAQAgAAAAIgAAAGRycy9kb3ducmV2LnhtbFBLAQIUABQAAAAIAIdO4kAU/qbE&#10;qAEAAC4DAAAOAAAAAAAAAAEAIAAAACoBAABkcnMvZTJvRG9jLnhtbFBLBQYAAAAABgAGAFkBAABE&#10;BQ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130</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2"/>
      </w:rPr>
    </w:pPr>
    <w:r>
      <mc:AlternateContent>
        <mc:Choice Requires="wps">
          <w:drawing>
            <wp:anchor distT="0" distB="0" distL="114300" distR="114300" simplePos="0" relativeHeight="502992896" behindDoc="1" locked="0" layoutInCell="1" allowOverlap="1">
              <wp:simplePos x="0" y="0"/>
              <wp:positionH relativeFrom="page">
                <wp:posOffset>6219190</wp:posOffset>
              </wp:positionH>
              <wp:positionV relativeFrom="page">
                <wp:posOffset>9793605</wp:posOffset>
              </wp:positionV>
              <wp:extent cx="224790" cy="139700"/>
              <wp:effectExtent l="0" t="0" r="0" b="0"/>
              <wp:wrapNone/>
              <wp:docPr id="873" name="文本框 8"/>
              <wp:cNvGraphicFramePr/>
              <a:graphic xmlns:a="http://schemas.openxmlformats.org/drawingml/2006/main">
                <a:graphicData uri="http://schemas.microsoft.com/office/word/2010/wordprocessingShape">
                  <wps:wsp>
                    <wps:cNvSpPr txBox="1"/>
                    <wps:spPr>
                      <a:xfrm>
                        <a:off x="0" y="0"/>
                        <a:ext cx="224790" cy="139700"/>
                      </a:xfrm>
                      <a:prstGeom prst="rect">
                        <a:avLst/>
                      </a:prstGeom>
                      <a:noFill/>
                      <a:ln w="9525">
                        <a:noFill/>
                      </a:ln>
                    </wps:spPr>
                    <wps:txbx>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134</w:t>
                          </w:r>
                          <w:r>
                            <w:fldChar w:fldCharType="end"/>
                          </w:r>
                        </w:p>
                      </w:txbxContent>
                    </wps:txbx>
                    <wps:bodyPr lIns="0" tIns="0" rIns="0" bIns="0" upright="1"/>
                  </wps:wsp>
                </a:graphicData>
              </a:graphic>
            </wp:anchor>
          </w:drawing>
        </mc:Choice>
        <mc:Fallback>
          <w:pict>
            <v:shape id="文本框 8" o:spid="_x0000_s1026" o:spt="202" type="#_x0000_t202" style="position:absolute;left:0pt;margin-left:489.7pt;margin-top:771.15pt;height:11pt;width:17.7pt;mso-position-horizontal-relative:page;mso-position-vertical-relative:page;z-index:-323584;mso-width-relative:page;mso-height-relative:page;" filled="f" stroked="f" coordsize="21600,21600" o:gfxdata="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7mn1P2wAA&#10;AA4BAAAPAAAAAAAAAAEAIAAAACIAAABkcnMvZG93bnJldi54bWxQSwECFAAUAAAACACHTuJAJVt5&#10;OKkBAAAuAwAADgAAAAAAAAABACAAAAAqAQAAZHJzL2Uyb0RvYy54bWxQSwUGAAAAAAYABgBZAQAA&#10;RQUAAAAA&#10;">
              <v:fill on="f" focussize="0,0"/>
              <v:stroke on="f"/>
              <v:imagedata o:title=""/>
              <o:lock v:ext="edit" aspectratio="f"/>
              <v:textbox inset="0mm,0mm,0mm,0mm">
                <w:txbxContent>
                  <w:p>
                    <w:pPr>
                      <w:spacing w:before="0" w:line="203" w:lineRule="exact"/>
                      <w:ind w:left="40" w:right="0" w:firstLine="0"/>
                      <w:jc w:val="left"/>
                      <w:rPr>
                        <w:rFonts w:ascii="Calibri"/>
                        <w:sz w:val="18"/>
                      </w:rPr>
                    </w:pPr>
                    <w:r>
                      <w:fldChar w:fldCharType="begin"/>
                    </w:r>
                    <w:r>
                      <w:rPr>
                        <w:rFonts w:ascii="Calibri"/>
                        <w:sz w:val="18"/>
                      </w:rPr>
                      <w:instrText xml:space="preserve"> PAGE </w:instrText>
                    </w:r>
                    <w:r>
                      <w:fldChar w:fldCharType="separate"/>
                    </w:r>
                    <w:r>
                      <w:t>134</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2993920" behindDoc="1" locked="0" layoutInCell="1" allowOverlap="1">
              <wp:simplePos x="0" y="0"/>
              <wp:positionH relativeFrom="page">
                <wp:posOffset>6231890</wp:posOffset>
              </wp:positionH>
              <wp:positionV relativeFrom="page">
                <wp:posOffset>9793605</wp:posOffset>
              </wp:positionV>
              <wp:extent cx="199390" cy="139700"/>
              <wp:effectExtent l="0" t="0" r="0" b="0"/>
              <wp:wrapNone/>
              <wp:docPr id="874" name="文本框 9"/>
              <wp:cNvGraphicFramePr/>
              <a:graphic xmlns:a="http://schemas.openxmlformats.org/drawingml/2006/main">
                <a:graphicData uri="http://schemas.microsoft.com/office/word/2010/wordprocessingShape">
                  <wps:wsp>
                    <wps:cNvSpPr txBox="1"/>
                    <wps:spPr>
                      <a:xfrm>
                        <a:off x="0" y="0"/>
                        <a:ext cx="199390" cy="139700"/>
                      </a:xfrm>
                      <a:prstGeom prst="rect">
                        <a:avLst/>
                      </a:prstGeom>
                      <a:noFill/>
                      <a:ln w="9525">
                        <a:noFill/>
                      </a:ln>
                    </wps:spPr>
                    <wps:txbx>
                      <w:txbxContent>
                        <w:p>
                          <w:pPr>
                            <w:spacing w:before="0" w:line="203" w:lineRule="exact"/>
                            <w:ind w:left="20" w:right="0" w:firstLine="0"/>
                            <w:jc w:val="left"/>
                            <w:rPr>
                              <w:rFonts w:ascii="Calibri"/>
                              <w:sz w:val="18"/>
                            </w:rPr>
                          </w:pPr>
                          <w:r>
                            <w:rPr>
                              <w:rFonts w:ascii="Calibri"/>
                              <w:sz w:val="18"/>
                            </w:rPr>
                            <w:t>140</w:t>
                          </w:r>
                        </w:p>
                      </w:txbxContent>
                    </wps:txbx>
                    <wps:bodyPr lIns="0" tIns="0" rIns="0" bIns="0" upright="1"/>
                  </wps:wsp>
                </a:graphicData>
              </a:graphic>
            </wp:anchor>
          </w:drawing>
        </mc:Choice>
        <mc:Fallback>
          <w:pict>
            <v:shape id="文本框 9" o:spid="_x0000_s1026" o:spt="202" type="#_x0000_t202" style="position:absolute;left:0pt;margin-left:490.7pt;margin-top:771.15pt;height:11pt;width:15.7pt;mso-position-horizontal-relative:page;mso-position-vertical-relative:page;z-index:-322560;mso-width-relative:page;mso-height-relative:page;" filled="f" stroked="f" coordsize="21600,21600" o:gfxdata="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JZ+MDbAAAA&#10;DgEAAA8AAAAAAAAAAQAgAAAAIgAAAGRycy9kb3ducmV2LnhtbFBLAQIUABQAAAAIAIdO4kDI+tKm&#10;qAEAAC4DAAAOAAAAAAAAAAEAIAAAACoBAABkcnMvZTJvRG9jLnhtbFBLBQYAAAAABgAGAFkBAABE&#10;BQAAAAA=&#10;">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140</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E4E29"/>
    <w:multiLevelType w:val="multilevel"/>
    <w:tmpl w:val="804E4E29"/>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
    <w:nsid w:val="813A4B87"/>
    <w:multiLevelType w:val="multilevel"/>
    <w:tmpl w:val="813A4B87"/>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2">
    <w:nsid w:val="825EC3C5"/>
    <w:multiLevelType w:val="multilevel"/>
    <w:tmpl w:val="825EC3C5"/>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3">
    <w:nsid w:val="845B5372"/>
    <w:multiLevelType w:val="multilevel"/>
    <w:tmpl w:val="845B5372"/>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4">
    <w:nsid w:val="8461FADE"/>
    <w:multiLevelType w:val="multilevel"/>
    <w:tmpl w:val="8461FADE"/>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
    <w:nsid w:val="883B3669"/>
    <w:multiLevelType w:val="multilevel"/>
    <w:tmpl w:val="883B3669"/>
    <w:lvl w:ilvl="0" w:tentative="0">
      <w:start w:val="1"/>
      <w:numFmt w:val="decimal"/>
      <w:lvlText w:val="%1."/>
      <w:lvlJc w:val="left"/>
      <w:pPr>
        <w:ind w:left="2520" w:hanging="360"/>
        <w:jc w:val="left"/>
      </w:pPr>
      <w:rPr>
        <w:rFonts w:hint="default"/>
        <w:spacing w:val="-65"/>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6">
    <w:nsid w:val="8CAEB125"/>
    <w:multiLevelType w:val="multilevel"/>
    <w:tmpl w:val="8CAEB125"/>
    <w:lvl w:ilvl="0" w:tentative="0">
      <w:start w:val="17"/>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7">
    <w:nsid w:val="91995D4F"/>
    <w:multiLevelType w:val="multilevel"/>
    <w:tmpl w:val="91995D4F"/>
    <w:lvl w:ilvl="0" w:tentative="0">
      <w:start w:val="1"/>
      <w:numFmt w:val="decimal"/>
      <w:lvlText w:val="%1."/>
      <w:lvlJc w:val="left"/>
      <w:pPr>
        <w:ind w:left="2520" w:hanging="360"/>
        <w:jc w:val="left"/>
      </w:pPr>
      <w:rPr>
        <w:rFonts w:hint="default" w:ascii="Arial" w:hAnsi="Arial" w:eastAsia="Arial" w:cs="Arial"/>
        <w:spacing w:val="-2"/>
        <w:w w:val="99"/>
        <w:sz w:val="24"/>
        <w:szCs w:val="24"/>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8">
    <w:nsid w:val="91B69C97"/>
    <w:multiLevelType w:val="multilevel"/>
    <w:tmpl w:val="91B69C97"/>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9">
    <w:nsid w:val="9239341B"/>
    <w:multiLevelType w:val="multilevel"/>
    <w:tmpl w:val="9239341B"/>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
    <w:nsid w:val="9288B902"/>
    <w:multiLevelType w:val="multilevel"/>
    <w:tmpl w:val="9288B902"/>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11">
    <w:nsid w:val="9377BC45"/>
    <w:multiLevelType w:val="multilevel"/>
    <w:tmpl w:val="9377BC45"/>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2">
    <w:nsid w:val="9ACF65A0"/>
    <w:multiLevelType w:val="multilevel"/>
    <w:tmpl w:val="9ACF65A0"/>
    <w:lvl w:ilvl="0" w:tentative="0">
      <w:start w:val="1"/>
      <w:numFmt w:val="decimal"/>
      <w:lvlText w:val="%1."/>
      <w:lvlJc w:val="left"/>
      <w:pPr>
        <w:ind w:left="2520" w:hanging="360"/>
        <w:jc w:val="left"/>
      </w:pPr>
      <w:rPr>
        <w:rFonts w:hint="default"/>
        <w:spacing w:val="-68"/>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3">
    <w:nsid w:val="9C11E984"/>
    <w:multiLevelType w:val="multilevel"/>
    <w:tmpl w:val="9C11E984"/>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4">
    <w:nsid w:val="9C8AC8EF"/>
    <w:multiLevelType w:val="multilevel"/>
    <w:tmpl w:val="9C8AC8EF"/>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5">
    <w:nsid w:val="9D5D7490"/>
    <w:multiLevelType w:val="multilevel"/>
    <w:tmpl w:val="9D5D7490"/>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6">
    <w:nsid w:val="9F81B9F9"/>
    <w:multiLevelType w:val="multilevel"/>
    <w:tmpl w:val="9F81B9F9"/>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7">
    <w:nsid w:val="A0C93552"/>
    <w:multiLevelType w:val="multilevel"/>
    <w:tmpl w:val="A0C93552"/>
    <w:lvl w:ilvl="0" w:tentative="0">
      <w:start w:val="1"/>
      <w:numFmt w:val="decimal"/>
      <w:lvlText w:val="%1."/>
      <w:lvlJc w:val="left"/>
      <w:pPr>
        <w:ind w:left="2520" w:hanging="360"/>
        <w:jc w:val="left"/>
      </w:pPr>
      <w:rPr>
        <w:rFonts w:hint="default"/>
        <w:spacing w:val="-48"/>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8">
    <w:nsid w:val="A0F05207"/>
    <w:multiLevelType w:val="multilevel"/>
    <w:tmpl w:val="A0F05207"/>
    <w:lvl w:ilvl="0" w:tentative="0">
      <w:start w:val="1"/>
      <w:numFmt w:val="decimal"/>
      <w:lvlText w:val="%1."/>
      <w:lvlJc w:val="left"/>
      <w:pPr>
        <w:ind w:left="2520" w:hanging="360"/>
        <w:jc w:val="left"/>
      </w:pPr>
      <w:rPr>
        <w:rFonts w:hint="default"/>
        <w:spacing w:val="-66"/>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9">
    <w:nsid w:val="A9AC3AA7"/>
    <w:multiLevelType w:val="multilevel"/>
    <w:tmpl w:val="A9AC3AA7"/>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20">
    <w:nsid w:val="AAF3F3FA"/>
    <w:multiLevelType w:val="multilevel"/>
    <w:tmpl w:val="AAF3F3FA"/>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21">
    <w:nsid w:val="B0ED9BEA"/>
    <w:multiLevelType w:val="multilevel"/>
    <w:tmpl w:val="B0ED9BEA"/>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22">
    <w:nsid w:val="B0F1ACD9"/>
    <w:multiLevelType w:val="multilevel"/>
    <w:tmpl w:val="B0F1ACD9"/>
    <w:lvl w:ilvl="0" w:tentative="0">
      <w:start w:val="1"/>
      <w:numFmt w:val="decimal"/>
      <w:lvlText w:val="%1."/>
      <w:lvlJc w:val="left"/>
      <w:pPr>
        <w:ind w:left="2520" w:hanging="360"/>
        <w:jc w:val="left"/>
      </w:pPr>
      <w:rPr>
        <w:rFonts w:hint="default"/>
        <w:spacing w:val="-65"/>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23">
    <w:nsid w:val="B23A94A9"/>
    <w:multiLevelType w:val="multilevel"/>
    <w:tmpl w:val="B23A94A9"/>
    <w:lvl w:ilvl="0" w:tentative="0">
      <w:start w:val="1"/>
      <w:numFmt w:val="decimal"/>
      <w:lvlText w:val="%1."/>
      <w:lvlJc w:val="left"/>
      <w:pPr>
        <w:ind w:left="539" w:hanging="391"/>
        <w:jc w:val="left"/>
      </w:pPr>
      <w:rPr>
        <w:rFonts w:hint="default" w:ascii="Consolas" w:hAnsi="Consolas" w:eastAsia="Consolas" w:cs="Consolas"/>
        <w:color w:val="2F2F2F"/>
        <w:spacing w:val="0"/>
        <w:w w:val="100"/>
        <w:sz w:val="23"/>
        <w:szCs w:val="23"/>
        <w:lang w:val="en-US" w:eastAsia="en-US" w:bidi="en-US"/>
      </w:rPr>
    </w:lvl>
    <w:lvl w:ilvl="1" w:tentative="0">
      <w:start w:val="0"/>
      <w:numFmt w:val="bullet"/>
      <w:lvlText w:val="•"/>
      <w:lvlJc w:val="left"/>
      <w:pPr>
        <w:ind w:left="1250" w:hanging="391"/>
      </w:pPr>
      <w:rPr>
        <w:rFonts w:hint="default"/>
        <w:lang w:val="en-US" w:eastAsia="en-US" w:bidi="en-US"/>
      </w:rPr>
    </w:lvl>
    <w:lvl w:ilvl="2" w:tentative="0">
      <w:start w:val="0"/>
      <w:numFmt w:val="bullet"/>
      <w:lvlText w:val="•"/>
      <w:lvlJc w:val="left"/>
      <w:pPr>
        <w:ind w:left="1961" w:hanging="391"/>
      </w:pPr>
      <w:rPr>
        <w:rFonts w:hint="default"/>
        <w:lang w:val="en-US" w:eastAsia="en-US" w:bidi="en-US"/>
      </w:rPr>
    </w:lvl>
    <w:lvl w:ilvl="3" w:tentative="0">
      <w:start w:val="0"/>
      <w:numFmt w:val="bullet"/>
      <w:lvlText w:val="•"/>
      <w:lvlJc w:val="left"/>
      <w:pPr>
        <w:ind w:left="2671" w:hanging="391"/>
      </w:pPr>
      <w:rPr>
        <w:rFonts w:hint="default"/>
        <w:lang w:val="en-US" w:eastAsia="en-US" w:bidi="en-US"/>
      </w:rPr>
    </w:lvl>
    <w:lvl w:ilvl="4" w:tentative="0">
      <w:start w:val="0"/>
      <w:numFmt w:val="bullet"/>
      <w:lvlText w:val="•"/>
      <w:lvlJc w:val="left"/>
      <w:pPr>
        <w:ind w:left="3382" w:hanging="391"/>
      </w:pPr>
      <w:rPr>
        <w:rFonts w:hint="default"/>
        <w:lang w:val="en-US" w:eastAsia="en-US" w:bidi="en-US"/>
      </w:rPr>
    </w:lvl>
    <w:lvl w:ilvl="5" w:tentative="0">
      <w:start w:val="0"/>
      <w:numFmt w:val="bullet"/>
      <w:lvlText w:val="•"/>
      <w:lvlJc w:val="left"/>
      <w:pPr>
        <w:ind w:left="4092" w:hanging="391"/>
      </w:pPr>
      <w:rPr>
        <w:rFonts w:hint="default"/>
        <w:lang w:val="en-US" w:eastAsia="en-US" w:bidi="en-US"/>
      </w:rPr>
    </w:lvl>
    <w:lvl w:ilvl="6" w:tentative="0">
      <w:start w:val="0"/>
      <w:numFmt w:val="bullet"/>
      <w:lvlText w:val="•"/>
      <w:lvlJc w:val="left"/>
      <w:pPr>
        <w:ind w:left="4803" w:hanging="391"/>
      </w:pPr>
      <w:rPr>
        <w:rFonts w:hint="default"/>
        <w:lang w:val="en-US" w:eastAsia="en-US" w:bidi="en-US"/>
      </w:rPr>
    </w:lvl>
    <w:lvl w:ilvl="7" w:tentative="0">
      <w:start w:val="0"/>
      <w:numFmt w:val="bullet"/>
      <w:lvlText w:val="•"/>
      <w:lvlJc w:val="left"/>
      <w:pPr>
        <w:ind w:left="5513" w:hanging="391"/>
      </w:pPr>
      <w:rPr>
        <w:rFonts w:hint="default"/>
        <w:lang w:val="en-US" w:eastAsia="en-US" w:bidi="en-US"/>
      </w:rPr>
    </w:lvl>
    <w:lvl w:ilvl="8" w:tentative="0">
      <w:start w:val="0"/>
      <w:numFmt w:val="bullet"/>
      <w:lvlText w:val="•"/>
      <w:lvlJc w:val="left"/>
      <w:pPr>
        <w:ind w:left="6224" w:hanging="391"/>
      </w:pPr>
      <w:rPr>
        <w:rFonts w:hint="default"/>
        <w:lang w:val="en-US" w:eastAsia="en-US" w:bidi="en-US"/>
      </w:rPr>
    </w:lvl>
  </w:abstractNum>
  <w:abstractNum w:abstractNumId="24">
    <w:nsid w:val="B53F3350"/>
    <w:multiLevelType w:val="multilevel"/>
    <w:tmpl w:val="B53F3350"/>
    <w:lvl w:ilvl="0" w:tentative="0">
      <w:start w:val="1"/>
      <w:numFmt w:val="decimal"/>
      <w:lvlText w:val="%1."/>
      <w:lvlJc w:val="left"/>
      <w:pPr>
        <w:ind w:left="539" w:hanging="391"/>
        <w:jc w:val="left"/>
      </w:pPr>
      <w:rPr>
        <w:rFonts w:hint="default" w:ascii="Consolas" w:hAnsi="Consolas" w:eastAsia="Consolas" w:cs="Consolas"/>
        <w:color w:val="2F2F2F"/>
        <w:spacing w:val="0"/>
        <w:w w:val="100"/>
        <w:sz w:val="23"/>
        <w:szCs w:val="23"/>
        <w:lang w:val="en-US" w:eastAsia="en-US" w:bidi="en-US"/>
      </w:rPr>
    </w:lvl>
    <w:lvl w:ilvl="1" w:tentative="0">
      <w:start w:val="0"/>
      <w:numFmt w:val="bullet"/>
      <w:lvlText w:val="•"/>
      <w:lvlJc w:val="left"/>
      <w:pPr>
        <w:ind w:left="1250" w:hanging="391"/>
      </w:pPr>
      <w:rPr>
        <w:rFonts w:hint="default"/>
        <w:lang w:val="en-US" w:eastAsia="en-US" w:bidi="en-US"/>
      </w:rPr>
    </w:lvl>
    <w:lvl w:ilvl="2" w:tentative="0">
      <w:start w:val="0"/>
      <w:numFmt w:val="bullet"/>
      <w:lvlText w:val="•"/>
      <w:lvlJc w:val="left"/>
      <w:pPr>
        <w:ind w:left="1961" w:hanging="391"/>
      </w:pPr>
      <w:rPr>
        <w:rFonts w:hint="default"/>
        <w:lang w:val="en-US" w:eastAsia="en-US" w:bidi="en-US"/>
      </w:rPr>
    </w:lvl>
    <w:lvl w:ilvl="3" w:tentative="0">
      <w:start w:val="0"/>
      <w:numFmt w:val="bullet"/>
      <w:lvlText w:val="•"/>
      <w:lvlJc w:val="left"/>
      <w:pPr>
        <w:ind w:left="2671" w:hanging="391"/>
      </w:pPr>
      <w:rPr>
        <w:rFonts w:hint="default"/>
        <w:lang w:val="en-US" w:eastAsia="en-US" w:bidi="en-US"/>
      </w:rPr>
    </w:lvl>
    <w:lvl w:ilvl="4" w:tentative="0">
      <w:start w:val="0"/>
      <w:numFmt w:val="bullet"/>
      <w:lvlText w:val="•"/>
      <w:lvlJc w:val="left"/>
      <w:pPr>
        <w:ind w:left="3382" w:hanging="391"/>
      </w:pPr>
      <w:rPr>
        <w:rFonts w:hint="default"/>
        <w:lang w:val="en-US" w:eastAsia="en-US" w:bidi="en-US"/>
      </w:rPr>
    </w:lvl>
    <w:lvl w:ilvl="5" w:tentative="0">
      <w:start w:val="0"/>
      <w:numFmt w:val="bullet"/>
      <w:lvlText w:val="•"/>
      <w:lvlJc w:val="left"/>
      <w:pPr>
        <w:ind w:left="4092" w:hanging="391"/>
      </w:pPr>
      <w:rPr>
        <w:rFonts w:hint="default"/>
        <w:lang w:val="en-US" w:eastAsia="en-US" w:bidi="en-US"/>
      </w:rPr>
    </w:lvl>
    <w:lvl w:ilvl="6" w:tentative="0">
      <w:start w:val="0"/>
      <w:numFmt w:val="bullet"/>
      <w:lvlText w:val="•"/>
      <w:lvlJc w:val="left"/>
      <w:pPr>
        <w:ind w:left="4803" w:hanging="391"/>
      </w:pPr>
      <w:rPr>
        <w:rFonts w:hint="default"/>
        <w:lang w:val="en-US" w:eastAsia="en-US" w:bidi="en-US"/>
      </w:rPr>
    </w:lvl>
    <w:lvl w:ilvl="7" w:tentative="0">
      <w:start w:val="0"/>
      <w:numFmt w:val="bullet"/>
      <w:lvlText w:val="•"/>
      <w:lvlJc w:val="left"/>
      <w:pPr>
        <w:ind w:left="5513" w:hanging="391"/>
      </w:pPr>
      <w:rPr>
        <w:rFonts w:hint="default"/>
        <w:lang w:val="en-US" w:eastAsia="en-US" w:bidi="en-US"/>
      </w:rPr>
    </w:lvl>
    <w:lvl w:ilvl="8" w:tentative="0">
      <w:start w:val="0"/>
      <w:numFmt w:val="bullet"/>
      <w:lvlText w:val="•"/>
      <w:lvlJc w:val="left"/>
      <w:pPr>
        <w:ind w:left="6224" w:hanging="391"/>
      </w:pPr>
      <w:rPr>
        <w:rFonts w:hint="default"/>
        <w:lang w:val="en-US" w:eastAsia="en-US" w:bidi="en-US"/>
      </w:rPr>
    </w:lvl>
  </w:abstractNum>
  <w:abstractNum w:abstractNumId="25">
    <w:nsid w:val="B5E306ED"/>
    <w:multiLevelType w:val="multilevel"/>
    <w:tmpl w:val="B5E306ED"/>
    <w:lvl w:ilvl="0" w:tentative="0">
      <w:start w:val="1"/>
      <w:numFmt w:val="decimal"/>
      <w:lvlText w:val="%1."/>
      <w:lvlJc w:val="left"/>
      <w:pPr>
        <w:ind w:left="2520" w:hanging="360"/>
        <w:jc w:val="left"/>
      </w:pPr>
      <w:rPr>
        <w:rFonts w:hint="default"/>
        <w:spacing w:val="-55"/>
        <w:w w:val="99"/>
        <w:lang w:val="en-US" w:eastAsia="en-US" w:bidi="en-US"/>
      </w:rPr>
    </w:lvl>
    <w:lvl w:ilvl="1" w:tentative="0">
      <w:start w:val="1"/>
      <w:numFmt w:val="lowerLetter"/>
      <w:lvlText w:val="%2."/>
      <w:lvlJc w:val="left"/>
      <w:pPr>
        <w:ind w:left="3240" w:hanging="360"/>
        <w:jc w:val="left"/>
      </w:pPr>
      <w:rPr>
        <w:rFonts w:hint="default"/>
        <w:spacing w:val="-84"/>
        <w:w w:val="99"/>
        <w:lang w:val="en-US" w:eastAsia="en-US" w:bidi="en-US"/>
      </w:rPr>
    </w:lvl>
    <w:lvl w:ilvl="2" w:tentative="0">
      <w:start w:val="0"/>
      <w:numFmt w:val="bullet"/>
      <w:lvlText w:val="•"/>
      <w:lvlJc w:val="left"/>
      <w:pPr>
        <w:ind w:left="4042" w:hanging="360"/>
      </w:pPr>
      <w:rPr>
        <w:rFonts w:hint="default"/>
        <w:lang w:val="en-US" w:eastAsia="en-US" w:bidi="en-US"/>
      </w:rPr>
    </w:lvl>
    <w:lvl w:ilvl="3" w:tentative="0">
      <w:start w:val="0"/>
      <w:numFmt w:val="bullet"/>
      <w:lvlText w:val="•"/>
      <w:lvlJc w:val="left"/>
      <w:pPr>
        <w:ind w:left="4845" w:hanging="360"/>
      </w:pPr>
      <w:rPr>
        <w:rFonts w:hint="default"/>
        <w:lang w:val="en-US" w:eastAsia="en-US" w:bidi="en-US"/>
      </w:rPr>
    </w:lvl>
    <w:lvl w:ilvl="4" w:tentative="0">
      <w:start w:val="0"/>
      <w:numFmt w:val="bullet"/>
      <w:lvlText w:val="•"/>
      <w:lvlJc w:val="left"/>
      <w:pPr>
        <w:ind w:left="5648" w:hanging="360"/>
      </w:pPr>
      <w:rPr>
        <w:rFonts w:hint="default"/>
        <w:lang w:val="en-US" w:eastAsia="en-US" w:bidi="en-US"/>
      </w:rPr>
    </w:lvl>
    <w:lvl w:ilvl="5" w:tentative="0">
      <w:start w:val="0"/>
      <w:numFmt w:val="bullet"/>
      <w:lvlText w:val="•"/>
      <w:lvlJc w:val="left"/>
      <w:pPr>
        <w:ind w:left="6451" w:hanging="360"/>
      </w:pPr>
      <w:rPr>
        <w:rFonts w:hint="default"/>
        <w:lang w:val="en-US" w:eastAsia="en-US" w:bidi="en-US"/>
      </w:rPr>
    </w:lvl>
    <w:lvl w:ilvl="6" w:tentative="0">
      <w:start w:val="0"/>
      <w:numFmt w:val="bullet"/>
      <w:lvlText w:val="•"/>
      <w:lvlJc w:val="left"/>
      <w:pPr>
        <w:ind w:left="7254" w:hanging="360"/>
      </w:pPr>
      <w:rPr>
        <w:rFonts w:hint="default"/>
        <w:lang w:val="en-US" w:eastAsia="en-US" w:bidi="en-US"/>
      </w:rPr>
    </w:lvl>
    <w:lvl w:ilvl="7" w:tentative="0">
      <w:start w:val="0"/>
      <w:numFmt w:val="bullet"/>
      <w:lvlText w:val="•"/>
      <w:lvlJc w:val="left"/>
      <w:pPr>
        <w:ind w:left="8057" w:hanging="360"/>
      </w:pPr>
      <w:rPr>
        <w:rFonts w:hint="default"/>
        <w:lang w:val="en-US" w:eastAsia="en-US" w:bidi="en-US"/>
      </w:rPr>
    </w:lvl>
    <w:lvl w:ilvl="8" w:tentative="0">
      <w:start w:val="0"/>
      <w:numFmt w:val="bullet"/>
      <w:lvlText w:val="•"/>
      <w:lvlJc w:val="left"/>
      <w:pPr>
        <w:ind w:left="8860" w:hanging="360"/>
      </w:pPr>
      <w:rPr>
        <w:rFonts w:hint="default"/>
        <w:lang w:val="en-US" w:eastAsia="en-US" w:bidi="en-US"/>
      </w:rPr>
    </w:lvl>
  </w:abstractNum>
  <w:abstractNum w:abstractNumId="26">
    <w:nsid w:val="B88D21A8"/>
    <w:multiLevelType w:val="multilevel"/>
    <w:tmpl w:val="B88D21A8"/>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27">
    <w:nsid w:val="B8CEF35B"/>
    <w:multiLevelType w:val="multilevel"/>
    <w:tmpl w:val="B8CEF35B"/>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28">
    <w:nsid w:val="BB64CFA9"/>
    <w:multiLevelType w:val="multilevel"/>
    <w:tmpl w:val="BB64CFA9"/>
    <w:lvl w:ilvl="0" w:tentative="0">
      <w:start w:val="1"/>
      <w:numFmt w:val="decimal"/>
      <w:lvlText w:val="%1."/>
      <w:lvlJc w:val="left"/>
      <w:pPr>
        <w:ind w:left="2520" w:hanging="360"/>
        <w:jc w:val="left"/>
      </w:pPr>
      <w:rPr>
        <w:rFonts w:hint="default" w:ascii="Arial" w:hAnsi="Arial" w:eastAsia="Arial" w:cs="Arial"/>
        <w:spacing w:val="-15"/>
        <w:w w:val="99"/>
        <w:sz w:val="24"/>
        <w:szCs w:val="24"/>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29">
    <w:nsid w:val="BCECA0B4"/>
    <w:multiLevelType w:val="multilevel"/>
    <w:tmpl w:val="BCECA0B4"/>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30">
    <w:nsid w:val="BDA1395C"/>
    <w:multiLevelType w:val="multilevel"/>
    <w:tmpl w:val="BDA1395C"/>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31">
    <w:nsid w:val="BE8A4F4C"/>
    <w:multiLevelType w:val="multilevel"/>
    <w:tmpl w:val="BE8A4F4C"/>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32">
    <w:nsid w:val="BE923771"/>
    <w:multiLevelType w:val="multilevel"/>
    <w:tmpl w:val="BE923771"/>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33">
    <w:nsid w:val="BF205925"/>
    <w:multiLevelType w:val="multilevel"/>
    <w:tmpl w:val="BF205925"/>
    <w:lvl w:ilvl="0" w:tentative="0">
      <w:start w:val="1"/>
      <w:numFmt w:val="decimal"/>
      <w:lvlText w:val="%1."/>
      <w:lvlJc w:val="left"/>
      <w:pPr>
        <w:ind w:left="2520" w:hanging="360"/>
        <w:jc w:val="left"/>
      </w:pPr>
      <w:rPr>
        <w:rFonts w:hint="default"/>
        <w:spacing w:val="-55"/>
        <w:w w:val="99"/>
        <w:lang w:val="en-US" w:eastAsia="en-US" w:bidi="en-US"/>
      </w:rPr>
    </w:lvl>
    <w:lvl w:ilvl="1" w:tentative="0">
      <w:start w:val="1"/>
      <w:numFmt w:val="lowerLetter"/>
      <w:lvlText w:val="%2."/>
      <w:lvlJc w:val="left"/>
      <w:pPr>
        <w:ind w:left="3240" w:hanging="360"/>
        <w:jc w:val="left"/>
      </w:pPr>
      <w:rPr>
        <w:rFonts w:hint="default" w:ascii="Arial" w:hAnsi="Arial" w:eastAsia="Arial" w:cs="Arial"/>
        <w:w w:val="100"/>
        <w:sz w:val="21"/>
        <w:szCs w:val="21"/>
        <w:lang w:val="en-US" w:eastAsia="en-US" w:bidi="en-US"/>
      </w:rPr>
    </w:lvl>
    <w:lvl w:ilvl="2" w:tentative="0">
      <w:start w:val="0"/>
      <w:numFmt w:val="bullet"/>
      <w:lvlText w:val="•"/>
      <w:lvlJc w:val="left"/>
      <w:pPr>
        <w:ind w:left="4042" w:hanging="360"/>
      </w:pPr>
      <w:rPr>
        <w:rFonts w:hint="default"/>
        <w:lang w:val="en-US" w:eastAsia="en-US" w:bidi="en-US"/>
      </w:rPr>
    </w:lvl>
    <w:lvl w:ilvl="3" w:tentative="0">
      <w:start w:val="0"/>
      <w:numFmt w:val="bullet"/>
      <w:lvlText w:val="•"/>
      <w:lvlJc w:val="left"/>
      <w:pPr>
        <w:ind w:left="4845" w:hanging="360"/>
      </w:pPr>
      <w:rPr>
        <w:rFonts w:hint="default"/>
        <w:lang w:val="en-US" w:eastAsia="en-US" w:bidi="en-US"/>
      </w:rPr>
    </w:lvl>
    <w:lvl w:ilvl="4" w:tentative="0">
      <w:start w:val="0"/>
      <w:numFmt w:val="bullet"/>
      <w:lvlText w:val="•"/>
      <w:lvlJc w:val="left"/>
      <w:pPr>
        <w:ind w:left="5648" w:hanging="360"/>
      </w:pPr>
      <w:rPr>
        <w:rFonts w:hint="default"/>
        <w:lang w:val="en-US" w:eastAsia="en-US" w:bidi="en-US"/>
      </w:rPr>
    </w:lvl>
    <w:lvl w:ilvl="5" w:tentative="0">
      <w:start w:val="0"/>
      <w:numFmt w:val="bullet"/>
      <w:lvlText w:val="•"/>
      <w:lvlJc w:val="left"/>
      <w:pPr>
        <w:ind w:left="6451" w:hanging="360"/>
      </w:pPr>
      <w:rPr>
        <w:rFonts w:hint="default"/>
        <w:lang w:val="en-US" w:eastAsia="en-US" w:bidi="en-US"/>
      </w:rPr>
    </w:lvl>
    <w:lvl w:ilvl="6" w:tentative="0">
      <w:start w:val="0"/>
      <w:numFmt w:val="bullet"/>
      <w:lvlText w:val="•"/>
      <w:lvlJc w:val="left"/>
      <w:pPr>
        <w:ind w:left="7254" w:hanging="360"/>
      </w:pPr>
      <w:rPr>
        <w:rFonts w:hint="default"/>
        <w:lang w:val="en-US" w:eastAsia="en-US" w:bidi="en-US"/>
      </w:rPr>
    </w:lvl>
    <w:lvl w:ilvl="7" w:tentative="0">
      <w:start w:val="0"/>
      <w:numFmt w:val="bullet"/>
      <w:lvlText w:val="•"/>
      <w:lvlJc w:val="left"/>
      <w:pPr>
        <w:ind w:left="8057" w:hanging="360"/>
      </w:pPr>
      <w:rPr>
        <w:rFonts w:hint="default"/>
        <w:lang w:val="en-US" w:eastAsia="en-US" w:bidi="en-US"/>
      </w:rPr>
    </w:lvl>
    <w:lvl w:ilvl="8" w:tentative="0">
      <w:start w:val="0"/>
      <w:numFmt w:val="bullet"/>
      <w:lvlText w:val="•"/>
      <w:lvlJc w:val="left"/>
      <w:pPr>
        <w:ind w:left="8860" w:hanging="360"/>
      </w:pPr>
      <w:rPr>
        <w:rFonts w:hint="default"/>
        <w:lang w:val="en-US" w:eastAsia="en-US" w:bidi="en-US"/>
      </w:rPr>
    </w:lvl>
  </w:abstractNum>
  <w:abstractNum w:abstractNumId="34">
    <w:nsid w:val="BF50FE6B"/>
    <w:multiLevelType w:val="multilevel"/>
    <w:tmpl w:val="BF50FE6B"/>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35">
    <w:nsid w:val="C0915F4F"/>
    <w:multiLevelType w:val="multilevel"/>
    <w:tmpl w:val="C0915F4F"/>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36">
    <w:nsid w:val="C4E0D24A"/>
    <w:multiLevelType w:val="multilevel"/>
    <w:tmpl w:val="C4E0D24A"/>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37">
    <w:nsid w:val="C8879AEF"/>
    <w:multiLevelType w:val="multilevel"/>
    <w:tmpl w:val="C8879AEF"/>
    <w:lvl w:ilvl="0" w:tentative="0">
      <w:start w:val="1"/>
      <w:numFmt w:val="decimal"/>
      <w:lvlText w:val="%1."/>
      <w:lvlJc w:val="left"/>
      <w:pPr>
        <w:ind w:left="2520" w:hanging="360"/>
        <w:jc w:val="left"/>
      </w:pPr>
      <w:rPr>
        <w:rFonts w:hint="default"/>
        <w:spacing w:val="-17"/>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38">
    <w:nsid w:val="C90D1B09"/>
    <w:multiLevelType w:val="multilevel"/>
    <w:tmpl w:val="C90D1B09"/>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39">
    <w:nsid w:val="CF092B84"/>
    <w:multiLevelType w:val="multilevel"/>
    <w:tmpl w:val="CF092B84"/>
    <w:lvl w:ilvl="0" w:tentative="0">
      <w:start w:val="1"/>
      <w:numFmt w:val="decimal"/>
      <w:lvlText w:val="%1."/>
      <w:lvlJc w:val="left"/>
      <w:pPr>
        <w:ind w:left="2520" w:hanging="360"/>
        <w:jc w:val="left"/>
      </w:pPr>
      <w:rPr>
        <w:rFonts w:hint="default" w:ascii="Arial" w:hAnsi="Arial" w:eastAsia="Arial" w:cs="Arial"/>
        <w:w w:val="100"/>
        <w:sz w:val="24"/>
        <w:szCs w:val="24"/>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40">
    <w:nsid w:val="D1EB1714"/>
    <w:multiLevelType w:val="multilevel"/>
    <w:tmpl w:val="D1EB1714"/>
    <w:lvl w:ilvl="0" w:tentative="0">
      <w:start w:val="1"/>
      <w:numFmt w:val="decimal"/>
      <w:lvlText w:val="%1."/>
      <w:lvlJc w:val="left"/>
      <w:pPr>
        <w:ind w:left="2520" w:hanging="360"/>
        <w:jc w:val="left"/>
      </w:pPr>
      <w:rPr>
        <w:rFonts w:hint="default" w:ascii="Arial" w:hAnsi="Arial" w:eastAsia="Arial" w:cs="Arial"/>
        <w:w w:val="100"/>
        <w:sz w:val="24"/>
        <w:szCs w:val="24"/>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41">
    <w:nsid w:val="D7D140E4"/>
    <w:multiLevelType w:val="multilevel"/>
    <w:tmpl w:val="D7D140E4"/>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42">
    <w:nsid w:val="D7F9FE59"/>
    <w:multiLevelType w:val="multilevel"/>
    <w:tmpl w:val="D7F9FE59"/>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43">
    <w:nsid w:val="DAD3A854"/>
    <w:multiLevelType w:val="multilevel"/>
    <w:tmpl w:val="DAD3A854"/>
    <w:lvl w:ilvl="0" w:tentative="0">
      <w:start w:val="1"/>
      <w:numFmt w:val="decimal"/>
      <w:lvlText w:val="%1."/>
      <w:lvlJc w:val="left"/>
      <w:pPr>
        <w:ind w:left="2520" w:hanging="360"/>
        <w:jc w:val="left"/>
      </w:pPr>
      <w:rPr>
        <w:rFonts w:hint="default"/>
        <w:spacing w:val="-14"/>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44">
    <w:nsid w:val="DCBA6B53"/>
    <w:multiLevelType w:val="multilevel"/>
    <w:tmpl w:val="DCBA6B53"/>
    <w:lvl w:ilvl="0" w:tentative="0">
      <w:start w:val="1"/>
      <w:numFmt w:val="decimal"/>
      <w:lvlText w:val="%1."/>
      <w:lvlJc w:val="left"/>
      <w:pPr>
        <w:ind w:left="2520" w:hanging="360"/>
        <w:jc w:val="left"/>
      </w:pPr>
      <w:rPr>
        <w:rFonts w:hint="default"/>
        <w:spacing w:val="-10"/>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45">
    <w:nsid w:val="E0294EC7"/>
    <w:multiLevelType w:val="multilevel"/>
    <w:tmpl w:val="E0294EC7"/>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46">
    <w:nsid w:val="E093A4B0"/>
    <w:multiLevelType w:val="multilevel"/>
    <w:tmpl w:val="E093A4B0"/>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47">
    <w:nsid w:val="E504947C"/>
    <w:multiLevelType w:val="multilevel"/>
    <w:tmpl w:val="E504947C"/>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48">
    <w:nsid w:val="E7B27C5B"/>
    <w:multiLevelType w:val="multilevel"/>
    <w:tmpl w:val="E7B27C5B"/>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49">
    <w:nsid w:val="F0E89278"/>
    <w:multiLevelType w:val="multilevel"/>
    <w:tmpl w:val="F0E89278"/>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50">
    <w:nsid w:val="F3A33954"/>
    <w:multiLevelType w:val="multilevel"/>
    <w:tmpl w:val="F3A33954"/>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1">
    <w:nsid w:val="F4A942FE"/>
    <w:multiLevelType w:val="multilevel"/>
    <w:tmpl w:val="F4A942FE"/>
    <w:lvl w:ilvl="0" w:tentative="0">
      <w:start w:val="1"/>
      <w:numFmt w:val="decimal"/>
      <w:lvlText w:val="%1."/>
      <w:lvlJc w:val="left"/>
      <w:pPr>
        <w:ind w:left="2520" w:hanging="360"/>
        <w:jc w:val="left"/>
      </w:pPr>
      <w:rPr>
        <w:rFonts w:hint="default"/>
        <w:spacing w:val="-21"/>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2">
    <w:nsid w:val="F4B5D9F5"/>
    <w:multiLevelType w:val="multilevel"/>
    <w:tmpl w:val="F4B5D9F5"/>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3">
    <w:nsid w:val="F585BF25"/>
    <w:multiLevelType w:val="multilevel"/>
    <w:tmpl w:val="F585BF25"/>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4">
    <w:nsid w:val="F689643B"/>
    <w:multiLevelType w:val="multilevel"/>
    <w:tmpl w:val="F689643B"/>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5">
    <w:nsid w:val="F7735DC9"/>
    <w:multiLevelType w:val="multilevel"/>
    <w:tmpl w:val="F7735DC9"/>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6">
    <w:nsid w:val="FEC2EA36"/>
    <w:multiLevelType w:val="multilevel"/>
    <w:tmpl w:val="FEC2EA36"/>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7">
    <w:nsid w:val="0053208E"/>
    <w:multiLevelType w:val="multilevel"/>
    <w:tmpl w:val="0053208E"/>
    <w:lvl w:ilvl="0" w:tentative="0">
      <w:start w:val="0"/>
      <w:numFmt w:val="bullet"/>
      <w:lvlText w:val=""/>
      <w:lvlJc w:val="left"/>
      <w:pPr>
        <w:ind w:left="2520" w:hanging="360"/>
      </w:pPr>
      <w:rPr>
        <w:rFonts w:hint="default" w:ascii="Symbol" w:hAnsi="Symbol" w:eastAsia="Symbol" w:cs="Symbol"/>
        <w:w w:val="99"/>
        <w:sz w:val="20"/>
        <w:szCs w:val="2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8">
    <w:nsid w:val="01836A6D"/>
    <w:multiLevelType w:val="multilevel"/>
    <w:tmpl w:val="01836A6D"/>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59">
    <w:nsid w:val="0248C179"/>
    <w:multiLevelType w:val="multilevel"/>
    <w:tmpl w:val="0248C179"/>
    <w:lvl w:ilvl="0" w:tentative="0">
      <w:start w:val="1"/>
      <w:numFmt w:val="decimal"/>
      <w:lvlText w:val="%1."/>
      <w:lvlJc w:val="left"/>
      <w:pPr>
        <w:ind w:left="3240" w:hanging="360"/>
        <w:jc w:val="right"/>
      </w:pPr>
      <w:rPr>
        <w:rFonts w:hint="default" w:ascii="Arial" w:hAnsi="Arial" w:eastAsia="Arial" w:cs="Arial"/>
        <w:w w:val="100"/>
        <w:sz w:val="21"/>
        <w:szCs w:val="21"/>
        <w:lang w:val="en-US" w:eastAsia="en-US" w:bidi="en-US"/>
      </w:rPr>
    </w:lvl>
    <w:lvl w:ilvl="1" w:tentative="0">
      <w:start w:val="1"/>
      <w:numFmt w:val="lowerLetter"/>
      <w:lvlText w:val="%2."/>
      <w:lvlJc w:val="left"/>
      <w:pPr>
        <w:ind w:left="3240" w:hanging="360"/>
        <w:jc w:val="left"/>
      </w:pPr>
      <w:rPr>
        <w:rFonts w:hint="default" w:ascii="Arial" w:hAnsi="Arial" w:eastAsia="Arial" w:cs="Arial"/>
        <w:w w:val="100"/>
        <w:sz w:val="21"/>
        <w:szCs w:val="21"/>
        <w:lang w:val="en-US" w:eastAsia="en-US" w:bidi="en-US"/>
      </w:rPr>
    </w:lvl>
    <w:lvl w:ilvl="2" w:tentative="0">
      <w:start w:val="0"/>
      <w:numFmt w:val="bullet"/>
      <w:lvlText w:val="•"/>
      <w:lvlJc w:val="left"/>
      <w:pPr>
        <w:ind w:left="4685" w:hanging="360"/>
      </w:pPr>
      <w:rPr>
        <w:rFonts w:hint="default"/>
        <w:lang w:val="en-US" w:eastAsia="en-US" w:bidi="en-US"/>
      </w:rPr>
    </w:lvl>
    <w:lvl w:ilvl="3" w:tentative="0">
      <w:start w:val="0"/>
      <w:numFmt w:val="bullet"/>
      <w:lvlText w:val="•"/>
      <w:lvlJc w:val="left"/>
      <w:pPr>
        <w:ind w:left="5407" w:hanging="360"/>
      </w:pPr>
      <w:rPr>
        <w:rFonts w:hint="default"/>
        <w:lang w:val="en-US" w:eastAsia="en-US" w:bidi="en-US"/>
      </w:rPr>
    </w:lvl>
    <w:lvl w:ilvl="4" w:tentative="0">
      <w:start w:val="0"/>
      <w:numFmt w:val="bullet"/>
      <w:lvlText w:val="•"/>
      <w:lvlJc w:val="left"/>
      <w:pPr>
        <w:ind w:left="6130" w:hanging="360"/>
      </w:pPr>
      <w:rPr>
        <w:rFonts w:hint="default"/>
        <w:lang w:val="en-US" w:eastAsia="en-US" w:bidi="en-US"/>
      </w:rPr>
    </w:lvl>
    <w:lvl w:ilvl="5" w:tentative="0">
      <w:start w:val="0"/>
      <w:numFmt w:val="bullet"/>
      <w:lvlText w:val="•"/>
      <w:lvlJc w:val="left"/>
      <w:pPr>
        <w:ind w:left="6853" w:hanging="360"/>
      </w:pPr>
      <w:rPr>
        <w:rFonts w:hint="default"/>
        <w:lang w:val="en-US" w:eastAsia="en-US" w:bidi="en-US"/>
      </w:rPr>
    </w:lvl>
    <w:lvl w:ilvl="6" w:tentative="0">
      <w:start w:val="0"/>
      <w:numFmt w:val="bullet"/>
      <w:lvlText w:val="•"/>
      <w:lvlJc w:val="left"/>
      <w:pPr>
        <w:ind w:left="7575" w:hanging="360"/>
      </w:pPr>
      <w:rPr>
        <w:rFonts w:hint="default"/>
        <w:lang w:val="en-US" w:eastAsia="en-US" w:bidi="en-US"/>
      </w:rPr>
    </w:lvl>
    <w:lvl w:ilvl="7" w:tentative="0">
      <w:start w:val="0"/>
      <w:numFmt w:val="bullet"/>
      <w:lvlText w:val="•"/>
      <w:lvlJc w:val="left"/>
      <w:pPr>
        <w:ind w:left="8298" w:hanging="360"/>
      </w:pPr>
      <w:rPr>
        <w:rFonts w:hint="default"/>
        <w:lang w:val="en-US" w:eastAsia="en-US" w:bidi="en-US"/>
      </w:rPr>
    </w:lvl>
    <w:lvl w:ilvl="8" w:tentative="0">
      <w:start w:val="0"/>
      <w:numFmt w:val="bullet"/>
      <w:lvlText w:val="•"/>
      <w:lvlJc w:val="left"/>
      <w:pPr>
        <w:ind w:left="9021" w:hanging="360"/>
      </w:pPr>
      <w:rPr>
        <w:rFonts w:hint="default"/>
        <w:lang w:val="en-US" w:eastAsia="en-US" w:bidi="en-US"/>
      </w:rPr>
    </w:lvl>
  </w:abstractNum>
  <w:abstractNum w:abstractNumId="60">
    <w:nsid w:val="03A63A41"/>
    <w:multiLevelType w:val="multilevel"/>
    <w:tmpl w:val="03A63A41"/>
    <w:lvl w:ilvl="0" w:tentative="0">
      <w:start w:val="1"/>
      <w:numFmt w:val="decimal"/>
      <w:lvlText w:val="%1."/>
      <w:lvlJc w:val="left"/>
      <w:pPr>
        <w:ind w:left="539" w:hanging="391"/>
        <w:jc w:val="left"/>
      </w:pPr>
      <w:rPr>
        <w:rFonts w:hint="default" w:ascii="Consolas" w:hAnsi="Consolas" w:eastAsia="Consolas" w:cs="Consolas"/>
        <w:color w:val="2F2F2F"/>
        <w:spacing w:val="0"/>
        <w:w w:val="100"/>
        <w:sz w:val="23"/>
        <w:szCs w:val="23"/>
        <w:lang w:val="en-US" w:eastAsia="en-US" w:bidi="en-US"/>
      </w:rPr>
    </w:lvl>
    <w:lvl w:ilvl="1" w:tentative="0">
      <w:start w:val="0"/>
      <w:numFmt w:val="bullet"/>
      <w:lvlText w:val="•"/>
      <w:lvlJc w:val="left"/>
      <w:pPr>
        <w:ind w:left="1250" w:hanging="391"/>
      </w:pPr>
      <w:rPr>
        <w:rFonts w:hint="default"/>
        <w:lang w:val="en-US" w:eastAsia="en-US" w:bidi="en-US"/>
      </w:rPr>
    </w:lvl>
    <w:lvl w:ilvl="2" w:tentative="0">
      <w:start w:val="0"/>
      <w:numFmt w:val="bullet"/>
      <w:lvlText w:val="•"/>
      <w:lvlJc w:val="left"/>
      <w:pPr>
        <w:ind w:left="1961" w:hanging="391"/>
      </w:pPr>
      <w:rPr>
        <w:rFonts w:hint="default"/>
        <w:lang w:val="en-US" w:eastAsia="en-US" w:bidi="en-US"/>
      </w:rPr>
    </w:lvl>
    <w:lvl w:ilvl="3" w:tentative="0">
      <w:start w:val="0"/>
      <w:numFmt w:val="bullet"/>
      <w:lvlText w:val="•"/>
      <w:lvlJc w:val="left"/>
      <w:pPr>
        <w:ind w:left="2671" w:hanging="391"/>
      </w:pPr>
      <w:rPr>
        <w:rFonts w:hint="default"/>
        <w:lang w:val="en-US" w:eastAsia="en-US" w:bidi="en-US"/>
      </w:rPr>
    </w:lvl>
    <w:lvl w:ilvl="4" w:tentative="0">
      <w:start w:val="0"/>
      <w:numFmt w:val="bullet"/>
      <w:lvlText w:val="•"/>
      <w:lvlJc w:val="left"/>
      <w:pPr>
        <w:ind w:left="3382" w:hanging="391"/>
      </w:pPr>
      <w:rPr>
        <w:rFonts w:hint="default"/>
        <w:lang w:val="en-US" w:eastAsia="en-US" w:bidi="en-US"/>
      </w:rPr>
    </w:lvl>
    <w:lvl w:ilvl="5" w:tentative="0">
      <w:start w:val="0"/>
      <w:numFmt w:val="bullet"/>
      <w:lvlText w:val="•"/>
      <w:lvlJc w:val="left"/>
      <w:pPr>
        <w:ind w:left="4092" w:hanging="391"/>
      </w:pPr>
      <w:rPr>
        <w:rFonts w:hint="default"/>
        <w:lang w:val="en-US" w:eastAsia="en-US" w:bidi="en-US"/>
      </w:rPr>
    </w:lvl>
    <w:lvl w:ilvl="6" w:tentative="0">
      <w:start w:val="0"/>
      <w:numFmt w:val="bullet"/>
      <w:lvlText w:val="•"/>
      <w:lvlJc w:val="left"/>
      <w:pPr>
        <w:ind w:left="4803" w:hanging="391"/>
      </w:pPr>
      <w:rPr>
        <w:rFonts w:hint="default"/>
        <w:lang w:val="en-US" w:eastAsia="en-US" w:bidi="en-US"/>
      </w:rPr>
    </w:lvl>
    <w:lvl w:ilvl="7" w:tentative="0">
      <w:start w:val="0"/>
      <w:numFmt w:val="bullet"/>
      <w:lvlText w:val="•"/>
      <w:lvlJc w:val="left"/>
      <w:pPr>
        <w:ind w:left="5513" w:hanging="391"/>
      </w:pPr>
      <w:rPr>
        <w:rFonts w:hint="default"/>
        <w:lang w:val="en-US" w:eastAsia="en-US" w:bidi="en-US"/>
      </w:rPr>
    </w:lvl>
    <w:lvl w:ilvl="8" w:tentative="0">
      <w:start w:val="0"/>
      <w:numFmt w:val="bullet"/>
      <w:lvlText w:val="•"/>
      <w:lvlJc w:val="left"/>
      <w:pPr>
        <w:ind w:left="6224" w:hanging="391"/>
      </w:pPr>
      <w:rPr>
        <w:rFonts w:hint="default"/>
        <w:lang w:val="en-US" w:eastAsia="en-US" w:bidi="en-US"/>
      </w:rPr>
    </w:lvl>
  </w:abstractNum>
  <w:abstractNum w:abstractNumId="61">
    <w:nsid w:val="03D62ECE"/>
    <w:multiLevelType w:val="multilevel"/>
    <w:tmpl w:val="03D62ECE"/>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62">
    <w:nsid w:val="0709FD3E"/>
    <w:multiLevelType w:val="multilevel"/>
    <w:tmpl w:val="0709FD3E"/>
    <w:lvl w:ilvl="0" w:tentative="0">
      <w:start w:val="1"/>
      <w:numFmt w:val="decimal"/>
      <w:lvlText w:val="%1."/>
      <w:lvlJc w:val="left"/>
      <w:pPr>
        <w:ind w:left="2520" w:hanging="360"/>
        <w:jc w:val="left"/>
      </w:pPr>
      <w:rPr>
        <w:rFonts w:hint="default"/>
        <w:spacing w:val="-68"/>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63">
    <w:nsid w:val="0CEF100B"/>
    <w:multiLevelType w:val="multilevel"/>
    <w:tmpl w:val="0CEF100B"/>
    <w:lvl w:ilvl="0" w:tentative="0">
      <w:start w:val="0"/>
      <w:numFmt w:val="bullet"/>
      <w:lvlText w:val="&gt;"/>
      <w:lvlJc w:val="left"/>
      <w:pPr>
        <w:ind w:left="424"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5" w:hanging="262"/>
      </w:pPr>
      <w:rPr>
        <w:rFonts w:hint="default"/>
        <w:lang w:val="en-US" w:eastAsia="en-US" w:bidi="en-US"/>
      </w:rPr>
    </w:lvl>
    <w:lvl w:ilvl="2" w:tentative="0">
      <w:start w:val="0"/>
      <w:numFmt w:val="bullet"/>
      <w:lvlText w:val="•"/>
      <w:lvlJc w:val="left"/>
      <w:pPr>
        <w:ind w:left="1870" w:hanging="262"/>
      </w:pPr>
      <w:rPr>
        <w:rFonts w:hint="default"/>
        <w:lang w:val="en-US" w:eastAsia="en-US" w:bidi="en-US"/>
      </w:rPr>
    </w:lvl>
    <w:lvl w:ilvl="3" w:tentative="0">
      <w:start w:val="0"/>
      <w:numFmt w:val="bullet"/>
      <w:lvlText w:val="•"/>
      <w:lvlJc w:val="left"/>
      <w:pPr>
        <w:ind w:left="2596" w:hanging="262"/>
      </w:pPr>
      <w:rPr>
        <w:rFonts w:hint="default"/>
        <w:lang w:val="en-US" w:eastAsia="en-US" w:bidi="en-US"/>
      </w:rPr>
    </w:lvl>
    <w:lvl w:ilvl="4" w:tentative="0">
      <w:start w:val="0"/>
      <w:numFmt w:val="bullet"/>
      <w:lvlText w:val="•"/>
      <w:lvlJc w:val="left"/>
      <w:pPr>
        <w:ind w:left="3321" w:hanging="262"/>
      </w:pPr>
      <w:rPr>
        <w:rFonts w:hint="default"/>
        <w:lang w:val="en-US" w:eastAsia="en-US" w:bidi="en-US"/>
      </w:rPr>
    </w:lvl>
    <w:lvl w:ilvl="5" w:tentative="0">
      <w:start w:val="0"/>
      <w:numFmt w:val="bullet"/>
      <w:lvlText w:val="•"/>
      <w:lvlJc w:val="left"/>
      <w:pPr>
        <w:ind w:left="4047" w:hanging="262"/>
      </w:pPr>
      <w:rPr>
        <w:rFonts w:hint="default"/>
        <w:lang w:val="en-US" w:eastAsia="en-US" w:bidi="en-US"/>
      </w:rPr>
    </w:lvl>
    <w:lvl w:ilvl="6" w:tentative="0">
      <w:start w:val="0"/>
      <w:numFmt w:val="bullet"/>
      <w:lvlText w:val="•"/>
      <w:lvlJc w:val="left"/>
      <w:pPr>
        <w:ind w:left="4772" w:hanging="262"/>
      </w:pPr>
      <w:rPr>
        <w:rFonts w:hint="default"/>
        <w:lang w:val="en-US" w:eastAsia="en-US" w:bidi="en-US"/>
      </w:rPr>
    </w:lvl>
    <w:lvl w:ilvl="7" w:tentative="0">
      <w:start w:val="0"/>
      <w:numFmt w:val="bullet"/>
      <w:lvlText w:val="•"/>
      <w:lvlJc w:val="left"/>
      <w:pPr>
        <w:ind w:left="5498" w:hanging="262"/>
      </w:pPr>
      <w:rPr>
        <w:rFonts w:hint="default"/>
        <w:lang w:val="en-US" w:eastAsia="en-US" w:bidi="en-US"/>
      </w:rPr>
    </w:lvl>
    <w:lvl w:ilvl="8" w:tentative="0">
      <w:start w:val="0"/>
      <w:numFmt w:val="bullet"/>
      <w:lvlText w:val="•"/>
      <w:lvlJc w:val="left"/>
      <w:pPr>
        <w:ind w:left="6223" w:hanging="262"/>
      </w:pPr>
      <w:rPr>
        <w:rFonts w:hint="default"/>
        <w:lang w:val="en-US" w:eastAsia="en-US" w:bidi="en-US"/>
      </w:rPr>
    </w:lvl>
  </w:abstractNum>
  <w:abstractNum w:abstractNumId="64">
    <w:nsid w:val="0E640482"/>
    <w:multiLevelType w:val="multilevel"/>
    <w:tmpl w:val="0E640482"/>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65">
    <w:nsid w:val="0F9F9CCA"/>
    <w:multiLevelType w:val="multilevel"/>
    <w:tmpl w:val="0F9F9CCA"/>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66">
    <w:nsid w:val="10D591E5"/>
    <w:multiLevelType w:val="multilevel"/>
    <w:tmpl w:val="10D591E5"/>
    <w:lvl w:ilvl="0" w:tentative="0">
      <w:start w:val="1"/>
      <w:numFmt w:val="decimal"/>
      <w:lvlText w:val="%1."/>
      <w:lvlJc w:val="left"/>
      <w:pPr>
        <w:ind w:left="2520" w:hanging="360"/>
        <w:jc w:val="left"/>
      </w:pPr>
      <w:rPr>
        <w:rFonts w:hint="default"/>
        <w:spacing w:val="-15"/>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67">
    <w:nsid w:val="12EADF99"/>
    <w:multiLevelType w:val="multilevel"/>
    <w:tmpl w:val="12EADF99"/>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68">
    <w:nsid w:val="1450273B"/>
    <w:multiLevelType w:val="multilevel"/>
    <w:tmpl w:val="1450273B"/>
    <w:lvl w:ilvl="0" w:tentative="0">
      <w:start w:val="1"/>
      <w:numFmt w:val="decimal"/>
      <w:lvlText w:val="%1."/>
      <w:lvlJc w:val="left"/>
      <w:pPr>
        <w:ind w:left="2520" w:hanging="360"/>
        <w:jc w:val="left"/>
      </w:pPr>
      <w:rPr>
        <w:rFonts w:hint="default"/>
        <w:spacing w:val="-67"/>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69">
    <w:nsid w:val="18F74015"/>
    <w:multiLevelType w:val="multilevel"/>
    <w:tmpl w:val="18F74015"/>
    <w:lvl w:ilvl="0" w:tentative="0">
      <w:start w:val="1"/>
      <w:numFmt w:val="decimal"/>
      <w:lvlText w:val="%1."/>
      <w:lvlJc w:val="left"/>
      <w:pPr>
        <w:ind w:left="2520" w:hanging="360"/>
        <w:jc w:val="left"/>
      </w:pPr>
      <w:rPr>
        <w:rFonts w:hint="default"/>
        <w:spacing w:val="-5"/>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70">
    <w:nsid w:val="1ACDE60F"/>
    <w:multiLevelType w:val="multilevel"/>
    <w:tmpl w:val="1ACDE60F"/>
    <w:lvl w:ilvl="0" w:tentative="0">
      <w:start w:val="6"/>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71">
    <w:nsid w:val="1AD50295"/>
    <w:multiLevelType w:val="multilevel"/>
    <w:tmpl w:val="1AD50295"/>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72">
    <w:nsid w:val="1BCBBCF0"/>
    <w:multiLevelType w:val="multilevel"/>
    <w:tmpl w:val="1BCBBCF0"/>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73">
    <w:nsid w:val="1C257C7B"/>
    <w:multiLevelType w:val="multilevel"/>
    <w:tmpl w:val="1C257C7B"/>
    <w:lvl w:ilvl="0" w:tentative="0">
      <w:start w:val="1"/>
      <w:numFmt w:val="decimal"/>
      <w:lvlText w:val="%1."/>
      <w:lvlJc w:val="left"/>
      <w:pPr>
        <w:ind w:left="539" w:hanging="391"/>
        <w:jc w:val="left"/>
      </w:pPr>
      <w:rPr>
        <w:rFonts w:hint="default" w:ascii="Consolas" w:hAnsi="Consolas" w:eastAsia="Consolas" w:cs="Consolas"/>
        <w:color w:val="2F2F2F"/>
        <w:spacing w:val="0"/>
        <w:w w:val="100"/>
        <w:sz w:val="23"/>
        <w:szCs w:val="23"/>
        <w:lang w:val="en-US" w:eastAsia="en-US" w:bidi="en-US"/>
      </w:rPr>
    </w:lvl>
    <w:lvl w:ilvl="1" w:tentative="0">
      <w:start w:val="0"/>
      <w:numFmt w:val="bullet"/>
      <w:lvlText w:val="•"/>
      <w:lvlJc w:val="left"/>
      <w:pPr>
        <w:ind w:left="1250" w:hanging="391"/>
      </w:pPr>
      <w:rPr>
        <w:rFonts w:hint="default"/>
        <w:lang w:val="en-US" w:eastAsia="en-US" w:bidi="en-US"/>
      </w:rPr>
    </w:lvl>
    <w:lvl w:ilvl="2" w:tentative="0">
      <w:start w:val="0"/>
      <w:numFmt w:val="bullet"/>
      <w:lvlText w:val="•"/>
      <w:lvlJc w:val="left"/>
      <w:pPr>
        <w:ind w:left="1961" w:hanging="391"/>
      </w:pPr>
      <w:rPr>
        <w:rFonts w:hint="default"/>
        <w:lang w:val="en-US" w:eastAsia="en-US" w:bidi="en-US"/>
      </w:rPr>
    </w:lvl>
    <w:lvl w:ilvl="3" w:tentative="0">
      <w:start w:val="0"/>
      <w:numFmt w:val="bullet"/>
      <w:lvlText w:val="•"/>
      <w:lvlJc w:val="left"/>
      <w:pPr>
        <w:ind w:left="2671" w:hanging="391"/>
      </w:pPr>
      <w:rPr>
        <w:rFonts w:hint="default"/>
        <w:lang w:val="en-US" w:eastAsia="en-US" w:bidi="en-US"/>
      </w:rPr>
    </w:lvl>
    <w:lvl w:ilvl="4" w:tentative="0">
      <w:start w:val="0"/>
      <w:numFmt w:val="bullet"/>
      <w:lvlText w:val="•"/>
      <w:lvlJc w:val="left"/>
      <w:pPr>
        <w:ind w:left="3382" w:hanging="391"/>
      </w:pPr>
      <w:rPr>
        <w:rFonts w:hint="default"/>
        <w:lang w:val="en-US" w:eastAsia="en-US" w:bidi="en-US"/>
      </w:rPr>
    </w:lvl>
    <w:lvl w:ilvl="5" w:tentative="0">
      <w:start w:val="0"/>
      <w:numFmt w:val="bullet"/>
      <w:lvlText w:val="•"/>
      <w:lvlJc w:val="left"/>
      <w:pPr>
        <w:ind w:left="4092" w:hanging="391"/>
      </w:pPr>
      <w:rPr>
        <w:rFonts w:hint="default"/>
        <w:lang w:val="en-US" w:eastAsia="en-US" w:bidi="en-US"/>
      </w:rPr>
    </w:lvl>
    <w:lvl w:ilvl="6" w:tentative="0">
      <w:start w:val="0"/>
      <w:numFmt w:val="bullet"/>
      <w:lvlText w:val="•"/>
      <w:lvlJc w:val="left"/>
      <w:pPr>
        <w:ind w:left="4803" w:hanging="391"/>
      </w:pPr>
      <w:rPr>
        <w:rFonts w:hint="default"/>
        <w:lang w:val="en-US" w:eastAsia="en-US" w:bidi="en-US"/>
      </w:rPr>
    </w:lvl>
    <w:lvl w:ilvl="7" w:tentative="0">
      <w:start w:val="0"/>
      <w:numFmt w:val="bullet"/>
      <w:lvlText w:val="•"/>
      <w:lvlJc w:val="left"/>
      <w:pPr>
        <w:ind w:left="5513" w:hanging="391"/>
      </w:pPr>
      <w:rPr>
        <w:rFonts w:hint="default"/>
        <w:lang w:val="en-US" w:eastAsia="en-US" w:bidi="en-US"/>
      </w:rPr>
    </w:lvl>
    <w:lvl w:ilvl="8" w:tentative="0">
      <w:start w:val="0"/>
      <w:numFmt w:val="bullet"/>
      <w:lvlText w:val="•"/>
      <w:lvlJc w:val="left"/>
      <w:pPr>
        <w:ind w:left="6224" w:hanging="391"/>
      </w:pPr>
      <w:rPr>
        <w:rFonts w:hint="default"/>
        <w:lang w:val="en-US" w:eastAsia="en-US" w:bidi="en-US"/>
      </w:rPr>
    </w:lvl>
  </w:abstractNum>
  <w:abstractNum w:abstractNumId="74">
    <w:nsid w:val="21B3B1B1"/>
    <w:multiLevelType w:val="multilevel"/>
    <w:tmpl w:val="21B3B1B1"/>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75">
    <w:nsid w:val="23E97754"/>
    <w:multiLevelType w:val="multilevel"/>
    <w:tmpl w:val="23E97754"/>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76">
    <w:nsid w:val="243FCF68"/>
    <w:multiLevelType w:val="multilevel"/>
    <w:tmpl w:val="243FCF68"/>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77">
    <w:nsid w:val="2470EC97"/>
    <w:multiLevelType w:val="multilevel"/>
    <w:tmpl w:val="2470EC97"/>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78">
    <w:nsid w:val="25B654F3"/>
    <w:multiLevelType w:val="multilevel"/>
    <w:tmpl w:val="25B654F3"/>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79">
    <w:nsid w:val="2A8F537B"/>
    <w:multiLevelType w:val="multilevel"/>
    <w:tmpl w:val="2A8F537B"/>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80">
    <w:nsid w:val="2F2D79CE"/>
    <w:multiLevelType w:val="multilevel"/>
    <w:tmpl w:val="2F2D79CE"/>
    <w:lvl w:ilvl="0" w:tentative="0">
      <w:start w:val="1"/>
      <w:numFmt w:val="decimal"/>
      <w:lvlText w:val="%1."/>
      <w:lvlJc w:val="left"/>
      <w:pPr>
        <w:ind w:left="2520" w:hanging="360"/>
        <w:jc w:val="left"/>
      </w:pPr>
      <w:rPr>
        <w:rFonts w:hint="default"/>
        <w:spacing w:val="-4"/>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81">
    <w:nsid w:val="30A0AC00"/>
    <w:multiLevelType w:val="multilevel"/>
    <w:tmpl w:val="30A0AC00"/>
    <w:lvl w:ilvl="0" w:tentative="0">
      <w:start w:val="1"/>
      <w:numFmt w:val="decimal"/>
      <w:lvlText w:val="%1."/>
      <w:lvlJc w:val="left"/>
      <w:pPr>
        <w:ind w:left="2520" w:hanging="360"/>
        <w:jc w:val="left"/>
      </w:pPr>
      <w:rPr>
        <w:rFonts w:hint="default"/>
        <w:spacing w:val="-66"/>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82">
    <w:nsid w:val="30FC5B15"/>
    <w:multiLevelType w:val="multilevel"/>
    <w:tmpl w:val="30FC5B15"/>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83">
    <w:nsid w:val="322D85CA"/>
    <w:multiLevelType w:val="multilevel"/>
    <w:tmpl w:val="322D85CA"/>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84">
    <w:nsid w:val="32A7AF2D"/>
    <w:multiLevelType w:val="multilevel"/>
    <w:tmpl w:val="32A7AF2D"/>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85">
    <w:nsid w:val="35E83B33"/>
    <w:multiLevelType w:val="multilevel"/>
    <w:tmpl w:val="35E83B33"/>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86">
    <w:nsid w:val="39A0D9AC"/>
    <w:multiLevelType w:val="multilevel"/>
    <w:tmpl w:val="39A0D9AC"/>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87">
    <w:nsid w:val="3B8127DF"/>
    <w:multiLevelType w:val="multilevel"/>
    <w:tmpl w:val="3B8127DF"/>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88">
    <w:nsid w:val="40B249F9"/>
    <w:multiLevelType w:val="multilevel"/>
    <w:tmpl w:val="40B249F9"/>
    <w:lvl w:ilvl="0" w:tentative="0">
      <w:start w:val="0"/>
      <w:numFmt w:val="bullet"/>
      <w:lvlText w:val="&gt;"/>
      <w:lvlJc w:val="left"/>
      <w:pPr>
        <w:ind w:left="410"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2" w:hanging="262"/>
      </w:pPr>
      <w:rPr>
        <w:rFonts w:hint="default"/>
        <w:lang w:val="en-US" w:eastAsia="en-US" w:bidi="en-US"/>
      </w:rPr>
    </w:lvl>
    <w:lvl w:ilvl="2" w:tentative="0">
      <w:start w:val="0"/>
      <w:numFmt w:val="bullet"/>
      <w:lvlText w:val="•"/>
      <w:lvlJc w:val="left"/>
      <w:pPr>
        <w:ind w:left="1865" w:hanging="262"/>
      </w:pPr>
      <w:rPr>
        <w:rFonts w:hint="default"/>
        <w:lang w:val="en-US" w:eastAsia="en-US" w:bidi="en-US"/>
      </w:rPr>
    </w:lvl>
    <w:lvl w:ilvl="3" w:tentative="0">
      <w:start w:val="0"/>
      <w:numFmt w:val="bullet"/>
      <w:lvlText w:val="•"/>
      <w:lvlJc w:val="left"/>
      <w:pPr>
        <w:ind w:left="2587" w:hanging="262"/>
      </w:pPr>
      <w:rPr>
        <w:rFonts w:hint="default"/>
        <w:lang w:val="en-US" w:eastAsia="en-US" w:bidi="en-US"/>
      </w:rPr>
    </w:lvl>
    <w:lvl w:ilvl="4" w:tentative="0">
      <w:start w:val="0"/>
      <w:numFmt w:val="bullet"/>
      <w:lvlText w:val="•"/>
      <w:lvlJc w:val="left"/>
      <w:pPr>
        <w:ind w:left="3310" w:hanging="262"/>
      </w:pPr>
      <w:rPr>
        <w:rFonts w:hint="default"/>
        <w:lang w:val="en-US" w:eastAsia="en-US" w:bidi="en-US"/>
      </w:rPr>
    </w:lvl>
    <w:lvl w:ilvl="5" w:tentative="0">
      <w:start w:val="0"/>
      <w:numFmt w:val="bullet"/>
      <w:lvlText w:val="•"/>
      <w:lvlJc w:val="left"/>
      <w:pPr>
        <w:ind w:left="4032" w:hanging="262"/>
      </w:pPr>
      <w:rPr>
        <w:rFonts w:hint="default"/>
        <w:lang w:val="en-US" w:eastAsia="en-US" w:bidi="en-US"/>
      </w:rPr>
    </w:lvl>
    <w:lvl w:ilvl="6" w:tentative="0">
      <w:start w:val="0"/>
      <w:numFmt w:val="bullet"/>
      <w:lvlText w:val="•"/>
      <w:lvlJc w:val="left"/>
      <w:pPr>
        <w:ind w:left="4755" w:hanging="262"/>
      </w:pPr>
      <w:rPr>
        <w:rFonts w:hint="default"/>
        <w:lang w:val="en-US" w:eastAsia="en-US" w:bidi="en-US"/>
      </w:rPr>
    </w:lvl>
    <w:lvl w:ilvl="7" w:tentative="0">
      <w:start w:val="0"/>
      <w:numFmt w:val="bullet"/>
      <w:lvlText w:val="•"/>
      <w:lvlJc w:val="left"/>
      <w:pPr>
        <w:ind w:left="5477" w:hanging="262"/>
      </w:pPr>
      <w:rPr>
        <w:rFonts w:hint="default"/>
        <w:lang w:val="en-US" w:eastAsia="en-US" w:bidi="en-US"/>
      </w:rPr>
    </w:lvl>
    <w:lvl w:ilvl="8" w:tentative="0">
      <w:start w:val="0"/>
      <w:numFmt w:val="bullet"/>
      <w:lvlText w:val="•"/>
      <w:lvlJc w:val="left"/>
      <w:pPr>
        <w:ind w:left="6200" w:hanging="262"/>
      </w:pPr>
      <w:rPr>
        <w:rFonts w:hint="default"/>
        <w:lang w:val="en-US" w:eastAsia="en-US" w:bidi="en-US"/>
      </w:rPr>
    </w:lvl>
  </w:abstractNum>
  <w:abstractNum w:abstractNumId="89">
    <w:nsid w:val="46A08BB8"/>
    <w:multiLevelType w:val="multilevel"/>
    <w:tmpl w:val="46A08BB8"/>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0">
    <w:nsid w:val="4A51D704"/>
    <w:multiLevelType w:val="multilevel"/>
    <w:tmpl w:val="4A51D704"/>
    <w:lvl w:ilvl="0" w:tentative="0">
      <w:start w:val="1"/>
      <w:numFmt w:val="decimal"/>
      <w:lvlText w:val="%1."/>
      <w:lvlJc w:val="left"/>
      <w:pPr>
        <w:ind w:left="2520" w:hanging="360"/>
        <w:jc w:val="left"/>
      </w:pPr>
      <w:rPr>
        <w:rFonts w:hint="default"/>
        <w:spacing w:val="-108"/>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1">
    <w:nsid w:val="4C1BAE26"/>
    <w:multiLevelType w:val="multilevel"/>
    <w:tmpl w:val="4C1BAE26"/>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2">
    <w:nsid w:val="4C3D7A74"/>
    <w:multiLevelType w:val="multilevel"/>
    <w:tmpl w:val="4C3D7A74"/>
    <w:lvl w:ilvl="0" w:tentative="0">
      <w:start w:val="1"/>
      <w:numFmt w:val="decimal"/>
      <w:lvlText w:val="%1."/>
      <w:lvlJc w:val="left"/>
      <w:pPr>
        <w:ind w:left="2520" w:hanging="360"/>
        <w:jc w:val="left"/>
      </w:pPr>
      <w:rPr>
        <w:rFonts w:hint="default"/>
        <w:spacing w:val="-72"/>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3">
    <w:nsid w:val="4CD1E351"/>
    <w:multiLevelType w:val="multilevel"/>
    <w:tmpl w:val="4CD1E351"/>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4">
    <w:nsid w:val="4D4DC07F"/>
    <w:multiLevelType w:val="multilevel"/>
    <w:tmpl w:val="4D4DC07F"/>
    <w:lvl w:ilvl="0" w:tentative="0">
      <w:start w:val="1"/>
      <w:numFmt w:val="decimal"/>
      <w:lvlText w:val="%1."/>
      <w:lvlJc w:val="left"/>
      <w:pPr>
        <w:ind w:left="2520" w:hanging="360"/>
        <w:jc w:val="left"/>
      </w:pPr>
      <w:rPr>
        <w:rFonts w:hint="default"/>
        <w:spacing w:val="-66"/>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5">
    <w:nsid w:val="4D94DA66"/>
    <w:multiLevelType w:val="multilevel"/>
    <w:tmpl w:val="4D94DA66"/>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6">
    <w:nsid w:val="54701CA1"/>
    <w:multiLevelType w:val="multilevel"/>
    <w:tmpl w:val="54701CA1"/>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7">
    <w:nsid w:val="58765686"/>
    <w:multiLevelType w:val="multilevel"/>
    <w:tmpl w:val="58765686"/>
    <w:lvl w:ilvl="0" w:tentative="0">
      <w:start w:val="1"/>
      <w:numFmt w:val="decimal"/>
      <w:lvlText w:val="%1."/>
      <w:lvlJc w:val="left"/>
      <w:pPr>
        <w:ind w:left="2520" w:hanging="360"/>
        <w:jc w:val="left"/>
      </w:pPr>
      <w:rPr>
        <w:rFonts w:hint="default"/>
        <w:spacing w:val="-66"/>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8">
    <w:nsid w:val="59ADCABA"/>
    <w:multiLevelType w:val="multilevel"/>
    <w:tmpl w:val="59ADCABA"/>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99">
    <w:nsid w:val="59EEFD2A"/>
    <w:multiLevelType w:val="multilevel"/>
    <w:tmpl w:val="59EEFD2A"/>
    <w:lvl w:ilvl="0" w:tentative="0">
      <w:start w:val="1"/>
      <w:numFmt w:val="decimal"/>
      <w:lvlText w:val="%1."/>
      <w:lvlJc w:val="left"/>
      <w:pPr>
        <w:ind w:left="2520" w:hanging="360"/>
        <w:jc w:val="left"/>
      </w:pPr>
      <w:rPr>
        <w:rFonts w:hint="default"/>
        <w:spacing w:val="-80"/>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0">
    <w:nsid w:val="5A241D34"/>
    <w:multiLevelType w:val="multilevel"/>
    <w:tmpl w:val="5A241D34"/>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1">
    <w:nsid w:val="5E29AB5A"/>
    <w:multiLevelType w:val="multilevel"/>
    <w:tmpl w:val="5E29AB5A"/>
    <w:lvl w:ilvl="0" w:tentative="0">
      <w:start w:val="1"/>
      <w:numFmt w:val="decimal"/>
      <w:lvlText w:val="%1."/>
      <w:lvlJc w:val="left"/>
      <w:pPr>
        <w:ind w:left="2520" w:hanging="360"/>
        <w:jc w:val="left"/>
      </w:pPr>
      <w:rPr>
        <w:rFonts w:hint="default"/>
        <w:spacing w:val="-66"/>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2">
    <w:nsid w:val="5FCE4367"/>
    <w:multiLevelType w:val="multilevel"/>
    <w:tmpl w:val="5FCE4367"/>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3">
    <w:nsid w:val="5FFFB1A7"/>
    <w:multiLevelType w:val="multilevel"/>
    <w:tmpl w:val="5FFFB1A7"/>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4">
    <w:nsid w:val="60382F6E"/>
    <w:multiLevelType w:val="multilevel"/>
    <w:tmpl w:val="60382F6E"/>
    <w:lvl w:ilvl="0" w:tentative="0">
      <w:start w:val="0"/>
      <w:numFmt w:val="bullet"/>
      <w:lvlText w:val="*"/>
      <w:lvlJc w:val="left"/>
      <w:pPr>
        <w:ind w:left="846" w:hanging="262"/>
      </w:pPr>
      <w:rPr>
        <w:rFonts w:hint="default" w:ascii="Consolas" w:hAnsi="Consolas" w:eastAsia="Consolas" w:cs="Consolas"/>
        <w:color w:val="2F2F2F"/>
        <w:w w:val="100"/>
        <w:sz w:val="23"/>
        <w:szCs w:val="23"/>
        <w:lang w:val="en-US" w:eastAsia="en-US" w:bidi="en-US"/>
      </w:rPr>
    </w:lvl>
    <w:lvl w:ilvl="1" w:tentative="0">
      <w:start w:val="0"/>
      <w:numFmt w:val="bullet"/>
      <w:lvlText w:val="•"/>
      <w:lvlJc w:val="left"/>
      <w:pPr>
        <w:ind w:left="1520" w:hanging="262"/>
      </w:pPr>
      <w:rPr>
        <w:rFonts w:hint="default"/>
        <w:lang w:val="en-US" w:eastAsia="en-US" w:bidi="en-US"/>
      </w:rPr>
    </w:lvl>
    <w:lvl w:ilvl="2" w:tentative="0">
      <w:start w:val="0"/>
      <w:numFmt w:val="bullet"/>
      <w:lvlText w:val="•"/>
      <w:lvlJc w:val="left"/>
      <w:pPr>
        <w:ind w:left="2201" w:hanging="262"/>
      </w:pPr>
      <w:rPr>
        <w:rFonts w:hint="default"/>
        <w:lang w:val="en-US" w:eastAsia="en-US" w:bidi="en-US"/>
      </w:rPr>
    </w:lvl>
    <w:lvl w:ilvl="3" w:tentative="0">
      <w:start w:val="0"/>
      <w:numFmt w:val="bullet"/>
      <w:lvlText w:val="•"/>
      <w:lvlJc w:val="left"/>
      <w:pPr>
        <w:ind w:left="2881" w:hanging="262"/>
      </w:pPr>
      <w:rPr>
        <w:rFonts w:hint="default"/>
        <w:lang w:val="en-US" w:eastAsia="en-US" w:bidi="en-US"/>
      </w:rPr>
    </w:lvl>
    <w:lvl w:ilvl="4" w:tentative="0">
      <w:start w:val="0"/>
      <w:numFmt w:val="bullet"/>
      <w:lvlText w:val="•"/>
      <w:lvlJc w:val="left"/>
      <w:pPr>
        <w:ind w:left="3562" w:hanging="262"/>
      </w:pPr>
      <w:rPr>
        <w:rFonts w:hint="default"/>
        <w:lang w:val="en-US" w:eastAsia="en-US" w:bidi="en-US"/>
      </w:rPr>
    </w:lvl>
    <w:lvl w:ilvl="5" w:tentative="0">
      <w:start w:val="0"/>
      <w:numFmt w:val="bullet"/>
      <w:lvlText w:val="•"/>
      <w:lvlJc w:val="left"/>
      <w:pPr>
        <w:ind w:left="4242" w:hanging="262"/>
      </w:pPr>
      <w:rPr>
        <w:rFonts w:hint="default"/>
        <w:lang w:val="en-US" w:eastAsia="en-US" w:bidi="en-US"/>
      </w:rPr>
    </w:lvl>
    <w:lvl w:ilvl="6" w:tentative="0">
      <w:start w:val="0"/>
      <w:numFmt w:val="bullet"/>
      <w:lvlText w:val="•"/>
      <w:lvlJc w:val="left"/>
      <w:pPr>
        <w:ind w:left="4923" w:hanging="262"/>
      </w:pPr>
      <w:rPr>
        <w:rFonts w:hint="default"/>
        <w:lang w:val="en-US" w:eastAsia="en-US" w:bidi="en-US"/>
      </w:rPr>
    </w:lvl>
    <w:lvl w:ilvl="7" w:tentative="0">
      <w:start w:val="0"/>
      <w:numFmt w:val="bullet"/>
      <w:lvlText w:val="•"/>
      <w:lvlJc w:val="left"/>
      <w:pPr>
        <w:ind w:left="5603" w:hanging="262"/>
      </w:pPr>
      <w:rPr>
        <w:rFonts w:hint="default"/>
        <w:lang w:val="en-US" w:eastAsia="en-US" w:bidi="en-US"/>
      </w:rPr>
    </w:lvl>
    <w:lvl w:ilvl="8" w:tentative="0">
      <w:start w:val="0"/>
      <w:numFmt w:val="bullet"/>
      <w:lvlText w:val="•"/>
      <w:lvlJc w:val="left"/>
      <w:pPr>
        <w:ind w:left="6284" w:hanging="262"/>
      </w:pPr>
      <w:rPr>
        <w:rFonts w:hint="default"/>
        <w:lang w:val="en-US" w:eastAsia="en-US" w:bidi="en-US"/>
      </w:rPr>
    </w:lvl>
  </w:abstractNum>
  <w:abstractNum w:abstractNumId="105">
    <w:nsid w:val="610EFE5C"/>
    <w:multiLevelType w:val="multilevel"/>
    <w:tmpl w:val="610EFE5C"/>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6">
    <w:nsid w:val="629F7852"/>
    <w:multiLevelType w:val="multilevel"/>
    <w:tmpl w:val="629F7852"/>
    <w:lvl w:ilvl="0" w:tentative="0">
      <w:start w:val="1"/>
      <w:numFmt w:val="decimal"/>
      <w:lvlText w:val="%1."/>
      <w:lvlJc w:val="left"/>
      <w:pPr>
        <w:ind w:left="2520" w:hanging="360"/>
        <w:jc w:val="left"/>
      </w:pPr>
      <w:rPr>
        <w:rFonts w:hint="default"/>
        <w:spacing w:val="-14"/>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7">
    <w:nsid w:val="65CD0074"/>
    <w:multiLevelType w:val="multilevel"/>
    <w:tmpl w:val="65CD0074"/>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8">
    <w:nsid w:val="68B298F7"/>
    <w:multiLevelType w:val="multilevel"/>
    <w:tmpl w:val="68B298F7"/>
    <w:lvl w:ilvl="0" w:tentative="0">
      <w:start w:val="1"/>
      <w:numFmt w:val="decimal"/>
      <w:lvlText w:val="%1."/>
      <w:lvlJc w:val="left"/>
      <w:pPr>
        <w:ind w:left="2520" w:hanging="360"/>
        <w:jc w:val="left"/>
      </w:pPr>
      <w:rPr>
        <w:rFonts w:hint="default"/>
        <w:spacing w:val="-65"/>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09">
    <w:nsid w:val="700FDCEF"/>
    <w:multiLevelType w:val="multilevel"/>
    <w:tmpl w:val="700FDCEF"/>
    <w:lvl w:ilvl="0" w:tentative="0">
      <w:start w:val="0"/>
      <w:numFmt w:val="bullet"/>
      <w:lvlText w:val="&gt;"/>
      <w:lvlJc w:val="left"/>
      <w:pPr>
        <w:ind w:left="424"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1145" w:hanging="262"/>
      </w:pPr>
      <w:rPr>
        <w:rFonts w:hint="default"/>
        <w:lang w:val="en-US" w:eastAsia="en-US" w:bidi="en-US"/>
      </w:rPr>
    </w:lvl>
    <w:lvl w:ilvl="2" w:tentative="0">
      <w:start w:val="0"/>
      <w:numFmt w:val="bullet"/>
      <w:lvlText w:val="•"/>
      <w:lvlJc w:val="left"/>
      <w:pPr>
        <w:ind w:left="1870" w:hanging="262"/>
      </w:pPr>
      <w:rPr>
        <w:rFonts w:hint="default"/>
        <w:lang w:val="en-US" w:eastAsia="en-US" w:bidi="en-US"/>
      </w:rPr>
    </w:lvl>
    <w:lvl w:ilvl="3" w:tentative="0">
      <w:start w:val="0"/>
      <w:numFmt w:val="bullet"/>
      <w:lvlText w:val="•"/>
      <w:lvlJc w:val="left"/>
      <w:pPr>
        <w:ind w:left="2596" w:hanging="262"/>
      </w:pPr>
      <w:rPr>
        <w:rFonts w:hint="default"/>
        <w:lang w:val="en-US" w:eastAsia="en-US" w:bidi="en-US"/>
      </w:rPr>
    </w:lvl>
    <w:lvl w:ilvl="4" w:tentative="0">
      <w:start w:val="0"/>
      <w:numFmt w:val="bullet"/>
      <w:lvlText w:val="•"/>
      <w:lvlJc w:val="left"/>
      <w:pPr>
        <w:ind w:left="3321" w:hanging="262"/>
      </w:pPr>
      <w:rPr>
        <w:rFonts w:hint="default"/>
        <w:lang w:val="en-US" w:eastAsia="en-US" w:bidi="en-US"/>
      </w:rPr>
    </w:lvl>
    <w:lvl w:ilvl="5" w:tentative="0">
      <w:start w:val="0"/>
      <w:numFmt w:val="bullet"/>
      <w:lvlText w:val="•"/>
      <w:lvlJc w:val="left"/>
      <w:pPr>
        <w:ind w:left="4047" w:hanging="262"/>
      </w:pPr>
      <w:rPr>
        <w:rFonts w:hint="default"/>
        <w:lang w:val="en-US" w:eastAsia="en-US" w:bidi="en-US"/>
      </w:rPr>
    </w:lvl>
    <w:lvl w:ilvl="6" w:tentative="0">
      <w:start w:val="0"/>
      <w:numFmt w:val="bullet"/>
      <w:lvlText w:val="•"/>
      <w:lvlJc w:val="left"/>
      <w:pPr>
        <w:ind w:left="4772" w:hanging="262"/>
      </w:pPr>
      <w:rPr>
        <w:rFonts w:hint="default"/>
        <w:lang w:val="en-US" w:eastAsia="en-US" w:bidi="en-US"/>
      </w:rPr>
    </w:lvl>
    <w:lvl w:ilvl="7" w:tentative="0">
      <w:start w:val="0"/>
      <w:numFmt w:val="bullet"/>
      <w:lvlText w:val="•"/>
      <w:lvlJc w:val="left"/>
      <w:pPr>
        <w:ind w:left="5498" w:hanging="262"/>
      </w:pPr>
      <w:rPr>
        <w:rFonts w:hint="default"/>
        <w:lang w:val="en-US" w:eastAsia="en-US" w:bidi="en-US"/>
      </w:rPr>
    </w:lvl>
    <w:lvl w:ilvl="8" w:tentative="0">
      <w:start w:val="0"/>
      <w:numFmt w:val="bullet"/>
      <w:lvlText w:val="•"/>
      <w:lvlJc w:val="left"/>
      <w:pPr>
        <w:ind w:left="6223" w:hanging="262"/>
      </w:pPr>
      <w:rPr>
        <w:rFonts w:hint="default"/>
        <w:lang w:val="en-US" w:eastAsia="en-US" w:bidi="en-US"/>
      </w:rPr>
    </w:lvl>
  </w:abstractNum>
  <w:abstractNum w:abstractNumId="110">
    <w:nsid w:val="72183CF9"/>
    <w:multiLevelType w:val="multilevel"/>
    <w:tmpl w:val="72183CF9"/>
    <w:lvl w:ilvl="0" w:tentative="0">
      <w:start w:val="0"/>
      <w:numFmt w:val="bullet"/>
      <w:lvlText w:val="&gt;"/>
      <w:lvlJc w:val="left"/>
      <w:pPr>
        <w:ind w:left="261" w:hanging="262"/>
      </w:pPr>
      <w:rPr>
        <w:rFonts w:hint="default" w:ascii="Consolas" w:hAnsi="Consolas" w:eastAsia="Consolas" w:cs="Consolas"/>
        <w:b/>
        <w:bCs/>
        <w:color w:val="C55D09"/>
        <w:w w:val="100"/>
        <w:sz w:val="23"/>
        <w:szCs w:val="23"/>
        <w:lang w:val="en-US" w:eastAsia="en-US" w:bidi="en-US"/>
      </w:rPr>
    </w:lvl>
    <w:lvl w:ilvl="1" w:tentative="0">
      <w:start w:val="0"/>
      <w:numFmt w:val="bullet"/>
      <w:lvlText w:val="•"/>
      <w:lvlJc w:val="left"/>
      <w:pPr>
        <w:ind w:left="923" w:hanging="262"/>
      </w:pPr>
      <w:rPr>
        <w:rFonts w:hint="default"/>
        <w:lang w:val="en-US" w:eastAsia="en-US" w:bidi="en-US"/>
      </w:rPr>
    </w:lvl>
    <w:lvl w:ilvl="2" w:tentative="0">
      <w:start w:val="0"/>
      <w:numFmt w:val="bullet"/>
      <w:lvlText w:val="•"/>
      <w:lvlJc w:val="left"/>
      <w:pPr>
        <w:ind w:left="1586" w:hanging="262"/>
      </w:pPr>
      <w:rPr>
        <w:rFonts w:hint="default"/>
        <w:lang w:val="en-US" w:eastAsia="en-US" w:bidi="en-US"/>
      </w:rPr>
    </w:lvl>
    <w:lvl w:ilvl="3" w:tentative="0">
      <w:start w:val="0"/>
      <w:numFmt w:val="bullet"/>
      <w:lvlText w:val="•"/>
      <w:lvlJc w:val="left"/>
      <w:pPr>
        <w:ind w:left="2249" w:hanging="262"/>
      </w:pPr>
      <w:rPr>
        <w:rFonts w:hint="default"/>
        <w:lang w:val="en-US" w:eastAsia="en-US" w:bidi="en-US"/>
      </w:rPr>
    </w:lvl>
    <w:lvl w:ilvl="4" w:tentative="0">
      <w:start w:val="0"/>
      <w:numFmt w:val="bullet"/>
      <w:lvlText w:val="•"/>
      <w:lvlJc w:val="left"/>
      <w:pPr>
        <w:ind w:left="2913" w:hanging="262"/>
      </w:pPr>
      <w:rPr>
        <w:rFonts w:hint="default"/>
        <w:lang w:val="en-US" w:eastAsia="en-US" w:bidi="en-US"/>
      </w:rPr>
    </w:lvl>
    <w:lvl w:ilvl="5" w:tentative="0">
      <w:start w:val="0"/>
      <w:numFmt w:val="bullet"/>
      <w:lvlText w:val="•"/>
      <w:lvlJc w:val="left"/>
      <w:pPr>
        <w:ind w:left="3576" w:hanging="262"/>
      </w:pPr>
      <w:rPr>
        <w:rFonts w:hint="default"/>
        <w:lang w:val="en-US" w:eastAsia="en-US" w:bidi="en-US"/>
      </w:rPr>
    </w:lvl>
    <w:lvl w:ilvl="6" w:tentative="0">
      <w:start w:val="0"/>
      <w:numFmt w:val="bullet"/>
      <w:lvlText w:val="•"/>
      <w:lvlJc w:val="left"/>
      <w:pPr>
        <w:ind w:left="4239" w:hanging="262"/>
      </w:pPr>
      <w:rPr>
        <w:rFonts w:hint="default"/>
        <w:lang w:val="en-US" w:eastAsia="en-US" w:bidi="en-US"/>
      </w:rPr>
    </w:lvl>
    <w:lvl w:ilvl="7" w:tentative="0">
      <w:start w:val="0"/>
      <w:numFmt w:val="bullet"/>
      <w:lvlText w:val="•"/>
      <w:lvlJc w:val="left"/>
      <w:pPr>
        <w:ind w:left="4903" w:hanging="262"/>
      </w:pPr>
      <w:rPr>
        <w:rFonts w:hint="default"/>
        <w:lang w:val="en-US" w:eastAsia="en-US" w:bidi="en-US"/>
      </w:rPr>
    </w:lvl>
    <w:lvl w:ilvl="8" w:tentative="0">
      <w:start w:val="0"/>
      <w:numFmt w:val="bullet"/>
      <w:lvlText w:val="•"/>
      <w:lvlJc w:val="left"/>
      <w:pPr>
        <w:ind w:left="5566" w:hanging="262"/>
      </w:pPr>
      <w:rPr>
        <w:rFonts w:hint="default"/>
        <w:lang w:val="en-US" w:eastAsia="en-US" w:bidi="en-US"/>
      </w:rPr>
    </w:lvl>
  </w:abstractNum>
  <w:abstractNum w:abstractNumId="111">
    <w:nsid w:val="74C28B35"/>
    <w:multiLevelType w:val="multilevel"/>
    <w:tmpl w:val="74C28B35"/>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1"/>
      <w:numFmt w:val="lowerLetter"/>
      <w:lvlText w:val="%2."/>
      <w:lvlJc w:val="left"/>
      <w:pPr>
        <w:ind w:left="3240" w:hanging="360"/>
        <w:jc w:val="left"/>
      </w:pPr>
      <w:rPr>
        <w:rFonts w:hint="default" w:ascii="Arial" w:hAnsi="Arial" w:eastAsia="Arial" w:cs="Arial"/>
        <w:w w:val="100"/>
        <w:sz w:val="21"/>
        <w:szCs w:val="21"/>
        <w:lang w:val="en-US" w:eastAsia="en-US" w:bidi="en-US"/>
      </w:rPr>
    </w:lvl>
    <w:lvl w:ilvl="2" w:tentative="0">
      <w:start w:val="0"/>
      <w:numFmt w:val="bullet"/>
      <w:lvlText w:val="•"/>
      <w:lvlJc w:val="left"/>
      <w:pPr>
        <w:ind w:left="4042" w:hanging="360"/>
      </w:pPr>
      <w:rPr>
        <w:rFonts w:hint="default"/>
        <w:lang w:val="en-US" w:eastAsia="en-US" w:bidi="en-US"/>
      </w:rPr>
    </w:lvl>
    <w:lvl w:ilvl="3" w:tentative="0">
      <w:start w:val="0"/>
      <w:numFmt w:val="bullet"/>
      <w:lvlText w:val="•"/>
      <w:lvlJc w:val="left"/>
      <w:pPr>
        <w:ind w:left="4845" w:hanging="360"/>
      </w:pPr>
      <w:rPr>
        <w:rFonts w:hint="default"/>
        <w:lang w:val="en-US" w:eastAsia="en-US" w:bidi="en-US"/>
      </w:rPr>
    </w:lvl>
    <w:lvl w:ilvl="4" w:tentative="0">
      <w:start w:val="0"/>
      <w:numFmt w:val="bullet"/>
      <w:lvlText w:val="•"/>
      <w:lvlJc w:val="left"/>
      <w:pPr>
        <w:ind w:left="5648" w:hanging="360"/>
      </w:pPr>
      <w:rPr>
        <w:rFonts w:hint="default"/>
        <w:lang w:val="en-US" w:eastAsia="en-US" w:bidi="en-US"/>
      </w:rPr>
    </w:lvl>
    <w:lvl w:ilvl="5" w:tentative="0">
      <w:start w:val="0"/>
      <w:numFmt w:val="bullet"/>
      <w:lvlText w:val="•"/>
      <w:lvlJc w:val="left"/>
      <w:pPr>
        <w:ind w:left="6451" w:hanging="360"/>
      </w:pPr>
      <w:rPr>
        <w:rFonts w:hint="default"/>
        <w:lang w:val="en-US" w:eastAsia="en-US" w:bidi="en-US"/>
      </w:rPr>
    </w:lvl>
    <w:lvl w:ilvl="6" w:tentative="0">
      <w:start w:val="0"/>
      <w:numFmt w:val="bullet"/>
      <w:lvlText w:val="•"/>
      <w:lvlJc w:val="left"/>
      <w:pPr>
        <w:ind w:left="7254" w:hanging="360"/>
      </w:pPr>
      <w:rPr>
        <w:rFonts w:hint="default"/>
        <w:lang w:val="en-US" w:eastAsia="en-US" w:bidi="en-US"/>
      </w:rPr>
    </w:lvl>
    <w:lvl w:ilvl="7" w:tentative="0">
      <w:start w:val="0"/>
      <w:numFmt w:val="bullet"/>
      <w:lvlText w:val="•"/>
      <w:lvlJc w:val="left"/>
      <w:pPr>
        <w:ind w:left="8057" w:hanging="360"/>
      </w:pPr>
      <w:rPr>
        <w:rFonts w:hint="default"/>
        <w:lang w:val="en-US" w:eastAsia="en-US" w:bidi="en-US"/>
      </w:rPr>
    </w:lvl>
    <w:lvl w:ilvl="8" w:tentative="0">
      <w:start w:val="0"/>
      <w:numFmt w:val="bullet"/>
      <w:lvlText w:val="•"/>
      <w:lvlJc w:val="left"/>
      <w:pPr>
        <w:ind w:left="8860" w:hanging="360"/>
      </w:pPr>
      <w:rPr>
        <w:rFonts w:hint="default"/>
        <w:lang w:val="en-US" w:eastAsia="en-US" w:bidi="en-US"/>
      </w:rPr>
    </w:lvl>
  </w:abstractNum>
  <w:abstractNum w:abstractNumId="112">
    <w:nsid w:val="77633216"/>
    <w:multiLevelType w:val="multilevel"/>
    <w:tmpl w:val="77633216"/>
    <w:lvl w:ilvl="0" w:tentative="0">
      <w:start w:val="1"/>
      <w:numFmt w:val="decimal"/>
      <w:lvlText w:val="%1."/>
      <w:lvlJc w:val="left"/>
      <w:pPr>
        <w:ind w:left="2520" w:hanging="360"/>
        <w:jc w:val="left"/>
      </w:pPr>
      <w:rPr>
        <w:rFonts w:hint="default"/>
        <w:spacing w:val="-34"/>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13">
    <w:nsid w:val="77ECEA79"/>
    <w:multiLevelType w:val="multilevel"/>
    <w:tmpl w:val="77ECEA79"/>
    <w:lvl w:ilvl="0" w:tentative="0">
      <w:start w:val="1"/>
      <w:numFmt w:val="decimal"/>
      <w:lvlText w:val="%1."/>
      <w:lvlJc w:val="left"/>
      <w:pPr>
        <w:ind w:left="2520" w:hanging="360"/>
        <w:jc w:val="left"/>
      </w:pPr>
      <w:rPr>
        <w:rFonts w:hint="default"/>
        <w:spacing w:val="-3"/>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14">
    <w:nsid w:val="79AA4FA4"/>
    <w:multiLevelType w:val="multilevel"/>
    <w:tmpl w:val="79AA4FA4"/>
    <w:lvl w:ilvl="0" w:tentative="0">
      <w:start w:val="1"/>
      <w:numFmt w:val="decimal"/>
      <w:lvlText w:val="%1."/>
      <w:lvlJc w:val="left"/>
      <w:pPr>
        <w:ind w:left="2520" w:hanging="360"/>
        <w:jc w:val="left"/>
      </w:pPr>
      <w:rPr>
        <w:rFonts w:hint="default"/>
        <w:spacing w:val="-69"/>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15">
    <w:nsid w:val="7C246926"/>
    <w:multiLevelType w:val="multilevel"/>
    <w:tmpl w:val="7C246926"/>
    <w:lvl w:ilvl="0" w:tentative="0">
      <w:start w:val="1"/>
      <w:numFmt w:val="decimal"/>
      <w:lvlText w:val="%1."/>
      <w:lvlJc w:val="left"/>
      <w:pPr>
        <w:ind w:left="2520" w:hanging="360"/>
        <w:jc w:val="left"/>
      </w:pPr>
      <w:rPr>
        <w:rFonts w:hint="default"/>
        <w:spacing w:val="-65"/>
        <w:w w:val="100"/>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abstractNum w:abstractNumId="116">
    <w:nsid w:val="7DEC2089"/>
    <w:multiLevelType w:val="multilevel"/>
    <w:tmpl w:val="7DEC2089"/>
    <w:lvl w:ilvl="0" w:tentative="0">
      <w:start w:val="1"/>
      <w:numFmt w:val="decimal"/>
      <w:lvlText w:val="%1."/>
      <w:lvlJc w:val="left"/>
      <w:pPr>
        <w:ind w:left="2520" w:hanging="360"/>
        <w:jc w:val="left"/>
      </w:pPr>
      <w:rPr>
        <w:rFonts w:hint="default" w:ascii="Arial" w:hAnsi="Arial" w:eastAsia="Arial" w:cs="Arial"/>
        <w:w w:val="100"/>
        <w:sz w:val="21"/>
        <w:szCs w:val="21"/>
        <w:lang w:val="en-US" w:eastAsia="en-US" w:bidi="en-US"/>
      </w:rPr>
    </w:lvl>
    <w:lvl w:ilvl="1" w:tentative="0">
      <w:start w:val="0"/>
      <w:numFmt w:val="bullet"/>
      <w:lvlText w:val="•"/>
      <w:lvlJc w:val="left"/>
      <w:pPr>
        <w:ind w:left="3314" w:hanging="360"/>
      </w:pPr>
      <w:rPr>
        <w:rFonts w:hint="default"/>
        <w:lang w:val="en-US" w:eastAsia="en-US" w:bidi="en-US"/>
      </w:rPr>
    </w:lvl>
    <w:lvl w:ilvl="2" w:tentative="0">
      <w:start w:val="0"/>
      <w:numFmt w:val="bullet"/>
      <w:lvlText w:val="•"/>
      <w:lvlJc w:val="left"/>
      <w:pPr>
        <w:ind w:left="4109" w:hanging="360"/>
      </w:pPr>
      <w:rPr>
        <w:rFonts w:hint="default"/>
        <w:lang w:val="en-US" w:eastAsia="en-US" w:bidi="en-US"/>
      </w:rPr>
    </w:lvl>
    <w:lvl w:ilvl="3" w:tentative="0">
      <w:start w:val="0"/>
      <w:numFmt w:val="bullet"/>
      <w:lvlText w:val="•"/>
      <w:lvlJc w:val="left"/>
      <w:pPr>
        <w:ind w:left="4903" w:hanging="360"/>
      </w:pPr>
      <w:rPr>
        <w:rFonts w:hint="default"/>
        <w:lang w:val="en-US" w:eastAsia="en-US" w:bidi="en-US"/>
      </w:rPr>
    </w:lvl>
    <w:lvl w:ilvl="4" w:tentative="0">
      <w:start w:val="0"/>
      <w:numFmt w:val="bullet"/>
      <w:lvlText w:val="•"/>
      <w:lvlJc w:val="left"/>
      <w:pPr>
        <w:ind w:left="5698" w:hanging="360"/>
      </w:pPr>
      <w:rPr>
        <w:rFonts w:hint="default"/>
        <w:lang w:val="en-US" w:eastAsia="en-US" w:bidi="en-US"/>
      </w:rPr>
    </w:lvl>
    <w:lvl w:ilvl="5" w:tentative="0">
      <w:start w:val="0"/>
      <w:numFmt w:val="bullet"/>
      <w:lvlText w:val="•"/>
      <w:lvlJc w:val="left"/>
      <w:pPr>
        <w:ind w:left="6493" w:hanging="360"/>
      </w:pPr>
      <w:rPr>
        <w:rFonts w:hint="default"/>
        <w:lang w:val="en-US" w:eastAsia="en-US" w:bidi="en-US"/>
      </w:rPr>
    </w:lvl>
    <w:lvl w:ilvl="6" w:tentative="0">
      <w:start w:val="0"/>
      <w:numFmt w:val="bullet"/>
      <w:lvlText w:val="•"/>
      <w:lvlJc w:val="left"/>
      <w:pPr>
        <w:ind w:left="7287" w:hanging="360"/>
      </w:pPr>
      <w:rPr>
        <w:rFonts w:hint="default"/>
        <w:lang w:val="en-US" w:eastAsia="en-US" w:bidi="en-US"/>
      </w:rPr>
    </w:lvl>
    <w:lvl w:ilvl="7" w:tentative="0">
      <w:start w:val="0"/>
      <w:numFmt w:val="bullet"/>
      <w:lvlText w:val="•"/>
      <w:lvlJc w:val="left"/>
      <w:pPr>
        <w:ind w:left="8082" w:hanging="360"/>
      </w:pPr>
      <w:rPr>
        <w:rFonts w:hint="default"/>
        <w:lang w:val="en-US" w:eastAsia="en-US" w:bidi="en-US"/>
      </w:rPr>
    </w:lvl>
    <w:lvl w:ilvl="8" w:tentative="0">
      <w:start w:val="0"/>
      <w:numFmt w:val="bullet"/>
      <w:lvlText w:val="•"/>
      <w:lvlJc w:val="left"/>
      <w:pPr>
        <w:ind w:left="8877" w:hanging="360"/>
      </w:pPr>
      <w:rPr>
        <w:rFonts w:hint="default"/>
        <w:lang w:val="en-US" w:eastAsia="en-US" w:bidi="en-US"/>
      </w:rPr>
    </w:lvl>
  </w:abstractNum>
  <w:num w:numId="1">
    <w:abstractNumId w:val="57"/>
  </w:num>
  <w:num w:numId="2">
    <w:abstractNumId w:val="39"/>
  </w:num>
  <w:num w:numId="3">
    <w:abstractNumId w:val="98"/>
  </w:num>
  <w:num w:numId="4">
    <w:abstractNumId w:val="33"/>
  </w:num>
  <w:num w:numId="5">
    <w:abstractNumId w:val="25"/>
  </w:num>
  <w:num w:numId="6">
    <w:abstractNumId w:val="61"/>
  </w:num>
  <w:num w:numId="7">
    <w:abstractNumId w:val="78"/>
  </w:num>
  <w:num w:numId="8">
    <w:abstractNumId w:val="110"/>
  </w:num>
  <w:num w:numId="9">
    <w:abstractNumId w:val="59"/>
  </w:num>
  <w:num w:numId="10">
    <w:abstractNumId w:val="9"/>
  </w:num>
  <w:num w:numId="11">
    <w:abstractNumId w:val="79"/>
  </w:num>
  <w:num w:numId="12">
    <w:abstractNumId w:val="100"/>
  </w:num>
  <w:num w:numId="13">
    <w:abstractNumId w:val="37"/>
  </w:num>
  <w:num w:numId="14">
    <w:abstractNumId w:val="94"/>
  </w:num>
  <w:num w:numId="15">
    <w:abstractNumId w:val="52"/>
  </w:num>
  <w:num w:numId="16">
    <w:abstractNumId w:val="77"/>
  </w:num>
  <w:num w:numId="17">
    <w:abstractNumId w:val="44"/>
  </w:num>
  <w:num w:numId="18">
    <w:abstractNumId w:val="42"/>
  </w:num>
  <w:num w:numId="19">
    <w:abstractNumId w:val="14"/>
  </w:num>
  <w:num w:numId="20">
    <w:abstractNumId w:val="91"/>
  </w:num>
  <w:num w:numId="21">
    <w:abstractNumId w:val="104"/>
  </w:num>
  <w:num w:numId="22">
    <w:abstractNumId w:val="64"/>
  </w:num>
  <w:num w:numId="23">
    <w:abstractNumId w:val="89"/>
  </w:num>
  <w:num w:numId="24">
    <w:abstractNumId w:val="22"/>
  </w:num>
  <w:num w:numId="25">
    <w:abstractNumId w:val="115"/>
  </w:num>
  <w:num w:numId="26">
    <w:abstractNumId w:val="113"/>
  </w:num>
  <w:num w:numId="27">
    <w:abstractNumId w:val="32"/>
  </w:num>
  <w:num w:numId="28">
    <w:abstractNumId w:val="106"/>
  </w:num>
  <w:num w:numId="29">
    <w:abstractNumId w:val="10"/>
  </w:num>
  <w:num w:numId="30">
    <w:abstractNumId w:val="86"/>
  </w:num>
  <w:num w:numId="31">
    <w:abstractNumId w:val="4"/>
  </w:num>
  <w:num w:numId="32">
    <w:abstractNumId w:val="97"/>
  </w:num>
  <w:num w:numId="33">
    <w:abstractNumId w:val="116"/>
  </w:num>
  <w:num w:numId="34">
    <w:abstractNumId w:val="1"/>
  </w:num>
  <w:num w:numId="35">
    <w:abstractNumId w:val="76"/>
  </w:num>
  <w:num w:numId="36">
    <w:abstractNumId w:val="95"/>
  </w:num>
  <w:num w:numId="37">
    <w:abstractNumId w:val="55"/>
  </w:num>
  <w:num w:numId="38">
    <w:abstractNumId w:val="46"/>
  </w:num>
  <w:num w:numId="39">
    <w:abstractNumId w:val="82"/>
  </w:num>
  <w:num w:numId="40">
    <w:abstractNumId w:val="114"/>
  </w:num>
  <w:num w:numId="41">
    <w:abstractNumId w:val="28"/>
  </w:num>
  <w:num w:numId="42">
    <w:abstractNumId w:val="7"/>
  </w:num>
  <w:num w:numId="43">
    <w:abstractNumId w:val="27"/>
  </w:num>
  <w:num w:numId="44">
    <w:abstractNumId w:val="101"/>
  </w:num>
  <w:num w:numId="45">
    <w:abstractNumId w:val="3"/>
  </w:num>
  <w:num w:numId="46">
    <w:abstractNumId w:val="70"/>
  </w:num>
  <w:num w:numId="47">
    <w:abstractNumId w:val="6"/>
  </w:num>
  <w:num w:numId="48">
    <w:abstractNumId w:val="103"/>
  </w:num>
  <w:num w:numId="49">
    <w:abstractNumId w:val="111"/>
  </w:num>
  <w:num w:numId="50">
    <w:abstractNumId w:val="92"/>
  </w:num>
  <w:num w:numId="51">
    <w:abstractNumId w:val="83"/>
  </w:num>
  <w:num w:numId="52">
    <w:abstractNumId w:val="107"/>
  </w:num>
  <w:num w:numId="53">
    <w:abstractNumId w:val="62"/>
  </w:num>
  <w:num w:numId="54">
    <w:abstractNumId w:val="63"/>
  </w:num>
  <w:num w:numId="55">
    <w:abstractNumId w:val="41"/>
  </w:num>
  <w:num w:numId="56">
    <w:abstractNumId w:val="84"/>
  </w:num>
  <w:num w:numId="57">
    <w:abstractNumId w:val="73"/>
  </w:num>
  <w:num w:numId="58">
    <w:abstractNumId w:val="49"/>
  </w:num>
  <w:num w:numId="59">
    <w:abstractNumId w:val="75"/>
  </w:num>
  <w:num w:numId="60">
    <w:abstractNumId w:val="24"/>
  </w:num>
  <w:num w:numId="61">
    <w:abstractNumId w:val="88"/>
  </w:num>
  <w:num w:numId="62">
    <w:abstractNumId w:val="65"/>
  </w:num>
  <w:num w:numId="63">
    <w:abstractNumId w:val="85"/>
  </w:num>
  <w:num w:numId="64">
    <w:abstractNumId w:val="60"/>
  </w:num>
  <w:num w:numId="65">
    <w:abstractNumId w:val="35"/>
  </w:num>
  <w:num w:numId="66">
    <w:abstractNumId w:val="67"/>
  </w:num>
  <w:num w:numId="67">
    <w:abstractNumId w:val="23"/>
  </w:num>
  <w:num w:numId="68">
    <w:abstractNumId w:val="87"/>
  </w:num>
  <w:num w:numId="69">
    <w:abstractNumId w:val="18"/>
  </w:num>
  <w:num w:numId="70">
    <w:abstractNumId w:val="54"/>
  </w:num>
  <w:num w:numId="71">
    <w:abstractNumId w:val="81"/>
  </w:num>
  <w:num w:numId="72">
    <w:abstractNumId w:val="56"/>
  </w:num>
  <w:num w:numId="73">
    <w:abstractNumId w:val="69"/>
  </w:num>
  <w:num w:numId="74">
    <w:abstractNumId w:val="109"/>
  </w:num>
  <w:num w:numId="75">
    <w:abstractNumId w:val="47"/>
  </w:num>
  <w:num w:numId="76">
    <w:abstractNumId w:val="36"/>
  </w:num>
  <w:num w:numId="77">
    <w:abstractNumId w:val="17"/>
  </w:num>
  <w:num w:numId="78">
    <w:abstractNumId w:val="112"/>
  </w:num>
  <w:num w:numId="79">
    <w:abstractNumId w:val="43"/>
  </w:num>
  <w:num w:numId="80">
    <w:abstractNumId w:val="26"/>
  </w:num>
  <w:num w:numId="81">
    <w:abstractNumId w:val="80"/>
  </w:num>
  <w:num w:numId="82">
    <w:abstractNumId w:val="48"/>
  </w:num>
  <w:num w:numId="83">
    <w:abstractNumId w:val="12"/>
  </w:num>
  <w:num w:numId="84">
    <w:abstractNumId w:val="99"/>
  </w:num>
  <w:num w:numId="85">
    <w:abstractNumId w:val="30"/>
  </w:num>
  <w:num w:numId="86">
    <w:abstractNumId w:val="21"/>
  </w:num>
  <w:num w:numId="87">
    <w:abstractNumId w:val="11"/>
  </w:num>
  <w:num w:numId="88">
    <w:abstractNumId w:val="15"/>
  </w:num>
  <w:num w:numId="89">
    <w:abstractNumId w:val="20"/>
  </w:num>
  <w:num w:numId="90">
    <w:abstractNumId w:val="8"/>
  </w:num>
  <w:num w:numId="91">
    <w:abstractNumId w:val="72"/>
  </w:num>
  <w:num w:numId="92">
    <w:abstractNumId w:val="31"/>
  </w:num>
  <w:num w:numId="93">
    <w:abstractNumId w:val="68"/>
  </w:num>
  <w:num w:numId="94">
    <w:abstractNumId w:val="40"/>
  </w:num>
  <w:num w:numId="95">
    <w:abstractNumId w:val="108"/>
  </w:num>
  <w:num w:numId="96">
    <w:abstractNumId w:val="0"/>
  </w:num>
  <w:num w:numId="97">
    <w:abstractNumId w:val="29"/>
  </w:num>
  <w:num w:numId="98">
    <w:abstractNumId w:val="53"/>
  </w:num>
  <w:num w:numId="99">
    <w:abstractNumId w:val="93"/>
  </w:num>
  <w:num w:numId="100">
    <w:abstractNumId w:val="66"/>
  </w:num>
  <w:num w:numId="101">
    <w:abstractNumId w:val="13"/>
  </w:num>
  <w:num w:numId="102">
    <w:abstractNumId w:val="45"/>
  </w:num>
  <w:num w:numId="103">
    <w:abstractNumId w:val="71"/>
  </w:num>
  <w:num w:numId="104">
    <w:abstractNumId w:val="90"/>
  </w:num>
  <w:num w:numId="105">
    <w:abstractNumId w:val="19"/>
  </w:num>
  <w:num w:numId="106">
    <w:abstractNumId w:val="105"/>
  </w:num>
  <w:num w:numId="107">
    <w:abstractNumId w:val="2"/>
  </w:num>
  <w:num w:numId="108">
    <w:abstractNumId w:val="5"/>
  </w:num>
  <w:num w:numId="109">
    <w:abstractNumId w:val="58"/>
  </w:num>
  <w:num w:numId="110">
    <w:abstractNumId w:val="16"/>
  </w:num>
  <w:num w:numId="111">
    <w:abstractNumId w:val="34"/>
  </w:num>
  <w:num w:numId="112">
    <w:abstractNumId w:val="38"/>
  </w:num>
  <w:num w:numId="113">
    <w:abstractNumId w:val="51"/>
  </w:num>
  <w:num w:numId="114">
    <w:abstractNumId w:val="102"/>
  </w:num>
  <w:num w:numId="115">
    <w:abstractNumId w:val="50"/>
  </w:num>
  <w:num w:numId="116">
    <w:abstractNumId w:val="96"/>
  </w:num>
  <w:num w:numId="117">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65955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onsolas" w:hAnsi="Consolas" w:eastAsia="Consolas" w:cs="Consolas"/>
      <w:sz w:val="22"/>
      <w:szCs w:val="22"/>
      <w:lang w:val="en-US" w:eastAsia="en-US" w:bidi="en-US"/>
    </w:rPr>
  </w:style>
  <w:style w:type="paragraph" w:styleId="2">
    <w:name w:val="heading 1"/>
    <w:basedOn w:val="1"/>
    <w:next w:val="1"/>
    <w:qFormat/>
    <w:uiPriority w:val="1"/>
    <w:pPr>
      <w:spacing w:before="43"/>
      <w:ind w:left="1800"/>
      <w:outlineLvl w:val="1"/>
    </w:pPr>
    <w:rPr>
      <w:rFonts w:ascii="宋体" w:hAnsi="宋体" w:eastAsia="宋体" w:cs="宋体"/>
      <w:b/>
      <w:bCs/>
      <w:sz w:val="36"/>
      <w:szCs w:val="36"/>
      <w:lang w:val="en-US" w:eastAsia="en-US" w:bidi="en-US"/>
    </w:rPr>
  </w:style>
  <w:style w:type="paragraph" w:styleId="3">
    <w:name w:val="heading 2"/>
    <w:basedOn w:val="1"/>
    <w:next w:val="1"/>
    <w:qFormat/>
    <w:uiPriority w:val="1"/>
    <w:pPr>
      <w:ind w:left="1800"/>
      <w:outlineLvl w:val="2"/>
    </w:pPr>
    <w:rPr>
      <w:rFonts w:ascii="宋体" w:hAnsi="宋体" w:eastAsia="宋体" w:cs="宋体"/>
      <w:b/>
      <w:bCs/>
      <w:sz w:val="32"/>
      <w:szCs w:val="32"/>
      <w:lang w:val="en-US" w:eastAsia="en-US" w:bidi="en-US"/>
    </w:rPr>
  </w:style>
  <w:style w:type="paragraph" w:styleId="4">
    <w:name w:val="heading 3"/>
    <w:basedOn w:val="1"/>
    <w:next w:val="1"/>
    <w:qFormat/>
    <w:uiPriority w:val="1"/>
    <w:pPr>
      <w:ind w:left="1800"/>
      <w:outlineLvl w:val="3"/>
    </w:pPr>
    <w:rPr>
      <w:rFonts w:ascii="宋体" w:hAnsi="宋体" w:eastAsia="宋体" w:cs="宋体"/>
      <w:b/>
      <w:bCs/>
      <w:sz w:val="29"/>
      <w:szCs w:val="29"/>
      <w:lang w:val="en-US" w:eastAsia="en-US" w:bidi="en-US"/>
    </w:rPr>
  </w:style>
  <w:style w:type="character" w:default="1" w:styleId="6">
    <w:name w:val="Default Paragraph Font"/>
    <w:semiHidden/>
    <w:unhideWhenUsed/>
    <w:uiPriority w:val="1"/>
  </w:style>
  <w:style w:type="table" w:default="1" w:styleId="7">
    <w:name w:val="Normal Table"/>
    <w:semiHidden/>
    <w:uiPriority w:val="0"/>
    <w:tblPr>
      <w:tblLayout w:type="fixed"/>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en-US" w:eastAsia="en-US" w:bidi="en-US"/>
    </w:rPr>
  </w:style>
  <w:style w:type="table" w:customStyle="1" w:styleId="8">
    <w:name w:val="Table Normal"/>
    <w:semiHidden/>
    <w:unhideWhenUsed/>
    <w:qFormat/>
    <w:uiPriority w:val="2"/>
    <w:tblPr>
      <w:tblLayout w:type="fixed"/>
      <w:tblCellMar>
        <w:top w:w="0" w:type="dxa"/>
        <w:left w:w="0" w:type="dxa"/>
        <w:bottom w:w="0" w:type="dxa"/>
        <w:right w:w="0" w:type="dxa"/>
      </w:tblCellMar>
    </w:tblPr>
  </w:style>
  <w:style w:type="paragraph" w:styleId="9">
    <w:name w:val="List Paragraph"/>
    <w:basedOn w:val="1"/>
    <w:qFormat/>
    <w:uiPriority w:val="1"/>
    <w:pPr>
      <w:ind w:left="2520" w:hanging="360"/>
    </w:pPr>
    <w:rPr>
      <w:rFonts w:ascii="宋体" w:hAnsi="宋体" w:eastAsia="宋体" w:cs="宋体"/>
      <w:lang w:val="en-US" w:eastAsia="en-US" w:bidi="en-US"/>
    </w:rPr>
  </w:style>
  <w:style w:type="paragraph" w:customStyle="1" w:styleId="10">
    <w:name w:val="Table Paragraph"/>
    <w:basedOn w:val="1"/>
    <w:qFormat/>
    <w:uiPriority w:val="1"/>
    <w:rPr>
      <w:rFonts w:ascii="Consolas" w:hAnsi="Consolas" w:eastAsia="Consolas" w:cs="Consolas"/>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3.png"/><Relationship Id="rId31" Type="http://schemas.openxmlformats.org/officeDocument/2006/relationships/image" Target="media/image2.jpeg"/><Relationship Id="rId30" Type="http://schemas.openxmlformats.org/officeDocument/2006/relationships/image" Target="media/image1.png"/><Relationship Id="rId3" Type="http://schemas.openxmlformats.org/officeDocument/2006/relationships/footer" Target="footer1.xml"/><Relationship Id="rId29" Type="http://schemas.openxmlformats.org/officeDocument/2006/relationships/theme" Target="theme/theme1.xml"/><Relationship Id="rId28" Type="http://schemas.openxmlformats.org/officeDocument/2006/relationships/footer" Target="footer26.xml"/><Relationship Id="rId27" Type="http://schemas.openxmlformats.org/officeDocument/2006/relationships/footer" Target="footer25.xml"/><Relationship Id="rId26" Type="http://schemas.openxmlformats.org/officeDocument/2006/relationships/footer" Target="footer24.xml"/><Relationship Id="rId25" Type="http://schemas.openxmlformats.org/officeDocument/2006/relationships/footer" Target="footer23.xml"/><Relationship Id="rId24" Type="http://schemas.openxmlformats.org/officeDocument/2006/relationships/footer" Target="footer22.xml"/><Relationship Id="rId23" Type="http://schemas.openxmlformats.org/officeDocument/2006/relationships/footer" Target="footer21.xml"/><Relationship Id="rId22" Type="http://schemas.openxmlformats.org/officeDocument/2006/relationships/footer" Target="footer20.xml"/><Relationship Id="rId21" Type="http://schemas.openxmlformats.org/officeDocument/2006/relationships/footer" Target="footer19.xml"/><Relationship Id="rId20" Type="http://schemas.openxmlformats.org/officeDocument/2006/relationships/footer" Target="footer18.xml"/><Relationship Id="rId2" Type="http://schemas.openxmlformats.org/officeDocument/2006/relationships/settings" Target="settings.xml"/><Relationship Id="rId19" Type="http://schemas.openxmlformats.org/officeDocument/2006/relationships/footer" Target="footer17.xml"/><Relationship Id="rId18" Type="http://schemas.openxmlformats.org/officeDocument/2006/relationships/footer" Target="footer16.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2018-05-19T09:17:00Z</dcterms:created>
  <dc:creator>承德-至阳整理</dc:creator>
  <cp:lastModifiedBy>王兵卡</cp:lastModifiedBy>
  <dcterms:modified xsi:type="dcterms:W3CDTF">2018-05-19T09:25:36Z</dcterms:modified>
  <dc:subject>译文版权为 Zed Shaw 和译者共有</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2013-07-19T00:00:00Z</vt:filetime>
  </property>
  <property fmtid="{D5CDD505-2E9C-101B-9397-08002B2CF9AE}" pid="3" name="Creator">
    <vt:lpwstr>Microsoft® Office Word 2007</vt:lpwstr>
  </property>
  <property fmtid="{D5CDD505-2E9C-101B-9397-08002B2CF9AE}" pid="4" name="LastSaved">
    <vt:filetime>2018-05-19T00:00:00Z</vt:filetime>
  </property>
  <property fmtid="{D5CDD505-2E9C-101B-9397-08002B2CF9AE}" pid="5" name="KSOProductBuildVer">
    <vt:lpwstr>2052-10.1.0.7346</vt:lpwstr>
  </property>
</Properties>
</file>